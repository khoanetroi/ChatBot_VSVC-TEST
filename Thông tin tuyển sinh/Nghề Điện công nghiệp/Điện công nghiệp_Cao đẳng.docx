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tblLook w:val="01E0" w:firstRow="1" w:lastRow="1" w:firstColumn="1" w:lastColumn="1" w:noHBand="0" w:noVBand="0"/>
      </w:tblPr>
      <w:tblGrid>
        <w:gridCol w:w="3686"/>
        <w:gridCol w:w="5528"/>
      </w:tblGrid>
      <w:tr w:rsidR="00F222D8" w:rsidRPr="00DF2567" w14:paraId="55C84D61" w14:textId="77777777" w:rsidTr="00004F3C">
        <w:trPr>
          <w:trHeight w:val="1494"/>
        </w:trPr>
        <w:tc>
          <w:tcPr>
            <w:tcW w:w="3686" w:type="dxa"/>
          </w:tcPr>
          <w:bookmarkStart w:id="0" w:name="OLE_LINK1"/>
          <w:bookmarkStart w:id="1" w:name="OLE_LINK2"/>
          <w:p w14:paraId="162E6432" w14:textId="77777777" w:rsidR="005D34C8" w:rsidRPr="00DF2567" w:rsidRDefault="00DD6D01" w:rsidP="00EE0B69">
            <w:pPr>
              <w:ind w:right="-101" w:hanging="112"/>
              <w:jc w:val="center"/>
              <w:rPr>
                <w:bCs/>
                <w:lang w:val="es-ES"/>
              </w:rPr>
            </w:pPr>
            <w:r w:rsidRPr="00DF2567">
              <w:rPr>
                <w:noProof/>
                <w:lang w:val="en-SG" w:eastAsia="en-SG"/>
              </w:rPr>
              <mc:AlternateContent>
                <mc:Choice Requires="wps">
                  <w:drawing>
                    <wp:anchor distT="4294967295" distB="4294967295" distL="114300" distR="114300" simplePos="0" relativeHeight="251658240" behindDoc="0" locked="0" layoutInCell="1" allowOverlap="1" wp14:anchorId="63A44A2F" wp14:editId="30BED35A">
                      <wp:simplePos x="0" y="0"/>
                      <wp:positionH relativeFrom="column">
                        <wp:posOffset>3266440</wp:posOffset>
                      </wp:positionH>
                      <wp:positionV relativeFrom="paragraph">
                        <wp:posOffset>433069</wp:posOffset>
                      </wp:positionV>
                      <wp:extent cx="1508125" cy="0"/>
                      <wp:effectExtent l="0" t="0" r="349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22372C7" id="_x0000_t32" coordsize="21600,21600" o:spt="32" o:oned="t" path="m,l21600,21600e" filled="f">
                      <v:path arrowok="t" fillok="f" o:connecttype="none"/>
                      <o:lock v:ext="edit" shapetype="t"/>
                    </v:shapetype>
                    <v:shape id="Straight Arrow Connector 2" o:spid="_x0000_s1026" type="#_x0000_t32" style="position:absolute;margin-left:257.2pt;margin-top:34.1pt;width:118.7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"/>
                  </w:pict>
                </mc:Fallback>
              </mc:AlternateContent>
            </w:r>
            <w:r w:rsidR="005D34C8" w:rsidRPr="00DF2567">
              <w:rPr>
                <w:bCs/>
                <w:lang w:val="es-ES"/>
              </w:rPr>
              <w:t>UBND TỈNH BÌNH DƯƠNG</w:t>
            </w:r>
          </w:p>
          <w:p w14:paraId="0CC681BF" w14:textId="77777777" w:rsidR="005D34C8" w:rsidRPr="00DF2567" w:rsidRDefault="005D34C8" w:rsidP="00EE0B69">
            <w:pPr>
              <w:ind w:right="-101" w:hanging="112"/>
              <w:jc w:val="center"/>
              <w:rPr>
                <w:b/>
                <w:bCs/>
                <w:sz w:val="24"/>
                <w:szCs w:val="24"/>
                <w:lang w:val="es-ES"/>
              </w:rPr>
            </w:pPr>
            <w:r w:rsidRPr="00DF2567">
              <w:rPr>
                <w:b/>
                <w:bCs/>
                <w:sz w:val="24"/>
                <w:szCs w:val="24"/>
                <w:lang w:val="es-ES"/>
              </w:rPr>
              <w:t>TRƯỜNG CAO ĐẲNG NGHỀ</w:t>
            </w:r>
          </w:p>
          <w:p w14:paraId="366C3CFA" w14:textId="77777777" w:rsidR="005D34C8" w:rsidRPr="00DF2567" w:rsidRDefault="005D34C8" w:rsidP="00EE0B69">
            <w:pPr>
              <w:ind w:right="-101" w:hanging="112"/>
              <w:jc w:val="center"/>
              <w:rPr>
                <w:b/>
                <w:bCs/>
                <w:sz w:val="24"/>
                <w:szCs w:val="24"/>
                <w:lang w:val="es-ES"/>
              </w:rPr>
            </w:pPr>
            <w:r w:rsidRPr="00DF2567">
              <w:rPr>
                <w:b/>
                <w:bCs/>
                <w:sz w:val="24"/>
                <w:szCs w:val="24"/>
                <w:lang w:val="es-ES"/>
              </w:rPr>
              <w:t>VIỆT NAM - SINGAPORE</w:t>
            </w:r>
          </w:p>
          <w:p w14:paraId="716C0C53" w14:textId="77777777" w:rsidR="005D34C8" w:rsidRPr="00DF2567" w:rsidRDefault="00DD6D01" w:rsidP="00EE0B69">
            <w:pPr>
              <w:tabs>
                <w:tab w:val="left" w:pos="3947"/>
              </w:tabs>
              <w:ind w:left="108" w:right="-101" w:hanging="112"/>
              <w:rPr>
                <w:b/>
                <w:bCs/>
              </w:rPr>
            </w:pPr>
            <w:r w:rsidRPr="00DF2567">
              <w:rPr>
                <w:noProof/>
                <w:lang w:val="en-SG" w:eastAsia="en-SG"/>
              </w:rPr>
              <mc:AlternateContent>
                <mc:Choice Requires="wps">
                  <w:drawing>
                    <wp:anchor distT="4294967295" distB="4294967295" distL="114300" distR="114300" simplePos="0" relativeHeight="251657216" behindDoc="0" locked="0" layoutInCell="1" allowOverlap="1" wp14:anchorId="23BEFB37" wp14:editId="70B82673">
                      <wp:simplePos x="0" y="0"/>
                      <wp:positionH relativeFrom="column">
                        <wp:posOffset>366395</wp:posOffset>
                      </wp:positionH>
                      <wp:positionV relativeFrom="paragraph">
                        <wp:posOffset>41274</wp:posOffset>
                      </wp:positionV>
                      <wp:extent cx="1508125" cy="0"/>
                      <wp:effectExtent l="0" t="0" r="349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AAAA49" id="Straight Arrow Connector 1" o:spid="_x0000_s1026" type="#_x0000_t32" style="position:absolute;margin-left:28.85pt;margin-top:3.25pt;width:118.7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"/>
                  </w:pict>
                </mc:Fallback>
              </mc:AlternateContent>
            </w:r>
          </w:p>
        </w:tc>
        <w:tc>
          <w:tcPr>
            <w:tcW w:w="5528" w:type="dxa"/>
          </w:tcPr>
          <w:p w14:paraId="5921AD42" w14:textId="77777777" w:rsidR="005D34C8" w:rsidRPr="00004F3C" w:rsidRDefault="005D34C8" w:rsidP="00004F3C">
            <w:pPr>
              <w:ind w:left="-74" w:right="-250"/>
              <w:rPr>
                <w:b/>
                <w:bCs/>
                <w:sz w:val="26"/>
                <w:szCs w:val="26"/>
                <w:lang w:val="es-ES"/>
              </w:rPr>
            </w:pPr>
            <w:r w:rsidRPr="00004F3C">
              <w:rPr>
                <w:b/>
                <w:bCs/>
                <w:sz w:val="26"/>
                <w:szCs w:val="26"/>
                <w:lang w:val="es-ES"/>
              </w:rPr>
              <w:t>CỘNG HÒA XÃ HỘI CHỦ NGHĨA VIỆT NAM</w:t>
            </w:r>
          </w:p>
          <w:p w14:paraId="7C00A666" w14:textId="77777777" w:rsidR="005D34C8" w:rsidRPr="00004F3C" w:rsidRDefault="005D34C8" w:rsidP="00EE0B69">
            <w:pPr>
              <w:ind w:right="-101" w:hanging="112"/>
              <w:rPr>
                <w:b/>
                <w:bCs/>
                <w:sz w:val="26"/>
                <w:szCs w:val="26"/>
                <w:lang w:val="es-ES"/>
              </w:rPr>
            </w:pPr>
            <w:r w:rsidRPr="00004F3C">
              <w:rPr>
                <w:b/>
                <w:bCs/>
                <w:sz w:val="26"/>
                <w:szCs w:val="26"/>
                <w:lang w:val="es-ES"/>
              </w:rPr>
              <w:t xml:space="preserve">                 Độc lập - Tự do - Hạnh Phúc</w:t>
            </w:r>
          </w:p>
          <w:p w14:paraId="3FFC86B3" w14:textId="77777777" w:rsidR="005D34C8" w:rsidRPr="00DF2567" w:rsidRDefault="005D34C8" w:rsidP="00004F3C">
            <w:pPr>
              <w:tabs>
                <w:tab w:val="left" w:pos="3947"/>
              </w:tabs>
              <w:ind w:left="-74" w:right="-101" w:hanging="112"/>
              <w:rPr>
                <w:lang w:val="es-ES"/>
              </w:rPr>
            </w:pPr>
            <w:r w:rsidRPr="00DF2567">
              <w:rPr>
                <w:b/>
                <w:bCs/>
                <w:lang w:val="es-ES"/>
              </w:rPr>
              <w:t xml:space="preserve">                                </w:t>
            </w:r>
          </w:p>
        </w:tc>
      </w:tr>
    </w:tbl>
    <w:p w14:paraId="004D5F9A" w14:textId="77777777" w:rsidR="005D34C8" w:rsidRPr="00DF2567" w:rsidRDefault="005D34C8" w:rsidP="005D34C8">
      <w:pPr>
        <w:jc w:val="center"/>
        <w:rPr>
          <w:b/>
          <w:bCs/>
          <w:lang w:val="es-ES"/>
        </w:rPr>
      </w:pPr>
    </w:p>
    <w:p w14:paraId="335956DC" w14:textId="77777777" w:rsidR="005D34C8" w:rsidRPr="00DF2567" w:rsidRDefault="005D34C8" w:rsidP="005D34C8">
      <w:pPr>
        <w:jc w:val="center"/>
        <w:rPr>
          <w:b/>
          <w:bCs/>
          <w:lang w:val="es-ES"/>
        </w:rPr>
      </w:pPr>
    </w:p>
    <w:p w14:paraId="05660D72" w14:textId="77777777" w:rsidR="005D34C8" w:rsidRPr="00DF2567" w:rsidRDefault="005D34C8" w:rsidP="005D34C8">
      <w:pPr>
        <w:jc w:val="center"/>
        <w:rPr>
          <w:b/>
          <w:bCs/>
          <w:lang w:val="es-ES"/>
        </w:rPr>
      </w:pPr>
    </w:p>
    <w:p w14:paraId="371E6FE8" w14:textId="77777777" w:rsidR="005D34C8" w:rsidRPr="00DF2567" w:rsidRDefault="005D34C8" w:rsidP="005D34C8">
      <w:pPr>
        <w:jc w:val="center"/>
        <w:rPr>
          <w:b/>
          <w:bCs/>
          <w:lang w:val="es-ES"/>
        </w:rPr>
      </w:pPr>
    </w:p>
    <w:p w14:paraId="25B7F88A" w14:textId="77777777" w:rsidR="005D34C8" w:rsidRPr="00DF2567" w:rsidRDefault="005D34C8" w:rsidP="005D34C8">
      <w:pPr>
        <w:jc w:val="center"/>
        <w:rPr>
          <w:b/>
          <w:bCs/>
          <w:lang w:val="es-ES"/>
        </w:rPr>
      </w:pPr>
    </w:p>
    <w:p w14:paraId="1DC69722" w14:textId="77777777" w:rsidR="005D34C8" w:rsidRPr="00DF2567" w:rsidRDefault="005D34C8" w:rsidP="005D34C8">
      <w:pPr>
        <w:jc w:val="center"/>
        <w:rPr>
          <w:b/>
          <w:bCs/>
          <w:lang w:val="es-ES"/>
        </w:rPr>
      </w:pPr>
    </w:p>
    <w:p w14:paraId="66A0B463" w14:textId="77777777" w:rsidR="005D34C8" w:rsidRPr="00283D5F" w:rsidRDefault="005D34C8" w:rsidP="005D34C8">
      <w:pPr>
        <w:jc w:val="center"/>
        <w:rPr>
          <w:b/>
          <w:bCs/>
          <w:sz w:val="40"/>
          <w:szCs w:val="40"/>
          <w:lang w:val="es-ES"/>
        </w:rPr>
      </w:pPr>
    </w:p>
    <w:p w14:paraId="3E352D48" w14:textId="77777777" w:rsidR="005D34C8" w:rsidRPr="00283D5F" w:rsidRDefault="005D34C8" w:rsidP="005D34C8">
      <w:pPr>
        <w:jc w:val="center"/>
        <w:rPr>
          <w:b/>
          <w:bCs/>
          <w:sz w:val="40"/>
          <w:szCs w:val="40"/>
          <w:lang w:val="es-ES"/>
        </w:rPr>
      </w:pPr>
    </w:p>
    <w:p w14:paraId="1916EB8A" w14:textId="77777777" w:rsidR="005D34C8" w:rsidRPr="00283D5F" w:rsidRDefault="005D34C8" w:rsidP="005D34C8">
      <w:pPr>
        <w:jc w:val="center"/>
        <w:rPr>
          <w:b/>
          <w:bCs/>
          <w:sz w:val="40"/>
          <w:szCs w:val="40"/>
          <w:lang w:val="pt-BR"/>
        </w:rPr>
      </w:pPr>
      <w:r w:rsidRPr="00283D5F">
        <w:rPr>
          <w:b/>
          <w:bCs/>
          <w:sz w:val="40"/>
          <w:szCs w:val="40"/>
          <w:lang w:val="pt-BR"/>
        </w:rPr>
        <w:t>CHƯƠNG TRÌNH ĐÀO TẠO</w:t>
      </w:r>
    </w:p>
    <w:p w14:paraId="1F56D272" w14:textId="77777777" w:rsidR="005D34C8" w:rsidRPr="00283D5F" w:rsidRDefault="005D34C8" w:rsidP="005D34C8">
      <w:pPr>
        <w:jc w:val="center"/>
        <w:rPr>
          <w:b/>
          <w:bCs/>
          <w:sz w:val="40"/>
          <w:szCs w:val="40"/>
          <w:lang w:val="pt-BR"/>
        </w:rPr>
      </w:pPr>
      <w:r w:rsidRPr="00283D5F">
        <w:rPr>
          <w:b/>
          <w:bCs/>
          <w:sz w:val="40"/>
          <w:szCs w:val="40"/>
          <w:lang w:val="pt-BR"/>
        </w:rPr>
        <w:t>TRÌNH ĐỘ CAO ĐẲNG</w:t>
      </w:r>
    </w:p>
    <w:p w14:paraId="60D41390" w14:textId="77777777" w:rsidR="005D34C8" w:rsidRPr="00DF2567" w:rsidRDefault="005D34C8" w:rsidP="005D34C8">
      <w:pPr>
        <w:jc w:val="center"/>
        <w:rPr>
          <w:b/>
          <w:bCs/>
          <w:lang w:val="pt-BR"/>
        </w:rPr>
      </w:pPr>
    </w:p>
    <w:p w14:paraId="42FF6556" w14:textId="77777777" w:rsidR="005D34C8" w:rsidRPr="00DF2567" w:rsidRDefault="005D34C8" w:rsidP="005D34C8">
      <w:pPr>
        <w:jc w:val="center"/>
        <w:rPr>
          <w:b/>
          <w:bCs/>
          <w:lang w:val="pt-BR"/>
        </w:rPr>
      </w:pPr>
    </w:p>
    <w:p w14:paraId="5ADF6EE7" w14:textId="77777777" w:rsidR="005D34C8" w:rsidRPr="001F7718" w:rsidRDefault="005D34C8" w:rsidP="005D34C8">
      <w:pPr>
        <w:jc w:val="center"/>
        <w:rPr>
          <w:b/>
          <w:bCs/>
          <w:sz w:val="48"/>
          <w:szCs w:val="48"/>
          <w:lang w:val="pt-BR"/>
        </w:rPr>
      </w:pPr>
      <w:r w:rsidRPr="001F7718">
        <w:rPr>
          <w:b/>
          <w:bCs/>
          <w:sz w:val="48"/>
          <w:szCs w:val="48"/>
          <w:lang w:val="pt-BR"/>
        </w:rPr>
        <w:t>Nghề: ĐIỆN CÔNG NGHIỆP</w:t>
      </w:r>
    </w:p>
    <w:p w14:paraId="48AE8BE1" w14:textId="77777777" w:rsidR="005D34C8" w:rsidRPr="00DF2567" w:rsidRDefault="005D34C8" w:rsidP="005D34C8">
      <w:pPr>
        <w:jc w:val="center"/>
        <w:rPr>
          <w:b/>
          <w:bCs/>
          <w:lang w:val="pt-BR"/>
        </w:rPr>
      </w:pPr>
    </w:p>
    <w:p w14:paraId="6B390928" w14:textId="676B84C1" w:rsidR="005D34C8" w:rsidRPr="00DF2567" w:rsidRDefault="005D34C8" w:rsidP="005D34C8">
      <w:pPr>
        <w:jc w:val="center"/>
        <w:rPr>
          <w:bCs/>
          <w:i/>
          <w:lang w:val="pt-BR"/>
        </w:rPr>
      </w:pPr>
      <w:r w:rsidRPr="00DF2567">
        <w:rPr>
          <w:bCs/>
          <w:i/>
          <w:lang w:val="pt-BR"/>
        </w:rPr>
        <w:t xml:space="preserve">(Ban hành kèm theo Quyết định số:       /QĐ-TCĐNVS, ngày </w:t>
      </w:r>
      <w:r w:rsidR="002B133A" w:rsidRPr="00DF2567">
        <w:rPr>
          <w:bCs/>
          <w:i/>
          <w:lang w:val="pt-BR"/>
        </w:rPr>
        <w:t xml:space="preserve">  </w:t>
      </w:r>
      <w:r w:rsidRPr="00DF2567">
        <w:rPr>
          <w:bCs/>
          <w:i/>
          <w:lang w:val="pt-BR"/>
        </w:rPr>
        <w:t xml:space="preserve"> tháng </w:t>
      </w:r>
      <w:r w:rsidR="002B133A" w:rsidRPr="00DF2567">
        <w:rPr>
          <w:bCs/>
          <w:i/>
          <w:lang w:val="pt-BR"/>
        </w:rPr>
        <w:t xml:space="preserve">  </w:t>
      </w:r>
      <w:r w:rsidRPr="00DF2567">
        <w:rPr>
          <w:bCs/>
          <w:i/>
          <w:lang w:val="pt-BR"/>
        </w:rPr>
        <w:t xml:space="preserve"> năm 20</w:t>
      </w:r>
      <w:r w:rsidR="00005917">
        <w:rPr>
          <w:bCs/>
          <w:i/>
          <w:lang w:val="pt-BR"/>
        </w:rPr>
        <w:t>2</w:t>
      </w:r>
      <w:r w:rsidR="00832102">
        <w:rPr>
          <w:bCs/>
          <w:i/>
          <w:lang w:val="pt-BR"/>
        </w:rPr>
        <w:t>3</w:t>
      </w:r>
    </w:p>
    <w:p w14:paraId="06213C3F" w14:textId="77777777" w:rsidR="005D34C8" w:rsidRPr="00DF2567" w:rsidRDefault="005D34C8" w:rsidP="005D34C8">
      <w:pPr>
        <w:jc w:val="center"/>
        <w:rPr>
          <w:bCs/>
          <w:i/>
          <w:lang w:val="pt-BR"/>
        </w:rPr>
      </w:pPr>
      <w:r w:rsidRPr="00DF2567">
        <w:rPr>
          <w:bCs/>
          <w:i/>
          <w:lang w:val="pt-BR"/>
        </w:rPr>
        <w:t>của Hiệu trưởng Trường Cao đẳng nghề Việt Nam – Singapore)</w:t>
      </w:r>
    </w:p>
    <w:p w14:paraId="4410E1FA" w14:textId="77777777" w:rsidR="005D34C8" w:rsidRPr="00DF2567" w:rsidRDefault="005D34C8" w:rsidP="005D34C8">
      <w:pPr>
        <w:rPr>
          <w:i/>
          <w:iCs/>
          <w:lang w:val="pt-BR"/>
        </w:rPr>
      </w:pPr>
    </w:p>
    <w:p w14:paraId="56BA0A49" w14:textId="77777777" w:rsidR="005D34C8" w:rsidRPr="00DF2567" w:rsidRDefault="005D34C8" w:rsidP="005D34C8">
      <w:pPr>
        <w:rPr>
          <w:i/>
          <w:iCs/>
          <w:lang w:val="pt-BR"/>
        </w:rPr>
      </w:pPr>
    </w:p>
    <w:p w14:paraId="3A2983E3" w14:textId="77777777" w:rsidR="005D34C8" w:rsidRPr="00DF2567" w:rsidRDefault="005D34C8" w:rsidP="005D34C8">
      <w:pPr>
        <w:rPr>
          <w:i/>
          <w:iCs/>
          <w:lang w:val="pt-BR"/>
        </w:rPr>
      </w:pPr>
    </w:p>
    <w:p w14:paraId="65B56E7C" w14:textId="77777777" w:rsidR="005D34C8" w:rsidRPr="00DF2567" w:rsidRDefault="005D34C8" w:rsidP="005D34C8">
      <w:pPr>
        <w:rPr>
          <w:i/>
          <w:iCs/>
          <w:lang w:val="pt-BR"/>
        </w:rPr>
      </w:pPr>
    </w:p>
    <w:p w14:paraId="7C5C6EC6" w14:textId="77777777" w:rsidR="005D34C8" w:rsidRPr="00DF2567" w:rsidRDefault="005D34C8" w:rsidP="005D34C8">
      <w:pPr>
        <w:rPr>
          <w:i/>
          <w:iCs/>
          <w:lang w:val="pt-BR"/>
        </w:rPr>
      </w:pPr>
    </w:p>
    <w:p w14:paraId="01129912" w14:textId="77777777" w:rsidR="005D34C8" w:rsidRPr="00DF2567" w:rsidRDefault="005D34C8" w:rsidP="005D34C8">
      <w:pPr>
        <w:rPr>
          <w:i/>
          <w:iCs/>
          <w:lang w:val="pt-BR"/>
        </w:rPr>
      </w:pPr>
    </w:p>
    <w:p w14:paraId="4186F3D2" w14:textId="77777777" w:rsidR="005D34C8" w:rsidRPr="00DF2567" w:rsidRDefault="005D34C8" w:rsidP="005D34C8">
      <w:pPr>
        <w:rPr>
          <w:i/>
          <w:iCs/>
          <w:lang w:val="pt-BR"/>
        </w:rPr>
      </w:pPr>
    </w:p>
    <w:p w14:paraId="7144A68A" w14:textId="77777777" w:rsidR="005D34C8" w:rsidRPr="00DF2567" w:rsidRDefault="005D34C8" w:rsidP="005D34C8">
      <w:pPr>
        <w:rPr>
          <w:i/>
          <w:iCs/>
          <w:lang w:val="pt-BR"/>
        </w:rPr>
      </w:pPr>
    </w:p>
    <w:p w14:paraId="71B5ECF9" w14:textId="77777777" w:rsidR="005D34C8" w:rsidRPr="00DF2567" w:rsidRDefault="005D34C8" w:rsidP="005D34C8">
      <w:pPr>
        <w:rPr>
          <w:i/>
          <w:iCs/>
          <w:lang w:val="pt-BR"/>
        </w:rPr>
      </w:pPr>
    </w:p>
    <w:p w14:paraId="6B50FB93" w14:textId="77777777" w:rsidR="005D34C8" w:rsidRPr="00DF2567" w:rsidRDefault="005D34C8" w:rsidP="005D34C8">
      <w:pPr>
        <w:rPr>
          <w:i/>
          <w:iCs/>
          <w:lang w:val="pt-BR"/>
        </w:rPr>
      </w:pPr>
    </w:p>
    <w:p w14:paraId="1CD01EA1" w14:textId="77777777" w:rsidR="005D34C8" w:rsidRPr="00DF2567" w:rsidRDefault="005D34C8" w:rsidP="005D34C8">
      <w:pPr>
        <w:rPr>
          <w:i/>
          <w:iCs/>
          <w:lang w:val="pt-BR"/>
        </w:rPr>
      </w:pPr>
    </w:p>
    <w:p w14:paraId="7733D370" w14:textId="77777777" w:rsidR="005D34C8" w:rsidRPr="00DF2567" w:rsidRDefault="005D34C8" w:rsidP="005D34C8">
      <w:pPr>
        <w:rPr>
          <w:i/>
          <w:iCs/>
          <w:lang w:val="pt-BR"/>
        </w:rPr>
      </w:pPr>
    </w:p>
    <w:p w14:paraId="1A435E6F" w14:textId="77777777" w:rsidR="005D34C8" w:rsidRPr="00DF2567" w:rsidRDefault="005D34C8" w:rsidP="005D34C8">
      <w:pPr>
        <w:rPr>
          <w:i/>
          <w:iCs/>
          <w:lang w:val="pt-BR"/>
        </w:rPr>
      </w:pPr>
    </w:p>
    <w:p w14:paraId="258A8DC9" w14:textId="77777777" w:rsidR="005D34C8" w:rsidRDefault="005D34C8" w:rsidP="005D34C8">
      <w:pPr>
        <w:rPr>
          <w:i/>
          <w:iCs/>
          <w:lang w:val="pt-BR"/>
        </w:rPr>
      </w:pPr>
    </w:p>
    <w:p w14:paraId="4F6E1A1B" w14:textId="77777777" w:rsidR="004A0AD9" w:rsidRDefault="004A0AD9" w:rsidP="005D34C8">
      <w:pPr>
        <w:rPr>
          <w:i/>
          <w:iCs/>
          <w:lang w:val="pt-BR"/>
        </w:rPr>
      </w:pPr>
    </w:p>
    <w:p w14:paraId="4DEC5F97" w14:textId="77777777" w:rsidR="004A0AD9" w:rsidRDefault="004A0AD9" w:rsidP="005D34C8">
      <w:pPr>
        <w:rPr>
          <w:i/>
          <w:iCs/>
          <w:lang w:val="pt-BR"/>
        </w:rPr>
      </w:pPr>
    </w:p>
    <w:p w14:paraId="001BFF46" w14:textId="77777777" w:rsidR="004A0AD9" w:rsidRPr="00DF2567" w:rsidRDefault="004A0AD9" w:rsidP="005D34C8">
      <w:pPr>
        <w:rPr>
          <w:i/>
          <w:iCs/>
          <w:lang w:val="pt-BR"/>
        </w:rPr>
      </w:pPr>
    </w:p>
    <w:p w14:paraId="4D1CC49F" w14:textId="77777777" w:rsidR="005D34C8" w:rsidRPr="00DF2567" w:rsidRDefault="005D34C8" w:rsidP="005D34C8">
      <w:pPr>
        <w:rPr>
          <w:i/>
          <w:iCs/>
          <w:lang w:val="pt-BR"/>
        </w:rPr>
      </w:pPr>
    </w:p>
    <w:p w14:paraId="63AFD756" w14:textId="77777777" w:rsidR="005D34C8" w:rsidRPr="00DF2567" w:rsidRDefault="005D34C8" w:rsidP="005D34C8">
      <w:pPr>
        <w:rPr>
          <w:i/>
          <w:iCs/>
          <w:lang w:val="pt-BR"/>
        </w:rPr>
      </w:pPr>
    </w:p>
    <w:p w14:paraId="6BE4E2B8" w14:textId="43081A9C" w:rsidR="005D34C8" w:rsidRPr="00DF2567" w:rsidRDefault="005D34C8" w:rsidP="005D34C8">
      <w:pPr>
        <w:jc w:val="center"/>
        <w:rPr>
          <w:b/>
          <w:bCs/>
          <w:lang w:val="pt-BR"/>
        </w:rPr>
        <w:sectPr w:rsidR="005D34C8" w:rsidRPr="00DF2567" w:rsidSect="00D365C0">
          <w:footerReference w:type="default" r:id="rId8"/>
          <w:pgSz w:w="11907" w:h="16840" w:code="9"/>
          <w:pgMar w:top="1134" w:right="1134" w:bottom="1134" w:left="1701" w:header="567" w:footer="567" w:gutter="0"/>
          <w:pgBorders w:display="firstPage">
            <w:top w:val="double" w:sz="12" w:space="2" w:color="auto"/>
            <w:left w:val="double" w:sz="12" w:space="6" w:color="auto"/>
            <w:bottom w:val="double" w:sz="12" w:space="2" w:color="auto"/>
            <w:right w:val="double" w:sz="12" w:space="6" w:color="auto"/>
          </w:pgBorders>
          <w:pgNumType w:start="0"/>
          <w:cols w:space="720"/>
          <w:titlePg/>
          <w:docGrid w:linePitch="381"/>
        </w:sectPr>
      </w:pPr>
      <w:r w:rsidRPr="00DF2567">
        <w:rPr>
          <w:b/>
          <w:bCs/>
          <w:lang w:val="pt-BR"/>
        </w:rPr>
        <w:t>Bình D</w:t>
      </w:r>
      <w:r w:rsidRPr="00DF2567">
        <w:rPr>
          <w:b/>
          <w:bCs/>
          <w:lang w:val="vi-VN"/>
        </w:rPr>
        <w:t>ư</w:t>
      </w:r>
      <w:r w:rsidR="000433AB">
        <w:rPr>
          <w:b/>
          <w:bCs/>
          <w:lang w:val="pt-BR"/>
        </w:rPr>
        <w:t>ơng – Năm 20</w:t>
      </w:r>
      <w:r w:rsidR="00005917">
        <w:rPr>
          <w:b/>
          <w:bCs/>
          <w:lang w:val="pt-BR"/>
        </w:rPr>
        <w:t>2</w:t>
      </w:r>
      <w:r w:rsidR="00832102">
        <w:rPr>
          <w:b/>
          <w:bCs/>
          <w:lang w:val="pt-BR"/>
        </w:rPr>
        <w:t>3</w:t>
      </w:r>
    </w:p>
    <w:p w14:paraId="46DA9CF0" w14:textId="2D78F53F" w:rsidR="005D34C8" w:rsidRPr="00DF2567" w:rsidRDefault="005D34C8" w:rsidP="005D34C8">
      <w:pPr>
        <w:jc w:val="center"/>
        <w:rPr>
          <w:b/>
          <w:bCs/>
          <w:lang w:val="pt-BR"/>
        </w:rPr>
      </w:pPr>
    </w:p>
    <w:tbl>
      <w:tblPr>
        <w:tblpPr w:leftFromText="180" w:rightFromText="180" w:vertAnchor="text" w:horzAnchor="margin" w:tblpXSpec="center" w:tblpY="1"/>
        <w:tblW w:w="9923" w:type="dxa"/>
        <w:tblLook w:val="01E0" w:firstRow="1" w:lastRow="1" w:firstColumn="1" w:lastColumn="1" w:noHBand="0" w:noVBand="0"/>
      </w:tblPr>
      <w:tblGrid>
        <w:gridCol w:w="3969"/>
        <w:gridCol w:w="5954"/>
      </w:tblGrid>
      <w:tr w:rsidR="00F222D8" w:rsidRPr="00DF2567" w14:paraId="648F3952" w14:textId="77777777" w:rsidTr="00004F3C">
        <w:tc>
          <w:tcPr>
            <w:tcW w:w="3969" w:type="dxa"/>
          </w:tcPr>
          <w:p w14:paraId="4BC372D6" w14:textId="77777777" w:rsidR="005D34C8" w:rsidRPr="00DF2567" w:rsidRDefault="005D34C8" w:rsidP="00EE0B69">
            <w:pPr>
              <w:ind w:right="-101" w:hanging="112"/>
              <w:jc w:val="center"/>
              <w:rPr>
                <w:b/>
                <w:bCs/>
                <w:lang w:val="es-ES"/>
              </w:rPr>
            </w:pPr>
            <w:r w:rsidRPr="00DF2567">
              <w:rPr>
                <w:b/>
                <w:bCs/>
                <w:lang w:val="es-ES"/>
              </w:rPr>
              <w:t>UBND TỈNH BÌNH DƯƠNG</w:t>
            </w:r>
          </w:p>
          <w:p w14:paraId="241958CE" w14:textId="77777777" w:rsidR="005D34C8" w:rsidRPr="00DF2567" w:rsidRDefault="005D34C8" w:rsidP="00EE0B69">
            <w:pPr>
              <w:ind w:right="-101" w:hanging="112"/>
              <w:jc w:val="center"/>
              <w:rPr>
                <w:b/>
                <w:bCs/>
                <w:lang w:val="es-ES"/>
              </w:rPr>
            </w:pPr>
            <w:r w:rsidRPr="00DF2567">
              <w:rPr>
                <w:b/>
                <w:bCs/>
                <w:lang w:val="es-ES"/>
              </w:rPr>
              <w:t>TRƯỜNG CAO ĐẲNG NGHỀ</w:t>
            </w:r>
          </w:p>
          <w:p w14:paraId="7B70A13D" w14:textId="77777777" w:rsidR="005D34C8" w:rsidRPr="00DF2567" w:rsidRDefault="005D34C8" w:rsidP="00EE0B69">
            <w:pPr>
              <w:ind w:right="-101" w:hanging="112"/>
              <w:jc w:val="center"/>
              <w:rPr>
                <w:b/>
                <w:bCs/>
                <w:u w:val="single"/>
                <w:lang w:val="es-ES"/>
              </w:rPr>
            </w:pPr>
            <w:r w:rsidRPr="00DF2567">
              <w:rPr>
                <w:b/>
                <w:bCs/>
                <w:u w:val="single"/>
                <w:lang w:val="es-ES"/>
              </w:rPr>
              <w:t>VIỆT NAM - SINGAPORE</w:t>
            </w:r>
          </w:p>
          <w:p w14:paraId="2AE6892A" w14:textId="77777777" w:rsidR="005D34C8" w:rsidRPr="00DF2567" w:rsidRDefault="005D34C8" w:rsidP="00EE0B69">
            <w:pPr>
              <w:rPr>
                <w:b/>
                <w:bCs/>
                <w:lang w:val="es-ES"/>
              </w:rPr>
            </w:pPr>
          </w:p>
        </w:tc>
        <w:tc>
          <w:tcPr>
            <w:tcW w:w="5954" w:type="dxa"/>
          </w:tcPr>
          <w:p w14:paraId="6928C83A" w14:textId="77777777" w:rsidR="005D34C8" w:rsidRPr="00DF2567" w:rsidRDefault="005D34C8" w:rsidP="00004F3C">
            <w:pPr>
              <w:ind w:right="-160"/>
              <w:rPr>
                <w:b/>
                <w:bCs/>
                <w:lang w:val="es-ES"/>
              </w:rPr>
            </w:pPr>
            <w:r w:rsidRPr="00DF2567">
              <w:rPr>
                <w:b/>
                <w:bCs/>
                <w:lang w:val="es-ES"/>
              </w:rPr>
              <w:t>CỘNG HÒA XÃ HỘI CHỦ NGHĨA VIỆT NAM</w:t>
            </w:r>
          </w:p>
          <w:p w14:paraId="5C964D35" w14:textId="77777777" w:rsidR="005D34C8" w:rsidRPr="00DF2567" w:rsidRDefault="005D34C8" w:rsidP="00EE0B69">
            <w:pPr>
              <w:jc w:val="center"/>
              <w:rPr>
                <w:b/>
                <w:bCs/>
                <w:lang w:val="es-ES"/>
              </w:rPr>
            </w:pPr>
            <w:r w:rsidRPr="00DF2567">
              <w:rPr>
                <w:b/>
                <w:bCs/>
                <w:lang w:val="es-ES"/>
              </w:rPr>
              <w:t>Độc lập - Tự do - Hạnh Phúc</w:t>
            </w:r>
          </w:p>
          <w:p w14:paraId="0D1CD8ED" w14:textId="77777777" w:rsidR="005D34C8" w:rsidRPr="00DF2567" w:rsidRDefault="005D34C8" w:rsidP="00EE0B69">
            <w:pPr>
              <w:jc w:val="center"/>
              <w:rPr>
                <w:b/>
                <w:bCs/>
                <w:lang w:val="es-ES"/>
              </w:rPr>
            </w:pPr>
            <w:r w:rsidRPr="00DF2567">
              <w:rPr>
                <w:b/>
                <w:bCs/>
                <w:lang w:val="es-ES"/>
              </w:rPr>
              <w:t>________________</w:t>
            </w:r>
          </w:p>
          <w:p w14:paraId="26BABA71" w14:textId="77777777" w:rsidR="005D34C8" w:rsidRPr="00DF2567" w:rsidRDefault="005D34C8" w:rsidP="00EE0B69">
            <w:pPr>
              <w:jc w:val="center"/>
              <w:rPr>
                <w:b/>
                <w:bCs/>
                <w:lang w:val="es-ES"/>
              </w:rPr>
            </w:pPr>
          </w:p>
        </w:tc>
      </w:tr>
    </w:tbl>
    <w:p w14:paraId="6596E870" w14:textId="77777777" w:rsidR="005D34C8" w:rsidRPr="00DF2567" w:rsidRDefault="005D34C8" w:rsidP="005D34C8">
      <w:pPr>
        <w:spacing w:before="120"/>
        <w:jc w:val="center"/>
        <w:rPr>
          <w:lang w:val="nb-NO"/>
        </w:rPr>
      </w:pPr>
      <w:r w:rsidRPr="00DF2567">
        <w:rPr>
          <w:b/>
        </w:rPr>
        <w:t>CHƯƠNG TRÌNH ĐÀO TẠO</w:t>
      </w:r>
    </w:p>
    <w:p w14:paraId="695FEEDF" w14:textId="58D32203" w:rsidR="00CF5177" w:rsidRPr="00DF2567" w:rsidRDefault="00CF5177" w:rsidP="00CF5177">
      <w:pPr>
        <w:jc w:val="center"/>
        <w:rPr>
          <w:bCs/>
          <w:i/>
          <w:lang w:val="pt-BR"/>
        </w:rPr>
      </w:pPr>
      <w:r w:rsidRPr="00DF2567">
        <w:rPr>
          <w:bCs/>
          <w:i/>
          <w:lang w:val="pt-BR"/>
        </w:rPr>
        <w:t>(Ban hành kèm theo Quyết định số:       /QĐ-TCĐNVS, ngày    tháng    năm 20</w:t>
      </w:r>
      <w:r w:rsidR="00005917">
        <w:rPr>
          <w:bCs/>
          <w:i/>
          <w:lang w:val="pt-BR"/>
        </w:rPr>
        <w:t>2</w:t>
      </w:r>
      <w:r w:rsidR="00832102">
        <w:rPr>
          <w:bCs/>
          <w:i/>
          <w:lang w:val="pt-BR"/>
        </w:rPr>
        <w:t>3</w:t>
      </w:r>
    </w:p>
    <w:p w14:paraId="205BC737" w14:textId="77777777" w:rsidR="00CF5177" w:rsidRPr="00DF2567" w:rsidRDefault="00CF5177" w:rsidP="00CF5177">
      <w:pPr>
        <w:jc w:val="center"/>
        <w:rPr>
          <w:bCs/>
          <w:i/>
          <w:lang w:val="pt-BR"/>
        </w:rPr>
      </w:pPr>
      <w:r w:rsidRPr="00DF2567">
        <w:rPr>
          <w:bCs/>
          <w:i/>
          <w:lang w:val="pt-BR"/>
        </w:rPr>
        <w:t>của Hiệu trưởng Trường Cao đẳng nghề Việt Nam – Singapore)</w:t>
      </w:r>
    </w:p>
    <w:p w14:paraId="7BF65986" w14:textId="77777777" w:rsidR="00A2591E" w:rsidRDefault="00A2591E" w:rsidP="005D34C8">
      <w:pPr>
        <w:spacing w:before="120"/>
        <w:rPr>
          <w:b/>
          <w:bCs/>
        </w:rPr>
      </w:pPr>
    </w:p>
    <w:p w14:paraId="34D57400" w14:textId="77777777" w:rsidR="005D34C8" w:rsidRPr="00DF2567" w:rsidRDefault="005D34C8" w:rsidP="005D34C8">
      <w:pPr>
        <w:spacing w:before="120"/>
        <w:rPr>
          <w:bCs/>
        </w:rPr>
      </w:pPr>
      <w:r w:rsidRPr="00DF2567">
        <w:rPr>
          <w:b/>
          <w:bCs/>
        </w:rPr>
        <w:t>Tên nghề</w:t>
      </w:r>
      <w:r w:rsidRPr="00DF2567">
        <w:t xml:space="preserve">: </w:t>
      </w:r>
      <w:r w:rsidRPr="00DF2567">
        <w:rPr>
          <w:lang w:val="pt-BR"/>
        </w:rPr>
        <w:t>Điện công nghiệp</w:t>
      </w:r>
    </w:p>
    <w:p w14:paraId="7BCFE376" w14:textId="77777777" w:rsidR="005D34C8" w:rsidRPr="00DF2567" w:rsidRDefault="005D34C8" w:rsidP="005D34C8">
      <w:pPr>
        <w:spacing w:before="120"/>
        <w:rPr>
          <w:b/>
          <w:bCs/>
        </w:rPr>
      </w:pPr>
      <w:r w:rsidRPr="00DF2567">
        <w:rPr>
          <w:b/>
          <w:bCs/>
        </w:rPr>
        <w:t>Mã nghề</w:t>
      </w:r>
      <w:r w:rsidRPr="00DF2567">
        <w:t xml:space="preserve">: </w:t>
      </w:r>
      <w:r w:rsidRPr="00DF2567">
        <w:rPr>
          <w:bCs/>
          <w:lang w:val="pt-BR"/>
        </w:rPr>
        <w:t>6520227</w:t>
      </w:r>
    </w:p>
    <w:p w14:paraId="7156204C" w14:textId="77777777" w:rsidR="005D34C8" w:rsidRPr="00DF2567" w:rsidRDefault="005D34C8" w:rsidP="005D34C8">
      <w:pPr>
        <w:spacing w:before="120"/>
        <w:jc w:val="both"/>
        <w:rPr>
          <w:spacing w:val="-6"/>
        </w:rPr>
      </w:pPr>
      <w:r w:rsidRPr="00DF2567">
        <w:rPr>
          <w:b/>
          <w:bCs/>
          <w:spacing w:val="-6"/>
        </w:rPr>
        <w:t xml:space="preserve">Trình độ đào tạo: </w:t>
      </w:r>
      <w:r w:rsidRPr="00DF2567">
        <w:rPr>
          <w:bCs/>
          <w:spacing w:val="-6"/>
        </w:rPr>
        <w:t>Cao đẳng</w:t>
      </w:r>
    </w:p>
    <w:p w14:paraId="1021FC52" w14:textId="77777777" w:rsidR="005D34C8" w:rsidRPr="00DF2567" w:rsidRDefault="005D34C8" w:rsidP="005D34C8">
      <w:pPr>
        <w:spacing w:before="120"/>
        <w:jc w:val="both"/>
        <w:rPr>
          <w:b/>
          <w:bCs/>
          <w:spacing w:val="-6"/>
        </w:rPr>
      </w:pPr>
      <w:r w:rsidRPr="00DF2567">
        <w:rPr>
          <w:b/>
          <w:bCs/>
          <w:spacing w:val="-6"/>
        </w:rPr>
        <w:t xml:space="preserve">Hình thức đào tạo: </w:t>
      </w:r>
      <w:r w:rsidRPr="00DF2567">
        <w:rPr>
          <w:bCs/>
          <w:spacing w:val="-6"/>
        </w:rPr>
        <w:t xml:space="preserve">Chính qui </w:t>
      </w:r>
    </w:p>
    <w:p w14:paraId="02D9A13F" w14:textId="77777777" w:rsidR="005D34C8" w:rsidRPr="00DF2567" w:rsidRDefault="005D34C8" w:rsidP="005D34C8">
      <w:pPr>
        <w:spacing w:before="120"/>
        <w:jc w:val="both"/>
        <w:rPr>
          <w:b/>
          <w:spacing w:val="-6"/>
        </w:rPr>
      </w:pPr>
      <w:r w:rsidRPr="00DF2567">
        <w:rPr>
          <w:b/>
          <w:bCs/>
          <w:spacing w:val="-6"/>
        </w:rPr>
        <w:t>Đối tượng tuyển sinh</w:t>
      </w:r>
      <w:r w:rsidRPr="00DF2567">
        <w:rPr>
          <w:b/>
          <w:spacing w:val="-6"/>
        </w:rPr>
        <w:t xml:space="preserve">: </w:t>
      </w:r>
      <w:r w:rsidRPr="00DF2567">
        <w:rPr>
          <w:spacing w:val="-6"/>
        </w:rPr>
        <w:t>Tốt nghiệp Trung học phổ thông hoặc tương đương;</w:t>
      </w:r>
    </w:p>
    <w:p w14:paraId="720B9DFD" w14:textId="77777777" w:rsidR="005D34C8" w:rsidRPr="00DF2567" w:rsidRDefault="005D34C8" w:rsidP="005D34C8">
      <w:pPr>
        <w:spacing w:before="120"/>
        <w:jc w:val="both"/>
        <w:rPr>
          <w:b/>
          <w:bCs/>
          <w:spacing w:val="-6"/>
        </w:rPr>
      </w:pPr>
      <w:r w:rsidRPr="00DF2567">
        <w:rPr>
          <w:b/>
          <w:bCs/>
          <w:spacing w:val="-6"/>
        </w:rPr>
        <w:t xml:space="preserve">Thời gian đào tạo: </w:t>
      </w:r>
      <w:r w:rsidR="00321AC2">
        <w:rPr>
          <w:b/>
          <w:bCs/>
          <w:spacing w:val="-6"/>
        </w:rPr>
        <w:t>3</w:t>
      </w:r>
      <w:r w:rsidRPr="00DF2567">
        <w:rPr>
          <w:bCs/>
          <w:spacing w:val="-6"/>
        </w:rPr>
        <w:t xml:space="preserve"> năm</w:t>
      </w:r>
    </w:p>
    <w:p w14:paraId="42B8E447" w14:textId="77777777" w:rsidR="005D34C8" w:rsidRPr="00DF2567" w:rsidRDefault="005D34C8" w:rsidP="005D34C8">
      <w:pPr>
        <w:spacing w:before="120"/>
        <w:jc w:val="both"/>
        <w:rPr>
          <w:b/>
          <w:bCs/>
          <w:spacing w:val="-6"/>
        </w:rPr>
      </w:pPr>
      <w:r w:rsidRPr="00DF2567">
        <w:rPr>
          <w:b/>
          <w:bCs/>
          <w:spacing w:val="-6"/>
        </w:rPr>
        <w:t>1. Mục tiêu đào tạo</w:t>
      </w:r>
    </w:p>
    <w:p w14:paraId="4A1A61D1" w14:textId="77777777" w:rsidR="005D34C8" w:rsidRPr="00DF2567" w:rsidRDefault="005D34C8" w:rsidP="005D34C8">
      <w:pPr>
        <w:spacing w:before="120"/>
        <w:jc w:val="both"/>
        <w:rPr>
          <w:bCs/>
          <w:spacing w:val="-6"/>
        </w:rPr>
      </w:pPr>
      <w:r w:rsidRPr="00DF2567">
        <w:rPr>
          <w:bCs/>
          <w:spacing w:val="-6"/>
        </w:rPr>
        <w:t>1.1. Mục tiêu chung</w:t>
      </w:r>
    </w:p>
    <w:p w14:paraId="71276996" w14:textId="77777777" w:rsidR="005D34C8" w:rsidRPr="00DF2567" w:rsidRDefault="005D34C8" w:rsidP="005D34C8">
      <w:pPr>
        <w:spacing w:before="120"/>
        <w:ind w:firstLine="425"/>
        <w:jc w:val="both"/>
        <w:rPr>
          <w:bCs/>
          <w:spacing w:val="-6"/>
        </w:rPr>
      </w:pPr>
      <w:r w:rsidRPr="00DF2567">
        <w:rPr>
          <w:bCs/>
          <w:spacing w:val="-6"/>
        </w:rPr>
        <w:t xml:space="preserve">Đào tạo nhân lực kỹ thuật trực tiếp trong sản xuất, dịch vụ có trình độ cao đẳng nhằm trang bị cho người học nghề kiến thức chuyên môn và năng lực thực hành các công việc của nghề điện trong lĩnh vực công nghiệp, có khả năng làm việc độc lập và tổ chức làm việc theo nhóm; có khả năng sáng tạo, ứng dụng kỹ thuật, công nghệ vào công việc; có đạo đức lương tâm nghề nghiệp, ý thức tổ chức kỷ luật, tác phong công nghiệp, có sức khoẻ tạo điều kiện cho </w:t>
      </w:r>
      <w:r w:rsidR="00C73FDE" w:rsidRPr="00DF2567">
        <w:rPr>
          <w:bCs/>
          <w:spacing w:val="-6"/>
        </w:rPr>
        <w:t>người học</w:t>
      </w:r>
      <w:r w:rsidRPr="00DF2567">
        <w:rPr>
          <w:bCs/>
          <w:spacing w:val="-6"/>
        </w:rPr>
        <w:t xml:space="preserve"> nghề sau khi tốt nghiệp có khả năng tìm việc làm; tự tạo việc làm hoặc tiếp tục học lên trình độ cao hơn, đáp ứng yêu cầu của sự nghiệp công nghiệp hóa, hiện đại hóa đất nước. </w:t>
      </w:r>
    </w:p>
    <w:p w14:paraId="100A9775" w14:textId="77777777" w:rsidR="005D34C8" w:rsidRPr="00DF2567" w:rsidRDefault="005D34C8" w:rsidP="005D34C8">
      <w:pPr>
        <w:spacing w:before="120"/>
        <w:jc w:val="both"/>
        <w:rPr>
          <w:bCs/>
          <w:spacing w:val="-6"/>
        </w:rPr>
      </w:pPr>
      <w:r w:rsidRPr="00DF2567">
        <w:rPr>
          <w:bCs/>
          <w:spacing w:val="-6"/>
        </w:rPr>
        <w:t>1.2. Mục tiêu cụ thể</w:t>
      </w:r>
    </w:p>
    <w:p w14:paraId="01610FA4" w14:textId="77777777" w:rsidR="005D34C8" w:rsidRPr="00DF2567" w:rsidRDefault="005D34C8" w:rsidP="005D34C8">
      <w:pPr>
        <w:spacing w:before="120"/>
        <w:jc w:val="both"/>
        <w:rPr>
          <w:bCs/>
          <w:spacing w:val="-6"/>
        </w:rPr>
      </w:pPr>
      <w:r w:rsidRPr="00DF2567">
        <w:rPr>
          <w:bCs/>
          <w:spacing w:val="-6"/>
        </w:rPr>
        <w:t>- Kiến thức:</w:t>
      </w:r>
    </w:p>
    <w:p w14:paraId="03A1B989"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Trình bày được những tiêu chuẩn đảm bảo an toàn lao động, an toàn điện cho người và thiết bị;</w:t>
      </w:r>
    </w:p>
    <w:p w14:paraId="6E575DA9"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 xml:space="preserve">Trình bày được cấu tạo, nguyên lý hoạt động, tính chất, ứng dụng của các thiết bị điện, khí cụ điện và </w:t>
      </w:r>
      <w:r w:rsidRPr="009F2BCA">
        <w:rPr>
          <w:sz w:val="28"/>
          <w:szCs w:val="28"/>
          <w:highlight w:val="yellow"/>
        </w:rPr>
        <w:t>vật liệu điện</w:t>
      </w:r>
      <w:r w:rsidRPr="009F2BCA">
        <w:rPr>
          <w:sz w:val="28"/>
          <w:szCs w:val="28"/>
        </w:rPr>
        <w:t>;</w:t>
      </w:r>
    </w:p>
    <w:p w14:paraId="28B11E21"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Trình bày được các phương pháp đo các thông số và các đại lượng cơ bản của mạch điện;</w:t>
      </w:r>
    </w:p>
    <w:p w14:paraId="2DDDAAA3" w14:textId="77777777" w:rsidR="009F2BCA" w:rsidRDefault="009F2BCA" w:rsidP="00320AC0">
      <w:pPr>
        <w:pStyle w:val="ListParagraph"/>
        <w:numPr>
          <w:ilvl w:val="0"/>
          <w:numId w:val="153"/>
        </w:numPr>
        <w:spacing w:before="120" w:after="280" w:afterAutospacing="1"/>
        <w:jc w:val="both"/>
        <w:rPr>
          <w:sz w:val="28"/>
          <w:szCs w:val="28"/>
        </w:rPr>
      </w:pPr>
      <w:r w:rsidRPr="009F2BCA">
        <w:rPr>
          <w:sz w:val="28"/>
          <w:szCs w:val="28"/>
        </w:rPr>
        <w:t>Nêu các khái niệm, định luật, định lý cơ bản trong mạch điện một chiều, xoay chiều, xoay chiều ba pha;</w:t>
      </w:r>
    </w:p>
    <w:p w14:paraId="2BE7F01B" w14:textId="77777777" w:rsidR="004F4E41" w:rsidRPr="004F4E41" w:rsidRDefault="004F4E41" w:rsidP="00320AC0">
      <w:pPr>
        <w:pStyle w:val="ListParagraph"/>
        <w:numPr>
          <w:ilvl w:val="0"/>
          <w:numId w:val="153"/>
        </w:numPr>
        <w:spacing w:before="120"/>
        <w:jc w:val="both"/>
        <w:rPr>
          <w:bCs/>
          <w:spacing w:val="-6"/>
          <w:sz w:val="28"/>
          <w:szCs w:val="28"/>
        </w:rPr>
      </w:pPr>
      <w:r w:rsidRPr="004F4E41">
        <w:rPr>
          <w:bCs/>
          <w:spacing w:val="-6"/>
          <w:sz w:val="28"/>
          <w:szCs w:val="28"/>
        </w:rPr>
        <w:t>Trình bày được nguyên lý, cấu tạo và các tính năng, tác dụng của các loại thiết bị điện, khái niệm cơ bản, quy ước sử dụng trong nghề Điện công nghiệp.</w:t>
      </w:r>
    </w:p>
    <w:p w14:paraId="7BF2FAD2" w14:textId="77777777" w:rsidR="004F4E41" w:rsidRPr="004F4E41" w:rsidRDefault="004F4E41" w:rsidP="00320AC0">
      <w:pPr>
        <w:pStyle w:val="ListParagraph"/>
        <w:numPr>
          <w:ilvl w:val="0"/>
          <w:numId w:val="153"/>
        </w:numPr>
        <w:spacing w:before="120"/>
        <w:jc w:val="both"/>
        <w:rPr>
          <w:bCs/>
          <w:spacing w:val="-6"/>
          <w:sz w:val="28"/>
          <w:szCs w:val="28"/>
        </w:rPr>
      </w:pPr>
      <w:r w:rsidRPr="004F4E41">
        <w:rPr>
          <w:bCs/>
          <w:spacing w:val="-6"/>
          <w:sz w:val="28"/>
          <w:szCs w:val="28"/>
        </w:rPr>
        <w:lastRenderedPageBreak/>
        <w:t>Nhận biết được cố thường gặp trong quá trình vận hành các thiết bị và hệ thống điện công nghiệp và hướng giải quyết các sự cố đó.</w:t>
      </w:r>
    </w:p>
    <w:p w14:paraId="338D4147" w14:textId="77777777" w:rsidR="004F4E41" w:rsidRPr="004F4E41" w:rsidRDefault="004F4E41" w:rsidP="00320AC0">
      <w:pPr>
        <w:pStyle w:val="ListParagraph"/>
        <w:numPr>
          <w:ilvl w:val="0"/>
          <w:numId w:val="153"/>
        </w:numPr>
        <w:spacing w:before="120"/>
        <w:jc w:val="both"/>
        <w:rPr>
          <w:bCs/>
          <w:spacing w:val="-6"/>
          <w:sz w:val="28"/>
          <w:szCs w:val="28"/>
        </w:rPr>
      </w:pPr>
      <w:r w:rsidRPr="004F4E41">
        <w:rPr>
          <w:bCs/>
          <w:spacing w:val="-6"/>
          <w:sz w:val="28"/>
          <w:szCs w:val="28"/>
        </w:rPr>
        <w:t>Hiểu được cách đọc các bản vẽ thiết kế điện và phân tích được nguyên lý các bản vẽ thiết kế điện như bản vẽ cấp điện, bản vẽ nguyên lý mạch điều khiển.</w:t>
      </w:r>
    </w:p>
    <w:p w14:paraId="4D0E055A"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Phân tích được các ký hiệu quy ước trên bản vẽ điện;</w:t>
      </w:r>
    </w:p>
    <w:p w14:paraId="2DF02F41"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Mô tả được cấu tạo, nguyên lý làm việc của máy điện;</w:t>
      </w:r>
    </w:p>
    <w:p w14:paraId="7251971E"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 xml:space="preserve">Trình bày được </w:t>
      </w:r>
      <w:r w:rsidRPr="009F2BCA">
        <w:rPr>
          <w:sz w:val="28"/>
          <w:szCs w:val="28"/>
          <w:highlight w:val="yellow"/>
        </w:rPr>
        <w:t>các tiêu chuẩn kỹ thuật của các nhóm vật liệu điện thông dụng theo tiêu chuẩn Việt Nam và tiêu chuẩn IEC</w:t>
      </w:r>
      <w:r w:rsidRPr="009F2BCA">
        <w:rPr>
          <w:sz w:val="28"/>
          <w:szCs w:val="28"/>
        </w:rPr>
        <w:t>;</w:t>
      </w:r>
    </w:p>
    <w:p w14:paraId="3F1F572E"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 xml:space="preserve">Trình bày được các khái niệm về </w:t>
      </w:r>
      <w:r w:rsidRPr="009F2BCA">
        <w:rPr>
          <w:sz w:val="28"/>
          <w:szCs w:val="28"/>
          <w:highlight w:val="yellow"/>
        </w:rPr>
        <w:t>các tiêu chuẩn ISO 9001:2015</w:t>
      </w:r>
      <w:r w:rsidRPr="009F2BCA">
        <w:rPr>
          <w:sz w:val="28"/>
          <w:szCs w:val="28"/>
        </w:rPr>
        <w:t>;</w:t>
      </w:r>
    </w:p>
    <w:p w14:paraId="30604E2A"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Trình bày được phương pháp tính toán các thông số, quấn dây hoàn thành máy biến áp công suất nhỏ theo đúng yêu cầu;</w:t>
      </w:r>
    </w:p>
    <w:p w14:paraId="79A35B8D"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 xml:space="preserve">Phân tích được sơ đồ </w:t>
      </w:r>
      <w:r w:rsidRPr="00F23D22">
        <w:rPr>
          <w:sz w:val="28"/>
          <w:szCs w:val="28"/>
          <w:highlight w:val="yellow"/>
        </w:rPr>
        <w:t>nguyên lý hệ thống điện của các máy công cụ như máy tiện, máy phay, máy khoan, máy bào và các máy sản xuất như băng tải, cầu trục, thang máy, lò điện</w:t>
      </w:r>
      <w:r w:rsidRPr="00F23D22">
        <w:rPr>
          <w:sz w:val="28"/>
          <w:szCs w:val="28"/>
        </w:rPr>
        <w:t>...;</w:t>
      </w:r>
    </w:p>
    <w:p w14:paraId="0AFC1634" w14:textId="77777777" w:rsidR="009F2BCA" w:rsidRPr="00120F79" w:rsidRDefault="009F2BCA" w:rsidP="00320AC0">
      <w:pPr>
        <w:pStyle w:val="ListParagraph"/>
        <w:numPr>
          <w:ilvl w:val="0"/>
          <w:numId w:val="153"/>
        </w:numPr>
        <w:spacing w:before="120" w:after="280" w:afterAutospacing="1"/>
        <w:jc w:val="both"/>
        <w:rPr>
          <w:sz w:val="28"/>
          <w:szCs w:val="28"/>
        </w:rPr>
      </w:pPr>
      <w:r w:rsidRPr="00120F79">
        <w:rPr>
          <w:sz w:val="28"/>
          <w:szCs w:val="28"/>
        </w:rPr>
        <w:t xml:space="preserve">Phân tích được nguyên lý </w:t>
      </w:r>
      <w:r w:rsidRPr="00120F79">
        <w:rPr>
          <w:sz w:val="28"/>
          <w:szCs w:val="28"/>
          <w:highlight w:val="yellow"/>
        </w:rPr>
        <w:t>của các loại cảm biến; các mạch điện cảm biến</w:t>
      </w:r>
      <w:r w:rsidRPr="00120F79">
        <w:rPr>
          <w:sz w:val="28"/>
          <w:szCs w:val="28"/>
        </w:rPr>
        <w:t>;</w:t>
      </w:r>
    </w:p>
    <w:p w14:paraId="03EC849D"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Trình bày được nguyên lý của hệ thống cung cấp truyền tải điện;</w:t>
      </w:r>
    </w:p>
    <w:p w14:paraId="23A82599"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Nhận dạng được các thiết bị điện cơ trong hệ truyền động điện;</w:t>
      </w:r>
    </w:p>
    <w:p w14:paraId="04B718A8"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Trình bày được nguyên tắc và phương pháp điều khiển tốc độ của hệ truyền động điện;</w:t>
      </w:r>
    </w:p>
    <w:p w14:paraId="7F398FBD"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Phân tích được cấu tạo, nguyên lý của một số thiết bị điển hình như soft stater, inverter, các bộ biến đổi;</w:t>
      </w:r>
    </w:p>
    <w:p w14:paraId="5E4C3407"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Trình bày được cấu tạo</w:t>
      </w:r>
      <w:r w:rsidRPr="009F2BCA">
        <w:rPr>
          <w:sz w:val="28"/>
          <w:szCs w:val="28"/>
          <w:highlight w:val="yellow"/>
        </w:rPr>
        <w:t>, ký hiệu, tính chất, ứng dụng các linh kiện thụ động;</w:t>
      </w:r>
    </w:p>
    <w:p w14:paraId="2C74DFD0"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Trình bày được cấu tạo, ký hiệu</w:t>
      </w:r>
      <w:r w:rsidRPr="009F2BCA">
        <w:rPr>
          <w:sz w:val="28"/>
          <w:szCs w:val="28"/>
          <w:highlight w:val="yellow"/>
        </w:rPr>
        <w:t>, tính chất, ứng dụng các linh kiện bán dẫn, các cách mắc linh kiện trong mạch điện, cách xác định thông số kỹ thuật của linh kiện</w:t>
      </w:r>
      <w:r w:rsidRPr="009F2BCA">
        <w:rPr>
          <w:sz w:val="28"/>
          <w:szCs w:val="28"/>
        </w:rPr>
        <w:t>;</w:t>
      </w:r>
    </w:p>
    <w:p w14:paraId="1ABAFE4A"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 xml:space="preserve">Trình bày được cấu tạo một số </w:t>
      </w:r>
      <w:r w:rsidRPr="009F2BCA">
        <w:rPr>
          <w:sz w:val="28"/>
          <w:szCs w:val="28"/>
          <w:highlight w:val="yellow"/>
        </w:rPr>
        <w:t>mạch điện tử đơn giản ứng dụng linh kiện điện tử và nguyên lý hoạt động của chúng</w:t>
      </w:r>
      <w:r w:rsidRPr="009F2BCA">
        <w:rPr>
          <w:sz w:val="28"/>
          <w:szCs w:val="28"/>
        </w:rPr>
        <w:t>;</w:t>
      </w:r>
    </w:p>
    <w:p w14:paraId="12BA1A8D"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Mô tả được cách sử dụng các thiết bị đo, các thiết bị hàn;</w:t>
      </w:r>
    </w:p>
    <w:p w14:paraId="08995982"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Trình bày được cấu tạo, nguyên lý hoạt động của các linh kiện điện tử công suất;</w:t>
      </w:r>
    </w:p>
    <w:p w14:paraId="7E0B923C" w14:textId="77777777" w:rsidR="009F2BCA" w:rsidRPr="00B16393" w:rsidRDefault="009F2BCA" w:rsidP="00320AC0">
      <w:pPr>
        <w:pStyle w:val="ListParagraph"/>
        <w:numPr>
          <w:ilvl w:val="0"/>
          <w:numId w:val="153"/>
        </w:numPr>
        <w:spacing w:before="120" w:after="280" w:afterAutospacing="1"/>
        <w:jc w:val="both"/>
        <w:rPr>
          <w:sz w:val="28"/>
          <w:szCs w:val="28"/>
        </w:rPr>
      </w:pPr>
      <w:r w:rsidRPr="00B16393">
        <w:rPr>
          <w:sz w:val="28"/>
          <w:szCs w:val="28"/>
        </w:rPr>
        <w:t xml:space="preserve">Trình bày được các qui trình </w:t>
      </w:r>
      <w:r w:rsidRPr="00B16393">
        <w:rPr>
          <w:sz w:val="28"/>
          <w:szCs w:val="28"/>
          <w:highlight w:val="yellow"/>
        </w:rPr>
        <w:t>trong bảo trì, thay thế các linh kiện điện tử công suất đạt tiêu chuẩn kỹ thuật;</w:t>
      </w:r>
    </w:p>
    <w:p w14:paraId="1CF608FA" w14:textId="77777777" w:rsidR="009F2BCA" w:rsidRPr="00B16393" w:rsidRDefault="009F2BCA" w:rsidP="00320AC0">
      <w:pPr>
        <w:pStyle w:val="ListParagraph"/>
        <w:numPr>
          <w:ilvl w:val="0"/>
          <w:numId w:val="153"/>
        </w:numPr>
        <w:spacing w:before="120" w:after="280" w:afterAutospacing="1"/>
        <w:jc w:val="both"/>
        <w:rPr>
          <w:sz w:val="28"/>
          <w:szCs w:val="28"/>
        </w:rPr>
      </w:pPr>
      <w:r w:rsidRPr="00B16393">
        <w:rPr>
          <w:sz w:val="28"/>
          <w:szCs w:val="28"/>
        </w:rPr>
        <w:t>Trình bày được cấu trúc và nguyên lý hoạt động của hệ điều khiển lập trình PLC của các hãng khác nhau;</w:t>
      </w:r>
    </w:p>
    <w:p w14:paraId="25C317FE" w14:textId="77777777" w:rsidR="009F2BCA" w:rsidRPr="009F2BCA" w:rsidRDefault="009F2BCA" w:rsidP="00320AC0">
      <w:pPr>
        <w:pStyle w:val="ListParagraph"/>
        <w:numPr>
          <w:ilvl w:val="0"/>
          <w:numId w:val="153"/>
        </w:numPr>
        <w:spacing w:before="120" w:after="280" w:afterAutospacing="1"/>
        <w:jc w:val="both"/>
        <w:rPr>
          <w:sz w:val="28"/>
          <w:szCs w:val="28"/>
        </w:rPr>
      </w:pPr>
      <w:r w:rsidRPr="00B16393">
        <w:rPr>
          <w:sz w:val="28"/>
          <w:szCs w:val="28"/>
        </w:rPr>
        <w:t xml:space="preserve">Trình bày được cấu trúc và nguyên lý làm việc của các hệ thống </w:t>
      </w:r>
      <w:r w:rsidRPr="00B16393">
        <w:rPr>
          <w:sz w:val="28"/>
          <w:szCs w:val="28"/>
          <w:highlight w:val="yellow"/>
        </w:rPr>
        <w:t>điều khiển giám sát SCADA (Supervision Control And Data Acquisition) trong công nghiệp</w:t>
      </w:r>
      <w:r w:rsidRPr="009F2BCA">
        <w:rPr>
          <w:sz w:val="28"/>
          <w:szCs w:val="28"/>
        </w:rPr>
        <w:t>;</w:t>
      </w:r>
    </w:p>
    <w:p w14:paraId="487C3574"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So sánh được ưu nhược điểm của bộ điều khiển PLC với các hệ thống;</w:t>
      </w:r>
    </w:p>
    <w:p w14:paraId="601B763C"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lastRenderedPageBreak/>
        <w:t>Mô tả được cấu trúc các phần chính của hệ thống điều khiển: ngôn ngữ, liên kết, định thời của các loại PLC khác nhau;</w:t>
      </w:r>
    </w:p>
    <w:p w14:paraId="1893C67F"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Phân tích được nguyên lý, cấu tạo của hệ thống điều khiển điện khí nén;</w:t>
      </w:r>
    </w:p>
    <w:p w14:paraId="7832C2C9"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 xml:space="preserve">Trình bày được khái niệm, </w:t>
      </w:r>
      <w:r w:rsidRPr="009F2BCA">
        <w:rPr>
          <w:sz w:val="28"/>
          <w:szCs w:val="28"/>
          <w:highlight w:val="yellow"/>
        </w:rPr>
        <w:t>vai trò và phân loại mạng truyền thông công nghiệp</w:t>
      </w:r>
      <w:r w:rsidRPr="009F2BCA">
        <w:rPr>
          <w:sz w:val="28"/>
          <w:szCs w:val="28"/>
        </w:rPr>
        <w:t>;</w:t>
      </w:r>
    </w:p>
    <w:p w14:paraId="4E679241"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 xml:space="preserve">Trình bày được nội dung cơ bản trong </w:t>
      </w:r>
      <w:r w:rsidRPr="009F2BCA">
        <w:rPr>
          <w:sz w:val="28"/>
          <w:szCs w:val="28"/>
          <w:highlight w:val="yellow"/>
        </w:rPr>
        <w:t>cơ sở kỹ thuật truyền thông</w:t>
      </w:r>
      <w:r w:rsidRPr="009F2BCA">
        <w:rPr>
          <w:sz w:val="28"/>
          <w:szCs w:val="28"/>
        </w:rPr>
        <w:t>: Chế độ truyền tải, cấu trúc mạng, kiến trúc giao thức, truy nhập bus, bảo toàn dữ liệu, mã hóa bit, kỹ thuật truyền dẫn;</w:t>
      </w:r>
    </w:p>
    <w:p w14:paraId="76629D8E"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 xml:space="preserve">Trình bày được các thành phần cơ bản của </w:t>
      </w:r>
      <w:r w:rsidRPr="009F2BCA">
        <w:rPr>
          <w:sz w:val="28"/>
          <w:szCs w:val="28"/>
          <w:highlight w:val="yellow"/>
        </w:rPr>
        <w:t>hệ thống mạng</w:t>
      </w:r>
      <w:r w:rsidRPr="009F2BCA">
        <w:rPr>
          <w:sz w:val="28"/>
          <w:szCs w:val="28"/>
        </w:rPr>
        <w:t>;</w:t>
      </w:r>
    </w:p>
    <w:p w14:paraId="4043378A" w14:textId="77777777" w:rsidR="009F2BCA" w:rsidRPr="004F4E41" w:rsidRDefault="009F2BCA" w:rsidP="00320AC0">
      <w:pPr>
        <w:pStyle w:val="ListParagraph"/>
        <w:numPr>
          <w:ilvl w:val="0"/>
          <w:numId w:val="153"/>
        </w:numPr>
        <w:spacing w:before="120" w:after="280" w:afterAutospacing="1"/>
        <w:jc w:val="both"/>
        <w:rPr>
          <w:sz w:val="28"/>
          <w:szCs w:val="28"/>
        </w:rPr>
      </w:pPr>
      <w:r w:rsidRPr="004F4E41">
        <w:rPr>
          <w:sz w:val="28"/>
          <w:szCs w:val="28"/>
        </w:rPr>
        <w:t xml:space="preserve">Trình bày được các đặc điểm cấu trúc cơ bản của một số </w:t>
      </w:r>
      <w:r w:rsidRPr="004F4E41">
        <w:rPr>
          <w:sz w:val="28"/>
          <w:szCs w:val="28"/>
          <w:highlight w:val="yellow"/>
        </w:rPr>
        <w:t xml:space="preserve">hệ thống bus tiêu biểu: Profibus, Modbus, </w:t>
      </w:r>
      <w:r w:rsidR="00120F79">
        <w:rPr>
          <w:sz w:val="28"/>
          <w:szCs w:val="28"/>
          <w:highlight w:val="yellow"/>
        </w:rPr>
        <w:t>OSI</w:t>
      </w:r>
      <w:r w:rsidRPr="004F4E41">
        <w:rPr>
          <w:sz w:val="28"/>
          <w:szCs w:val="28"/>
          <w:highlight w:val="yellow"/>
        </w:rPr>
        <w:t xml:space="preserve">, </w:t>
      </w:r>
      <w:r w:rsidR="00120F79">
        <w:rPr>
          <w:sz w:val="28"/>
          <w:szCs w:val="28"/>
          <w:highlight w:val="yellow"/>
        </w:rPr>
        <w:t xml:space="preserve">ASCII, </w:t>
      </w:r>
      <w:r w:rsidRPr="004F4E41">
        <w:rPr>
          <w:sz w:val="28"/>
          <w:szCs w:val="28"/>
          <w:highlight w:val="yellow"/>
        </w:rPr>
        <w:t>Ethernet;</w:t>
      </w:r>
    </w:p>
    <w:p w14:paraId="6DB672C9" w14:textId="77777777" w:rsidR="009F2BCA" w:rsidRPr="004F4E41" w:rsidRDefault="009F2BCA" w:rsidP="00320AC0">
      <w:pPr>
        <w:pStyle w:val="ListParagraph"/>
        <w:numPr>
          <w:ilvl w:val="0"/>
          <w:numId w:val="153"/>
        </w:numPr>
        <w:spacing w:before="120" w:after="280" w:afterAutospacing="1"/>
        <w:jc w:val="both"/>
        <w:rPr>
          <w:sz w:val="28"/>
          <w:szCs w:val="28"/>
        </w:rPr>
      </w:pPr>
      <w:r w:rsidRPr="004F4E41">
        <w:rPr>
          <w:sz w:val="28"/>
          <w:szCs w:val="28"/>
        </w:rPr>
        <w:t>Phân tích được các loại bản vẽ thiết kế, lắp đặt của các hệ thống điện;</w:t>
      </w:r>
    </w:p>
    <w:p w14:paraId="0B5E7811" w14:textId="77777777" w:rsidR="004F4E41" w:rsidRPr="004F4E41" w:rsidRDefault="004F4E41" w:rsidP="00320AC0">
      <w:pPr>
        <w:pStyle w:val="ListParagraph"/>
        <w:numPr>
          <w:ilvl w:val="0"/>
          <w:numId w:val="153"/>
        </w:numPr>
        <w:spacing w:before="120"/>
        <w:jc w:val="both"/>
        <w:rPr>
          <w:bCs/>
          <w:spacing w:val="-6"/>
          <w:sz w:val="28"/>
          <w:szCs w:val="28"/>
        </w:rPr>
      </w:pPr>
      <w:r w:rsidRPr="004F4E41">
        <w:rPr>
          <w:bCs/>
          <w:spacing w:val="-6"/>
          <w:sz w:val="28"/>
          <w:szCs w:val="28"/>
        </w:rPr>
        <w:t>Vận dụng được các nguyên tắc trong thiết kế cấp điện và đặt phụ tải cho các hộ dùng điện cụ thể (một phân xưởng, một hộ dùng điện).</w:t>
      </w:r>
    </w:p>
    <w:p w14:paraId="4230DF25" w14:textId="77777777" w:rsidR="004F4E41" w:rsidRPr="00EF335C" w:rsidRDefault="004F4E41" w:rsidP="00320AC0">
      <w:pPr>
        <w:pStyle w:val="ListParagraph"/>
        <w:numPr>
          <w:ilvl w:val="0"/>
          <w:numId w:val="153"/>
        </w:numPr>
        <w:spacing w:before="120" w:after="280" w:afterAutospacing="1"/>
        <w:jc w:val="both"/>
        <w:rPr>
          <w:sz w:val="28"/>
          <w:szCs w:val="28"/>
        </w:rPr>
      </w:pPr>
      <w:r w:rsidRPr="004F4E41">
        <w:rPr>
          <w:bCs/>
          <w:spacing w:val="-6"/>
          <w:sz w:val="28"/>
          <w:szCs w:val="28"/>
        </w:rPr>
        <w:t>Vận dụng được các nguyên tắc lắp ráp, sửa chữa thiết bị điện vào hoạt động thực tế của nghề.</w:t>
      </w:r>
    </w:p>
    <w:p w14:paraId="67ED6668" w14:textId="77777777" w:rsidR="00EF335C" w:rsidRPr="00EF335C" w:rsidRDefault="00EF335C" w:rsidP="00320AC0">
      <w:pPr>
        <w:pStyle w:val="ListParagraph"/>
        <w:numPr>
          <w:ilvl w:val="0"/>
          <w:numId w:val="153"/>
        </w:numPr>
        <w:spacing w:before="120" w:after="280" w:afterAutospacing="1"/>
        <w:jc w:val="both"/>
        <w:rPr>
          <w:sz w:val="28"/>
          <w:szCs w:val="28"/>
          <w:highlight w:val="cyan"/>
        </w:rPr>
      </w:pPr>
      <w:r w:rsidRPr="00EF335C">
        <w:rPr>
          <w:sz w:val="28"/>
          <w:szCs w:val="28"/>
          <w:highlight w:val="cyan"/>
          <w:lang w:val="da-DK"/>
        </w:rPr>
        <w:t>Trình bày được nguyên lý hoạt động của các thiết bị trong hệ thống tòa nhà thông minh.</w:t>
      </w:r>
    </w:p>
    <w:p w14:paraId="197E8710" w14:textId="77777777" w:rsidR="009F2BCA" w:rsidRPr="009F2BCA" w:rsidRDefault="009F2BCA" w:rsidP="00320AC0">
      <w:pPr>
        <w:pStyle w:val="ListParagraph"/>
        <w:numPr>
          <w:ilvl w:val="0"/>
          <w:numId w:val="153"/>
        </w:numPr>
        <w:spacing w:before="120" w:after="280" w:afterAutospacing="1"/>
        <w:jc w:val="both"/>
        <w:rPr>
          <w:sz w:val="28"/>
          <w:szCs w:val="28"/>
        </w:rPr>
      </w:pPr>
      <w:r w:rsidRPr="009F2BCA">
        <w:rPr>
          <w:sz w:val="28"/>
          <w:szCs w:val="28"/>
        </w:rPr>
        <w:t>Trình bày được những kiến thức cơ bản về chính trị, văn hóa, xã hội, pháp luật, quốc phòng an ninh, giáo dục thể chất theo quy định.</w:t>
      </w:r>
    </w:p>
    <w:p w14:paraId="26103E24" w14:textId="77777777" w:rsidR="005D34C8" w:rsidRDefault="005D34C8" w:rsidP="005D34C8">
      <w:pPr>
        <w:spacing w:before="120"/>
        <w:jc w:val="both"/>
        <w:rPr>
          <w:bCs/>
          <w:spacing w:val="-6"/>
        </w:rPr>
      </w:pPr>
      <w:r w:rsidRPr="00DF2567">
        <w:rPr>
          <w:bCs/>
          <w:spacing w:val="-6"/>
        </w:rPr>
        <w:t>- Kỹ năng:</w:t>
      </w:r>
    </w:p>
    <w:p w14:paraId="582CAFF0"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Đọc được các ký hiệu quy ước trên bản vẽ điện;</w:t>
      </w:r>
    </w:p>
    <w:p w14:paraId="45666141"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Tính toán được thông số, quấn dây hoàn thành máy biến áp công suất nhỏ theo đúng yêu cầu;</w:t>
      </w:r>
    </w:p>
    <w:p w14:paraId="03ADD701"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Lắp đặt thành thạo các hệ thống để bảo vệ an toàn trong công nghiệp và dân dụng;</w:t>
      </w:r>
    </w:p>
    <w:p w14:paraId="3F1DF36A"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Nhận dạng, lựa chọn và sử dụng </w:t>
      </w:r>
      <w:r w:rsidRPr="004F4E41">
        <w:rPr>
          <w:sz w:val="28"/>
          <w:szCs w:val="28"/>
          <w:highlight w:val="yellow"/>
        </w:rPr>
        <w:t>đúng tiêu chuẩn kỹ thuật các nhóm vật liệu điện thông dụng theo tiêu chuẩn Việt Nam và tiêu chuẩn IEC</w:t>
      </w:r>
      <w:r w:rsidRPr="004F4E41">
        <w:rPr>
          <w:sz w:val="28"/>
          <w:szCs w:val="28"/>
        </w:rPr>
        <w:t>;</w:t>
      </w:r>
    </w:p>
    <w:p w14:paraId="7B10103B"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Tổ chức thực hiện được công tác </w:t>
      </w:r>
      <w:r w:rsidRPr="004F4E41">
        <w:rPr>
          <w:sz w:val="28"/>
          <w:szCs w:val="28"/>
          <w:highlight w:val="yellow"/>
        </w:rPr>
        <w:t>an toàn lao động, vệ sinh công nghiệp và sơ, cấp cứu được người bị điện giật đúng phương pháp</w:t>
      </w:r>
      <w:r w:rsidRPr="004F4E41">
        <w:rPr>
          <w:sz w:val="28"/>
          <w:szCs w:val="28"/>
        </w:rPr>
        <w:t>;</w:t>
      </w:r>
    </w:p>
    <w:p w14:paraId="324BA8C3"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Xác định và phân loại được </w:t>
      </w:r>
      <w:r w:rsidRPr="004F4E41">
        <w:rPr>
          <w:sz w:val="28"/>
          <w:szCs w:val="28"/>
          <w:highlight w:val="yellow"/>
        </w:rPr>
        <w:t xml:space="preserve">các loại vật liệu điện, </w:t>
      </w:r>
      <w:r w:rsidRPr="004F4E41">
        <w:rPr>
          <w:sz w:val="28"/>
          <w:szCs w:val="28"/>
        </w:rPr>
        <w:t>khí cụ điện và thiết bị điện cơ bản;</w:t>
      </w:r>
    </w:p>
    <w:p w14:paraId="1B960819"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Tính chọn được các loại </w:t>
      </w:r>
      <w:r w:rsidRPr="004F4E41">
        <w:rPr>
          <w:sz w:val="28"/>
          <w:szCs w:val="28"/>
          <w:highlight w:val="yellow"/>
        </w:rPr>
        <w:t>vật liệu điện,</w:t>
      </w:r>
      <w:r w:rsidRPr="004F4E41">
        <w:rPr>
          <w:sz w:val="28"/>
          <w:szCs w:val="28"/>
        </w:rPr>
        <w:t xml:space="preserve"> khí cụ điện và thiết bị điện cơ bản;</w:t>
      </w:r>
    </w:p>
    <w:p w14:paraId="65C176F4"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Tháo lắp được </w:t>
      </w:r>
      <w:r w:rsidRPr="004F4E41">
        <w:rPr>
          <w:sz w:val="28"/>
          <w:szCs w:val="28"/>
          <w:highlight w:val="yellow"/>
        </w:rPr>
        <w:t>các loại vật liệu điện, khí cụ điện;</w:t>
      </w:r>
    </w:p>
    <w:p w14:paraId="49FD609B"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Đo được các thông số và các đại lượng cơ bản của mạch điện;</w:t>
      </w:r>
    </w:p>
    <w:p w14:paraId="186FFEB7"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Tính toán được các thông số kỹ thuật trong mạch điện một chiều, xoay chiều, xoay chiều ba pha ở </w:t>
      </w:r>
      <w:r w:rsidRPr="004F4E41">
        <w:rPr>
          <w:sz w:val="28"/>
          <w:szCs w:val="28"/>
          <w:highlight w:val="yellow"/>
        </w:rPr>
        <w:t>trạng thái xác lập và quá độ</w:t>
      </w:r>
      <w:r w:rsidRPr="004F4E41">
        <w:rPr>
          <w:sz w:val="28"/>
          <w:szCs w:val="28"/>
        </w:rPr>
        <w:t>;</w:t>
      </w:r>
    </w:p>
    <w:p w14:paraId="1B8B753E"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lastRenderedPageBreak/>
        <w:t>Vẽ và phân tích được sơ đồ dây quấn stato của động cơ không đồng bộ một pha, ba pha;</w:t>
      </w:r>
    </w:p>
    <w:p w14:paraId="501D9F4B"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Tính toán, quấn lại được động cơ một pha, ba pha bị hỏng theo số liệu có sẵn;</w:t>
      </w:r>
    </w:p>
    <w:p w14:paraId="1B74DCEF"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Tính toán thông số, quấn được dây hoàn thành máy biến áp công suất nhỏ theo đúng yêu cầu;</w:t>
      </w:r>
    </w:p>
    <w:p w14:paraId="6D4C8ABF"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Lắp đặt</w:t>
      </w:r>
      <w:r w:rsidRPr="004F4E41">
        <w:rPr>
          <w:sz w:val="28"/>
          <w:szCs w:val="28"/>
          <w:highlight w:val="yellow"/>
        </w:rPr>
        <w:t xml:space="preserve">, </w:t>
      </w:r>
      <w:r w:rsidRPr="004F4E41">
        <w:rPr>
          <w:sz w:val="28"/>
          <w:szCs w:val="28"/>
        </w:rPr>
        <w:t>vận hành, bảo trì, bảo dưỡng, sửa chữa được máy điện theo yêu cầu;</w:t>
      </w:r>
    </w:p>
    <w:p w14:paraId="2C73BDFE"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Tháo lắp và sửa chữa được các khí cụ điện đúng theo thông số của nhà sản xuất;</w:t>
      </w:r>
    </w:p>
    <w:p w14:paraId="6F4C95CF"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Xác định </w:t>
      </w:r>
      <w:r w:rsidRPr="004F4E41">
        <w:rPr>
          <w:sz w:val="28"/>
          <w:szCs w:val="28"/>
          <w:highlight w:val="yellow"/>
        </w:rPr>
        <w:t>và sửa chữa được các hư hỏng của thiết bị điện gia dụng</w:t>
      </w:r>
      <w:r w:rsidRPr="004F4E41">
        <w:rPr>
          <w:sz w:val="28"/>
          <w:szCs w:val="28"/>
        </w:rPr>
        <w:t xml:space="preserve"> theo tiêu chuẩn nhà sản xuất;</w:t>
      </w:r>
    </w:p>
    <w:p w14:paraId="681C0C8D"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Lắp đặt được hệ thống chiếu sáng cho hộ gia đình theo bản vẽ thiết kế;</w:t>
      </w:r>
    </w:p>
    <w:p w14:paraId="171A5BDC"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Xây dựng và </w:t>
      </w:r>
      <w:r w:rsidRPr="004F4E41">
        <w:rPr>
          <w:sz w:val="28"/>
          <w:szCs w:val="28"/>
          <w:highlight w:val="yellow"/>
        </w:rPr>
        <w:t>kiểm soát được hệ thống quy trình ISO trong công xưởng hoặc nhà</w:t>
      </w:r>
      <w:r w:rsidRPr="004F4E41">
        <w:rPr>
          <w:sz w:val="28"/>
          <w:szCs w:val="28"/>
        </w:rPr>
        <w:t xml:space="preserve"> máy;</w:t>
      </w:r>
    </w:p>
    <w:p w14:paraId="6942CA35"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Lắp đặt, sửa chữa được các mạch mở máy, dừng máy cho động cơ 3 pha, 1 pha, động cơ một chiều;</w:t>
      </w:r>
    </w:p>
    <w:p w14:paraId="42543170"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Lắp ráp được các mạch bảo vệ và tín hiệu;</w:t>
      </w:r>
    </w:p>
    <w:p w14:paraId="32F97BE4"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Lắp ráp, </w:t>
      </w:r>
      <w:r w:rsidRPr="004F4E41">
        <w:rPr>
          <w:sz w:val="28"/>
          <w:szCs w:val="28"/>
          <w:highlight w:val="yellow"/>
        </w:rPr>
        <w:t>sửa chữa được các mạch điện máy cắt gọt kim loại như: mạch điện máy khoan, máy tiện, phay, bào, mài...và các máy sản xuất như cầu trục, thang máy, lò điện</w:t>
      </w:r>
      <w:r w:rsidRPr="004F4E41">
        <w:rPr>
          <w:sz w:val="28"/>
          <w:szCs w:val="28"/>
        </w:rPr>
        <w:t>...;</w:t>
      </w:r>
    </w:p>
    <w:p w14:paraId="2812AA61"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Lắp ráp, cài </w:t>
      </w:r>
      <w:r w:rsidRPr="004F4E41">
        <w:rPr>
          <w:sz w:val="28"/>
          <w:szCs w:val="28"/>
          <w:highlight w:val="yellow"/>
        </w:rPr>
        <w:t>đặt được các mạch điện cảm biến;</w:t>
      </w:r>
    </w:p>
    <w:p w14:paraId="6F1F08D4"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Sửa chữa, </w:t>
      </w:r>
      <w:r w:rsidRPr="004F4E41">
        <w:rPr>
          <w:sz w:val="28"/>
          <w:szCs w:val="28"/>
          <w:highlight w:val="yellow"/>
        </w:rPr>
        <w:t>thay thế được các mạch điện cảm biến</w:t>
      </w:r>
      <w:r w:rsidRPr="004F4E41">
        <w:rPr>
          <w:sz w:val="28"/>
          <w:szCs w:val="28"/>
        </w:rPr>
        <w:t>;</w:t>
      </w:r>
    </w:p>
    <w:p w14:paraId="14A292B2"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Tính, chọn được dây dẫn, bố trí hệ thống điện phù hợp với điều kiện làm việc, mục đích sử dụng trong một tòa nhà, phân xưởng hoặc nhà máy;</w:t>
      </w:r>
    </w:p>
    <w:p w14:paraId="3BE27CDF"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highlight w:val="yellow"/>
        </w:rPr>
        <w:t>Tính, chọn được nối đất và chống sét cho đường dây tải điện và các công trình phù hợp với điều kiện làm việc theo TCVN và Tiêu chuẩn IEC về điện</w:t>
      </w:r>
      <w:r w:rsidRPr="004F4E41">
        <w:rPr>
          <w:sz w:val="28"/>
          <w:szCs w:val="28"/>
        </w:rPr>
        <w:t>;</w:t>
      </w:r>
    </w:p>
    <w:p w14:paraId="7ADD586A"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highlight w:val="yellow"/>
        </w:rPr>
        <w:t>Lắp đặt được đường dây cung cấp điện cho một tòa nhà, phân xưởng phù hợp với yêu cầu và đạt tiêu chuẩn;</w:t>
      </w:r>
    </w:p>
    <w:p w14:paraId="1895DFCF"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Tính, chọn được động cơ điện phù hợp cho một hệ truyền động điện không điều chỉnh và có điều chỉnh;</w:t>
      </w:r>
    </w:p>
    <w:p w14:paraId="48B7C112"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Xác định được các </w:t>
      </w:r>
      <w:r w:rsidRPr="004F4E41">
        <w:rPr>
          <w:sz w:val="28"/>
          <w:szCs w:val="28"/>
          <w:highlight w:val="yellow"/>
        </w:rPr>
        <w:t>linh kiện trên sơ đồ mạch điện và thực tế. Vẽ, phân tích các sơ đồ mạch điện cơ bản ứng dụng linh kiện điện tử;</w:t>
      </w:r>
    </w:p>
    <w:p w14:paraId="4C76A435"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Sử dụng thành thạo </w:t>
      </w:r>
      <w:r w:rsidRPr="004F4E41">
        <w:rPr>
          <w:sz w:val="28"/>
          <w:szCs w:val="28"/>
          <w:highlight w:val="yellow"/>
        </w:rPr>
        <w:t>các thiết bị đo để đo, kiểm tra các linh kiện điện tử, các thành phần của mạch điện, các tham số của mạch điện</w:t>
      </w:r>
      <w:r w:rsidRPr="004F4E41">
        <w:rPr>
          <w:sz w:val="28"/>
          <w:szCs w:val="28"/>
        </w:rPr>
        <w:t>;</w:t>
      </w:r>
    </w:p>
    <w:p w14:paraId="7E8668D5"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Hàn và </w:t>
      </w:r>
      <w:r w:rsidRPr="004F4E41">
        <w:rPr>
          <w:sz w:val="28"/>
          <w:szCs w:val="28"/>
          <w:highlight w:val="yellow"/>
        </w:rPr>
        <w:t>tháo lắp thành thạo các mạch điện tử</w:t>
      </w:r>
      <w:r w:rsidRPr="004F4E41">
        <w:rPr>
          <w:sz w:val="28"/>
          <w:szCs w:val="28"/>
        </w:rPr>
        <w:t>;</w:t>
      </w:r>
    </w:p>
    <w:p w14:paraId="05709C95"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Kiểm tra được </w:t>
      </w:r>
      <w:r w:rsidRPr="004F4E41">
        <w:rPr>
          <w:sz w:val="28"/>
          <w:szCs w:val="28"/>
          <w:highlight w:val="yellow"/>
        </w:rPr>
        <w:t>chất lượng các linh kiện điện tử công suất trong bảo trì, thay thế các linh kiện điện tử công suất cơ bản</w:t>
      </w:r>
      <w:r w:rsidRPr="004F4E41">
        <w:rPr>
          <w:sz w:val="28"/>
          <w:szCs w:val="28"/>
        </w:rPr>
        <w:t>;</w:t>
      </w:r>
    </w:p>
    <w:p w14:paraId="4C33B481"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lastRenderedPageBreak/>
        <w:t>Kết nối thành thạo PLC với PC và với các thiết bị ngoại vi;</w:t>
      </w:r>
    </w:p>
    <w:p w14:paraId="76A0916D"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Viết chương trình cho </w:t>
      </w:r>
      <w:r w:rsidRPr="004F4E41">
        <w:rPr>
          <w:sz w:val="28"/>
          <w:szCs w:val="28"/>
          <w:highlight w:val="yellow"/>
        </w:rPr>
        <w:t>các loại PLC khác nhau đạt yêu cầu kỹ</w:t>
      </w:r>
      <w:r w:rsidRPr="004F4E41">
        <w:rPr>
          <w:sz w:val="28"/>
          <w:szCs w:val="28"/>
        </w:rPr>
        <w:t xml:space="preserve"> thuật;</w:t>
      </w:r>
    </w:p>
    <w:p w14:paraId="08F7F744"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Lắp ráp, sửa chữa được các mạch điều khiển điện khí nén trong công nghiệp như dây truyền phân loại sản phẩm, hệ thống nâng hạ…;</w:t>
      </w:r>
    </w:p>
    <w:p w14:paraId="2BD59823"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Vận hành được mạch theo nguyên tắc, theo qui trình đã định;</w:t>
      </w:r>
    </w:p>
    <w:p w14:paraId="3C3A458A"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Lập được </w:t>
      </w:r>
      <w:r w:rsidRPr="004F4E41">
        <w:rPr>
          <w:sz w:val="28"/>
          <w:szCs w:val="28"/>
          <w:highlight w:val="yellow"/>
        </w:rPr>
        <w:t>kế hoạch bảo trì hợp lý, đảm bảo an toàn và vệ sinh công nghiệp</w:t>
      </w:r>
      <w:r w:rsidRPr="004F4E41">
        <w:rPr>
          <w:sz w:val="28"/>
          <w:szCs w:val="28"/>
        </w:rPr>
        <w:t>;</w:t>
      </w:r>
    </w:p>
    <w:p w14:paraId="228A9C45"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Thiết kế được các </w:t>
      </w:r>
      <w:r w:rsidRPr="004F4E41">
        <w:rPr>
          <w:sz w:val="28"/>
          <w:szCs w:val="28"/>
          <w:highlight w:val="yellow"/>
        </w:rPr>
        <w:t>ứng dụng SCADA trong các hệ thống điều khiển công</w:t>
      </w:r>
      <w:r w:rsidRPr="004F4E41">
        <w:rPr>
          <w:sz w:val="28"/>
          <w:szCs w:val="28"/>
        </w:rPr>
        <w:t xml:space="preserve"> nghiệp;</w:t>
      </w:r>
    </w:p>
    <w:p w14:paraId="3A99D470"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Lập trình </w:t>
      </w:r>
      <w:r w:rsidRPr="004F4E41">
        <w:rPr>
          <w:sz w:val="28"/>
          <w:szCs w:val="28"/>
          <w:highlight w:val="yellow"/>
        </w:rPr>
        <w:t>điều khiển giám sát được các hệ thống điều khiển</w:t>
      </w:r>
      <w:r w:rsidRPr="004F4E41">
        <w:rPr>
          <w:sz w:val="28"/>
          <w:szCs w:val="28"/>
        </w:rPr>
        <w:t xml:space="preserve"> trong công nghiệp;</w:t>
      </w:r>
    </w:p>
    <w:p w14:paraId="3A77B091" w14:textId="77777777" w:rsidR="004F4E41" w:rsidRPr="004F4E41" w:rsidRDefault="004F4E41" w:rsidP="00320AC0">
      <w:pPr>
        <w:pStyle w:val="ListParagraph"/>
        <w:numPr>
          <w:ilvl w:val="0"/>
          <w:numId w:val="154"/>
        </w:numPr>
        <w:tabs>
          <w:tab w:val="left" w:pos="1440"/>
        </w:tabs>
        <w:rPr>
          <w:sz w:val="28"/>
          <w:szCs w:val="28"/>
        </w:rPr>
      </w:pPr>
      <w:r w:rsidRPr="004F4E41">
        <w:rPr>
          <w:sz w:val="28"/>
          <w:szCs w:val="28"/>
        </w:rPr>
        <w:t xml:space="preserve">Tháo, lắp được </w:t>
      </w:r>
      <w:r w:rsidRPr="004F4E41">
        <w:rPr>
          <w:sz w:val="28"/>
          <w:szCs w:val="28"/>
          <w:highlight w:val="yellow"/>
        </w:rPr>
        <w:t>bộ cảm biến và bộ phận/phần tử trong hệ thống tự động hóa, thay thế và hiệu chỉnh các phần tử;</w:t>
      </w:r>
    </w:p>
    <w:p w14:paraId="1CBD8963" w14:textId="77777777" w:rsidR="004F4E41" w:rsidRPr="0000127A" w:rsidRDefault="005D34C8" w:rsidP="00320AC0">
      <w:pPr>
        <w:pStyle w:val="ListParagraph"/>
        <w:numPr>
          <w:ilvl w:val="0"/>
          <w:numId w:val="155"/>
        </w:numPr>
        <w:tabs>
          <w:tab w:val="left" w:pos="1440"/>
        </w:tabs>
        <w:spacing w:before="120"/>
        <w:jc w:val="both"/>
        <w:rPr>
          <w:bCs/>
          <w:spacing w:val="-6"/>
          <w:sz w:val="28"/>
          <w:szCs w:val="28"/>
        </w:rPr>
      </w:pPr>
      <w:r w:rsidRPr="0000127A">
        <w:rPr>
          <w:bCs/>
          <w:spacing w:val="-6"/>
          <w:sz w:val="28"/>
          <w:szCs w:val="28"/>
        </w:rPr>
        <w:t>Lắp đặt được hệ thống cấp điện của một xí nghiệp, một phân xưởng vừa và nhỏ đúng yêu cầu kỹ thuật.</w:t>
      </w:r>
    </w:p>
    <w:p w14:paraId="2E4C6538" w14:textId="77777777" w:rsidR="004F4E41" w:rsidRPr="0000127A" w:rsidRDefault="005D34C8" w:rsidP="00320AC0">
      <w:pPr>
        <w:pStyle w:val="ListParagraph"/>
        <w:numPr>
          <w:ilvl w:val="0"/>
          <w:numId w:val="155"/>
        </w:numPr>
        <w:tabs>
          <w:tab w:val="left" w:pos="1440"/>
        </w:tabs>
        <w:spacing w:before="120"/>
        <w:jc w:val="both"/>
        <w:rPr>
          <w:bCs/>
          <w:spacing w:val="-6"/>
          <w:sz w:val="28"/>
          <w:szCs w:val="28"/>
        </w:rPr>
      </w:pPr>
      <w:r w:rsidRPr="0000127A">
        <w:rPr>
          <w:bCs/>
          <w:spacing w:val="-6"/>
          <w:sz w:val="28"/>
          <w:szCs w:val="28"/>
        </w:rPr>
        <w:t>Sửa chữa, bảo trì được các thiết bị điện trên các dây chuyền sản xuất, đảm bảo đúng trình tự và yêu cầu kỹ thuật.</w:t>
      </w:r>
    </w:p>
    <w:p w14:paraId="43D3EF68" w14:textId="77777777" w:rsidR="004F4E41" w:rsidRDefault="005D34C8" w:rsidP="00320AC0">
      <w:pPr>
        <w:pStyle w:val="ListParagraph"/>
        <w:numPr>
          <w:ilvl w:val="0"/>
          <w:numId w:val="155"/>
        </w:numPr>
        <w:tabs>
          <w:tab w:val="left" w:pos="1440"/>
        </w:tabs>
        <w:spacing w:before="120"/>
        <w:jc w:val="both"/>
        <w:rPr>
          <w:bCs/>
          <w:spacing w:val="-6"/>
          <w:sz w:val="28"/>
          <w:szCs w:val="28"/>
        </w:rPr>
      </w:pPr>
      <w:r w:rsidRPr="0000127A">
        <w:rPr>
          <w:bCs/>
          <w:spacing w:val="-6"/>
          <w:sz w:val="28"/>
          <w:szCs w:val="28"/>
        </w:rPr>
        <w:t>Phán đoán đúng và sửa chữa được các hư hỏng thường gặp trong các hệ thống điều khiển tự động thông thường.</w:t>
      </w:r>
    </w:p>
    <w:p w14:paraId="34944F5C" w14:textId="77777777" w:rsidR="00EF335C" w:rsidRPr="00EF335C" w:rsidRDefault="00EF335C" w:rsidP="00320AC0">
      <w:pPr>
        <w:pStyle w:val="ListParagraph"/>
        <w:numPr>
          <w:ilvl w:val="0"/>
          <w:numId w:val="155"/>
        </w:numPr>
        <w:tabs>
          <w:tab w:val="left" w:pos="1440"/>
        </w:tabs>
        <w:spacing w:before="120"/>
        <w:jc w:val="both"/>
        <w:rPr>
          <w:bCs/>
          <w:spacing w:val="-6"/>
          <w:sz w:val="28"/>
          <w:szCs w:val="28"/>
          <w:highlight w:val="cyan"/>
        </w:rPr>
      </w:pPr>
      <w:r w:rsidRPr="00EF335C">
        <w:rPr>
          <w:sz w:val="28"/>
          <w:szCs w:val="28"/>
          <w:highlight w:val="cyan"/>
          <w:lang w:val="da-DK"/>
        </w:rPr>
        <w:t>Thiết lập, lắp đặt được các thiết bị của hệ thống tòa nhà thông minh</w:t>
      </w:r>
    </w:p>
    <w:p w14:paraId="38B54973" w14:textId="77777777" w:rsidR="004F4E41" w:rsidRPr="00CC58CA" w:rsidRDefault="005D34C8" w:rsidP="00320AC0">
      <w:pPr>
        <w:pStyle w:val="ListParagraph"/>
        <w:numPr>
          <w:ilvl w:val="0"/>
          <w:numId w:val="155"/>
        </w:numPr>
        <w:tabs>
          <w:tab w:val="left" w:pos="1440"/>
        </w:tabs>
        <w:spacing w:before="120"/>
        <w:jc w:val="both"/>
        <w:rPr>
          <w:bCs/>
          <w:spacing w:val="-6"/>
          <w:sz w:val="28"/>
          <w:szCs w:val="28"/>
        </w:rPr>
      </w:pPr>
      <w:r w:rsidRPr="00CC58CA">
        <w:rPr>
          <w:bCs/>
          <w:spacing w:val="-6"/>
          <w:sz w:val="28"/>
          <w:szCs w:val="28"/>
        </w:rPr>
        <w:t>Có kỹ năng sử dụng tiếng Anh trong tra cứu tài liệu hướng dẫn, bản vẽ kỹ  thuật và kỹ năng sử dụng tin học trong phạm vi công việc của mình.</w:t>
      </w:r>
    </w:p>
    <w:p w14:paraId="1DCF9021" w14:textId="77777777" w:rsidR="004F4E41" w:rsidRPr="0000127A" w:rsidRDefault="005D34C8" w:rsidP="00320AC0">
      <w:pPr>
        <w:pStyle w:val="ListParagraph"/>
        <w:numPr>
          <w:ilvl w:val="0"/>
          <w:numId w:val="155"/>
        </w:numPr>
        <w:tabs>
          <w:tab w:val="left" w:pos="1440"/>
        </w:tabs>
        <w:spacing w:before="120"/>
        <w:jc w:val="both"/>
        <w:rPr>
          <w:bCs/>
          <w:spacing w:val="-6"/>
          <w:sz w:val="28"/>
          <w:szCs w:val="28"/>
        </w:rPr>
      </w:pPr>
      <w:r w:rsidRPr="0000127A">
        <w:rPr>
          <w:bCs/>
          <w:spacing w:val="-6"/>
          <w:sz w:val="28"/>
          <w:szCs w:val="28"/>
        </w:rPr>
        <w:t>Tự học tập, nghiên cứu khoa học về chuyên ngành.</w:t>
      </w:r>
    </w:p>
    <w:p w14:paraId="3ED9032D" w14:textId="77777777" w:rsidR="005D34C8" w:rsidRDefault="005D34C8" w:rsidP="00320AC0">
      <w:pPr>
        <w:pStyle w:val="ListParagraph"/>
        <w:numPr>
          <w:ilvl w:val="0"/>
          <w:numId w:val="155"/>
        </w:numPr>
        <w:tabs>
          <w:tab w:val="left" w:pos="1440"/>
        </w:tabs>
        <w:spacing w:before="120"/>
        <w:jc w:val="both"/>
        <w:rPr>
          <w:bCs/>
          <w:spacing w:val="-6"/>
          <w:sz w:val="28"/>
          <w:szCs w:val="28"/>
        </w:rPr>
      </w:pPr>
      <w:r w:rsidRPr="0000127A">
        <w:rPr>
          <w:bCs/>
          <w:spacing w:val="-6"/>
          <w:sz w:val="28"/>
          <w:szCs w:val="28"/>
        </w:rPr>
        <w:t>Có kỹ năng giao tiếp, tổ chức và làm việc nhóm.</w:t>
      </w:r>
    </w:p>
    <w:p w14:paraId="265BB03D" w14:textId="77777777" w:rsidR="00120F79" w:rsidRPr="004F4E41" w:rsidRDefault="00120F79" w:rsidP="00320AC0">
      <w:pPr>
        <w:pStyle w:val="ListParagraph"/>
        <w:numPr>
          <w:ilvl w:val="0"/>
          <w:numId w:val="155"/>
        </w:numPr>
        <w:tabs>
          <w:tab w:val="left" w:pos="1440"/>
        </w:tabs>
        <w:rPr>
          <w:sz w:val="28"/>
          <w:szCs w:val="28"/>
        </w:rPr>
      </w:pPr>
      <w:r w:rsidRPr="004F4E41">
        <w:rPr>
          <w:sz w:val="28"/>
          <w:szCs w:val="28"/>
        </w:rPr>
        <w:t>Sử dụng được công nghệ thông tin cơ bản theo quy định; khai thác, xử lý, ứng dụng công nghệ thông tin trong công việc chuyên môn của ngành, nghề;</w:t>
      </w:r>
    </w:p>
    <w:p w14:paraId="2684D44D" w14:textId="77777777" w:rsidR="005D34C8" w:rsidRPr="00DF2567" w:rsidRDefault="005D34C8" w:rsidP="005D34C8">
      <w:pPr>
        <w:spacing w:before="120"/>
        <w:jc w:val="both"/>
        <w:rPr>
          <w:bCs/>
          <w:spacing w:val="-6"/>
        </w:rPr>
      </w:pPr>
      <w:r w:rsidRPr="00DF2567">
        <w:rPr>
          <w:bCs/>
          <w:spacing w:val="-6"/>
        </w:rPr>
        <w:t xml:space="preserve">- </w:t>
      </w:r>
      <w:r w:rsidR="00120F79" w:rsidRPr="00DF2567">
        <w:rPr>
          <w:lang w:val="da-DK"/>
        </w:rPr>
        <w:t>Về năng lực tự chủ và trách nhiệm</w:t>
      </w:r>
      <w:r w:rsidRPr="00DF2567">
        <w:rPr>
          <w:bCs/>
          <w:spacing w:val="-6"/>
        </w:rPr>
        <w:t>:</w:t>
      </w:r>
    </w:p>
    <w:p w14:paraId="50D15408" w14:textId="77777777" w:rsidR="005D34C8" w:rsidRPr="00DF2567" w:rsidRDefault="005D34C8" w:rsidP="005D34C8">
      <w:pPr>
        <w:spacing w:before="120"/>
        <w:ind w:firstLine="567"/>
        <w:jc w:val="both"/>
        <w:rPr>
          <w:bCs/>
          <w:spacing w:val="-6"/>
        </w:rPr>
      </w:pPr>
      <w:r w:rsidRPr="00DF2567">
        <w:rPr>
          <w:bCs/>
          <w:spacing w:val="-6"/>
        </w:rPr>
        <w:t>+ Có ý thức tự giác chấp hành kỷ luật lao động, lao động có kỹ thuật, lao động có chất lượng và năng suất cao, có tinh thần hợp tác với đồng nghiệp.</w:t>
      </w:r>
    </w:p>
    <w:p w14:paraId="09918A61" w14:textId="77777777" w:rsidR="005D34C8" w:rsidRPr="00DF2567" w:rsidRDefault="005D34C8" w:rsidP="005D34C8">
      <w:pPr>
        <w:spacing w:before="120"/>
        <w:ind w:firstLine="567"/>
        <w:jc w:val="both"/>
        <w:rPr>
          <w:bCs/>
          <w:spacing w:val="-6"/>
        </w:rPr>
      </w:pPr>
      <w:r w:rsidRPr="00DF2567">
        <w:rPr>
          <w:bCs/>
          <w:spacing w:val="-6"/>
        </w:rPr>
        <w:t>+ Có ý thức trách nhiệm đối với công việc được giao, có ý thức bảo vệ của công.</w:t>
      </w:r>
    </w:p>
    <w:p w14:paraId="2F766C0D" w14:textId="77777777" w:rsidR="005D34C8" w:rsidRPr="00DF2567" w:rsidRDefault="005D34C8" w:rsidP="005D34C8">
      <w:pPr>
        <w:spacing w:before="120"/>
        <w:ind w:firstLine="567"/>
        <w:jc w:val="both"/>
        <w:rPr>
          <w:bCs/>
          <w:spacing w:val="-6"/>
        </w:rPr>
      </w:pPr>
      <w:r w:rsidRPr="00DF2567">
        <w:rPr>
          <w:bCs/>
          <w:spacing w:val="-6"/>
        </w:rPr>
        <w:t>+ Luôn chấp hành các nội quy, quy chế của đơn vị.</w:t>
      </w:r>
    </w:p>
    <w:p w14:paraId="6D1C0D21" w14:textId="77777777" w:rsidR="005D34C8" w:rsidRPr="00DF2567" w:rsidRDefault="005D34C8" w:rsidP="005D34C8">
      <w:pPr>
        <w:spacing w:before="120"/>
        <w:ind w:firstLine="567"/>
        <w:jc w:val="both"/>
        <w:rPr>
          <w:bCs/>
          <w:spacing w:val="-6"/>
        </w:rPr>
      </w:pPr>
      <w:r w:rsidRPr="00DF2567">
        <w:rPr>
          <w:bCs/>
          <w:spacing w:val="-6"/>
        </w:rPr>
        <w:t>+ Có trách nhiệm, thái độ học tập chuyên cần và cầu tiến.</w:t>
      </w:r>
    </w:p>
    <w:p w14:paraId="6830A618" w14:textId="77777777" w:rsidR="005D34C8" w:rsidRDefault="005D34C8" w:rsidP="005D34C8">
      <w:pPr>
        <w:spacing w:before="120"/>
        <w:ind w:firstLine="567"/>
        <w:jc w:val="both"/>
        <w:rPr>
          <w:bCs/>
          <w:spacing w:val="-6"/>
        </w:rPr>
      </w:pPr>
      <w:r w:rsidRPr="00DF2567">
        <w:rPr>
          <w:bCs/>
          <w:spacing w:val="-6"/>
        </w:rPr>
        <w:t>+ Có trách nhiệm, thái độ ứng xử, giải quyết vấn đề nghiệp vụ hợp lý.</w:t>
      </w:r>
    </w:p>
    <w:p w14:paraId="2D60D158" w14:textId="77777777" w:rsidR="0000127A" w:rsidRDefault="0000127A" w:rsidP="005D34C8">
      <w:pPr>
        <w:spacing w:before="120"/>
        <w:ind w:firstLine="567"/>
        <w:jc w:val="both"/>
      </w:pPr>
      <w:r>
        <w:t xml:space="preserve">+ Làm việc </w:t>
      </w:r>
      <w:r w:rsidRPr="00A733C5">
        <w:rPr>
          <w:highlight w:val="yellow"/>
        </w:rPr>
        <w:t>độc lập trong điều kiện làm việc thay đổi, chịu trách nhiệm cá nhân và trách nhiệm đối với nhóm</w:t>
      </w:r>
    </w:p>
    <w:p w14:paraId="764BE2A6" w14:textId="77777777" w:rsidR="00120F79" w:rsidRPr="00120F79" w:rsidRDefault="00120F79" w:rsidP="005D34C8">
      <w:pPr>
        <w:spacing w:before="120"/>
        <w:ind w:firstLine="567"/>
        <w:jc w:val="both"/>
        <w:rPr>
          <w:highlight w:val="cyan"/>
        </w:rPr>
      </w:pPr>
      <w:r w:rsidRPr="00120F79">
        <w:rPr>
          <w:highlight w:val="cyan"/>
        </w:rPr>
        <w:t>+ Đảm bảo an toàn lao động và vệ sinh công nghiệp.</w:t>
      </w:r>
    </w:p>
    <w:p w14:paraId="5842F7A9" w14:textId="77777777" w:rsidR="00120F79" w:rsidRDefault="00120F79" w:rsidP="005D34C8">
      <w:pPr>
        <w:spacing w:before="120"/>
        <w:ind w:firstLine="567"/>
        <w:jc w:val="both"/>
      </w:pPr>
      <w:r w:rsidRPr="00120F79">
        <w:rPr>
          <w:highlight w:val="cyan"/>
        </w:rPr>
        <w:lastRenderedPageBreak/>
        <w:t>+ Có ý thức sử dụng tiết kiệm vật tư, nguyên vật liệu và bảo vệ môi trường</w:t>
      </w:r>
    </w:p>
    <w:p w14:paraId="1C23E3E4" w14:textId="77777777" w:rsidR="0000127A" w:rsidRPr="00DF2567" w:rsidRDefault="0000127A" w:rsidP="005D34C8">
      <w:pPr>
        <w:spacing w:before="120"/>
        <w:ind w:firstLine="567"/>
        <w:jc w:val="both"/>
        <w:rPr>
          <w:bCs/>
          <w:spacing w:val="-6"/>
        </w:rPr>
      </w:pPr>
    </w:p>
    <w:p w14:paraId="27EA5EF9" w14:textId="77777777" w:rsidR="005D34C8" w:rsidRPr="00DF2567" w:rsidRDefault="005D34C8" w:rsidP="0000127A">
      <w:pPr>
        <w:spacing w:before="120"/>
        <w:jc w:val="both"/>
        <w:rPr>
          <w:bCs/>
          <w:spacing w:val="-6"/>
        </w:rPr>
      </w:pPr>
      <w:r w:rsidRPr="00DF2567">
        <w:rPr>
          <w:bCs/>
          <w:spacing w:val="-6"/>
        </w:rPr>
        <w:t>- Thể chất, quốc phòng:</w:t>
      </w:r>
    </w:p>
    <w:p w14:paraId="654A3253" w14:textId="77777777" w:rsidR="005D34C8" w:rsidRPr="00DF2567" w:rsidRDefault="005D34C8" w:rsidP="005D34C8">
      <w:pPr>
        <w:spacing w:before="120"/>
        <w:ind w:firstLine="567"/>
        <w:jc w:val="both"/>
        <w:rPr>
          <w:bCs/>
          <w:spacing w:val="-6"/>
        </w:rPr>
      </w:pPr>
      <w:r w:rsidRPr="00DF2567">
        <w:rPr>
          <w:bCs/>
          <w:spacing w:val="-6"/>
        </w:rPr>
        <w:t>+ Có sức khoẻ, lòng yêu nghề, có ý thức với cộng đồng và xã hội.</w:t>
      </w:r>
    </w:p>
    <w:p w14:paraId="6A797902" w14:textId="77777777" w:rsidR="005D34C8" w:rsidRPr="00DF2567" w:rsidRDefault="005D34C8" w:rsidP="005D34C8">
      <w:pPr>
        <w:spacing w:before="120"/>
        <w:ind w:firstLine="567"/>
        <w:jc w:val="both"/>
        <w:rPr>
          <w:bCs/>
          <w:spacing w:val="-6"/>
        </w:rPr>
      </w:pPr>
      <w:r w:rsidRPr="00DF2567">
        <w:rPr>
          <w:bCs/>
          <w:spacing w:val="-6"/>
        </w:rPr>
        <w:t>+ Có nhận thức đúng về đường lối xây dựng phát triển đất nước, chấp hành Hiến pháp và Pháp luật.</w:t>
      </w:r>
    </w:p>
    <w:p w14:paraId="51244048" w14:textId="77777777" w:rsidR="005D34C8" w:rsidRPr="00DF2567" w:rsidRDefault="005D34C8" w:rsidP="005D34C8">
      <w:pPr>
        <w:spacing w:before="120"/>
        <w:ind w:firstLine="567"/>
        <w:jc w:val="both"/>
        <w:rPr>
          <w:bCs/>
          <w:spacing w:val="-6"/>
        </w:rPr>
      </w:pPr>
      <w:r w:rsidRPr="00DF2567">
        <w:rPr>
          <w:bCs/>
          <w:spacing w:val="-6"/>
        </w:rPr>
        <w:t>+ Có khả năng tuyên truyền, giải thích về trách nhiệm của công dân đối với nền quốc phòng của đất nước.</w:t>
      </w:r>
    </w:p>
    <w:p w14:paraId="76C2DBFA" w14:textId="77777777" w:rsidR="005D34C8" w:rsidRPr="00DF2567" w:rsidRDefault="005D34C8" w:rsidP="005D34C8">
      <w:pPr>
        <w:spacing w:before="120"/>
        <w:jc w:val="both"/>
      </w:pPr>
      <w:r w:rsidRPr="00DF2567">
        <w:rPr>
          <w:bCs/>
          <w:spacing w:val="-6"/>
        </w:rPr>
        <w:t>1.3. Vị trí việc làm sau tốt nghiệp</w:t>
      </w:r>
    </w:p>
    <w:p w14:paraId="2C7DED26" w14:textId="77777777" w:rsidR="005D34C8" w:rsidRPr="00DF2567" w:rsidRDefault="005D34C8" w:rsidP="0000127A">
      <w:pPr>
        <w:spacing w:before="120"/>
        <w:jc w:val="both"/>
        <w:rPr>
          <w:iCs/>
        </w:rPr>
      </w:pPr>
      <w:r w:rsidRPr="00DF2567">
        <w:rPr>
          <w:iCs/>
        </w:rPr>
        <w:t xml:space="preserve">       Sau khi tốt nghiệp </w:t>
      </w:r>
      <w:r w:rsidR="00C73FDE" w:rsidRPr="00DF2567">
        <w:rPr>
          <w:iCs/>
        </w:rPr>
        <w:t>người học</w:t>
      </w:r>
      <w:r w:rsidRPr="00DF2567">
        <w:rPr>
          <w:iCs/>
        </w:rPr>
        <w:t xml:space="preserve"> sẽ làm</w:t>
      </w:r>
      <w:r w:rsidR="00CA4ACA">
        <w:rPr>
          <w:iCs/>
        </w:rPr>
        <w:t xml:space="preserve"> trong các công ty xí nghiệp tại các vị trí việc làm như sau:</w:t>
      </w:r>
    </w:p>
    <w:p w14:paraId="75FF90DC" w14:textId="77777777" w:rsidR="0000127A" w:rsidRPr="004D21B8" w:rsidRDefault="0000127A" w:rsidP="0000127A">
      <w:pPr>
        <w:spacing w:before="120"/>
        <w:ind w:left="567"/>
        <w:rPr>
          <w:highlight w:val="yellow"/>
        </w:rPr>
      </w:pPr>
      <w:r>
        <w:t xml:space="preserve">- </w:t>
      </w:r>
      <w:r w:rsidRPr="004D21B8">
        <w:rPr>
          <w:highlight w:val="yellow"/>
        </w:rPr>
        <w:t>Lắp đặt hệ thống điện công trình;</w:t>
      </w:r>
    </w:p>
    <w:p w14:paraId="686541C1" w14:textId="77777777" w:rsidR="0000127A" w:rsidRPr="004D21B8" w:rsidRDefault="0000127A" w:rsidP="0000127A">
      <w:pPr>
        <w:spacing w:before="120"/>
        <w:ind w:left="567"/>
        <w:rPr>
          <w:highlight w:val="yellow"/>
        </w:rPr>
      </w:pPr>
      <w:r w:rsidRPr="004D21B8">
        <w:rPr>
          <w:highlight w:val="yellow"/>
        </w:rPr>
        <w:t>- Vận hành, bảo trì hệ thống điện công trình;</w:t>
      </w:r>
    </w:p>
    <w:p w14:paraId="0F987071" w14:textId="77777777" w:rsidR="0000127A" w:rsidRPr="004D21B8" w:rsidRDefault="0000127A" w:rsidP="0000127A">
      <w:pPr>
        <w:spacing w:before="120"/>
        <w:ind w:left="567"/>
        <w:rPr>
          <w:highlight w:val="yellow"/>
        </w:rPr>
      </w:pPr>
      <w:r w:rsidRPr="004D21B8">
        <w:rPr>
          <w:highlight w:val="yellow"/>
        </w:rPr>
        <w:t>- Lắp đặt và vận hành hệ thống cung cấp điện;</w:t>
      </w:r>
    </w:p>
    <w:p w14:paraId="661E6508" w14:textId="77777777" w:rsidR="0000127A" w:rsidRPr="004D21B8" w:rsidRDefault="0000127A" w:rsidP="0000127A">
      <w:pPr>
        <w:spacing w:before="120"/>
        <w:ind w:left="567"/>
        <w:rPr>
          <w:highlight w:val="yellow"/>
        </w:rPr>
      </w:pPr>
      <w:r w:rsidRPr="004D21B8">
        <w:rPr>
          <w:highlight w:val="yellow"/>
        </w:rPr>
        <w:t>- Bảo trì hệ thống cung cấp điện;</w:t>
      </w:r>
    </w:p>
    <w:p w14:paraId="3716D6C6" w14:textId="77777777" w:rsidR="0000127A" w:rsidRPr="004D21B8" w:rsidRDefault="0000127A" w:rsidP="0000127A">
      <w:pPr>
        <w:spacing w:before="120"/>
        <w:ind w:left="567"/>
        <w:rPr>
          <w:highlight w:val="yellow"/>
        </w:rPr>
      </w:pPr>
      <w:r w:rsidRPr="004D21B8">
        <w:rPr>
          <w:highlight w:val="yellow"/>
        </w:rPr>
        <w:t>- Lắp đặt tủ điện;</w:t>
      </w:r>
    </w:p>
    <w:p w14:paraId="023A2EDE" w14:textId="77777777" w:rsidR="0000127A" w:rsidRPr="004D21B8" w:rsidRDefault="0000127A" w:rsidP="0000127A">
      <w:pPr>
        <w:spacing w:before="120"/>
        <w:ind w:left="567"/>
        <w:rPr>
          <w:highlight w:val="yellow"/>
        </w:rPr>
      </w:pPr>
      <w:r w:rsidRPr="004D21B8">
        <w:rPr>
          <w:highlight w:val="yellow"/>
        </w:rPr>
        <w:t>- Sửa chữa, bảo dưỡng, vận hành máy điện;</w:t>
      </w:r>
    </w:p>
    <w:p w14:paraId="0D24B253" w14:textId="77777777" w:rsidR="0000127A" w:rsidRPr="004D21B8" w:rsidRDefault="0000127A" w:rsidP="0000127A">
      <w:pPr>
        <w:spacing w:before="120"/>
        <w:ind w:left="567"/>
        <w:rPr>
          <w:highlight w:val="yellow"/>
        </w:rPr>
      </w:pPr>
      <w:r w:rsidRPr="004D21B8">
        <w:rPr>
          <w:highlight w:val="yellow"/>
        </w:rPr>
        <w:t>- Lắp đặt hệ thống tự động hóa;</w:t>
      </w:r>
    </w:p>
    <w:p w14:paraId="53D9CC0E" w14:textId="77777777" w:rsidR="0000127A" w:rsidRPr="004D21B8" w:rsidRDefault="0000127A" w:rsidP="0000127A">
      <w:pPr>
        <w:spacing w:before="120"/>
        <w:ind w:left="567"/>
        <w:rPr>
          <w:highlight w:val="yellow"/>
        </w:rPr>
      </w:pPr>
      <w:r w:rsidRPr="004D21B8">
        <w:rPr>
          <w:highlight w:val="yellow"/>
        </w:rPr>
        <w:t>- Vận hành, bảo trì hệ thống tự động hóa;</w:t>
      </w:r>
    </w:p>
    <w:p w14:paraId="657624DE" w14:textId="77777777" w:rsidR="0000127A" w:rsidRPr="004D21B8" w:rsidRDefault="0000127A" w:rsidP="0000127A">
      <w:pPr>
        <w:spacing w:before="120"/>
        <w:ind w:left="567"/>
        <w:rPr>
          <w:highlight w:val="yellow"/>
        </w:rPr>
      </w:pPr>
      <w:r w:rsidRPr="004D21B8">
        <w:rPr>
          <w:highlight w:val="yellow"/>
        </w:rPr>
        <w:t>- Lắp đặt hệ thống điện năng lượng tái tạo;</w:t>
      </w:r>
    </w:p>
    <w:p w14:paraId="007149DF" w14:textId="77777777" w:rsidR="0000127A" w:rsidRPr="004D21B8" w:rsidRDefault="0000127A" w:rsidP="0000127A">
      <w:pPr>
        <w:spacing w:before="120"/>
        <w:ind w:left="567"/>
        <w:rPr>
          <w:highlight w:val="yellow"/>
        </w:rPr>
      </w:pPr>
      <w:r w:rsidRPr="004D21B8">
        <w:rPr>
          <w:highlight w:val="yellow"/>
        </w:rPr>
        <w:t>- Vận hành, bảo trì, bảo dưỡng hệ thống điện năng lượng tái tạo;</w:t>
      </w:r>
    </w:p>
    <w:p w14:paraId="152B8EBC" w14:textId="77777777" w:rsidR="003A6913" w:rsidRPr="003A6913" w:rsidRDefault="003A6913" w:rsidP="0000127A">
      <w:pPr>
        <w:spacing w:before="120"/>
        <w:ind w:left="567"/>
        <w:rPr>
          <w:highlight w:val="cyan"/>
        </w:rPr>
      </w:pPr>
      <w:r w:rsidRPr="003A6913">
        <w:rPr>
          <w:highlight w:val="cyan"/>
        </w:rPr>
        <w:t>- Vận hành, bảo trì, bảo dưỡng hệ thống điện tòa nhà thông minh;</w:t>
      </w:r>
    </w:p>
    <w:p w14:paraId="430F87E8" w14:textId="77777777" w:rsidR="0000127A" w:rsidRPr="003A6913" w:rsidRDefault="0000127A" w:rsidP="0000127A">
      <w:pPr>
        <w:spacing w:before="120"/>
        <w:ind w:left="567"/>
        <w:rPr>
          <w:highlight w:val="yellow"/>
        </w:rPr>
      </w:pPr>
      <w:r w:rsidRPr="003A6913">
        <w:rPr>
          <w:highlight w:val="yellow"/>
        </w:rPr>
        <w:t>- Lắp đặt mạch máy công cụ;</w:t>
      </w:r>
    </w:p>
    <w:p w14:paraId="45DDAACE" w14:textId="77777777" w:rsidR="0000127A" w:rsidRPr="004D21B8" w:rsidRDefault="0000127A" w:rsidP="0000127A">
      <w:pPr>
        <w:spacing w:before="120"/>
        <w:ind w:left="567"/>
        <w:rPr>
          <w:highlight w:val="yellow"/>
        </w:rPr>
      </w:pPr>
      <w:r w:rsidRPr="004D21B8">
        <w:rPr>
          <w:highlight w:val="yellow"/>
        </w:rPr>
        <w:t>- Sửa chữa, bảo dưỡng mạch máy công cụ;</w:t>
      </w:r>
    </w:p>
    <w:p w14:paraId="63EE88FC" w14:textId="77777777" w:rsidR="0000127A" w:rsidRPr="004D21B8" w:rsidRDefault="0000127A" w:rsidP="0000127A">
      <w:pPr>
        <w:spacing w:before="120"/>
        <w:ind w:left="567"/>
        <w:rPr>
          <w:highlight w:val="yellow"/>
        </w:rPr>
      </w:pPr>
      <w:r w:rsidRPr="004D21B8">
        <w:rPr>
          <w:highlight w:val="yellow"/>
        </w:rPr>
        <w:t>- Kiểm tra chất lượng sản phẩm (KCS);</w:t>
      </w:r>
    </w:p>
    <w:p w14:paraId="510A17D1" w14:textId="77777777" w:rsidR="0000127A" w:rsidRDefault="0000127A" w:rsidP="0000127A">
      <w:pPr>
        <w:spacing w:before="120"/>
        <w:ind w:left="567"/>
      </w:pPr>
      <w:r w:rsidRPr="004D21B8">
        <w:rPr>
          <w:highlight w:val="yellow"/>
        </w:rPr>
        <w:t>- Kinh doanh thiết bị điện.</w:t>
      </w:r>
    </w:p>
    <w:p w14:paraId="0B4098D3" w14:textId="77777777" w:rsidR="005D34C8" w:rsidRPr="00DF2567" w:rsidRDefault="005D34C8" w:rsidP="005D34C8">
      <w:pPr>
        <w:spacing w:before="120"/>
        <w:ind w:firstLine="567"/>
        <w:jc w:val="both"/>
        <w:rPr>
          <w:bCs/>
          <w:spacing w:val="-6"/>
        </w:rPr>
      </w:pPr>
      <w:r w:rsidRPr="00DF2567">
        <w:rPr>
          <w:bCs/>
          <w:spacing w:val="-6"/>
        </w:rPr>
        <w:t>- Đảm nhận các vị trí công việc độc lập hoặc làm việc theo nhóm. Hướng dẫn và giám sát người khác thực hiện nhiệm vụ xác định. Đánh giá, tự chịu trách nhiệm cá nhân và của nhóm thực hiện.</w:t>
      </w:r>
    </w:p>
    <w:p w14:paraId="48339FB5" w14:textId="77777777" w:rsidR="005D34C8" w:rsidRPr="00DF2567" w:rsidRDefault="005D34C8" w:rsidP="005D34C8">
      <w:pPr>
        <w:spacing w:before="120"/>
        <w:jc w:val="both"/>
        <w:rPr>
          <w:b/>
          <w:spacing w:val="-6"/>
        </w:rPr>
      </w:pPr>
      <w:r w:rsidRPr="00DF2567">
        <w:rPr>
          <w:b/>
          <w:bCs/>
          <w:spacing w:val="-6"/>
        </w:rPr>
        <w:t>2. Khối lượng kiến thức và thời gian khoá học</w:t>
      </w:r>
    </w:p>
    <w:p w14:paraId="7F82C069" w14:textId="77777777" w:rsidR="005D34C8" w:rsidRPr="00DF2567" w:rsidRDefault="005D34C8" w:rsidP="005D34C8">
      <w:pPr>
        <w:spacing w:before="120"/>
        <w:ind w:firstLine="567"/>
        <w:jc w:val="both"/>
        <w:rPr>
          <w:spacing w:val="-6"/>
        </w:rPr>
      </w:pPr>
      <w:r w:rsidRPr="00DF2567">
        <w:rPr>
          <w:spacing w:val="-6"/>
        </w:rPr>
        <w:t>- Số lượng môn học, mô đun: 2</w:t>
      </w:r>
      <w:r w:rsidR="009F2BCA">
        <w:rPr>
          <w:spacing w:val="-6"/>
        </w:rPr>
        <w:t>6</w:t>
      </w:r>
    </w:p>
    <w:p w14:paraId="561C7E4B" w14:textId="6BF8DB9D" w:rsidR="005D34C8" w:rsidRPr="00DF2567" w:rsidRDefault="005D34C8" w:rsidP="005D34C8">
      <w:pPr>
        <w:spacing w:before="120"/>
        <w:ind w:firstLine="567"/>
        <w:jc w:val="both"/>
        <w:rPr>
          <w:spacing w:val="-6"/>
        </w:rPr>
      </w:pPr>
      <w:r w:rsidRPr="00DF2567">
        <w:rPr>
          <w:spacing w:val="-6"/>
        </w:rPr>
        <w:t>- Khối lượng kiến th</w:t>
      </w:r>
      <w:r w:rsidR="009F2BCA">
        <w:rPr>
          <w:spacing w:val="-6"/>
        </w:rPr>
        <w:t xml:space="preserve">ức, kỹ năng toàn khóa học: </w:t>
      </w:r>
      <w:r w:rsidR="009F2BCA">
        <w:rPr>
          <w:spacing w:val="-6"/>
        </w:rPr>
        <w:tab/>
        <w:t>27</w:t>
      </w:r>
      <w:r w:rsidR="00195CC4">
        <w:rPr>
          <w:spacing w:val="-6"/>
        </w:rPr>
        <w:t>0</w:t>
      </w:r>
      <w:r w:rsidR="009F2BCA">
        <w:rPr>
          <w:spacing w:val="-6"/>
        </w:rPr>
        <w:t>0</w:t>
      </w:r>
      <w:r w:rsidRPr="00DF2567">
        <w:rPr>
          <w:spacing w:val="-6"/>
        </w:rPr>
        <w:t xml:space="preserve"> giờ</w:t>
      </w:r>
    </w:p>
    <w:p w14:paraId="1E25F0B8" w14:textId="77777777" w:rsidR="005D34C8" w:rsidRPr="00DF2567" w:rsidRDefault="005D34C8" w:rsidP="005D34C8">
      <w:pPr>
        <w:spacing w:before="120"/>
        <w:ind w:firstLine="567"/>
        <w:jc w:val="both"/>
        <w:rPr>
          <w:spacing w:val="-6"/>
        </w:rPr>
      </w:pPr>
      <w:r w:rsidRPr="00DF2567">
        <w:rPr>
          <w:spacing w:val="-6"/>
        </w:rPr>
        <w:t xml:space="preserve">- Khối lượng các môn học chung: </w:t>
      </w:r>
      <w:r w:rsidRPr="00DF2567">
        <w:rPr>
          <w:spacing w:val="-6"/>
        </w:rPr>
        <w:tab/>
        <w:t xml:space="preserve">  </w:t>
      </w:r>
      <w:r w:rsidR="00B806A1">
        <w:rPr>
          <w:spacing w:val="-6"/>
        </w:rPr>
        <w:t>435</w:t>
      </w:r>
      <w:r w:rsidRPr="00DF2567">
        <w:rPr>
          <w:spacing w:val="-6"/>
        </w:rPr>
        <w:t xml:space="preserve"> giờ</w:t>
      </w:r>
    </w:p>
    <w:p w14:paraId="309084C8" w14:textId="44FCDBFF" w:rsidR="005D34C8" w:rsidRPr="00DF2567" w:rsidRDefault="005D34C8" w:rsidP="005D34C8">
      <w:pPr>
        <w:spacing w:before="120"/>
        <w:ind w:firstLine="567"/>
        <w:jc w:val="both"/>
        <w:rPr>
          <w:spacing w:val="-6"/>
        </w:rPr>
      </w:pPr>
      <w:r w:rsidRPr="00DF2567">
        <w:rPr>
          <w:spacing w:val="-6"/>
        </w:rPr>
        <w:t>- Khối lượng các m</w:t>
      </w:r>
      <w:r w:rsidR="00B806A1">
        <w:rPr>
          <w:spacing w:val="-6"/>
        </w:rPr>
        <w:t>ôn học, mô đun chuyên môn:</w:t>
      </w:r>
      <w:r w:rsidR="00195CC4">
        <w:rPr>
          <w:spacing w:val="-6"/>
        </w:rPr>
        <w:t xml:space="preserve">   226</w:t>
      </w:r>
      <w:r w:rsidR="00F23D22">
        <w:rPr>
          <w:spacing w:val="-6"/>
        </w:rPr>
        <w:t>5</w:t>
      </w:r>
      <w:r w:rsidRPr="00DF2567">
        <w:rPr>
          <w:spacing w:val="-6"/>
        </w:rPr>
        <w:t xml:space="preserve"> giờ</w:t>
      </w:r>
    </w:p>
    <w:p w14:paraId="3342C081" w14:textId="10AA1B73" w:rsidR="005D34C8" w:rsidRPr="00DF2567" w:rsidRDefault="00195CC4" w:rsidP="005D34C8">
      <w:pPr>
        <w:spacing w:before="120"/>
        <w:ind w:firstLine="567"/>
        <w:jc w:val="both"/>
        <w:rPr>
          <w:spacing w:val="-6"/>
        </w:rPr>
      </w:pPr>
      <w:r>
        <w:rPr>
          <w:spacing w:val="-6"/>
        </w:rPr>
        <w:lastRenderedPageBreak/>
        <w:t>- Khối lượng lý thuyết: 822</w:t>
      </w:r>
      <w:r w:rsidR="005D34C8" w:rsidRPr="00DF2567">
        <w:rPr>
          <w:spacing w:val="-6"/>
        </w:rPr>
        <w:t xml:space="preserve"> giờ; Thực hành, thực</w:t>
      </w:r>
      <w:r w:rsidR="00E2450C">
        <w:rPr>
          <w:spacing w:val="-6"/>
        </w:rPr>
        <w:t xml:space="preserve"> tập, thí nghiệm, kiểm tra: 1</w:t>
      </w:r>
      <w:r>
        <w:rPr>
          <w:spacing w:val="-6"/>
        </w:rPr>
        <w:t>878</w:t>
      </w:r>
      <w:r w:rsidR="005D34C8" w:rsidRPr="00DF2567">
        <w:rPr>
          <w:spacing w:val="-6"/>
        </w:rPr>
        <w:t xml:space="preserve"> giờ</w:t>
      </w:r>
    </w:p>
    <w:p w14:paraId="22DFD228" w14:textId="77777777" w:rsidR="005D34C8" w:rsidRPr="00DF2567" w:rsidRDefault="005D34C8" w:rsidP="005D34C8">
      <w:pPr>
        <w:spacing w:before="120"/>
        <w:ind w:firstLine="567"/>
        <w:jc w:val="both"/>
        <w:rPr>
          <w:spacing w:val="-6"/>
        </w:rPr>
      </w:pPr>
      <w:r w:rsidRPr="00DF2567">
        <w:rPr>
          <w:spacing w:val="-6"/>
        </w:rPr>
        <w:t xml:space="preserve">- Thời gian khóa học: </w:t>
      </w:r>
      <w:r w:rsidR="00321AC2">
        <w:rPr>
          <w:spacing w:val="-6"/>
        </w:rPr>
        <w:t>3</w:t>
      </w:r>
      <w:r w:rsidRPr="00DF2567">
        <w:rPr>
          <w:bCs/>
          <w:spacing w:val="-6"/>
        </w:rPr>
        <w:t xml:space="preserve"> năm</w:t>
      </w:r>
    </w:p>
    <w:p w14:paraId="7F8E1255" w14:textId="77777777" w:rsidR="005D34C8" w:rsidRPr="00DF2567" w:rsidRDefault="005D34C8" w:rsidP="005D34C8">
      <w:pPr>
        <w:spacing w:before="120"/>
        <w:jc w:val="both"/>
        <w:rPr>
          <w:b/>
          <w:bCs/>
          <w:spacing w:val="-6"/>
        </w:rPr>
      </w:pPr>
      <w:r w:rsidRPr="00DF2567">
        <w:rPr>
          <w:b/>
          <w:bCs/>
          <w:spacing w:val="-6"/>
        </w:rPr>
        <w:t>3. Nội dung chương trình</w:t>
      </w:r>
    </w:p>
    <w:p w14:paraId="2C5F0BBA" w14:textId="77777777" w:rsidR="00005917" w:rsidRDefault="00005917" w:rsidP="00CF5177">
      <w:pPr>
        <w:rPr>
          <w:bCs/>
        </w:rPr>
      </w:pPr>
    </w:p>
    <w:tbl>
      <w:tblPr>
        <w:tblW w:w="8944" w:type="dxa"/>
        <w:tblLook w:val="04A0" w:firstRow="1" w:lastRow="0" w:firstColumn="1" w:lastColumn="0" w:noHBand="0" w:noVBand="1"/>
      </w:tblPr>
      <w:tblGrid>
        <w:gridCol w:w="1129"/>
        <w:gridCol w:w="2835"/>
        <w:gridCol w:w="706"/>
        <w:gridCol w:w="1000"/>
        <w:gridCol w:w="1080"/>
        <w:gridCol w:w="1134"/>
        <w:gridCol w:w="1060"/>
      </w:tblGrid>
      <w:tr w:rsidR="00195CC4" w:rsidRPr="00195CC4" w14:paraId="493CE1BF" w14:textId="77777777" w:rsidTr="00832102">
        <w:trPr>
          <w:trHeight w:val="375"/>
        </w:trPr>
        <w:tc>
          <w:tcPr>
            <w:tcW w:w="11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E5AA38D" w14:textId="77777777" w:rsidR="00195CC4" w:rsidRPr="00195CC4" w:rsidRDefault="00195CC4" w:rsidP="00195CC4">
            <w:pPr>
              <w:jc w:val="center"/>
              <w:rPr>
                <w:b/>
                <w:bCs/>
                <w:lang w:val="en-SG" w:eastAsia="en-SG"/>
              </w:rPr>
            </w:pPr>
            <w:r w:rsidRPr="00195CC4">
              <w:rPr>
                <w:b/>
                <w:bCs/>
                <w:lang w:val="en-SG" w:eastAsia="en-SG"/>
              </w:rPr>
              <w:t>Mã MH, MĐ</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6414E15" w14:textId="77777777" w:rsidR="00195CC4" w:rsidRPr="00195CC4" w:rsidRDefault="00195CC4" w:rsidP="00195CC4">
            <w:pPr>
              <w:jc w:val="center"/>
              <w:rPr>
                <w:b/>
                <w:bCs/>
                <w:lang w:val="en-SG" w:eastAsia="en-SG"/>
              </w:rPr>
            </w:pPr>
            <w:r w:rsidRPr="00195CC4">
              <w:rPr>
                <w:b/>
                <w:bCs/>
                <w:lang w:val="en-SG" w:eastAsia="en-SG"/>
              </w:rPr>
              <w:t>Tên môn học, mô đun</w:t>
            </w:r>
          </w:p>
        </w:tc>
        <w:tc>
          <w:tcPr>
            <w:tcW w:w="70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5D711E" w14:textId="77777777" w:rsidR="00195CC4" w:rsidRPr="00195CC4" w:rsidRDefault="00195CC4" w:rsidP="00195CC4">
            <w:pPr>
              <w:jc w:val="center"/>
              <w:rPr>
                <w:b/>
                <w:bCs/>
                <w:lang w:val="en-SG" w:eastAsia="en-SG"/>
              </w:rPr>
            </w:pPr>
            <w:r w:rsidRPr="00195CC4">
              <w:rPr>
                <w:b/>
                <w:bCs/>
                <w:lang w:val="en-SG" w:eastAsia="en-SG"/>
              </w:rPr>
              <w:t>Số tín chỉ (*)</w:t>
            </w:r>
          </w:p>
        </w:tc>
        <w:tc>
          <w:tcPr>
            <w:tcW w:w="4274" w:type="dxa"/>
            <w:gridSpan w:val="4"/>
            <w:tcBorders>
              <w:top w:val="single" w:sz="4" w:space="0" w:color="auto"/>
              <w:left w:val="nil"/>
              <w:bottom w:val="single" w:sz="4" w:space="0" w:color="auto"/>
              <w:right w:val="single" w:sz="4" w:space="0" w:color="auto"/>
            </w:tcBorders>
            <w:shd w:val="clear" w:color="auto" w:fill="auto"/>
            <w:vAlign w:val="center"/>
            <w:hideMark/>
          </w:tcPr>
          <w:p w14:paraId="75C95E8B" w14:textId="77777777" w:rsidR="00195CC4" w:rsidRPr="00195CC4" w:rsidRDefault="00195CC4" w:rsidP="00195CC4">
            <w:pPr>
              <w:jc w:val="center"/>
              <w:rPr>
                <w:b/>
                <w:bCs/>
                <w:lang w:val="en-SG" w:eastAsia="en-SG"/>
              </w:rPr>
            </w:pPr>
            <w:r w:rsidRPr="00195CC4">
              <w:rPr>
                <w:b/>
                <w:bCs/>
                <w:lang w:val="en-SG" w:eastAsia="en-SG"/>
              </w:rPr>
              <w:t>Thời gian học tập (giờ)</w:t>
            </w:r>
          </w:p>
        </w:tc>
      </w:tr>
      <w:tr w:rsidR="00195CC4" w:rsidRPr="00195CC4" w14:paraId="268CFDA2" w14:textId="77777777" w:rsidTr="00832102">
        <w:trPr>
          <w:trHeight w:val="375"/>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3FAD41EA" w14:textId="77777777" w:rsidR="00195CC4" w:rsidRPr="00195CC4" w:rsidRDefault="00195CC4" w:rsidP="00195CC4">
            <w:pPr>
              <w:rPr>
                <w:b/>
                <w:bCs/>
                <w:lang w:val="en-SG" w:eastAsia="en-SG"/>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74C68C90" w14:textId="77777777" w:rsidR="00195CC4" w:rsidRPr="00195CC4" w:rsidRDefault="00195CC4" w:rsidP="00195CC4">
            <w:pPr>
              <w:rPr>
                <w:b/>
                <w:bCs/>
                <w:lang w:val="en-SG" w:eastAsia="en-SG"/>
              </w:rPr>
            </w:pPr>
          </w:p>
        </w:tc>
        <w:tc>
          <w:tcPr>
            <w:tcW w:w="706" w:type="dxa"/>
            <w:vMerge/>
            <w:tcBorders>
              <w:top w:val="single" w:sz="4" w:space="0" w:color="auto"/>
              <w:left w:val="single" w:sz="4" w:space="0" w:color="auto"/>
              <w:bottom w:val="single" w:sz="4" w:space="0" w:color="auto"/>
              <w:right w:val="single" w:sz="4" w:space="0" w:color="auto"/>
            </w:tcBorders>
            <w:vAlign w:val="center"/>
            <w:hideMark/>
          </w:tcPr>
          <w:p w14:paraId="000B795C" w14:textId="77777777" w:rsidR="00195CC4" w:rsidRPr="00195CC4" w:rsidRDefault="00195CC4" w:rsidP="00195CC4">
            <w:pPr>
              <w:rPr>
                <w:b/>
                <w:bCs/>
                <w:lang w:val="en-SG" w:eastAsia="en-SG"/>
              </w:rPr>
            </w:pPr>
          </w:p>
        </w:tc>
        <w:tc>
          <w:tcPr>
            <w:tcW w:w="1000" w:type="dxa"/>
            <w:vMerge w:val="restart"/>
            <w:tcBorders>
              <w:top w:val="nil"/>
              <w:left w:val="single" w:sz="4" w:space="0" w:color="auto"/>
              <w:bottom w:val="single" w:sz="4" w:space="0" w:color="auto"/>
              <w:right w:val="single" w:sz="4" w:space="0" w:color="auto"/>
            </w:tcBorders>
            <w:shd w:val="clear" w:color="auto" w:fill="auto"/>
            <w:vAlign w:val="center"/>
            <w:hideMark/>
          </w:tcPr>
          <w:p w14:paraId="533B7A70" w14:textId="77777777" w:rsidR="00195CC4" w:rsidRPr="00195CC4" w:rsidRDefault="00195CC4" w:rsidP="00195CC4">
            <w:pPr>
              <w:jc w:val="center"/>
              <w:rPr>
                <w:lang w:val="en-SG" w:eastAsia="en-SG"/>
              </w:rPr>
            </w:pPr>
            <w:r w:rsidRPr="00195CC4">
              <w:rPr>
                <w:lang w:val="en-SG" w:eastAsia="en-SG"/>
              </w:rPr>
              <w:t>Tổng số</w:t>
            </w:r>
          </w:p>
        </w:tc>
        <w:tc>
          <w:tcPr>
            <w:tcW w:w="3274" w:type="dxa"/>
            <w:gridSpan w:val="3"/>
            <w:tcBorders>
              <w:top w:val="single" w:sz="4" w:space="0" w:color="auto"/>
              <w:left w:val="nil"/>
              <w:bottom w:val="single" w:sz="4" w:space="0" w:color="auto"/>
              <w:right w:val="single" w:sz="4" w:space="0" w:color="auto"/>
            </w:tcBorders>
            <w:shd w:val="clear" w:color="auto" w:fill="auto"/>
            <w:vAlign w:val="center"/>
            <w:hideMark/>
          </w:tcPr>
          <w:p w14:paraId="2BD5077C" w14:textId="77777777" w:rsidR="00195CC4" w:rsidRPr="00195CC4" w:rsidRDefault="00195CC4" w:rsidP="00195CC4">
            <w:pPr>
              <w:jc w:val="center"/>
              <w:rPr>
                <w:lang w:val="en-SG" w:eastAsia="en-SG"/>
              </w:rPr>
            </w:pPr>
            <w:r w:rsidRPr="00195CC4">
              <w:rPr>
                <w:lang w:val="en-SG" w:eastAsia="en-SG"/>
              </w:rPr>
              <w:t>Trong đó</w:t>
            </w:r>
          </w:p>
        </w:tc>
      </w:tr>
      <w:tr w:rsidR="00195CC4" w:rsidRPr="00195CC4" w14:paraId="41E7A648" w14:textId="77777777" w:rsidTr="00832102">
        <w:trPr>
          <w:trHeight w:val="2625"/>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09EB04AD" w14:textId="77777777" w:rsidR="00195CC4" w:rsidRPr="00195CC4" w:rsidRDefault="00195CC4" w:rsidP="00195CC4">
            <w:pPr>
              <w:rPr>
                <w:b/>
                <w:bCs/>
                <w:lang w:val="en-SG" w:eastAsia="en-SG"/>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181F05A4" w14:textId="77777777" w:rsidR="00195CC4" w:rsidRPr="00195CC4" w:rsidRDefault="00195CC4" w:rsidP="00195CC4">
            <w:pPr>
              <w:rPr>
                <w:b/>
                <w:bCs/>
                <w:lang w:val="en-SG" w:eastAsia="en-SG"/>
              </w:rPr>
            </w:pPr>
          </w:p>
        </w:tc>
        <w:tc>
          <w:tcPr>
            <w:tcW w:w="706" w:type="dxa"/>
            <w:vMerge/>
            <w:tcBorders>
              <w:top w:val="single" w:sz="4" w:space="0" w:color="auto"/>
              <w:left w:val="single" w:sz="4" w:space="0" w:color="auto"/>
              <w:bottom w:val="single" w:sz="4" w:space="0" w:color="auto"/>
              <w:right w:val="single" w:sz="4" w:space="0" w:color="auto"/>
            </w:tcBorders>
            <w:vAlign w:val="center"/>
            <w:hideMark/>
          </w:tcPr>
          <w:p w14:paraId="79281F2B" w14:textId="77777777" w:rsidR="00195CC4" w:rsidRPr="00195CC4" w:rsidRDefault="00195CC4" w:rsidP="00195CC4">
            <w:pPr>
              <w:rPr>
                <w:b/>
                <w:bCs/>
                <w:lang w:val="en-SG" w:eastAsia="en-SG"/>
              </w:rPr>
            </w:pPr>
          </w:p>
        </w:tc>
        <w:tc>
          <w:tcPr>
            <w:tcW w:w="1000" w:type="dxa"/>
            <w:vMerge/>
            <w:tcBorders>
              <w:top w:val="nil"/>
              <w:left w:val="single" w:sz="4" w:space="0" w:color="auto"/>
              <w:bottom w:val="single" w:sz="4" w:space="0" w:color="auto"/>
              <w:right w:val="single" w:sz="4" w:space="0" w:color="auto"/>
            </w:tcBorders>
            <w:vAlign w:val="center"/>
            <w:hideMark/>
          </w:tcPr>
          <w:p w14:paraId="1340B67A" w14:textId="77777777" w:rsidR="00195CC4" w:rsidRPr="00195CC4" w:rsidRDefault="00195CC4" w:rsidP="00195CC4">
            <w:pPr>
              <w:rPr>
                <w:lang w:val="en-SG" w:eastAsia="en-SG"/>
              </w:rPr>
            </w:pPr>
          </w:p>
        </w:tc>
        <w:tc>
          <w:tcPr>
            <w:tcW w:w="1080" w:type="dxa"/>
            <w:tcBorders>
              <w:top w:val="nil"/>
              <w:left w:val="nil"/>
              <w:bottom w:val="single" w:sz="4" w:space="0" w:color="auto"/>
              <w:right w:val="single" w:sz="4" w:space="0" w:color="auto"/>
            </w:tcBorders>
            <w:shd w:val="clear" w:color="auto" w:fill="auto"/>
            <w:vAlign w:val="center"/>
            <w:hideMark/>
          </w:tcPr>
          <w:p w14:paraId="34A5118E" w14:textId="77777777" w:rsidR="00195CC4" w:rsidRPr="00195CC4" w:rsidRDefault="00195CC4" w:rsidP="00195CC4">
            <w:pPr>
              <w:jc w:val="center"/>
              <w:rPr>
                <w:lang w:val="en-SG" w:eastAsia="en-SG"/>
              </w:rPr>
            </w:pPr>
            <w:r w:rsidRPr="00195CC4">
              <w:rPr>
                <w:lang w:val="en-SG" w:eastAsia="en-SG"/>
              </w:rPr>
              <w:t>Lý thuyết</w:t>
            </w:r>
          </w:p>
        </w:tc>
        <w:tc>
          <w:tcPr>
            <w:tcW w:w="1134" w:type="dxa"/>
            <w:tcBorders>
              <w:top w:val="nil"/>
              <w:left w:val="nil"/>
              <w:bottom w:val="single" w:sz="4" w:space="0" w:color="auto"/>
              <w:right w:val="single" w:sz="4" w:space="0" w:color="auto"/>
            </w:tcBorders>
            <w:shd w:val="clear" w:color="auto" w:fill="auto"/>
            <w:vAlign w:val="center"/>
            <w:hideMark/>
          </w:tcPr>
          <w:p w14:paraId="3B9F4702" w14:textId="77777777" w:rsidR="00195CC4" w:rsidRPr="00195CC4" w:rsidRDefault="00195CC4" w:rsidP="00195CC4">
            <w:pPr>
              <w:jc w:val="center"/>
              <w:rPr>
                <w:lang w:val="en-SG" w:eastAsia="en-SG"/>
              </w:rPr>
            </w:pPr>
            <w:r w:rsidRPr="00195CC4">
              <w:rPr>
                <w:lang w:val="en-SG" w:eastAsia="en-SG"/>
              </w:rPr>
              <w:t>Thực hành/ thực tập/ thí nghiệm/ bài tập/ thảo luận</w:t>
            </w:r>
          </w:p>
        </w:tc>
        <w:tc>
          <w:tcPr>
            <w:tcW w:w="1060" w:type="dxa"/>
            <w:tcBorders>
              <w:top w:val="nil"/>
              <w:left w:val="nil"/>
              <w:bottom w:val="single" w:sz="4" w:space="0" w:color="auto"/>
              <w:right w:val="single" w:sz="4" w:space="0" w:color="auto"/>
            </w:tcBorders>
            <w:shd w:val="clear" w:color="auto" w:fill="auto"/>
            <w:vAlign w:val="center"/>
            <w:hideMark/>
          </w:tcPr>
          <w:p w14:paraId="6873EA12" w14:textId="77777777" w:rsidR="00195CC4" w:rsidRPr="00195CC4" w:rsidRDefault="00195CC4" w:rsidP="00195CC4">
            <w:pPr>
              <w:jc w:val="center"/>
              <w:rPr>
                <w:lang w:val="en-SG" w:eastAsia="en-SG"/>
              </w:rPr>
            </w:pPr>
            <w:r w:rsidRPr="00195CC4">
              <w:rPr>
                <w:lang w:val="en-SG" w:eastAsia="en-SG"/>
              </w:rPr>
              <w:t>Kiểm tra</w:t>
            </w:r>
          </w:p>
        </w:tc>
      </w:tr>
      <w:tr w:rsidR="00195CC4" w:rsidRPr="00195CC4" w14:paraId="498EEAD3" w14:textId="77777777" w:rsidTr="00832102">
        <w:trPr>
          <w:trHeight w:val="39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EE2E7A7" w14:textId="77777777" w:rsidR="00195CC4" w:rsidRPr="00195CC4" w:rsidRDefault="00195CC4" w:rsidP="00195CC4">
            <w:pPr>
              <w:jc w:val="center"/>
              <w:rPr>
                <w:b/>
                <w:bCs/>
                <w:lang w:val="en-SG" w:eastAsia="en-SG"/>
              </w:rPr>
            </w:pPr>
            <w:r w:rsidRPr="00195CC4">
              <w:rPr>
                <w:b/>
                <w:bCs/>
                <w:lang w:val="en-SG" w:eastAsia="en-SG"/>
              </w:rPr>
              <w:t>I</w:t>
            </w:r>
          </w:p>
        </w:tc>
        <w:tc>
          <w:tcPr>
            <w:tcW w:w="2835" w:type="dxa"/>
            <w:tcBorders>
              <w:top w:val="nil"/>
              <w:left w:val="nil"/>
              <w:bottom w:val="single" w:sz="4" w:space="0" w:color="auto"/>
              <w:right w:val="single" w:sz="4" w:space="0" w:color="auto"/>
            </w:tcBorders>
            <w:shd w:val="clear" w:color="auto" w:fill="auto"/>
            <w:vAlign w:val="center"/>
            <w:hideMark/>
          </w:tcPr>
          <w:p w14:paraId="11DDE729" w14:textId="77777777" w:rsidR="00195CC4" w:rsidRPr="00195CC4" w:rsidRDefault="00195CC4" w:rsidP="00195CC4">
            <w:pPr>
              <w:rPr>
                <w:b/>
                <w:bCs/>
                <w:i/>
                <w:iCs/>
                <w:lang w:val="en-SG" w:eastAsia="en-SG"/>
              </w:rPr>
            </w:pPr>
            <w:r w:rsidRPr="00195CC4">
              <w:rPr>
                <w:b/>
                <w:bCs/>
                <w:i/>
                <w:iCs/>
                <w:lang w:val="en-SG" w:eastAsia="en-SG"/>
              </w:rPr>
              <w:t>Các môn học chung</w:t>
            </w:r>
          </w:p>
        </w:tc>
        <w:tc>
          <w:tcPr>
            <w:tcW w:w="706" w:type="dxa"/>
            <w:tcBorders>
              <w:top w:val="nil"/>
              <w:left w:val="nil"/>
              <w:bottom w:val="single" w:sz="4" w:space="0" w:color="auto"/>
              <w:right w:val="single" w:sz="4" w:space="0" w:color="auto"/>
            </w:tcBorders>
            <w:shd w:val="clear" w:color="auto" w:fill="auto"/>
            <w:vAlign w:val="center"/>
            <w:hideMark/>
          </w:tcPr>
          <w:p w14:paraId="08F9BC2E" w14:textId="77777777" w:rsidR="00195CC4" w:rsidRPr="00195CC4" w:rsidRDefault="00195CC4" w:rsidP="00195CC4">
            <w:pPr>
              <w:jc w:val="right"/>
              <w:rPr>
                <w:b/>
                <w:bCs/>
                <w:lang w:val="en-SG" w:eastAsia="en-SG"/>
              </w:rPr>
            </w:pPr>
            <w:r w:rsidRPr="00195CC4">
              <w:rPr>
                <w:b/>
                <w:bCs/>
                <w:lang w:val="en-SG" w:eastAsia="en-SG"/>
              </w:rPr>
              <w:t>20</w:t>
            </w:r>
          </w:p>
        </w:tc>
        <w:tc>
          <w:tcPr>
            <w:tcW w:w="1000" w:type="dxa"/>
            <w:tcBorders>
              <w:top w:val="nil"/>
              <w:left w:val="nil"/>
              <w:bottom w:val="single" w:sz="4" w:space="0" w:color="auto"/>
              <w:right w:val="single" w:sz="4" w:space="0" w:color="auto"/>
            </w:tcBorders>
            <w:shd w:val="clear" w:color="auto" w:fill="auto"/>
            <w:vAlign w:val="center"/>
            <w:hideMark/>
          </w:tcPr>
          <w:p w14:paraId="6FB4F199" w14:textId="77777777" w:rsidR="00195CC4" w:rsidRPr="00195CC4" w:rsidRDefault="00195CC4" w:rsidP="00195CC4">
            <w:pPr>
              <w:jc w:val="right"/>
              <w:rPr>
                <w:b/>
                <w:bCs/>
                <w:lang w:val="en-SG" w:eastAsia="en-SG"/>
              </w:rPr>
            </w:pPr>
            <w:r w:rsidRPr="00195CC4">
              <w:rPr>
                <w:b/>
                <w:bCs/>
                <w:lang w:val="en-SG" w:eastAsia="en-SG"/>
              </w:rPr>
              <w:t>435</w:t>
            </w:r>
          </w:p>
        </w:tc>
        <w:tc>
          <w:tcPr>
            <w:tcW w:w="1080" w:type="dxa"/>
            <w:tcBorders>
              <w:top w:val="nil"/>
              <w:left w:val="nil"/>
              <w:bottom w:val="single" w:sz="4" w:space="0" w:color="auto"/>
              <w:right w:val="single" w:sz="4" w:space="0" w:color="auto"/>
            </w:tcBorders>
            <w:shd w:val="clear" w:color="auto" w:fill="auto"/>
            <w:vAlign w:val="center"/>
            <w:hideMark/>
          </w:tcPr>
          <w:p w14:paraId="0BA55FF7" w14:textId="77777777" w:rsidR="00195CC4" w:rsidRPr="00195CC4" w:rsidRDefault="00195CC4" w:rsidP="00195CC4">
            <w:pPr>
              <w:jc w:val="right"/>
              <w:rPr>
                <w:b/>
                <w:bCs/>
                <w:lang w:val="en-SG" w:eastAsia="en-SG"/>
              </w:rPr>
            </w:pPr>
            <w:r w:rsidRPr="00195CC4">
              <w:rPr>
                <w:b/>
                <w:bCs/>
                <w:lang w:val="en-SG" w:eastAsia="en-SG"/>
              </w:rPr>
              <w:t>157</w:t>
            </w:r>
          </w:p>
        </w:tc>
        <w:tc>
          <w:tcPr>
            <w:tcW w:w="1134" w:type="dxa"/>
            <w:tcBorders>
              <w:top w:val="nil"/>
              <w:left w:val="nil"/>
              <w:bottom w:val="single" w:sz="4" w:space="0" w:color="auto"/>
              <w:right w:val="single" w:sz="4" w:space="0" w:color="auto"/>
            </w:tcBorders>
            <w:shd w:val="clear" w:color="auto" w:fill="auto"/>
            <w:vAlign w:val="center"/>
            <w:hideMark/>
          </w:tcPr>
          <w:p w14:paraId="625F3110" w14:textId="77777777" w:rsidR="00195CC4" w:rsidRPr="00195CC4" w:rsidRDefault="00195CC4" w:rsidP="00195CC4">
            <w:pPr>
              <w:jc w:val="right"/>
              <w:rPr>
                <w:b/>
                <w:bCs/>
                <w:lang w:val="en-SG" w:eastAsia="en-SG"/>
              </w:rPr>
            </w:pPr>
            <w:r w:rsidRPr="00195CC4">
              <w:rPr>
                <w:b/>
                <w:bCs/>
                <w:lang w:val="en-SG" w:eastAsia="en-SG"/>
              </w:rPr>
              <w:t>255</w:t>
            </w:r>
          </w:p>
        </w:tc>
        <w:tc>
          <w:tcPr>
            <w:tcW w:w="1060" w:type="dxa"/>
            <w:tcBorders>
              <w:top w:val="nil"/>
              <w:left w:val="nil"/>
              <w:bottom w:val="single" w:sz="4" w:space="0" w:color="auto"/>
              <w:right w:val="single" w:sz="4" w:space="0" w:color="auto"/>
            </w:tcBorders>
            <w:shd w:val="clear" w:color="auto" w:fill="auto"/>
            <w:vAlign w:val="center"/>
            <w:hideMark/>
          </w:tcPr>
          <w:p w14:paraId="78EA24B3" w14:textId="77777777" w:rsidR="00195CC4" w:rsidRPr="00195CC4" w:rsidRDefault="00195CC4" w:rsidP="00195CC4">
            <w:pPr>
              <w:jc w:val="right"/>
              <w:rPr>
                <w:b/>
                <w:bCs/>
                <w:lang w:val="en-SG" w:eastAsia="en-SG"/>
              </w:rPr>
            </w:pPr>
            <w:r w:rsidRPr="00195CC4">
              <w:rPr>
                <w:b/>
                <w:bCs/>
                <w:lang w:val="en-SG" w:eastAsia="en-SG"/>
              </w:rPr>
              <w:t>23</w:t>
            </w:r>
          </w:p>
        </w:tc>
      </w:tr>
      <w:tr w:rsidR="00195CC4" w:rsidRPr="00195CC4" w14:paraId="2FA2931E"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AD38DFA" w14:textId="77777777" w:rsidR="00195CC4" w:rsidRPr="00195CC4" w:rsidRDefault="00195CC4" w:rsidP="00195CC4">
            <w:pPr>
              <w:jc w:val="center"/>
              <w:rPr>
                <w:lang w:val="en-SG" w:eastAsia="en-SG"/>
              </w:rPr>
            </w:pPr>
            <w:r w:rsidRPr="00195CC4">
              <w:rPr>
                <w:lang w:val="en-SG" w:eastAsia="en-SG"/>
              </w:rPr>
              <w:t>MH 01</w:t>
            </w:r>
          </w:p>
        </w:tc>
        <w:tc>
          <w:tcPr>
            <w:tcW w:w="2835" w:type="dxa"/>
            <w:tcBorders>
              <w:top w:val="nil"/>
              <w:left w:val="nil"/>
              <w:bottom w:val="single" w:sz="4" w:space="0" w:color="auto"/>
              <w:right w:val="single" w:sz="4" w:space="0" w:color="auto"/>
            </w:tcBorders>
            <w:shd w:val="clear" w:color="auto" w:fill="auto"/>
            <w:vAlign w:val="center"/>
            <w:hideMark/>
          </w:tcPr>
          <w:p w14:paraId="70FA63D1" w14:textId="77777777" w:rsidR="00195CC4" w:rsidRPr="00195CC4" w:rsidRDefault="00195CC4" w:rsidP="00195CC4">
            <w:pPr>
              <w:rPr>
                <w:lang w:val="en-SG" w:eastAsia="en-SG"/>
              </w:rPr>
            </w:pPr>
            <w:r w:rsidRPr="00195CC4">
              <w:rPr>
                <w:lang w:val="en-SG" w:eastAsia="en-SG"/>
              </w:rPr>
              <w:t>Chính trị</w:t>
            </w:r>
          </w:p>
        </w:tc>
        <w:tc>
          <w:tcPr>
            <w:tcW w:w="706" w:type="dxa"/>
            <w:tcBorders>
              <w:top w:val="nil"/>
              <w:left w:val="nil"/>
              <w:bottom w:val="single" w:sz="4" w:space="0" w:color="auto"/>
              <w:right w:val="single" w:sz="4" w:space="0" w:color="auto"/>
            </w:tcBorders>
            <w:shd w:val="clear" w:color="auto" w:fill="auto"/>
            <w:vAlign w:val="center"/>
            <w:hideMark/>
          </w:tcPr>
          <w:p w14:paraId="50D44B60" w14:textId="77777777" w:rsidR="00195CC4" w:rsidRPr="00195CC4" w:rsidRDefault="00195CC4" w:rsidP="00195CC4">
            <w:pPr>
              <w:jc w:val="right"/>
              <w:rPr>
                <w:lang w:val="en-SG" w:eastAsia="en-SG"/>
              </w:rPr>
            </w:pPr>
            <w:r w:rsidRPr="00195CC4">
              <w:rPr>
                <w:lang w:val="en-SG" w:eastAsia="en-SG"/>
              </w:rPr>
              <w:t>4,0</w:t>
            </w:r>
          </w:p>
        </w:tc>
        <w:tc>
          <w:tcPr>
            <w:tcW w:w="1000" w:type="dxa"/>
            <w:tcBorders>
              <w:top w:val="nil"/>
              <w:left w:val="nil"/>
              <w:bottom w:val="single" w:sz="4" w:space="0" w:color="auto"/>
              <w:right w:val="single" w:sz="4" w:space="0" w:color="auto"/>
            </w:tcBorders>
            <w:shd w:val="clear" w:color="auto" w:fill="auto"/>
            <w:vAlign w:val="center"/>
            <w:hideMark/>
          </w:tcPr>
          <w:p w14:paraId="7B5C84DA" w14:textId="77777777" w:rsidR="00195CC4" w:rsidRPr="00195CC4" w:rsidRDefault="00195CC4" w:rsidP="00195CC4">
            <w:pPr>
              <w:jc w:val="right"/>
              <w:rPr>
                <w:lang w:val="en-SG" w:eastAsia="en-SG"/>
              </w:rPr>
            </w:pPr>
            <w:r w:rsidRPr="00195CC4">
              <w:rPr>
                <w:lang w:val="en-SG" w:eastAsia="en-SG"/>
              </w:rPr>
              <w:t>75</w:t>
            </w:r>
          </w:p>
        </w:tc>
        <w:tc>
          <w:tcPr>
            <w:tcW w:w="1080" w:type="dxa"/>
            <w:tcBorders>
              <w:top w:val="nil"/>
              <w:left w:val="nil"/>
              <w:bottom w:val="single" w:sz="4" w:space="0" w:color="auto"/>
              <w:right w:val="single" w:sz="4" w:space="0" w:color="auto"/>
            </w:tcBorders>
            <w:shd w:val="clear" w:color="auto" w:fill="auto"/>
            <w:vAlign w:val="center"/>
            <w:hideMark/>
          </w:tcPr>
          <w:p w14:paraId="27619D60" w14:textId="77777777" w:rsidR="00195CC4" w:rsidRPr="00195CC4" w:rsidRDefault="00195CC4" w:rsidP="00195CC4">
            <w:pPr>
              <w:jc w:val="right"/>
              <w:rPr>
                <w:lang w:val="en-SG" w:eastAsia="en-SG"/>
              </w:rPr>
            </w:pPr>
            <w:r w:rsidRPr="00195CC4">
              <w:rPr>
                <w:lang w:val="en-SG" w:eastAsia="en-SG"/>
              </w:rPr>
              <w:t>41</w:t>
            </w:r>
          </w:p>
        </w:tc>
        <w:tc>
          <w:tcPr>
            <w:tcW w:w="1134" w:type="dxa"/>
            <w:tcBorders>
              <w:top w:val="nil"/>
              <w:left w:val="nil"/>
              <w:bottom w:val="single" w:sz="4" w:space="0" w:color="auto"/>
              <w:right w:val="single" w:sz="4" w:space="0" w:color="auto"/>
            </w:tcBorders>
            <w:shd w:val="clear" w:color="auto" w:fill="auto"/>
            <w:vAlign w:val="center"/>
            <w:hideMark/>
          </w:tcPr>
          <w:p w14:paraId="66DF4137" w14:textId="77777777" w:rsidR="00195CC4" w:rsidRPr="00195CC4" w:rsidRDefault="00195CC4" w:rsidP="00195CC4">
            <w:pPr>
              <w:jc w:val="right"/>
              <w:rPr>
                <w:lang w:val="en-SG" w:eastAsia="en-SG"/>
              </w:rPr>
            </w:pPr>
            <w:r w:rsidRPr="00195CC4">
              <w:rPr>
                <w:lang w:val="en-SG" w:eastAsia="en-SG"/>
              </w:rPr>
              <w:t>29</w:t>
            </w:r>
          </w:p>
        </w:tc>
        <w:tc>
          <w:tcPr>
            <w:tcW w:w="1060" w:type="dxa"/>
            <w:tcBorders>
              <w:top w:val="nil"/>
              <w:left w:val="nil"/>
              <w:bottom w:val="single" w:sz="4" w:space="0" w:color="auto"/>
              <w:right w:val="single" w:sz="4" w:space="0" w:color="auto"/>
            </w:tcBorders>
            <w:shd w:val="clear" w:color="auto" w:fill="auto"/>
            <w:noWrap/>
            <w:vAlign w:val="center"/>
            <w:hideMark/>
          </w:tcPr>
          <w:p w14:paraId="1DD5D6EA" w14:textId="77777777" w:rsidR="00195CC4" w:rsidRPr="00195CC4" w:rsidRDefault="00195CC4" w:rsidP="00195CC4">
            <w:pPr>
              <w:jc w:val="right"/>
              <w:rPr>
                <w:lang w:val="en-SG" w:eastAsia="en-SG"/>
              </w:rPr>
            </w:pPr>
            <w:r w:rsidRPr="00195CC4">
              <w:rPr>
                <w:lang w:val="en-SG" w:eastAsia="en-SG"/>
              </w:rPr>
              <w:t>5</w:t>
            </w:r>
          </w:p>
        </w:tc>
      </w:tr>
      <w:tr w:rsidR="00195CC4" w:rsidRPr="00195CC4" w14:paraId="064F0BBC"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AF2C403" w14:textId="77777777" w:rsidR="00195CC4" w:rsidRPr="00195CC4" w:rsidRDefault="00195CC4" w:rsidP="00195CC4">
            <w:pPr>
              <w:jc w:val="center"/>
              <w:rPr>
                <w:lang w:val="en-SG" w:eastAsia="en-SG"/>
              </w:rPr>
            </w:pPr>
            <w:r w:rsidRPr="00195CC4">
              <w:rPr>
                <w:lang w:val="en-SG" w:eastAsia="en-SG"/>
              </w:rPr>
              <w:t>MH 02</w:t>
            </w:r>
          </w:p>
        </w:tc>
        <w:tc>
          <w:tcPr>
            <w:tcW w:w="2835" w:type="dxa"/>
            <w:tcBorders>
              <w:top w:val="nil"/>
              <w:left w:val="nil"/>
              <w:bottom w:val="single" w:sz="4" w:space="0" w:color="auto"/>
              <w:right w:val="single" w:sz="4" w:space="0" w:color="auto"/>
            </w:tcBorders>
            <w:shd w:val="clear" w:color="auto" w:fill="auto"/>
            <w:vAlign w:val="center"/>
            <w:hideMark/>
          </w:tcPr>
          <w:p w14:paraId="1E565FF6" w14:textId="77777777" w:rsidR="00195CC4" w:rsidRPr="00195CC4" w:rsidRDefault="00195CC4" w:rsidP="00195CC4">
            <w:pPr>
              <w:rPr>
                <w:lang w:val="en-SG" w:eastAsia="en-SG"/>
              </w:rPr>
            </w:pPr>
            <w:r w:rsidRPr="00195CC4">
              <w:rPr>
                <w:lang w:val="en-SG" w:eastAsia="en-SG"/>
              </w:rPr>
              <w:t>Pháp luật</w:t>
            </w:r>
          </w:p>
        </w:tc>
        <w:tc>
          <w:tcPr>
            <w:tcW w:w="706" w:type="dxa"/>
            <w:tcBorders>
              <w:top w:val="nil"/>
              <w:left w:val="nil"/>
              <w:bottom w:val="single" w:sz="4" w:space="0" w:color="auto"/>
              <w:right w:val="single" w:sz="4" w:space="0" w:color="auto"/>
            </w:tcBorders>
            <w:shd w:val="clear" w:color="auto" w:fill="auto"/>
            <w:vAlign w:val="center"/>
            <w:hideMark/>
          </w:tcPr>
          <w:p w14:paraId="72AC3509" w14:textId="77777777" w:rsidR="00195CC4" w:rsidRPr="00195CC4" w:rsidRDefault="00195CC4" w:rsidP="00195CC4">
            <w:pPr>
              <w:jc w:val="right"/>
              <w:rPr>
                <w:lang w:val="en-SG" w:eastAsia="en-SG"/>
              </w:rPr>
            </w:pPr>
            <w:r w:rsidRPr="00195CC4">
              <w:rPr>
                <w:lang w:val="en-SG" w:eastAsia="en-SG"/>
              </w:rPr>
              <w:t>2,0</w:t>
            </w:r>
          </w:p>
        </w:tc>
        <w:tc>
          <w:tcPr>
            <w:tcW w:w="1000" w:type="dxa"/>
            <w:tcBorders>
              <w:top w:val="nil"/>
              <w:left w:val="nil"/>
              <w:bottom w:val="single" w:sz="4" w:space="0" w:color="auto"/>
              <w:right w:val="single" w:sz="4" w:space="0" w:color="auto"/>
            </w:tcBorders>
            <w:shd w:val="clear" w:color="auto" w:fill="auto"/>
            <w:vAlign w:val="center"/>
            <w:hideMark/>
          </w:tcPr>
          <w:p w14:paraId="537B7DD9" w14:textId="77777777" w:rsidR="00195CC4" w:rsidRPr="00195CC4" w:rsidRDefault="00195CC4" w:rsidP="00195CC4">
            <w:pPr>
              <w:jc w:val="right"/>
              <w:rPr>
                <w:lang w:val="en-SG" w:eastAsia="en-SG"/>
              </w:rPr>
            </w:pPr>
            <w:r w:rsidRPr="00195CC4">
              <w:rPr>
                <w:lang w:val="en-SG" w:eastAsia="en-SG"/>
              </w:rPr>
              <w:t>30</w:t>
            </w:r>
          </w:p>
        </w:tc>
        <w:tc>
          <w:tcPr>
            <w:tcW w:w="1080" w:type="dxa"/>
            <w:tcBorders>
              <w:top w:val="nil"/>
              <w:left w:val="nil"/>
              <w:bottom w:val="single" w:sz="4" w:space="0" w:color="auto"/>
              <w:right w:val="single" w:sz="4" w:space="0" w:color="auto"/>
            </w:tcBorders>
            <w:shd w:val="clear" w:color="auto" w:fill="auto"/>
            <w:vAlign w:val="center"/>
            <w:hideMark/>
          </w:tcPr>
          <w:p w14:paraId="4397D71B" w14:textId="77777777" w:rsidR="00195CC4" w:rsidRPr="00195CC4" w:rsidRDefault="00195CC4" w:rsidP="00195CC4">
            <w:pPr>
              <w:jc w:val="right"/>
              <w:rPr>
                <w:lang w:val="en-SG" w:eastAsia="en-SG"/>
              </w:rPr>
            </w:pPr>
            <w:r w:rsidRPr="00195CC4">
              <w:rPr>
                <w:lang w:val="en-SG" w:eastAsia="en-SG"/>
              </w:rPr>
              <w:t>18</w:t>
            </w:r>
          </w:p>
        </w:tc>
        <w:tc>
          <w:tcPr>
            <w:tcW w:w="1134" w:type="dxa"/>
            <w:tcBorders>
              <w:top w:val="nil"/>
              <w:left w:val="nil"/>
              <w:bottom w:val="single" w:sz="4" w:space="0" w:color="auto"/>
              <w:right w:val="single" w:sz="4" w:space="0" w:color="auto"/>
            </w:tcBorders>
            <w:shd w:val="clear" w:color="auto" w:fill="auto"/>
            <w:vAlign w:val="center"/>
            <w:hideMark/>
          </w:tcPr>
          <w:p w14:paraId="33240884" w14:textId="77777777" w:rsidR="00195CC4" w:rsidRPr="00195CC4" w:rsidRDefault="00195CC4" w:rsidP="00195CC4">
            <w:pPr>
              <w:jc w:val="right"/>
              <w:rPr>
                <w:lang w:val="en-SG" w:eastAsia="en-SG"/>
              </w:rPr>
            </w:pPr>
            <w:r w:rsidRPr="00195CC4">
              <w:rPr>
                <w:lang w:val="en-SG" w:eastAsia="en-SG"/>
              </w:rPr>
              <w:t>10</w:t>
            </w:r>
          </w:p>
        </w:tc>
        <w:tc>
          <w:tcPr>
            <w:tcW w:w="1060" w:type="dxa"/>
            <w:tcBorders>
              <w:top w:val="nil"/>
              <w:left w:val="nil"/>
              <w:bottom w:val="single" w:sz="4" w:space="0" w:color="auto"/>
              <w:right w:val="single" w:sz="4" w:space="0" w:color="auto"/>
            </w:tcBorders>
            <w:shd w:val="clear" w:color="auto" w:fill="auto"/>
            <w:noWrap/>
            <w:vAlign w:val="center"/>
            <w:hideMark/>
          </w:tcPr>
          <w:p w14:paraId="08678467" w14:textId="77777777" w:rsidR="00195CC4" w:rsidRPr="00195CC4" w:rsidRDefault="00195CC4" w:rsidP="00195CC4">
            <w:pPr>
              <w:jc w:val="right"/>
              <w:rPr>
                <w:lang w:val="en-SG" w:eastAsia="en-SG"/>
              </w:rPr>
            </w:pPr>
            <w:r w:rsidRPr="00195CC4">
              <w:rPr>
                <w:lang w:val="en-SG" w:eastAsia="en-SG"/>
              </w:rPr>
              <w:t>2</w:t>
            </w:r>
          </w:p>
        </w:tc>
      </w:tr>
      <w:tr w:rsidR="00195CC4" w:rsidRPr="00195CC4" w14:paraId="2A3D42F9"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181D423" w14:textId="77777777" w:rsidR="00195CC4" w:rsidRPr="00195CC4" w:rsidRDefault="00195CC4" w:rsidP="00195CC4">
            <w:pPr>
              <w:jc w:val="center"/>
              <w:rPr>
                <w:lang w:val="en-SG" w:eastAsia="en-SG"/>
              </w:rPr>
            </w:pPr>
            <w:r w:rsidRPr="00195CC4">
              <w:rPr>
                <w:lang w:val="en-SG" w:eastAsia="en-SG"/>
              </w:rPr>
              <w:t>MH 03</w:t>
            </w:r>
          </w:p>
        </w:tc>
        <w:tc>
          <w:tcPr>
            <w:tcW w:w="2835" w:type="dxa"/>
            <w:tcBorders>
              <w:top w:val="nil"/>
              <w:left w:val="nil"/>
              <w:bottom w:val="single" w:sz="4" w:space="0" w:color="auto"/>
              <w:right w:val="single" w:sz="4" w:space="0" w:color="auto"/>
            </w:tcBorders>
            <w:shd w:val="clear" w:color="auto" w:fill="auto"/>
            <w:vAlign w:val="center"/>
            <w:hideMark/>
          </w:tcPr>
          <w:p w14:paraId="0CB3F5F8" w14:textId="77777777" w:rsidR="00195CC4" w:rsidRPr="00195CC4" w:rsidRDefault="00195CC4" w:rsidP="00195CC4">
            <w:pPr>
              <w:rPr>
                <w:lang w:val="en-SG" w:eastAsia="en-SG"/>
              </w:rPr>
            </w:pPr>
            <w:r w:rsidRPr="00195CC4">
              <w:rPr>
                <w:lang w:val="en-SG" w:eastAsia="en-SG"/>
              </w:rPr>
              <w:t>Giáo dục thể chất</w:t>
            </w:r>
          </w:p>
        </w:tc>
        <w:tc>
          <w:tcPr>
            <w:tcW w:w="706" w:type="dxa"/>
            <w:tcBorders>
              <w:top w:val="nil"/>
              <w:left w:val="nil"/>
              <w:bottom w:val="single" w:sz="4" w:space="0" w:color="auto"/>
              <w:right w:val="single" w:sz="4" w:space="0" w:color="auto"/>
            </w:tcBorders>
            <w:shd w:val="clear" w:color="auto" w:fill="auto"/>
            <w:vAlign w:val="center"/>
            <w:hideMark/>
          </w:tcPr>
          <w:p w14:paraId="6EEFE7DC" w14:textId="77777777" w:rsidR="00195CC4" w:rsidRPr="00195CC4" w:rsidRDefault="00195CC4" w:rsidP="00195CC4">
            <w:pPr>
              <w:jc w:val="right"/>
              <w:rPr>
                <w:color w:val="FF0000"/>
                <w:lang w:val="en-SG" w:eastAsia="en-SG"/>
              </w:rPr>
            </w:pPr>
            <w:r w:rsidRPr="00195CC4">
              <w:rPr>
                <w:color w:val="FF0000"/>
                <w:lang w:val="en-SG" w:eastAsia="en-SG"/>
              </w:rPr>
              <w:t>2,0</w:t>
            </w:r>
          </w:p>
        </w:tc>
        <w:tc>
          <w:tcPr>
            <w:tcW w:w="1000" w:type="dxa"/>
            <w:tcBorders>
              <w:top w:val="nil"/>
              <w:left w:val="nil"/>
              <w:bottom w:val="single" w:sz="4" w:space="0" w:color="auto"/>
              <w:right w:val="single" w:sz="4" w:space="0" w:color="auto"/>
            </w:tcBorders>
            <w:shd w:val="clear" w:color="auto" w:fill="auto"/>
            <w:vAlign w:val="center"/>
            <w:hideMark/>
          </w:tcPr>
          <w:p w14:paraId="049EC8AE" w14:textId="77777777" w:rsidR="00195CC4" w:rsidRPr="00195CC4" w:rsidRDefault="00195CC4" w:rsidP="00195CC4">
            <w:pPr>
              <w:jc w:val="right"/>
              <w:rPr>
                <w:lang w:val="en-SG" w:eastAsia="en-SG"/>
              </w:rPr>
            </w:pPr>
            <w:r w:rsidRPr="00195CC4">
              <w:rPr>
                <w:lang w:val="en-SG" w:eastAsia="en-SG"/>
              </w:rPr>
              <w:t>60</w:t>
            </w:r>
          </w:p>
        </w:tc>
        <w:tc>
          <w:tcPr>
            <w:tcW w:w="1080" w:type="dxa"/>
            <w:tcBorders>
              <w:top w:val="nil"/>
              <w:left w:val="nil"/>
              <w:bottom w:val="single" w:sz="4" w:space="0" w:color="auto"/>
              <w:right w:val="single" w:sz="4" w:space="0" w:color="auto"/>
            </w:tcBorders>
            <w:shd w:val="clear" w:color="auto" w:fill="auto"/>
            <w:vAlign w:val="center"/>
            <w:hideMark/>
          </w:tcPr>
          <w:p w14:paraId="5A856219" w14:textId="77777777" w:rsidR="00195CC4" w:rsidRPr="00195CC4" w:rsidRDefault="00195CC4" w:rsidP="00195CC4">
            <w:pPr>
              <w:jc w:val="right"/>
              <w:rPr>
                <w:lang w:val="en-SG" w:eastAsia="en-SG"/>
              </w:rPr>
            </w:pPr>
            <w:r w:rsidRPr="00195CC4">
              <w:rPr>
                <w:lang w:val="en-SG" w:eastAsia="en-SG"/>
              </w:rPr>
              <w:t>5</w:t>
            </w:r>
          </w:p>
        </w:tc>
        <w:tc>
          <w:tcPr>
            <w:tcW w:w="1134" w:type="dxa"/>
            <w:tcBorders>
              <w:top w:val="nil"/>
              <w:left w:val="nil"/>
              <w:bottom w:val="single" w:sz="4" w:space="0" w:color="auto"/>
              <w:right w:val="single" w:sz="4" w:space="0" w:color="auto"/>
            </w:tcBorders>
            <w:shd w:val="clear" w:color="auto" w:fill="auto"/>
            <w:vAlign w:val="center"/>
            <w:hideMark/>
          </w:tcPr>
          <w:p w14:paraId="4A113D56" w14:textId="77777777" w:rsidR="00195CC4" w:rsidRPr="00195CC4" w:rsidRDefault="00195CC4" w:rsidP="00195CC4">
            <w:pPr>
              <w:jc w:val="right"/>
              <w:rPr>
                <w:lang w:val="en-SG" w:eastAsia="en-SG"/>
              </w:rPr>
            </w:pPr>
            <w:r w:rsidRPr="00195CC4">
              <w:rPr>
                <w:lang w:val="en-SG" w:eastAsia="en-SG"/>
              </w:rPr>
              <w:t>51</w:t>
            </w:r>
          </w:p>
        </w:tc>
        <w:tc>
          <w:tcPr>
            <w:tcW w:w="1060" w:type="dxa"/>
            <w:tcBorders>
              <w:top w:val="nil"/>
              <w:left w:val="nil"/>
              <w:bottom w:val="single" w:sz="4" w:space="0" w:color="auto"/>
              <w:right w:val="single" w:sz="4" w:space="0" w:color="auto"/>
            </w:tcBorders>
            <w:shd w:val="clear" w:color="auto" w:fill="auto"/>
            <w:noWrap/>
            <w:vAlign w:val="center"/>
            <w:hideMark/>
          </w:tcPr>
          <w:p w14:paraId="126AE76F" w14:textId="77777777" w:rsidR="00195CC4" w:rsidRPr="00195CC4" w:rsidRDefault="00195CC4" w:rsidP="00195CC4">
            <w:pPr>
              <w:jc w:val="right"/>
              <w:rPr>
                <w:lang w:val="en-SG" w:eastAsia="en-SG"/>
              </w:rPr>
            </w:pPr>
            <w:r w:rsidRPr="00195CC4">
              <w:rPr>
                <w:lang w:val="en-SG" w:eastAsia="en-SG"/>
              </w:rPr>
              <w:t>4</w:t>
            </w:r>
          </w:p>
        </w:tc>
      </w:tr>
      <w:tr w:rsidR="00195CC4" w:rsidRPr="00195CC4" w14:paraId="4A08857D" w14:textId="77777777" w:rsidTr="00832102">
        <w:trPr>
          <w:trHeight w:val="75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B3F2666" w14:textId="77777777" w:rsidR="00195CC4" w:rsidRPr="00195CC4" w:rsidRDefault="00195CC4" w:rsidP="00195CC4">
            <w:pPr>
              <w:jc w:val="center"/>
              <w:rPr>
                <w:lang w:val="en-SG" w:eastAsia="en-SG"/>
              </w:rPr>
            </w:pPr>
            <w:r w:rsidRPr="00195CC4">
              <w:rPr>
                <w:lang w:val="en-SG" w:eastAsia="en-SG"/>
              </w:rPr>
              <w:t>MH 04</w:t>
            </w:r>
          </w:p>
        </w:tc>
        <w:tc>
          <w:tcPr>
            <w:tcW w:w="2835" w:type="dxa"/>
            <w:tcBorders>
              <w:top w:val="nil"/>
              <w:left w:val="nil"/>
              <w:bottom w:val="single" w:sz="4" w:space="0" w:color="auto"/>
              <w:right w:val="single" w:sz="4" w:space="0" w:color="auto"/>
            </w:tcBorders>
            <w:shd w:val="clear" w:color="auto" w:fill="auto"/>
            <w:vAlign w:val="center"/>
            <w:hideMark/>
          </w:tcPr>
          <w:p w14:paraId="10B0C5AA" w14:textId="77777777" w:rsidR="00195CC4" w:rsidRPr="00195CC4" w:rsidRDefault="00195CC4" w:rsidP="00195CC4">
            <w:pPr>
              <w:rPr>
                <w:lang w:val="en-SG" w:eastAsia="en-SG"/>
              </w:rPr>
            </w:pPr>
            <w:r w:rsidRPr="00195CC4">
              <w:rPr>
                <w:lang w:val="en-SG" w:eastAsia="en-SG"/>
              </w:rPr>
              <w:t>Giáo dục quốc phòng - An ninh</w:t>
            </w:r>
          </w:p>
        </w:tc>
        <w:tc>
          <w:tcPr>
            <w:tcW w:w="706" w:type="dxa"/>
            <w:tcBorders>
              <w:top w:val="nil"/>
              <w:left w:val="nil"/>
              <w:bottom w:val="single" w:sz="4" w:space="0" w:color="auto"/>
              <w:right w:val="single" w:sz="4" w:space="0" w:color="auto"/>
            </w:tcBorders>
            <w:shd w:val="clear" w:color="auto" w:fill="auto"/>
            <w:vAlign w:val="center"/>
            <w:hideMark/>
          </w:tcPr>
          <w:p w14:paraId="689BBD7B" w14:textId="77777777" w:rsidR="00195CC4" w:rsidRPr="00195CC4" w:rsidRDefault="00195CC4" w:rsidP="00195CC4">
            <w:pPr>
              <w:jc w:val="right"/>
              <w:rPr>
                <w:color w:val="FF0000"/>
                <w:lang w:val="en-SG" w:eastAsia="en-SG"/>
              </w:rPr>
            </w:pPr>
            <w:r w:rsidRPr="00195CC4">
              <w:rPr>
                <w:color w:val="FF0000"/>
                <w:lang w:val="en-SG" w:eastAsia="en-SG"/>
              </w:rPr>
              <w:t>4,0</w:t>
            </w:r>
          </w:p>
        </w:tc>
        <w:tc>
          <w:tcPr>
            <w:tcW w:w="1000" w:type="dxa"/>
            <w:tcBorders>
              <w:top w:val="nil"/>
              <w:left w:val="nil"/>
              <w:bottom w:val="single" w:sz="4" w:space="0" w:color="auto"/>
              <w:right w:val="single" w:sz="4" w:space="0" w:color="auto"/>
            </w:tcBorders>
            <w:shd w:val="clear" w:color="auto" w:fill="auto"/>
            <w:vAlign w:val="center"/>
            <w:hideMark/>
          </w:tcPr>
          <w:p w14:paraId="39C116C3" w14:textId="77777777" w:rsidR="00195CC4" w:rsidRPr="00195CC4" w:rsidRDefault="00195CC4" w:rsidP="00195CC4">
            <w:pPr>
              <w:jc w:val="right"/>
              <w:rPr>
                <w:lang w:val="en-SG" w:eastAsia="en-SG"/>
              </w:rPr>
            </w:pPr>
            <w:r w:rsidRPr="00195CC4">
              <w:rPr>
                <w:lang w:val="en-SG" w:eastAsia="en-SG"/>
              </w:rPr>
              <w:t>75</w:t>
            </w:r>
          </w:p>
        </w:tc>
        <w:tc>
          <w:tcPr>
            <w:tcW w:w="1080" w:type="dxa"/>
            <w:tcBorders>
              <w:top w:val="nil"/>
              <w:left w:val="nil"/>
              <w:bottom w:val="single" w:sz="4" w:space="0" w:color="auto"/>
              <w:right w:val="single" w:sz="4" w:space="0" w:color="auto"/>
            </w:tcBorders>
            <w:shd w:val="clear" w:color="auto" w:fill="auto"/>
            <w:vAlign w:val="center"/>
            <w:hideMark/>
          </w:tcPr>
          <w:p w14:paraId="3F931314" w14:textId="77777777" w:rsidR="00195CC4" w:rsidRPr="00195CC4" w:rsidRDefault="00195CC4" w:rsidP="00195CC4">
            <w:pPr>
              <w:jc w:val="right"/>
              <w:rPr>
                <w:lang w:val="en-SG" w:eastAsia="en-SG"/>
              </w:rPr>
            </w:pPr>
            <w:r w:rsidRPr="00195CC4">
              <w:rPr>
                <w:lang w:val="en-SG" w:eastAsia="en-SG"/>
              </w:rPr>
              <w:t>36</w:t>
            </w:r>
          </w:p>
        </w:tc>
        <w:tc>
          <w:tcPr>
            <w:tcW w:w="1134" w:type="dxa"/>
            <w:tcBorders>
              <w:top w:val="nil"/>
              <w:left w:val="nil"/>
              <w:bottom w:val="single" w:sz="4" w:space="0" w:color="auto"/>
              <w:right w:val="single" w:sz="4" w:space="0" w:color="auto"/>
            </w:tcBorders>
            <w:shd w:val="clear" w:color="auto" w:fill="auto"/>
            <w:vAlign w:val="center"/>
            <w:hideMark/>
          </w:tcPr>
          <w:p w14:paraId="084FB0C0" w14:textId="77777777" w:rsidR="00195CC4" w:rsidRPr="00195CC4" w:rsidRDefault="00195CC4" w:rsidP="00195CC4">
            <w:pPr>
              <w:jc w:val="right"/>
              <w:rPr>
                <w:lang w:val="en-SG" w:eastAsia="en-SG"/>
              </w:rPr>
            </w:pPr>
            <w:r w:rsidRPr="00195CC4">
              <w:rPr>
                <w:lang w:val="en-SG" w:eastAsia="en-SG"/>
              </w:rPr>
              <w:t>35</w:t>
            </w:r>
          </w:p>
        </w:tc>
        <w:tc>
          <w:tcPr>
            <w:tcW w:w="1060" w:type="dxa"/>
            <w:tcBorders>
              <w:top w:val="nil"/>
              <w:left w:val="nil"/>
              <w:bottom w:val="single" w:sz="4" w:space="0" w:color="auto"/>
              <w:right w:val="single" w:sz="4" w:space="0" w:color="auto"/>
            </w:tcBorders>
            <w:shd w:val="clear" w:color="auto" w:fill="auto"/>
            <w:noWrap/>
            <w:vAlign w:val="center"/>
            <w:hideMark/>
          </w:tcPr>
          <w:p w14:paraId="743C57FD" w14:textId="77777777" w:rsidR="00195CC4" w:rsidRPr="00195CC4" w:rsidRDefault="00195CC4" w:rsidP="00195CC4">
            <w:pPr>
              <w:jc w:val="right"/>
              <w:rPr>
                <w:lang w:val="en-SG" w:eastAsia="en-SG"/>
              </w:rPr>
            </w:pPr>
            <w:r w:rsidRPr="00195CC4">
              <w:rPr>
                <w:lang w:val="en-SG" w:eastAsia="en-SG"/>
              </w:rPr>
              <w:t>4</w:t>
            </w:r>
          </w:p>
        </w:tc>
      </w:tr>
      <w:tr w:rsidR="00195CC4" w:rsidRPr="00195CC4" w14:paraId="719C70B9"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3F5DA8F" w14:textId="77777777" w:rsidR="00195CC4" w:rsidRPr="00195CC4" w:rsidRDefault="00195CC4" w:rsidP="00195CC4">
            <w:pPr>
              <w:jc w:val="center"/>
              <w:rPr>
                <w:lang w:val="en-SG" w:eastAsia="en-SG"/>
              </w:rPr>
            </w:pPr>
            <w:r w:rsidRPr="00195CC4">
              <w:rPr>
                <w:lang w:val="en-SG" w:eastAsia="en-SG"/>
              </w:rPr>
              <w:t>MH 05</w:t>
            </w:r>
          </w:p>
        </w:tc>
        <w:tc>
          <w:tcPr>
            <w:tcW w:w="2835" w:type="dxa"/>
            <w:tcBorders>
              <w:top w:val="nil"/>
              <w:left w:val="nil"/>
              <w:bottom w:val="single" w:sz="4" w:space="0" w:color="auto"/>
              <w:right w:val="single" w:sz="4" w:space="0" w:color="auto"/>
            </w:tcBorders>
            <w:shd w:val="clear" w:color="auto" w:fill="auto"/>
            <w:vAlign w:val="center"/>
            <w:hideMark/>
          </w:tcPr>
          <w:p w14:paraId="49CE8B19" w14:textId="77777777" w:rsidR="00195CC4" w:rsidRPr="00195CC4" w:rsidRDefault="00195CC4" w:rsidP="00195CC4">
            <w:pPr>
              <w:rPr>
                <w:lang w:val="en-SG" w:eastAsia="en-SG"/>
              </w:rPr>
            </w:pPr>
            <w:r w:rsidRPr="00195CC4">
              <w:rPr>
                <w:lang w:val="en-SG" w:eastAsia="en-SG"/>
              </w:rPr>
              <w:t>Tin học</w:t>
            </w:r>
          </w:p>
        </w:tc>
        <w:tc>
          <w:tcPr>
            <w:tcW w:w="706" w:type="dxa"/>
            <w:tcBorders>
              <w:top w:val="nil"/>
              <w:left w:val="nil"/>
              <w:bottom w:val="single" w:sz="4" w:space="0" w:color="auto"/>
              <w:right w:val="single" w:sz="4" w:space="0" w:color="auto"/>
            </w:tcBorders>
            <w:shd w:val="clear" w:color="auto" w:fill="auto"/>
            <w:vAlign w:val="center"/>
            <w:hideMark/>
          </w:tcPr>
          <w:p w14:paraId="13BB0E2F" w14:textId="77777777" w:rsidR="00195CC4" w:rsidRPr="00195CC4" w:rsidRDefault="00195CC4" w:rsidP="00195CC4">
            <w:pPr>
              <w:jc w:val="right"/>
              <w:rPr>
                <w:color w:val="FF0000"/>
                <w:lang w:val="en-SG" w:eastAsia="en-SG"/>
              </w:rPr>
            </w:pPr>
            <w:r w:rsidRPr="00195CC4">
              <w:rPr>
                <w:color w:val="FF0000"/>
                <w:lang w:val="en-SG" w:eastAsia="en-SG"/>
              </w:rPr>
              <w:t>3,0</w:t>
            </w:r>
          </w:p>
        </w:tc>
        <w:tc>
          <w:tcPr>
            <w:tcW w:w="1000" w:type="dxa"/>
            <w:tcBorders>
              <w:top w:val="nil"/>
              <w:left w:val="nil"/>
              <w:bottom w:val="single" w:sz="4" w:space="0" w:color="auto"/>
              <w:right w:val="single" w:sz="4" w:space="0" w:color="auto"/>
            </w:tcBorders>
            <w:shd w:val="clear" w:color="auto" w:fill="auto"/>
            <w:vAlign w:val="center"/>
            <w:hideMark/>
          </w:tcPr>
          <w:p w14:paraId="0A1BDB39" w14:textId="77777777" w:rsidR="00195CC4" w:rsidRPr="00195CC4" w:rsidRDefault="00195CC4" w:rsidP="00195CC4">
            <w:pPr>
              <w:jc w:val="right"/>
              <w:rPr>
                <w:lang w:val="en-SG" w:eastAsia="en-SG"/>
              </w:rPr>
            </w:pPr>
            <w:r w:rsidRPr="00195CC4">
              <w:rPr>
                <w:lang w:val="en-SG" w:eastAsia="en-SG"/>
              </w:rPr>
              <w:t>75</w:t>
            </w:r>
          </w:p>
        </w:tc>
        <w:tc>
          <w:tcPr>
            <w:tcW w:w="1080" w:type="dxa"/>
            <w:tcBorders>
              <w:top w:val="nil"/>
              <w:left w:val="nil"/>
              <w:bottom w:val="single" w:sz="4" w:space="0" w:color="auto"/>
              <w:right w:val="single" w:sz="4" w:space="0" w:color="auto"/>
            </w:tcBorders>
            <w:shd w:val="clear" w:color="auto" w:fill="auto"/>
            <w:vAlign w:val="center"/>
            <w:hideMark/>
          </w:tcPr>
          <w:p w14:paraId="69B5CB62" w14:textId="77777777" w:rsidR="00195CC4" w:rsidRPr="00195CC4" w:rsidRDefault="00195CC4" w:rsidP="00195CC4">
            <w:pPr>
              <w:jc w:val="right"/>
              <w:rPr>
                <w:lang w:val="en-SG" w:eastAsia="en-SG"/>
              </w:rPr>
            </w:pPr>
            <w:r w:rsidRPr="00195CC4">
              <w:rPr>
                <w:lang w:val="en-SG" w:eastAsia="en-SG"/>
              </w:rPr>
              <w:t>15</w:t>
            </w:r>
          </w:p>
        </w:tc>
        <w:tc>
          <w:tcPr>
            <w:tcW w:w="1134" w:type="dxa"/>
            <w:tcBorders>
              <w:top w:val="nil"/>
              <w:left w:val="nil"/>
              <w:bottom w:val="single" w:sz="4" w:space="0" w:color="auto"/>
              <w:right w:val="single" w:sz="4" w:space="0" w:color="auto"/>
            </w:tcBorders>
            <w:shd w:val="clear" w:color="auto" w:fill="auto"/>
            <w:vAlign w:val="center"/>
            <w:hideMark/>
          </w:tcPr>
          <w:p w14:paraId="7E4858D9" w14:textId="77777777" w:rsidR="00195CC4" w:rsidRPr="00195CC4" w:rsidRDefault="00195CC4" w:rsidP="00195CC4">
            <w:pPr>
              <w:jc w:val="right"/>
              <w:rPr>
                <w:lang w:val="en-SG" w:eastAsia="en-SG"/>
              </w:rPr>
            </w:pPr>
            <w:r w:rsidRPr="00195CC4">
              <w:rPr>
                <w:lang w:val="en-SG" w:eastAsia="en-SG"/>
              </w:rPr>
              <w:t>58</w:t>
            </w:r>
          </w:p>
        </w:tc>
        <w:tc>
          <w:tcPr>
            <w:tcW w:w="1060" w:type="dxa"/>
            <w:tcBorders>
              <w:top w:val="nil"/>
              <w:left w:val="nil"/>
              <w:bottom w:val="single" w:sz="4" w:space="0" w:color="auto"/>
              <w:right w:val="single" w:sz="4" w:space="0" w:color="auto"/>
            </w:tcBorders>
            <w:shd w:val="clear" w:color="auto" w:fill="auto"/>
            <w:noWrap/>
            <w:vAlign w:val="center"/>
            <w:hideMark/>
          </w:tcPr>
          <w:p w14:paraId="38856C67" w14:textId="77777777" w:rsidR="00195CC4" w:rsidRPr="00195CC4" w:rsidRDefault="00195CC4" w:rsidP="00195CC4">
            <w:pPr>
              <w:jc w:val="right"/>
              <w:rPr>
                <w:lang w:val="en-SG" w:eastAsia="en-SG"/>
              </w:rPr>
            </w:pPr>
            <w:r w:rsidRPr="00195CC4">
              <w:rPr>
                <w:lang w:val="en-SG" w:eastAsia="en-SG"/>
              </w:rPr>
              <w:t>2</w:t>
            </w:r>
          </w:p>
        </w:tc>
      </w:tr>
      <w:tr w:rsidR="00195CC4" w:rsidRPr="00195CC4" w14:paraId="306E4E54"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99D6A16" w14:textId="77777777" w:rsidR="00195CC4" w:rsidRPr="00195CC4" w:rsidRDefault="00195CC4" w:rsidP="00195CC4">
            <w:pPr>
              <w:jc w:val="center"/>
              <w:rPr>
                <w:lang w:val="en-SG" w:eastAsia="en-SG"/>
              </w:rPr>
            </w:pPr>
            <w:r w:rsidRPr="00195CC4">
              <w:rPr>
                <w:lang w:val="en-SG" w:eastAsia="en-SG"/>
              </w:rPr>
              <w:t>MH 06</w:t>
            </w:r>
          </w:p>
        </w:tc>
        <w:tc>
          <w:tcPr>
            <w:tcW w:w="2835" w:type="dxa"/>
            <w:tcBorders>
              <w:top w:val="nil"/>
              <w:left w:val="nil"/>
              <w:bottom w:val="single" w:sz="4" w:space="0" w:color="auto"/>
              <w:right w:val="single" w:sz="4" w:space="0" w:color="auto"/>
            </w:tcBorders>
            <w:shd w:val="clear" w:color="auto" w:fill="auto"/>
            <w:vAlign w:val="center"/>
            <w:hideMark/>
          </w:tcPr>
          <w:p w14:paraId="46FB91A7" w14:textId="77777777" w:rsidR="00195CC4" w:rsidRPr="00195CC4" w:rsidRDefault="00195CC4" w:rsidP="00195CC4">
            <w:pPr>
              <w:rPr>
                <w:lang w:val="en-SG" w:eastAsia="en-SG"/>
              </w:rPr>
            </w:pPr>
            <w:r w:rsidRPr="00195CC4">
              <w:rPr>
                <w:lang w:val="en-SG" w:eastAsia="en-SG"/>
              </w:rPr>
              <w:t>Ngoại ngữ (Anh văn)</w:t>
            </w:r>
          </w:p>
        </w:tc>
        <w:tc>
          <w:tcPr>
            <w:tcW w:w="706" w:type="dxa"/>
            <w:tcBorders>
              <w:top w:val="nil"/>
              <w:left w:val="nil"/>
              <w:bottom w:val="single" w:sz="4" w:space="0" w:color="auto"/>
              <w:right w:val="single" w:sz="4" w:space="0" w:color="auto"/>
            </w:tcBorders>
            <w:shd w:val="clear" w:color="auto" w:fill="auto"/>
            <w:vAlign w:val="center"/>
            <w:hideMark/>
          </w:tcPr>
          <w:p w14:paraId="3C0F8E55" w14:textId="77777777" w:rsidR="00195CC4" w:rsidRPr="00195CC4" w:rsidRDefault="00195CC4" w:rsidP="00195CC4">
            <w:pPr>
              <w:jc w:val="right"/>
              <w:rPr>
                <w:color w:val="FF0000"/>
                <w:lang w:val="en-SG" w:eastAsia="en-SG"/>
              </w:rPr>
            </w:pPr>
            <w:r w:rsidRPr="00195CC4">
              <w:rPr>
                <w:color w:val="FF0000"/>
                <w:lang w:val="en-SG" w:eastAsia="en-SG"/>
              </w:rPr>
              <w:t>5,0</w:t>
            </w:r>
          </w:p>
        </w:tc>
        <w:tc>
          <w:tcPr>
            <w:tcW w:w="1000" w:type="dxa"/>
            <w:tcBorders>
              <w:top w:val="nil"/>
              <w:left w:val="nil"/>
              <w:bottom w:val="single" w:sz="4" w:space="0" w:color="auto"/>
              <w:right w:val="single" w:sz="4" w:space="0" w:color="auto"/>
            </w:tcBorders>
            <w:shd w:val="clear" w:color="auto" w:fill="auto"/>
            <w:vAlign w:val="center"/>
            <w:hideMark/>
          </w:tcPr>
          <w:p w14:paraId="3BD4247A" w14:textId="77777777" w:rsidR="00195CC4" w:rsidRPr="00195CC4" w:rsidRDefault="00195CC4" w:rsidP="00195CC4">
            <w:pPr>
              <w:jc w:val="right"/>
              <w:rPr>
                <w:lang w:val="en-SG" w:eastAsia="en-SG"/>
              </w:rPr>
            </w:pPr>
            <w:r w:rsidRPr="00195CC4">
              <w:rPr>
                <w:lang w:val="en-SG" w:eastAsia="en-SG"/>
              </w:rPr>
              <w:t>120</w:t>
            </w:r>
          </w:p>
        </w:tc>
        <w:tc>
          <w:tcPr>
            <w:tcW w:w="1080" w:type="dxa"/>
            <w:tcBorders>
              <w:top w:val="nil"/>
              <w:left w:val="nil"/>
              <w:bottom w:val="single" w:sz="4" w:space="0" w:color="auto"/>
              <w:right w:val="single" w:sz="4" w:space="0" w:color="auto"/>
            </w:tcBorders>
            <w:shd w:val="clear" w:color="auto" w:fill="auto"/>
            <w:vAlign w:val="center"/>
            <w:hideMark/>
          </w:tcPr>
          <w:p w14:paraId="54882EBE" w14:textId="77777777" w:rsidR="00195CC4" w:rsidRPr="00195CC4" w:rsidRDefault="00195CC4" w:rsidP="00195CC4">
            <w:pPr>
              <w:jc w:val="right"/>
              <w:rPr>
                <w:lang w:val="en-SG" w:eastAsia="en-SG"/>
              </w:rPr>
            </w:pPr>
            <w:r w:rsidRPr="00195CC4">
              <w:rPr>
                <w:lang w:val="en-SG" w:eastAsia="en-SG"/>
              </w:rPr>
              <w:t>42</w:t>
            </w:r>
          </w:p>
        </w:tc>
        <w:tc>
          <w:tcPr>
            <w:tcW w:w="1134" w:type="dxa"/>
            <w:tcBorders>
              <w:top w:val="nil"/>
              <w:left w:val="nil"/>
              <w:bottom w:val="single" w:sz="4" w:space="0" w:color="auto"/>
              <w:right w:val="single" w:sz="4" w:space="0" w:color="auto"/>
            </w:tcBorders>
            <w:shd w:val="clear" w:color="auto" w:fill="auto"/>
            <w:vAlign w:val="center"/>
            <w:hideMark/>
          </w:tcPr>
          <w:p w14:paraId="07760160" w14:textId="77777777" w:rsidR="00195CC4" w:rsidRPr="00195CC4" w:rsidRDefault="00195CC4" w:rsidP="00195CC4">
            <w:pPr>
              <w:jc w:val="right"/>
              <w:rPr>
                <w:lang w:val="en-SG" w:eastAsia="en-SG"/>
              </w:rPr>
            </w:pPr>
            <w:r w:rsidRPr="00195CC4">
              <w:rPr>
                <w:lang w:val="en-SG" w:eastAsia="en-SG"/>
              </w:rPr>
              <w:t>72</w:t>
            </w:r>
          </w:p>
        </w:tc>
        <w:tc>
          <w:tcPr>
            <w:tcW w:w="1060" w:type="dxa"/>
            <w:tcBorders>
              <w:top w:val="nil"/>
              <w:left w:val="nil"/>
              <w:bottom w:val="single" w:sz="4" w:space="0" w:color="auto"/>
              <w:right w:val="single" w:sz="4" w:space="0" w:color="auto"/>
            </w:tcBorders>
            <w:shd w:val="clear" w:color="auto" w:fill="auto"/>
            <w:noWrap/>
            <w:vAlign w:val="center"/>
            <w:hideMark/>
          </w:tcPr>
          <w:p w14:paraId="551F64E3" w14:textId="77777777" w:rsidR="00195CC4" w:rsidRPr="00195CC4" w:rsidRDefault="00195CC4" w:rsidP="00195CC4">
            <w:pPr>
              <w:jc w:val="right"/>
              <w:rPr>
                <w:lang w:val="en-SG" w:eastAsia="en-SG"/>
              </w:rPr>
            </w:pPr>
            <w:r w:rsidRPr="00195CC4">
              <w:rPr>
                <w:lang w:val="en-SG" w:eastAsia="en-SG"/>
              </w:rPr>
              <w:t>6</w:t>
            </w:r>
          </w:p>
        </w:tc>
      </w:tr>
      <w:tr w:rsidR="00195CC4" w:rsidRPr="00195CC4" w14:paraId="649FEFDD" w14:textId="77777777" w:rsidTr="00832102">
        <w:trPr>
          <w:trHeight w:val="717"/>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2BFBBA5" w14:textId="77777777" w:rsidR="00195CC4" w:rsidRPr="00195CC4" w:rsidRDefault="00195CC4" w:rsidP="00195CC4">
            <w:pPr>
              <w:jc w:val="center"/>
              <w:rPr>
                <w:b/>
                <w:bCs/>
                <w:lang w:val="en-SG" w:eastAsia="en-SG"/>
              </w:rPr>
            </w:pPr>
            <w:r w:rsidRPr="00195CC4">
              <w:rPr>
                <w:b/>
                <w:bCs/>
                <w:lang w:val="en-SG" w:eastAsia="en-SG"/>
              </w:rPr>
              <w:t>II</w:t>
            </w:r>
          </w:p>
        </w:tc>
        <w:tc>
          <w:tcPr>
            <w:tcW w:w="2835" w:type="dxa"/>
            <w:tcBorders>
              <w:top w:val="nil"/>
              <w:left w:val="nil"/>
              <w:bottom w:val="single" w:sz="4" w:space="0" w:color="auto"/>
              <w:right w:val="single" w:sz="4" w:space="0" w:color="auto"/>
            </w:tcBorders>
            <w:shd w:val="clear" w:color="auto" w:fill="auto"/>
            <w:vAlign w:val="center"/>
            <w:hideMark/>
          </w:tcPr>
          <w:p w14:paraId="608E5539" w14:textId="77777777" w:rsidR="00195CC4" w:rsidRPr="00195CC4" w:rsidRDefault="00195CC4" w:rsidP="00195CC4">
            <w:pPr>
              <w:rPr>
                <w:b/>
                <w:bCs/>
                <w:i/>
                <w:iCs/>
                <w:lang w:val="en-SG" w:eastAsia="en-SG"/>
              </w:rPr>
            </w:pPr>
            <w:r w:rsidRPr="00195CC4">
              <w:rPr>
                <w:b/>
                <w:bCs/>
                <w:i/>
                <w:iCs/>
                <w:lang w:val="en-SG" w:eastAsia="en-SG"/>
              </w:rPr>
              <w:t xml:space="preserve">Các môn học, mô đun chuyên môn nghề </w:t>
            </w:r>
          </w:p>
        </w:tc>
        <w:tc>
          <w:tcPr>
            <w:tcW w:w="706" w:type="dxa"/>
            <w:tcBorders>
              <w:top w:val="nil"/>
              <w:left w:val="nil"/>
              <w:bottom w:val="single" w:sz="4" w:space="0" w:color="auto"/>
              <w:right w:val="single" w:sz="4" w:space="0" w:color="auto"/>
            </w:tcBorders>
            <w:shd w:val="clear" w:color="auto" w:fill="auto"/>
            <w:vAlign w:val="center"/>
            <w:hideMark/>
          </w:tcPr>
          <w:p w14:paraId="4F6852F5" w14:textId="77777777" w:rsidR="00195CC4" w:rsidRPr="00195CC4" w:rsidRDefault="00195CC4" w:rsidP="00195CC4">
            <w:pPr>
              <w:jc w:val="right"/>
              <w:rPr>
                <w:b/>
                <w:bCs/>
                <w:lang w:val="en-SG" w:eastAsia="en-SG"/>
              </w:rPr>
            </w:pPr>
            <w:r w:rsidRPr="00195CC4">
              <w:rPr>
                <w:b/>
                <w:bCs/>
                <w:lang w:val="en-SG" w:eastAsia="en-SG"/>
              </w:rPr>
              <w:t>94</w:t>
            </w:r>
          </w:p>
        </w:tc>
        <w:tc>
          <w:tcPr>
            <w:tcW w:w="1000" w:type="dxa"/>
            <w:tcBorders>
              <w:top w:val="nil"/>
              <w:left w:val="nil"/>
              <w:bottom w:val="single" w:sz="4" w:space="0" w:color="auto"/>
              <w:right w:val="single" w:sz="4" w:space="0" w:color="auto"/>
            </w:tcBorders>
            <w:shd w:val="clear" w:color="auto" w:fill="auto"/>
            <w:vAlign w:val="center"/>
            <w:hideMark/>
          </w:tcPr>
          <w:p w14:paraId="70436661" w14:textId="77777777" w:rsidR="00195CC4" w:rsidRPr="00195CC4" w:rsidRDefault="00195CC4" w:rsidP="00195CC4">
            <w:pPr>
              <w:jc w:val="right"/>
              <w:rPr>
                <w:b/>
                <w:bCs/>
                <w:lang w:val="en-SG" w:eastAsia="en-SG"/>
              </w:rPr>
            </w:pPr>
            <w:r w:rsidRPr="00195CC4">
              <w:rPr>
                <w:b/>
                <w:bCs/>
                <w:lang w:val="en-SG" w:eastAsia="en-SG"/>
              </w:rPr>
              <w:t>2265</w:t>
            </w:r>
          </w:p>
        </w:tc>
        <w:tc>
          <w:tcPr>
            <w:tcW w:w="1080" w:type="dxa"/>
            <w:tcBorders>
              <w:top w:val="nil"/>
              <w:left w:val="nil"/>
              <w:bottom w:val="single" w:sz="4" w:space="0" w:color="auto"/>
              <w:right w:val="single" w:sz="4" w:space="0" w:color="auto"/>
            </w:tcBorders>
            <w:shd w:val="clear" w:color="auto" w:fill="auto"/>
            <w:vAlign w:val="center"/>
            <w:hideMark/>
          </w:tcPr>
          <w:p w14:paraId="64BB8E39" w14:textId="77777777" w:rsidR="00195CC4" w:rsidRPr="00195CC4" w:rsidRDefault="00195CC4" w:rsidP="00195CC4">
            <w:pPr>
              <w:jc w:val="right"/>
              <w:rPr>
                <w:b/>
                <w:bCs/>
                <w:lang w:val="en-SG" w:eastAsia="en-SG"/>
              </w:rPr>
            </w:pPr>
            <w:r w:rsidRPr="00195CC4">
              <w:rPr>
                <w:b/>
                <w:bCs/>
                <w:lang w:val="en-SG" w:eastAsia="en-SG"/>
              </w:rPr>
              <w:t>665</w:t>
            </w:r>
          </w:p>
        </w:tc>
        <w:tc>
          <w:tcPr>
            <w:tcW w:w="1134" w:type="dxa"/>
            <w:tcBorders>
              <w:top w:val="nil"/>
              <w:left w:val="nil"/>
              <w:bottom w:val="single" w:sz="4" w:space="0" w:color="auto"/>
              <w:right w:val="single" w:sz="4" w:space="0" w:color="auto"/>
            </w:tcBorders>
            <w:shd w:val="clear" w:color="auto" w:fill="auto"/>
            <w:vAlign w:val="center"/>
            <w:hideMark/>
          </w:tcPr>
          <w:p w14:paraId="0A4C0BA2" w14:textId="77777777" w:rsidR="00195CC4" w:rsidRPr="00195CC4" w:rsidRDefault="00195CC4" w:rsidP="00195CC4">
            <w:pPr>
              <w:jc w:val="right"/>
              <w:rPr>
                <w:b/>
                <w:bCs/>
                <w:lang w:val="en-SG" w:eastAsia="en-SG"/>
              </w:rPr>
            </w:pPr>
            <w:r w:rsidRPr="00195CC4">
              <w:rPr>
                <w:b/>
                <w:bCs/>
                <w:lang w:val="en-SG" w:eastAsia="en-SG"/>
              </w:rPr>
              <w:t>1524</w:t>
            </w:r>
          </w:p>
        </w:tc>
        <w:tc>
          <w:tcPr>
            <w:tcW w:w="1060" w:type="dxa"/>
            <w:tcBorders>
              <w:top w:val="nil"/>
              <w:left w:val="nil"/>
              <w:bottom w:val="single" w:sz="4" w:space="0" w:color="auto"/>
              <w:right w:val="single" w:sz="4" w:space="0" w:color="auto"/>
            </w:tcBorders>
            <w:shd w:val="clear" w:color="auto" w:fill="auto"/>
            <w:vAlign w:val="center"/>
            <w:hideMark/>
          </w:tcPr>
          <w:p w14:paraId="2267010C" w14:textId="77777777" w:rsidR="00195CC4" w:rsidRPr="00195CC4" w:rsidRDefault="00195CC4" w:rsidP="00195CC4">
            <w:pPr>
              <w:jc w:val="right"/>
              <w:rPr>
                <w:b/>
                <w:bCs/>
                <w:lang w:val="en-SG" w:eastAsia="en-SG"/>
              </w:rPr>
            </w:pPr>
            <w:r w:rsidRPr="00195CC4">
              <w:rPr>
                <w:b/>
                <w:bCs/>
                <w:lang w:val="en-SG" w:eastAsia="en-SG"/>
              </w:rPr>
              <w:t>76</w:t>
            </w:r>
          </w:p>
        </w:tc>
      </w:tr>
      <w:tr w:rsidR="00195CC4" w:rsidRPr="00195CC4" w14:paraId="757B37A8" w14:textId="77777777" w:rsidTr="00832102">
        <w:trPr>
          <w:trHeight w:val="75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6C1EE90" w14:textId="77777777" w:rsidR="00195CC4" w:rsidRPr="00195CC4" w:rsidRDefault="00195CC4" w:rsidP="00195CC4">
            <w:pPr>
              <w:jc w:val="center"/>
              <w:rPr>
                <w:b/>
                <w:bCs/>
                <w:lang w:val="en-SG" w:eastAsia="en-SG"/>
              </w:rPr>
            </w:pPr>
            <w:r w:rsidRPr="00195CC4">
              <w:rPr>
                <w:b/>
                <w:bCs/>
                <w:lang w:val="en-SG" w:eastAsia="en-SG"/>
              </w:rPr>
              <w:t>II.1</w:t>
            </w:r>
          </w:p>
        </w:tc>
        <w:tc>
          <w:tcPr>
            <w:tcW w:w="2835" w:type="dxa"/>
            <w:tcBorders>
              <w:top w:val="nil"/>
              <w:left w:val="nil"/>
              <w:bottom w:val="single" w:sz="4" w:space="0" w:color="auto"/>
              <w:right w:val="single" w:sz="4" w:space="0" w:color="auto"/>
            </w:tcBorders>
            <w:shd w:val="clear" w:color="auto" w:fill="auto"/>
            <w:vAlign w:val="center"/>
            <w:hideMark/>
          </w:tcPr>
          <w:p w14:paraId="38E9FF20" w14:textId="77777777" w:rsidR="00195CC4" w:rsidRPr="00195CC4" w:rsidRDefault="00195CC4" w:rsidP="00195CC4">
            <w:pPr>
              <w:rPr>
                <w:b/>
                <w:bCs/>
                <w:lang w:val="en-SG" w:eastAsia="en-SG"/>
              </w:rPr>
            </w:pPr>
            <w:r w:rsidRPr="00195CC4">
              <w:rPr>
                <w:b/>
                <w:bCs/>
                <w:lang w:val="en-SG" w:eastAsia="en-SG"/>
              </w:rPr>
              <w:t>Các môn học, mô đun cơ sở</w:t>
            </w:r>
          </w:p>
        </w:tc>
        <w:tc>
          <w:tcPr>
            <w:tcW w:w="706" w:type="dxa"/>
            <w:tcBorders>
              <w:top w:val="nil"/>
              <w:left w:val="nil"/>
              <w:bottom w:val="single" w:sz="4" w:space="0" w:color="auto"/>
              <w:right w:val="single" w:sz="4" w:space="0" w:color="auto"/>
            </w:tcBorders>
            <w:shd w:val="clear" w:color="auto" w:fill="auto"/>
            <w:vAlign w:val="center"/>
            <w:hideMark/>
          </w:tcPr>
          <w:p w14:paraId="03ED4F49" w14:textId="77777777" w:rsidR="00195CC4" w:rsidRPr="00195CC4" w:rsidRDefault="00195CC4" w:rsidP="00195CC4">
            <w:pPr>
              <w:jc w:val="right"/>
              <w:rPr>
                <w:b/>
                <w:bCs/>
                <w:lang w:val="en-SG" w:eastAsia="en-SG"/>
              </w:rPr>
            </w:pPr>
            <w:r w:rsidRPr="00195CC4">
              <w:rPr>
                <w:b/>
                <w:bCs/>
                <w:lang w:val="en-SG" w:eastAsia="en-SG"/>
              </w:rPr>
              <w:t>28</w:t>
            </w:r>
          </w:p>
        </w:tc>
        <w:tc>
          <w:tcPr>
            <w:tcW w:w="1000" w:type="dxa"/>
            <w:tcBorders>
              <w:top w:val="nil"/>
              <w:left w:val="nil"/>
              <w:bottom w:val="single" w:sz="4" w:space="0" w:color="auto"/>
              <w:right w:val="single" w:sz="4" w:space="0" w:color="auto"/>
            </w:tcBorders>
            <w:shd w:val="clear" w:color="auto" w:fill="auto"/>
            <w:vAlign w:val="center"/>
            <w:hideMark/>
          </w:tcPr>
          <w:p w14:paraId="42076322" w14:textId="77777777" w:rsidR="00195CC4" w:rsidRPr="00195CC4" w:rsidRDefault="00195CC4" w:rsidP="00195CC4">
            <w:pPr>
              <w:jc w:val="right"/>
              <w:rPr>
                <w:b/>
                <w:bCs/>
                <w:lang w:val="en-SG" w:eastAsia="en-SG"/>
              </w:rPr>
            </w:pPr>
            <w:r w:rsidRPr="00195CC4">
              <w:rPr>
                <w:b/>
                <w:bCs/>
                <w:lang w:val="en-SG" w:eastAsia="en-SG"/>
              </w:rPr>
              <w:t>465</w:t>
            </w:r>
          </w:p>
        </w:tc>
        <w:tc>
          <w:tcPr>
            <w:tcW w:w="1080" w:type="dxa"/>
            <w:tcBorders>
              <w:top w:val="nil"/>
              <w:left w:val="nil"/>
              <w:bottom w:val="single" w:sz="4" w:space="0" w:color="auto"/>
              <w:right w:val="single" w:sz="4" w:space="0" w:color="auto"/>
            </w:tcBorders>
            <w:shd w:val="clear" w:color="auto" w:fill="auto"/>
            <w:vAlign w:val="center"/>
            <w:hideMark/>
          </w:tcPr>
          <w:p w14:paraId="3072F15C" w14:textId="77777777" w:rsidR="00195CC4" w:rsidRPr="00195CC4" w:rsidRDefault="00195CC4" w:rsidP="00195CC4">
            <w:pPr>
              <w:jc w:val="right"/>
              <w:rPr>
                <w:b/>
                <w:bCs/>
                <w:lang w:val="en-SG" w:eastAsia="en-SG"/>
              </w:rPr>
            </w:pPr>
            <w:r w:rsidRPr="00195CC4">
              <w:rPr>
                <w:b/>
                <w:bCs/>
                <w:lang w:val="en-SG" w:eastAsia="en-SG"/>
              </w:rPr>
              <w:t>281</w:t>
            </w:r>
          </w:p>
        </w:tc>
        <w:tc>
          <w:tcPr>
            <w:tcW w:w="1134" w:type="dxa"/>
            <w:tcBorders>
              <w:top w:val="nil"/>
              <w:left w:val="nil"/>
              <w:bottom w:val="single" w:sz="4" w:space="0" w:color="auto"/>
              <w:right w:val="single" w:sz="4" w:space="0" w:color="auto"/>
            </w:tcBorders>
            <w:shd w:val="clear" w:color="auto" w:fill="auto"/>
            <w:vAlign w:val="center"/>
            <w:hideMark/>
          </w:tcPr>
          <w:p w14:paraId="44A22060" w14:textId="77777777" w:rsidR="00195CC4" w:rsidRPr="00195CC4" w:rsidRDefault="00195CC4" w:rsidP="00195CC4">
            <w:pPr>
              <w:jc w:val="right"/>
              <w:rPr>
                <w:b/>
                <w:bCs/>
                <w:lang w:val="en-SG" w:eastAsia="en-SG"/>
              </w:rPr>
            </w:pPr>
            <w:r w:rsidRPr="00195CC4">
              <w:rPr>
                <w:b/>
                <w:bCs/>
                <w:lang w:val="en-SG" w:eastAsia="en-SG"/>
              </w:rPr>
              <w:t>157</w:t>
            </w:r>
          </w:p>
        </w:tc>
        <w:tc>
          <w:tcPr>
            <w:tcW w:w="1060" w:type="dxa"/>
            <w:tcBorders>
              <w:top w:val="nil"/>
              <w:left w:val="nil"/>
              <w:bottom w:val="single" w:sz="4" w:space="0" w:color="auto"/>
              <w:right w:val="single" w:sz="4" w:space="0" w:color="auto"/>
            </w:tcBorders>
            <w:shd w:val="clear" w:color="auto" w:fill="auto"/>
            <w:vAlign w:val="center"/>
            <w:hideMark/>
          </w:tcPr>
          <w:p w14:paraId="1AC0E76E" w14:textId="77777777" w:rsidR="00195CC4" w:rsidRPr="00195CC4" w:rsidRDefault="00195CC4" w:rsidP="00195CC4">
            <w:pPr>
              <w:jc w:val="right"/>
              <w:rPr>
                <w:b/>
                <w:bCs/>
                <w:lang w:val="en-SG" w:eastAsia="en-SG"/>
              </w:rPr>
            </w:pPr>
            <w:r w:rsidRPr="00195CC4">
              <w:rPr>
                <w:b/>
                <w:bCs/>
                <w:lang w:val="en-SG" w:eastAsia="en-SG"/>
              </w:rPr>
              <w:t>27</w:t>
            </w:r>
          </w:p>
        </w:tc>
      </w:tr>
      <w:tr w:rsidR="00195CC4" w:rsidRPr="00195CC4" w14:paraId="0D3AFA05"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31319ED" w14:textId="77777777" w:rsidR="00195CC4" w:rsidRPr="00195CC4" w:rsidRDefault="00195CC4" w:rsidP="00195CC4">
            <w:pPr>
              <w:jc w:val="center"/>
              <w:rPr>
                <w:lang w:val="en-SG" w:eastAsia="en-SG"/>
              </w:rPr>
            </w:pPr>
            <w:r w:rsidRPr="00195CC4">
              <w:rPr>
                <w:lang w:val="en-SG" w:eastAsia="en-SG"/>
              </w:rPr>
              <w:t>MH 07</w:t>
            </w:r>
          </w:p>
        </w:tc>
        <w:tc>
          <w:tcPr>
            <w:tcW w:w="2835" w:type="dxa"/>
            <w:tcBorders>
              <w:top w:val="nil"/>
              <w:left w:val="nil"/>
              <w:bottom w:val="single" w:sz="4" w:space="0" w:color="auto"/>
              <w:right w:val="single" w:sz="4" w:space="0" w:color="auto"/>
            </w:tcBorders>
            <w:shd w:val="clear" w:color="auto" w:fill="auto"/>
            <w:vAlign w:val="center"/>
            <w:hideMark/>
          </w:tcPr>
          <w:p w14:paraId="5ED6502B" w14:textId="77777777" w:rsidR="00195CC4" w:rsidRPr="00195CC4" w:rsidRDefault="00195CC4" w:rsidP="00195CC4">
            <w:pPr>
              <w:rPr>
                <w:lang w:val="en-SG" w:eastAsia="en-SG"/>
              </w:rPr>
            </w:pPr>
            <w:r w:rsidRPr="00195CC4">
              <w:rPr>
                <w:lang w:val="en-SG" w:eastAsia="en-SG"/>
              </w:rPr>
              <w:t>Anh văn nâng cao</w:t>
            </w:r>
          </w:p>
        </w:tc>
        <w:tc>
          <w:tcPr>
            <w:tcW w:w="706" w:type="dxa"/>
            <w:tcBorders>
              <w:top w:val="nil"/>
              <w:left w:val="nil"/>
              <w:bottom w:val="single" w:sz="4" w:space="0" w:color="auto"/>
              <w:right w:val="single" w:sz="4" w:space="0" w:color="auto"/>
            </w:tcBorders>
            <w:shd w:val="clear" w:color="auto" w:fill="auto"/>
            <w:vAlign w:val="center"/>
            <w:hideMark/>
          </w:tcPr>
          <w:p w14:paraId="5ECE6EDD" w14:textId="77777777" w:rsidR="00195CC4" w:rsidRPr="00195CC4" w:rsidRDefault="00195CC4" w:rsidP="00195CC4">
            <w:pPr>
              <w:jc w:val="right"/>
              <w:rPr>
                <w:lang w:val="en-SG" w:eastAsia="en-SG"/>
              </w:rPr>
            </w:pPr>
            <w:r w:rsidRPr="00195CC4">
              <w:rPr>
                <w:lang w:val="en-SG" w:eastAsia="en-SG"/>
              </w:rPr>
              <w:t>8</w:t>
            </w:r>
          </w:p>
        </w:tc>
        <w:tc>
          <w:tcPr>
            <w:tcW w:w="1000" w:type="dxa"/>
            <w:tcBorders>
              <w:top w:val="nil"/>
              <w:left w:val="nil"/>
              <w:bottom w:val="single" w:sz="4" w:space="0" w:color="auto"/>
              <w:right w:val="single" w:sz="4" w:space="0" w:color="auto"/>
            </w:tcBorders>
            <w:shd w:val="clear" w:color="auto" w:fill="auto"/>
            <w:noWrap/>
            <w:vAlign w:val="center"/>
            <w:hideMark/>
          </w:tcPr>
          <w:p w14:paraId="30800E0B" w14:textId="77777777" w:rsidR="00195CC4" w:rsidRPr="00195CC4" w:rsidRDefault="00195CC4" w:rsidP="00195CC4">
            <w:pPr>
              <w:jc w:val="right"/>
              <w:rPr>
                <w:lang w:val="en-SG" w:eastAsia="en-SG"/>
              </w:rPr>
            </w:pPr>
            <w:r w:rsidRPr="00195CC4">
              <w:rPr>
                <w:lang w:val="en-SG" w:eastAsia="en-SG"/>
              </w:rPr>
              <w:t>120</w:t>
            </w:r>
          </w:p>
        </w:tc>
        <w:tc>
          <w:tcPr>
            <w:tcW w:w="1080" w:type="dxa"/>
            <w:tcBorders>
              <w:top w:val="nil"/>
              <w:left w:val="nil"/>
              <w:bottom w:val="single" w:sz="4" w:space="0" w:color="auto"/>
              <w:right w:val="single" w:sz="4" w:space="0" w:color="auto"/>
            </w:tcBorders>
            <w:shd w:val="clear" w:color="auto" w:fill="auto"/>
            <w:noWrap/>
            <w:vAlign w:val="center"/>
            <w:hideMark/>
          </w:tcPr>
          <w:p w14:paraId="3BA79C34" w14:textId="77777777" w:rsidR="00195CC4" w:rsidRPr="00195CC4" w:rsidRDefault="00195CC4" w:rsidP="00195CC4">
            <w:pPr>
              <w:jc w:val="right"/>
              <w:rPr>
                <w:lang w:val="en-SG" w:eastAsia="en-SG"/>
              </w:rPr>
            </w:pPr>
            <w:r w:rsidRPr="00195CC4">
              <w:rPr>
                <w:lang w:val="en-SG" w:eastAsia="en-SG"/>
              </w:rPr>
              <w:t>60</w:t>
            </w:r>
          </w:p>
        </w:tc>
        <w:tc>
          <w:tcPr>
            <w:tcW w:w="1134" w:type="dxa"/>
            <w:tcBorders>
              <w:top w:val="nil"/>
              <w:left w:val="nil"/>
              <w:bottom w:val="single" w:sz="4" w:space="0" w:color="auto"/>
              <w:right w:val="single" w:sz="4" w:space="0" w:color="auto"/>
            </w:tcBorders>
            <w:shd w:val="clear" w:color="auto" w:fill="auto"/>
            <w:noWrap/>
            <w:vAlign w:val="center"/>
            <w:hideMark/>
          </w:tcPr>
          <w:p w14:paraId="2820596C" w14:textId="77777777" w:rsidR="00195CC4" w:rsidRPr="00195CC4" w:rsidRDefault="00195CC4" w:rsidP="00195CC4">
            <w:pPr>
              <w:jc w:val="right"/>
              <w:rPr>
                <w:lang w:val="en-SG" w:eastAsia="en-SG"/>
              </w:rPr>
            </w:pPr>
            <w:r w:rsidRPr="00195CC4">
              <w:rPr>
                <w:lang w:val="en-SG" w:eastAsia="en-SG"/>
              </w:rPr>
              <w:t>54</w:t>
            </w:r>
          </w:p>
        </w:tc>
        <w:tc>
          <w:tcPr>
            <w:tcW w:w="1060" w:type="dxa"/>
            <w:tcBorders>
              <w:top w:val="nil"/>
              <w:left w:val="nil"/>
              <w:bottom w:val="single" w:sz="4" w:space="0" w:color="auto"/>
              <w:right w:val="single" w:sz="4" w:space="0" w:color="auto"/>
            </w:tcBorders>
            <w:shd w:val="clear" w:color="auto" w:fill="auto"/>
            <w:noWrap/>
            <w:vAlign w:val="center"/>
            <w:hideMark/>
          </w:tcPr>
          <w:p w14:paraId="7C13589A" w14:textId="77777777" w:rsidR="00195CC4" w:rsidRPr="00195CC4" w:rsidRDefault="00195CC4" w:rsidP="00195CC4">
            <w:pPr>
              <w:jc w:val="right"/>
              <w:rPr>
                <w:lang w:val="en-SG" w:eastAsia="en-SG"/>
              </w:rPr>
            </w:pPr>
            <w:r w:rsidRPr="00195CC4">
              <w:rPr>
                <w:lang w:val="en-SG" w:eastAsia="en-SG"/>
              </w:rPr>
              <w:t>6</w:t>
            </w:r>
          </w:p>
        </w:tc>
      </w:tr>
      <w:tr w:rsidR="00195CC4" w:rsidRPr="00195CC4" w14:paraId="28E1EA3F"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A963EDA" w14:textId="77777777" w:rsidR="00195CC4" w:rsidRPr="00195CC4" w:rsidRDefault="00195CC4" w:rsidP="00195CC4">
            <w:pPr>
              <w:jc w:val="center"/>
              <w:rPr>
                <w:color w:val="FF0000"/>
                <w:lang w:val="en-SG" w:eastAsia="en-SG"/>
              </w:rPr>
            </w:pPr>
            <w:r w:rsidRPr="00195CC4">
              <w:rPr>
                <w:color w:val="FF0000"/>
                <w:lang w:val="en-SG" w:eastAsia="en-SG"/>
              </w:rPr>
              <w:t>MH 08</w:t>
            </w:r>
          </w:p>
        </w:tc>
        <w:tc>
          <w:tcPr>
            <w:tcW w:w="2835" w:type="dxa"/>
            <w:tcBorders>
              <w:top w:val="nil"/>
              <w:left w:val="nil"/>
              <w:bottom w:val="single" w:sz="4" w:space="0" w:color="auto"/>
              <w:right w:val="single" w:sz="4" w:space="0" w:color="auto"/>
            </w:tcBorders>
            <w:shd w:val="clear" w:color="auto" w:fill="auto"/>
            <w:vAlign w:val="center"/>
            <w:hideMark/>
          </w:tcPr>
          <w:p w14:paraId="60F5EB0A" w14:textId="77777777" w:rsidR="00195CC4" w:rsidRPr="00195CC4" w:rsidRDefault="00195CC4" w:rsidP="00195CC4">
            <w:pPr>
              <w:rPr>
                <w:color w:val="FF0000"/>
                <w:lang w:val="en-SG" w:eastAsia="en-SG"/>
              </w:rPr>
            </w:pPr>
            <w:r w:rsidRPr="00195CC4">
              <w:rPr>
                <w:color w:val="FF0000"/>
                <w:lang w:val="en-SG" w:eastAsia="en-SG"/>
              </w:rPr>
              <w:t>An toàn điện</w:t>
            </w:r>
          </w:p>
        </w:tc>
        <w:tc>
          <w:tcPr>
            <w:tcW w:w="706" w:type="dxa"/>
            <w:tcBorders>
              <w:top w:val="nil"/>
              <w:left w:val="nil"/>
              <w:bottom w:val="single" w:sz="4" w:space="0" w:color="auto"/>
              <w:right w:val="single" w:sz="4" w:space="0" w:color="auto"/>
            </w:tcBorders>
            <w:shd w:val="clear" w:color="auto" w:fill="auto"/>
            <w:vAlign w:val="center"/>
            <w:hideMark/>
          </w:tcPr>
          <w:p w14:paraId="5546C12A" w14:textId="77777777" w:rsidR="00195CC4" w:rsidRPr="00195CC4" w:rsidRDefault="00195CC4" w:rsidP="00195CC4">
            <w:pPr>
              <w:jc w:val="right"/>
              <w:rPr>
                <w:color w:val="FF0000"/>
                <w:lang w:val="en-SG" w:eastAsia="en-SG"/>
              </w:rPr>
            </w:pPr>
            <w:r w:rsidRPr="00195CC4">
              <w:rPr>
                <w:color w:val="FF0000"/>
                <w:lang w:val="en-SG" w:eastAsia="en-SG"/>
              </w:rPr>
              <w:t>3,0</w:t>
            </w:r>
          </w:p>
        </w:tc>
        <w:tc>
          <w:tcPr>
            <w:tcW w:w="1000" w:type="dxa"/>
            <w:tcBorders>
              <w:top w:val="nil"/>
              <w:left w:val="nil"/>
              <w:bottom w:val="single" w:sz="4" w:space="0" w:color="auto"/>
              <w:right w:val="single" w:sz="4" w:space="0" w:color="auto"/>
            </w:tcBorders>
            <w:shd w:val="clear" w:color="auto" w:fill="auto"/>
            <w:noWrap/>
            <w:vAlign w:val="center"/>
            <w:hideMark/>
          </w:tcPr>
          <w:p w14:paraId="166D3CA1" w14:textId="77777777" w:rsidR="00195CC4" w:rsidRPr="00195CC4" w:rsidRDefault="00195CC4" w:rsidP="00195CC4">
            <w:pPr>
              <w:jc w:val="right"/>
              <w:rPr>
                <w:color w:val="FF0000"/>
                <w:lang w:val="en-SG" w:eastAsia="en-SG"/>
              </w:rPr>
            </w:pPr>
            <w:r w:rsidRPr="00195CC4">
              <w:rPr>
                <w:color w:val="FF0000"/>
                <w:lang w:val="en-SG" w:eastAsia="en-SG"/>
              </w:rPr>
              <w:t>45</w:t>
            </w:r>
          </w:p>
        </w:tc>
        <w:tc>
          <w:tcPr>
            <w:tcW w:w="1080" w:type="dxa"/>
            <w:tcBorders>
              <w:top w:val="nil"/>
              <w:left w:val="nil"/>
              <w:bottom w:val="single" w:sz="4" w:space="0" w:color="auto"/>
              <w:right w:val="single" w:sz="4" w:space="0" w:color="auto"/>
            </w:tcBorders>
            <w:shd w:val="clear" w:color="auto" w:fill="auto"/>
            <w:noWrap/>
            <w:vAlign w:val="center"/>
            <w:hideMark/>
          </w:tcPr>
          <w:p w14:paraId="77BBB431" w14:textId="77777777" w:rsidR="00195CC4" w:rsidRPr="00195CC4" w:rsidRDefault="00195CC4" w:rsidP="00195CC4">
            <w:pPr>
              <w:jc w:val="right"/>
              <w:rPr>
                <w:color w:val="FF0000"/>
                <w:lang w:val="en-SG" w:eastAsia="en-SG"/>
              </w:rPr>
            </w:pPr>
            <w:r w:rsidRPr="00195CC4">
              <w:rPr>
                <w:color w:val="FF0000"/>
                <w:lang w:val="en-SG" w:eastAsia="en-SG"/>
              </w:rPr>
              <w:t>42</w:t>
            </w:r>
          </w:p>
        </w:tc>
        <w:tc>
          <w:tcPr>
            <w:tcW w:w="1134" w:type="dxa"/>
            <w:tcBorders>
              <w:top w:val="nil"/>
              <w:left w:val="nil"/>
              <w:bottom w:val="single" w:sz="4" w:space="0" w:color="auto"/>
              <w:right w:val="single" w:sz="4" w:space="0" w:color="auto"/>
            </w:tcBorders>
            <w:shd w:val="clear" w:color="auto" w:fill="auto"/>
            <w:noWrap/>
            <w:vAlign w:val="center"/>
            <w:hideMark/>
          </w:tcPr>
          <w:p w14:paraId="76FCB57B" w14:textId="77777777" w:rsidR="00195CC4" w:rsidRPr="00195CC4" w:rsidRDefault="00195CC4" w:rsidP="00195CC4">
            <w:pPr>
              <w:jc w:val="right"/>
              <w:rPr>
                <w:color w:val="FF0000"/>
                <w:lang w:val="en-SG" w:eastAsia="en-SG"/>
              </w:rPr>
            </w:pPr>
            <w:r w:rsidRPr="00195CC4">
              <w:rPr>
                <w:color w:val="FF0000"/>
                <w:lang w:val="en-SG" w:eastAsia="en-SG"/>
              </w:rPr>
              <w:t>0</w:t>
            </w:r>
          </w:p>
        </w:tc>
        <w:tc>
          <w:tcPr>
            <w:tcW w:w="1060" w:type="dxa"/>
            <w:tcBorders>
              <w:top w:val="nil"/>
              <w:left w:val="nil"/>
              <w:bottom w:val="single" w:sz="4" w:space="0" w:color="auto"/>
              <w:right w:val="single" w:sz="4" w:space="0" w:color="auto"/>
            </w:tcBorders>
            <w:shd w:val="clear" w:color="auto" w:fill="auto"/>
            <w:noWrap/>
            <w:vAlign w:val="center"/>
            <w:hideMark/>
          </w:tcPr>
          <w:p w14:paraId="57CB2F49" w14:textId="77777777" w:rsidR="00195CC4" w:rsidRPr="00195CC4" w:rsidRDefault="00195CC4" w:rsidP="00195CC4">
            <w:pPr>
              <w:jc w:val="right"/>
              <w:rPr>
                <w:color w:val="FF0000"/>
                <w:lang w:val="en-SG" w:eastAsia="en-SG"/>
              </w:rPr>
            </w:pPr>
            <w:r w:rsidRPr="00195CC4">
              <w:rPr>
                <w:color w:val="FF0000"/>
                <w:lang w:val="en-SG" w:eastAsia="en-SG"/>
              </w:rPr>
              <w:t>3</w:t>
            </w:r>
          </w:p>
        </w:tc>
      </w:tr>
      <w:tr w:rsidR="00195CC4" w:rsidRPr="00195CC4" w14:paraId="76AF0328"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DE44DD9" w14:textId="77777777" w:rsidR="00195CC4" w:rsidRPr="00195CC4" w:rsidRDefault="00195CC4" w:rsidP="00195CC4">
            <w:pPr>
              <w:jc w:val="center"/>
              <w:rPr>
                <w:color w:val="FF0000"/>
                <w:lang w:val="en-SG" w:eastAsia="en-SG"/>
              </w:rPr>
            </w:pPr>
            <w:r w:rsidRPr="00195CC4">
              <w:rPr>
                <w:color w:val="FF0000"/>
                <w:lang w:val="en-SG" w:eastAsia="en-SG"/>
              </w:rPr>
              <w:t>MH 09</w:t>
            </w:r>
          </w:p>
        </w:tc>
        <w:tc>
          <w:tcPr>
            <w:tcW w:w="2835" w:type="dxa"/>
            <w:tcBorders>
              <w:top w:val="nil"/>
              <w:left w:val="nil"/>
              <w:bottom w:val="single" w:sz="4" w:space="0" w:color="auto"/>
              <w:right w:val="single" w:sz="4" w:space="0" w:color="auto"/>
            </w:tcBorders>
            <w:shd w:val="clear" w:color="auto" w:fill="auto"/>
            <w:vAlign w:val="center"/>
            <w:hideMark/>
          </w:tcPr>
          <w:p w14:paraId="3A8B6B4E" w14:textId="77777777" w:rsidR="00195CC4" w:rsidRPr="00195CC4" w:rsidRDefault="00195CC4" w:rsidP="00195CC4">
            <w:pPr>
              <w:rPr>
                <w:color w:val="FF0000"/>
                <w:lang w:val="en-SG" w:eastAsia="en-SG"/>
              </w:rPr>
            </w:pPr>
            <w:r w:rsidRPr="00195CC4">
              <w:rPr>
                <w:color w:val="FF0000"/>
                <w:lang w:val="en-SG" w:eastAsia="en-SG"/>
              </w:rPr>
              <w:t>Vẽ điện</w:t>
            </w:r>
          </w:p>
        </w:tc>
        <w:tc>
          <w:tcPr>
            <w:tcW w:w="706" w:type="dxa"/>
            <w:tcBorders>
              <w:top w:val="nil"/>
              <w:left w:val="nil"/>
              <w:bottom w:val="single" w:sz="4" w:space="0" w:color="auto"/>
              <w:right w:val="single" w:sz="4" w:space="0" w:color="auto"/>
            </w:tcBorders>
            <w:shd w:val="clear" w:color="auto" w:fill="auto"/>
            <w:vAlign w:val="center"/>
            <w:hideMark/>
          </w:tcPr>
          <w:p w14:paraId="11A0515A" w14:textId="77777777" w:rsidR="00195CC4" w:rsidRPr="00195CC4" w:rsidRDefault="00195CC4" w:rsidP="00195CC4">
            <w:pPr>
              <w:jc w:val="right"/>
              <w:rPr>
                <w:color w:val="FF0000"/>
                <w:lang w:val="en-SG" w:eastAsia="en-SG"/>
              </w:rPr>
            </w:pPr>
            <w:r w:rsidRPr="00195CC4">
              <w:rPr>
                <w:color w:val="FF0000"/>
                <w:lang w:val="en-SG" w:eastAsia="en-SG"/>
              </w:rPr>
              <w:t>3,0</w:t>
            </w:r>
          </w:p>
        </w:tc>
        <w:tc>
          <w:tcPr>
            <w:tcW w:w="1000" w:type="dxa"/>
            <w:tcBorders>
              <w:top w:val="nil"/>
              <w:left w:val="nil"/>
              <w:bottom w:val="single" w:sz="4" w:space="0" w:color="auto"/>
              <w:right w:val="single" w:sz="4" w:space="0" w:color="auto"/>
            </w:tcBorders>
            <w:shd w:val="clear" w:color="auto" w:fill="auto"/>
            <w:noWrap/>
            <w:vAlign w:val="center"/>
            <w:hideMark/>
          </w:tcPr>
          <w:p w14:paraId="4E5D9E25" w14:textId="77777777" w:rsidR="00195CC4" w:rsidRPr="00195CC4" w:rsidRDefault="00195CC4" w:rsidP="00195CC4">
            <w:pPr>
              <w:jc w:val="right"/>
              <w:rPr>
                <w:color w:val="FF0000"/>
                <w:lang w:val="en-SG" w:eastAsia="en-SG"/>
              </w:rPr>
            </w:pPr>
            <w:r w:rsidRPr="00195CC4">
              <w:rPr>
                <w:color w:val="FF0000"/>
                <w:lang w:val="en-SG" w:eastAsia="en-SG"/>
              </w:rPr>
              <w:t>45</w:t>
            </w:r>
          </w:p>
        </w:tc>
        <w:tc>
          <w:tcPr>
            <w:tcW w:w="1080" w:type="dxa"/>
            <w:tcBorders>
              <w:top w:val="nil"/>
              <w:left w:val="nil"/>
              <w:bottom w:val="single" w:sz="4" w:space="0" w:color="auto"/>
              <w:right w:val="single" w:sz="4" w:space="0" w:color="auto"/>
            </w:tcBorders>
            <w:shd w:val="clear" w:color="auto" w:fill="auto"/>
            <w:noWrap/>
            <w:vAlign w:val="center"/>
            <w:hideMark/>
          </w:tcPr>
          <w:p w14:paraId="7888D0F9" w14:textId="77777777" w:rsidR="00195CC4" w:rsidRPr="00195CC4" w:rsidRDefault="00195CC4" w:rsidP="00195CC4">
            <w:pPr>
              <w:jc w:val="right"/>
              <w:rPr>
                <w:color w:val="FF0000"/>
                <w:lang w:val="en-SG" w:eastAsia="en-SG"/>
              </w:rPr>
            </w:pPr>
            <w:r w:rsidRPr="00195CC4">
              <w:rPr>
                <w:color w:val="FF0000"/>
                <w:lang w:val="en-SG" w:eastAsia="en-SG"/>
              </w:rPr>
              <w:t>42</w:t>
            </w:r>
          </w:p>
        </w:tc>
        <w:tc>
          <w:tcPr>
            <w:tcW w:w="1134" w:type="dxa"/>
            <w:tcBorders>
              <w:top w:val="nil"/>
              <w:left w:val="nil"/>
              <w:bottom w:val="single" w:sz="4" w:space="0" w:color="auto"/>
              <w:right w:val="single" w:sz="4" w:space="0" w:color="auto"/>
            </w:tcBorders>
            <w:shd w:val="clear" w:color="auto" w:fill="auto"/>
            <w:noWrap/>
            <w:vAlign w:val="center"/>
            <w:hideMark/>
          </w:tcPr>
          <w:p w14:paraId="33C5D100" w14:textId="77777777" w:rsidR="00195CC4" w:rsidRPr="00195CC4" w:rsidRDefault="00195CC4" w:rsidP="00195CC4">
            <w:pPr>
              <w:jc w:val="right"/>
              <w:rPr>
                <w:color w:val="FF0000"/>
                <w:lang w:val="en-SG" w:eastAsia="en-SG"/>
              </w:rPr>
            </w:pPr>
            <w:r w:rsidRPr="00195CC4">
              <w:rPr>
                <w:color w:val="FF0000"/>
                <w:lang w:val="en-SG" w:eastAsia="en-SG"/>
              </w:rPr>
              <w:t>0</w:t>
            </w:r>
          </w:p>
        </w:tc>
        <w:tc>
          <w:tcPr>
            <w:tcW w:w="1060" w:type="dxa"/>
            <w:tcBorders>
              <w:top w:val="nil"/>
              <w:left w:val="nil"/>
              <w:bottom w:val="single" w:sz="4" w:space="0" w:color="auto"/>
              <w:right w:val="single" w:sz="4" w:space="0" w:color="auto"/>
            </w:tcBorders>
            <w:shd w:val="clear" w:color="auto" w:fill="auto"/>
            <w:noWrap/>
            <w:vAlign w:val="center"/>
            <w:hideMark/>
          </w:tcPr>
          <w:p w14:paraId="46EFC03F" w14:textId="77777777" w:rsidR="00195CC4" w:rsidRPr="00195CC4" w:rsidRDefault="00195CC4" w:rsidP="00195CC4">
            <w:pPr>
              <w:jc w:val="right"/>
              <w:rPr>
                <w:color w:val="FF0000"/>
                <w:lang w:val="en-SG" w:eastAsia="en-SG"/>
              </w:rPr>
            </w:pPr>
            <w:r w:rsidRPr="00195CC4">
              <w:rPr>
                <w:color w:val="FF0000"/>
                <w:lang w:val="en-SG" w:eastAsia="en-SG"/>
              </w:rPr>
              <w:t>3</w:t>
            </w:r>
          </w:p>
        </w:tc>
      </w:tr>
      <w:tr w:rsidR="00195CC4" w:rsidRPr="00195CC4" w14:paraId="624589F9"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319004E" w14:textId="77777777" w:rsidR="00195CC4" w:rsidRPr="00195CC4" w:rsidRDefault="00195CC4" w:rsidP="00195CC4">
            <w:pPr>
              <w:jc w:val="center"/>
              <w:rPr>
                <w:color w:val="FF0000"/>
                <w:lang w:val="en-SG" w:eastAsia="en-SG"/>
              </w:rPr>
            </w:pPr>
            <w:r w:rsidRPr="00195CC4">
              <w:rPr>
                <w:color w:val="FF0000"/>
                <w:lang w:val="en-SG" w:eastAsia="en-SG"/>
              </w:rPr>
              <w:t>MH 10</w:t>
            </w:r>
          </w:p>
        </w:tc>
        <w:tc>
          <w:tcPr>
            <w:tcW w:w="2835" w:type="dxa"/>
            <w:tcBorders>
              <w:top w:val="nil"/>
              <w:left w:val="nil"/>
              <w:bottom w:val="single" w:sz="4" w:space="0" w:color="auto"/>
              <w:right w:val="single" w:sz="4" w:space="0" w:color="auto"/>
            </w:tcBorders>
            <w:shd w:val="clear" w:color="auto" w:fill="auto"/>
            <w:vAlign w:val="center"/>
            <w:hideMark/>
          </w:tcPr>
          <w:p w14:paraId="612D8407" w14:textId="77777777" w:rsidR="00195CC4" w:rsidRPr="00195CC4" w:rsidRDefault="00195CC4" w:rsidP="00195CC4">
            <w:pPr>
              <w:rPr>
                <w:color w:val="FF0000"/>
                <w:lang w:val="en-SG" w:eastAsia="en-SG"/>
              </w:rPr>
            </w:pPr>
            <w:r w:rsidRPr="00195CC4">
              <w:rPr>
                <w:color w:val="FF0000"/>
                <w:lang w:val="en-SG" w:eastAsia="en-SG"/>
              </w:rPr>
              <w:t>Khí cụ điện</w:t>
            </w:r>
          </w:p>
        </w:tc>
        <w:tc>
          <w:tcPr>
            <w:tcW w:w="706" w:type="dxa"/>
            <w:tcBorders>
              <w:top w:val="nil"/>
              <w:left w:val="nil"/>
              <w:bottom w:val="single" w:sz="4" w:space="0" w:color="auto"/>
              <w:right w:val="single" w:sz="4" w:space="0" w:color="auto"/>
            </w:tcBorders>
            <w:shd w:val="clear" w:color="auto" w:fill="auto"/>
            <w:vAlign w:val="center"/>
            <w:hideMark/>
          </w:tcPr>
          <w:p w14:paraId="2A2EFCA0" w14:textId="77777777" w:rsidR="00195CC4" w:rsidRPr="00195CC4" w:rsidRDefault="00195CC4" w:rsidP="00195CC4">
            <w:pPr>
              <w:jc w:val="right"/>
              <w:rPr>
                <w:color w:val="FF0000"/>
                <w:lang w:val="en-SG" w:eastAsia="en-SG"/>
              </w:rPr>
            </w:pPr>
            <w:r w:rsidRPr="00195CC4">
              <w:rPr>
                <w:color w:val="FF0000"/>
                <w:lang w:val="en-SG" w:eastAsia="en-SG"/>
              </w:rPr>
              <w:t>3,0</w:t>
            </w:r>
          </w:p>
        </w:tc>
        <w:tc>
          <w:tcPr>
            <w:tcW w:w="1000" w:type="dxa"/>
            <w:tcBorders>
              <w:top w:val="nil"/>
              <w:left w:val="nil"/>
              <w:bottom w:val="single" w:sz="4" w:space="0" w:color="auto"/>
              <w:right w:val="single" w:sz="4" w:space="0" w:color="auto"/>
            </w:tcBorders>
            <w:shd w:val="clear" w:color="auto" w:fill="auto"/>
            <w:noWrap/>
            <w:vAlign w:val="center"/>
            <w:hideMark/>
          </w:tcPr>
          <w:p w14:paraId="679E582B" w14:textId="77777777" w:rsidR="00195CC4" w:rsidRPr="00195CC4" w:rsidRDefault="00195CC4" w:rsidP="00195CC4">
            <w:pPr>
              <w:jc w:val="right"/>
              <w:rPr>
                <w:color w:val="FF0000"/>
                <w:lang w:val="en-SG" w:eastAsia="en-SG"/>
              </w:rPr>
            </w:pPr>
            <w:r w:rsidRPr="00195CC4">
              <w:rPr>
                <w:color w:val="FF0000"/>
                <w:lang w:val="en-SG" w:eastAsia="en-SG"/>
              </w:rPr>
              <w:t>45</w:t>
            </w:r>
          </w:p>
        </w:tc>
        <w:tc>
          <w:tcPr>
            <w:tcW w:w="1080" w:type="dxa"/>
            <w:tcBorders>
              <w:top w:val="nil"/>
              <w:left w:val="nil"/>
              <w:bottom w:val="single" w:sz="4" w:space="0" w:color="auto"/>
              <w:right w:val="single" w:sz="4" w:space="0" w:color="auto"/>
            </w:tcBorders>
            <w:shd w:val="clear" w:color="auto" w:fill="auto"/>
            <w:noWrap/>
            <w:vAlign w:val="center"/>
            <w:hideMark/>
          </w:tcPr>
          <w:p w14:paraId="40A965DA" w14:textId="77777777" w:rsidR="00195CC4" w:rsidRPr="00195CC4" w:rsidRDefault="00195CC4" w:rsidP="00195CC4">
            <w:pPr>
              <w:jc w:val="right"/>
              <w:rPr>
                <w:color w:val="FF0000"/>
                <w:lang w:val="en-SG" w:eastAsia="en-SG"/>
              </w:rPr>
            </w:pPr>
            <w:r w:rsidRPr="00195CC4">
              <w:rPr>
                <w:color w:val="FF0000"/>
                <w:lang w:val="en-SG" w:eastAsia="en-SG"/>
              </w:rPr>
              <w:t>42</w:t>
            </w:r>
          </w:p>
        </w:tc>
        <w:tc>
          <w:tcPr>
            <w:tcW w:w="1134" w:type="dxa"/>
            <w:tcBorders>
              <w:top w:val="nil"/>
              <w:left w:val="nil"/>
              <w:bottom w:val="single" w:sz="4" w:space="0" w:color="auto"/>
              <w:right w:val="single" w:sz="4" w:space="0" w:color="auto"/>
            </w:tcBorders>
            <w:shd w:val="clear" w:color="auto" w:fill="auto"/>
            <w:noWrap/>
            <w:vAlign w:val="center"/>
            <w:hideMark/>
          </w:tcPr>
          <w:p w14:paraId="3DB53C2E" w14:textId="77777777" w:rsidR="00195CC4" w:rsidRPr="00195CC4" w:rsidRDefault="00195CC4" w:rsidP="00195CC4">
            <w:pPr>
              <w:jc w:val="right"/>
              <w:rPr>
                <w:color w:val="FF0000"/>
                <w:lang w:val="en-SG" w:eastAsia="en-SG"/>
              </w:rPr>
            </w:pPr>
            <w:r w:rsidRPr="00195CC4">
              <w:rPr>
                <w:color w:val="FF0000"/>
                <w:lang w:val="en-SG" w:eastAsia="en-SG"/>
              </w:rPr>
              <w:t>0</w:t>
            </w:r>
          </w:p>
        </w:tc>
        <w:tc>
          <w:tcPr>
            <w:tcW w:w="1060" w:type="dxa"/>
            <w:tcBorders>
              <w:top w:val="nil"/>
              <w:left w:val="nil"/>
              <w:bottom w:val="single" w:sz="4" w:space="0" w:color="auto"/>
              <w:right w:val="single" w:sz="4" w:space="0" w:color="auto"/>
            </w:tcBorders>
            <w:shd w:val="clear" w:color="auto" w:fill="auto"/>
            <w:noWrap/>
            <w:vAlign w:val="center"/>
            <w:hideMark/>
          </w:tcPr>
          <w:p w14:paraId="6CD27E56" w14:textId="77777777" w:rsidR="00195CC4" w:rsidRPr="00195CC4" w:rsidRDefault="00195CC4" w:rsidP="00195CC4">
            <w:pPr>
              <w:jc w:val="right"/>
              <w:rPr>
                <w:color w:val="FF0000"/>
                <w:lang w:val="en-SG" w:eastAsia="en-SG"/>
              </w:rPr>
            </w:pPr>
            <w:r w:rsidRPr="00195CC4">
              <w:rPr>
                <w:color w:val="FF0000"/>
                <w:lang w:val="en-SG" w:eastAsia="en-SG"/>
              </w:rPr>
              <w:t>3</w:t>
            </w:r>
          </w:p>
        </w:tc>
      </w:tr>
      <w:tr w:rsidR="00195CC4" w:rsidRPr="00195CC4" w14:paraId="0C1B2EF5"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0CB027B" w14:textId="77777777" w:rsidR="00195CC4" w:rsidRPr="00195CC4" w:rsidRDefault="00195CC4" w:rsidP="00195CC4">
            <w:pPr>
              <w:jc w:val="center"/>
              <w:rPr>
                <w:color w:val="FF0000"/>
                <w:lang w:val="en-SG" w:eastAsia="en-SG"/>
              </w:rPr>
            </w:pPr>
            <w:r w:rsidRPr="00195CC4">
              <w:rPr>
                <w:color w:val="FF0000"/>
                <w:lang w:val="en-SG" w:eastAsia="en-SG"/>
              </w:rPr>
              <w:t>MĐ 11</w:t>
            </w:r>
          </w:p>
        </w:tc>
        <w:tc>
          <w:tcPr>
            <w:tcW w:w="2835" w:type="dxa"/>
            <w:tcBorders>
              <w:top w:val="nil"/>
              <w:left w:val="nil"/>
              <w:bottom w:val="single" w:sz="4" w:space="0" w:color="auto"/>
              <w:right w:val="single" w:sz="4" w:space="0" w:color="auto"/>
            </w:tcBorders>
            <w:shd w:val="clear" w:color="auto" w:fill="auto"/>
            <w:vAlign w:val="center"/>
            <w:hideMark/>
          </w:tcPr>
          <w:p w14:paraId="272AE72D" w14:textId="77777777" w:rsidR="00195CC4" w:rsidRPr="00195CC4" w:rsidRDefault="00195CC4" w:rsidP="00195CC4">
            <w:pPr>
              <w:rPr>
                <w:color w:val="FF0000"/>
                <w:lang w:val="en-SG" w:eastAsia="en-SG"/>
              </w:rPr>
            </w:pPr>
            <w:r w:rsidRPr="00195CC4">
              <w:rPr>
                <w:color w:val="FF0000"/>
                <w:lang w:val="en-SG" w:eastAsia="en-SG"/>
              </w:rPr>
              <w:t>Điện cơ bản</w:t>
            </w:r>
          </w:p>
        </w:tc>
        <w:tc>
          <w:tcPr>
            <w:tcW w:w="706" w:type="dxa"/>
            <w:tcBorders>
              <w:top w:val="nil"/>
              <w:left w:val="nil"/>
              <w:bottom w:val="single" w:sz="4" w:space="0" w:color="auto"/>
              <w:right w:val="single" w:sz="4" w:space="0" w:color="auto"/>
            </w:tcBorders>
            <w:shd w:val="clear" w:color="auto" w:fill="auto"/>
            <w:vAlign w:val="center"/>
            <w:hideMark/>
          </w:tcPr>
          <w:p w14:paraId="33F36F8E" w14:textId="77777777" w:rsidR="00195CC4" w:rsidRPr="00195CC4" w:rsidRDefault="00195CC4" w:rsidP="00195CC4">
            <w:pPr>
              <w:jc w:val="right"/>
              <w:rPr>
                <w:color w:val="FF0000"/>
                <w:lang w:val="en-SG" w:eastAsia="en-SG"/>
              </w:rPr>
            </w:pPr>
            <w:r w:rsidRPr="00195CC4">
              <w:rPr>
                <w:color w:val="FF0000"/>
                <w:lang w:val="en-SG" w:eastAsia="en-SG"/>
              </w:rPr>
              <w:t>3,0</w:t>
            </w:r>
          </w:p>
        </w:tc>
        <w:tc>
          <w:tcPr>
            <w:tcW w:w="1000" w:type="dxa"/>
            <w:tcBorders>
              <w:top w:val="nil"/>
              <w:left w:val="nil"/>
              <w:bottom w:val="single" w:sz="4" w:space="0" w:color="auto"/>
              <w:right w:val="single" w:sz="4" w:space="0" w:color="auto"/>
            </w:tcBorders>
            <w:shd w:val="clear" w:color="auto" w:fill="auto"/>
            <w:noWrap/>
            <w:vAlign w:val="center"/>
            <w:hideMark/>
          </w:tcPr>
          <w:p w14:paraId="1D0B7BFF" w14:textId="77777777" w:rsidR="00195CC4" w:rsidRPr="00195CC4" w:rsidRDefault="00195CC4" w:rsidP="00195CC4">
            <w:pPr>
              <w:jc w:val="right"/>
              <w:rPr>
                <w:color w:val="FF0000"/>
                <w:lang w:val="en-SG" w:eastAsia="en-SG"/>
              </w:rPr>
            </w:pPr>
            <w:r w:rsidRPr="00195CC4">
              <w:rPr>
                <w:color w:val="FF0000"/>
                <w:lang w:val="en-SG" w:eastAsia="en-SG"/>
              </w:rPr>
              <w:t>60</w:t>
            </w:r>
          </w:p>
        </w:tc>
        <w:tc>
          <w:tcPr>
            <w:tcW w:w="1080" w:type="dxa"/>
            <w:tcBorders>
              <w:top w:val="nil"/>
              <w:left w:val="nil"/>
              <w:bottom w:val="single" w:sz="4" w:space="0" w:color="auto"/>
              <w:right w:val="single" w:sz="4" w:space="0" w:color="auto"/>
            </w:tcBorders>
            <w:shd w:val="clear" w:color="auto" w:fill="auto"/>
            <w:noWrap/>
            <w:vAlign w:val="center"/>
            <w:hideMark/>
          </w:tcPr>
          <w:p w14:paraId="5CA09E35" w14:textId="77777777" w:rsidR="00195CC4" w:rsidRPr="00195CC4" w:rsidRDefault="00195CC4" w:rsidP="00195CC4">
            <w:pPr>
              <w:jc w:val="right"/>
              <w:rPr>
                <w:color w:val="FF0000"/>
                <w:lang w:val="en-SG" w:eastAsia="en-SG"/>
              </w:rPr>
            </w:pPr>
            <w:r w:rsidRPr="00195CC4">
              <w:rPr>
                <w:color w:val="FF0000"/>
                <w:lang w:val="en-SG" w:eastAsia="en-SG"/>
              </w:rPr>
              <w:t>30</w:t>
            </w:r>
          </w:p>
        </w:tc>
        <w:tc>
          <w:tcPr>
            <w:tcW w:w="1134" w:type="dxa"/>
            <w:tcBorders>
              <w:top w:val="nil"/>
              <w:left w:val="nil"/>
              <w:bottom w:val="single" w:sz="4" w:space="0" w:color="auto"/>
              <w:right w:val="single" w:sz="4" w:space="0" w:color="auto"/>
            </w:tcBorders>
            <w:shd w:val="clear" w:color="auto" w:fill="auto"/>
            <w:noWrap/>
            <w:vAlign w:val="center"/>
            <w:hideMark/>
          </w:tcPr>
          <w:p w14:paraId="18E2366A" w14:textId="77777777" w:rsidR="00195CC4" w:rsidRPr="00195CC4" w:rsidRDefault="00195CC4" w:rsidP="00195CC4">
            <w:pPr>
              <w:jc w:val="right"/>
              <w:rPr>
                <w:color w:val="FF0000"/>
                <w:lang w:val="en-SG" w:eastAsia="en-SG"/>
              </w:rPr>
            </w:pPr>
            <w:r w:rsidRPr="00195CC4">
              <w:rPr>
                <w:color w:val="FF0000"/>
                <w:lang w:val="en-SG" w:eastAsia="en-SG"/>
              </w:rPr>
              <w:t>27</w:t>
            </w:r>
          </w:p>
        </w:tc>
        <w:tc>
          <w:tcPr>
            <w:tcW w:w="1060" w:type="dxa"/>
            <w:tcBorders>
              <w:top w:val="nil"/>
              <w:left w:val="nil"/>
              <w:bottom w:val="single" w:sz="4" w:space="0" w:color="auto"/>
              <w:right w:val="single" w:sz="4" w:space="0" w:color="auto"/>
            </w:tcBorders>
            <w:shd w:val="clear" w:color="auto" w:fill="auto"/>
            <w:vAlign w:val="center"/>
            <w:hideMark/>
          </w:tcPr>
          <w:p w14:paraId="394E4E36" w14:textId="77777777" w:rsidR="00195CC4" w:rsidRPr="00195CC4" w:rsidRDefault="00195CC4" w:rsidP="00195CC4">
            <w:pPr>
              <w:jc w:val="right"/>
              <w:rPr>
                <w:color w:val="FF0000"/>
                <w:lang w:val="en-SG" w:eastAsia="en-SG"/>
              </w:rPr>
            </w:pPr>
            <w:r w:rsidRPr="00195CC4">
              <w:rPr>
                <w:color w:val="FF0000"/>
                <w:lang w:val="en-SG" w:eastAsia="en-SG"/>
              </w:rPr>
              <w:t>3</w:t>
            </w:r>
          </w:p>
        </w:tc>
      </w:tr>
      <w:tr w:rsidR="00195CC4" w:rsidRPr="00195CC4" w14:paraId="7380E51D"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9E52F78" w14:textId="77777777" w:rsidR="00195CC4" w:rsidRPr="00195CC4" w:rsidRDefault="00195CC4" w:rsidP="00195CC4">
            <w:pPr>
              <w:jc w:val="center"/>
              <w:rPr>
                <w:color w:val="FF0000"/>
                <w:lang w:val="en-SG" w:eastAsia="en-SG"/>
              </w:rPr>
            </w:pPr>
            <w:r w:rsidRPr="00195CC4">
              <w:rPr>
                <w:color w:val="FF0000"/>
                <w:lang w:val="en-SG" w:eastAsia="en-SG"/>
              </w:rPr>
              <w:t>MĐ 12</w:t>
            </w:r>
          </w:p>
        </w:tc>
        <w:tc>
          <w:tcPr>
            <w:tcW w:w="2835" w:type="dxa"/>
            <w:tcBorders>
              <w:top w:val="nil"/>
              <w:left w:val="nil"/>
              <w:bottom w:val="single" w:sz="4" w:space="0" w:color="auto"/>
              <w:right w:val="single" w:sz="4" w:space="0" w:color="auto"/>
            </w:tcBorders>
            <w:shd w:val="clear" w:color="auto" w:fill="auto"/>
            <w:vAlign w:val="center"/>
            <w:hideMark/>
          </w:tcPr>
          <w:p w14:paraId="385AC67E" w14:textId="77777777" w:rsidR="00195CC4" w:rsidRPr="00195CC4" w:rsidRDefault="00195CC4" w:rsidP="00195CC4">
            <w:pPr>
              <w:rPr>
                <w:color w:val="FF0000"/>
                <w:lang w:val="en-SG" w:eastAsia="en-SG"/>
              </w:rPr>
            </w:pPr>
            <w:r w:rsidRPr="00195CC4">
              <w:rPr>
                <w:color w:val="FF0000"/>
                <w:lang w:val="en-SG" w:eastAsia="en-SG"/>
              </w:rPr>
              <w:t>Điện tử công suất</w:t>
            </w:r>
          </w:p>
        </w:tc>
        <w:tc>
          <w:tcPr>
            <w:tcW w:w="706" w:type="dxa"/>
            <w:tcBorders>
              <w:top w:val="nil"/>
              <w:left w:val="nil"/>
              <w:bottom w:val="single" w:sz="4" w:space="0" w:color="auto"/>
              <w:right w:val="single" w:sz="4" w:space="0" w:color="auto"/>
            </w:tcBorders>
            <w:shd w:val="clear" w:color="auto" w:fill="auto"/>
            <w:vAlign w:val="center"/>
            <w:hideMark/>
          </w:tcPr>
          <w:p w14:paraId="0D7D9696" w14:textId="77777777" w:rsidR="00195CC4" w:rsidRPr="00195CC4" w:rsidRDefault="00195CC4" w:rsidP="00195CC4">
            <w:pPr>
              <w:jc w:val="right"/>
              <w:rPr>
                <w:color w:val="FF0000"/>
                <w:lang w:val="en-SG" w:eastAsia="en-SG"/>
              </w:rPr>
            </w:pPr>
            <w:r w:rsidRPr="00195CC4">
              <w:rPr>
                <w:color w:val="FF0000"/>
                <w:lang w:val="en-SG" w:eastAsia="en-SG"/>
              </w:rPr>
              <w:t>4,0</w:t>
            </w:r>
          </w:p>
        </w:tc>
        <w:tc>
          <w:tcPr>
            <w:tcW w:w="1000" w:type="dxa"/>
            <w:tcBorders>
              <w:top w:val="nil"/>
              <w:left w:val="nil"/>
              <w:bottom w:val="single" w:sz="4" w:space="0" w:color="auto"/>
              <w:right w:val="single" w:sz="4" w:space="0" w:color="auto"/>
            </w:tcBorders>
            <w:shd w:val="clear" w:color="auto" w:fill="auto"/>
            <w:noWrap/>
            <w:vAlign w:val="center"/>
            <w:hideMark/>
          </w:tcPr>
          <w:p w14:paraId="26069E8F" w14:textId="77777777" w:rsidR="00195CC4" w:rsidRPr="00195CC4" w:rsidRDefault="00195CC4" w:rsidP="00195CC4">
            <w:pPr>
              <w:jc w:val="right"/>
              <w:rPr>
                <w:color w:val="FF0000"/>
                <w:lang w:val="en-SG" w:eastAsia="en-SG"/>
              </w:rPr>
            </w:pPr>
            <w:r w:rsidRPr="00195CC4">
              <w:rPr>
                <w:color w:val="FF0000"/>
                <w:lang w:val="en-SG" w:eastAsia="en-SG"/>
              </w:rPr>
              <w:t>90</w:t>
            </w:r>
          </w:p>
        </w:tc>
        <w:tc>
          <w:tcPr>
            <w:tcW w:w="1080" w:type="dxa"/>
            <w:tcBorders>
              <w:top w:val="nil"/>
              <w:left w:val="nil"/>
              <w:bottom w:val="single" w:sz="4" w:space="0" w:color="auto"/>
              <w:right w:val="single" w:sz="4" w:space="0" w:color="auto"/>
            </w:tcBorders>
            <w:shd w:val="clear" w:color="auto" w:fill="auto"/>
            <w:noWrap/>
            <w:vAlign w:val="center"/>
            <w:hideMark/>
          </w:tcPr>
          <w:p w14:paraId="66FD91EA" w14:textId="77777777" w:rsidR="00195CC4" w:rsidRPr="00195CC4" w:rsidRDefault="00195CC4" w:rsidP="00195CC4">
            <w:pPr>
              <w:jc w:val="right"/>
              <w:rPr>
                <w:color w:val="FF0000"/>
                <w:lang w:val="en-SG" w:eastAsia="en-SG"/>
              </w:rPr>
            </w:pPr>
            <w:r w:rsidRPr="00195CC4">
              <w:rPr>
                <w:color w:val="FF0000"/>
                <w:lang w:val="en-SG" w:eastAsia="en-SG"/>
              </w:rPr>
              <w:t>30</w:t>
            </w:r>
          </w:p>
        </w:tc>
        <w:tc>
          <w:tcPr>
            <w:tcW w:w="1134" w:type="dxa"/>
            <w:tcBorders>
              <w:top w:val="nil"/>
              <w:left w:val="nil"/>
              <w:bottom w:val="single" w:sz="4" w:space="0" w:color="auto"/>
              <w:right w:val="single" w:sz="4" w:space="0" w:color="auto"/>
            </w:tcBorders>
            <w:shd w:val="clear" w:color="auto" w:fill="auto"/>
            <w:noWrap/>
            <w:vAlign w:val="center"/>
            <w:hideMark/>
          </w:tcPr>
          <w:p w14:paraId="28D3A02A" w14:textId="77777777" w:rsidR="00195CC4" w:rsidRPr="00195CC4" w:rsidRDefault="00195CC4" w:rsidP="00195CC4">
            <w:pPr>
              <w:jc w:val="right"/>
              <w:rPr>
                <w:color w:val="FF0000"/>
                <w:lang w:val="en-SG" w:eastAsia="en-SG"/>
              </w:rPr>
            </w:pPr>
            <w:r w:rsidRPr="00195CC4">
              <w:rPr>
                <w:color w:val="FF0000"/>
                <w:lang w:val="en-SG" w:eastAsia="en-SG"/>
              </w:rPr>
              <w:t>56</w:t>
            </w:r>
          </w:p>
        </w:tc>
        <w:tc>
          <w:tcPr>
            <w:tcW w:w="1060" w:type="dxa"/>
            <w:tcBorders>
              <w:top w:val="nil"/>
              <w:left w:val="nil"/>
              <w:bottom w:val="single" w:sz="4" w:space="0" w:color="auto"/>
              <w:right w:val="single" w:sz="4" w:space="0" w:color="auto"/>
            </w:tcBorders>
            <w:shd w:val="clear" w:color="auto" w:fill="auto"/>
            <w:vAlign w:val="center"/>
            <w:hideMark/>
          </w:tcPr>
          <w:p w14:paraId="59B44326" w14:textId="77777777" w:rsidR="00195CC4" w:rsidRPr="00195CC4" w:rsidRDefault="00195CC4" w:rsidP="00195CC4">
            <w:pPr>
              <w:jc w:val="right"/>
              <w:rPr>
                <w:color w:val="FF0000"/>
                <w:lang w:val="en-SG" w:eastAsia="en-SG"/>
              </w:rPr>
            </w:pPr>
            <w:r w:rsidRPr="00195CC4">
              <w:rPr>
                <w:color w:val="FF0000"/>
                <w:lang w:val="en-SG" w:eastAsia="en-SG"/>
              </w:rPr>
              <w:t>4</w:t>
            </w:r>
          </w:p>
        </w:tc>
      </w:tr>
      <w:tr w:rsidR="00195CC4" w:rsidRPr="00195CC4" w14:paraId="36BFE5AD"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2E28159" w14:textId="77777777" w:rsidR="00195CC4" w:rsidRPr="00195CC4" w:rsidRDefault="00195CC4" w:rsidP="00195CC4">
            <w:pPr>
              <w:jc w:val="center"/>
              <w:rPr>
                <w:lang w:val="en-SG" w:eastAsia="en-SG"/>
              </w:rPr>
            </w:pPr>
            <w:r w:rsidRPr="00195CC4">
              <w:rPr>
                <w:lang w:val="en-SG" w:eastAsia="en-SG"/>
              </w:rPr>
              <w:t>MH 13</w:t>
            </w:r>
          </w:p>
        </w:tc>
        <w:tc>
          <w:tcPr>
            <w:tcW w:w="2835" w:type="dxa"/>
            <w:tcBorders>
              <w:top w:val="nil"/>
              <w:left w:val="nil"/>
              <w:bottom w:val="single" w:sz="4" w:space="0" w:color="auto"/>
              <w:right w:val="single" w:sz="4" w:space="0" w:color="auto"/>
            </w:tcBorders>
            <w:shd w:val="clear" w:color="auto" w:fill="auto"/>
            <w:vAlign w:val="center"/>
            <w:hideMark/>
          </w:tcPr>
          <w:p w14:paraId="3688F7E4" w14:textId="77777777" w:rsidR="00195CC4" w:rsidRPr="00195CC4" w:rsidRDefault="00195CC4" w:rsidP="00195CC4">
            <w:pPr>
              <w:rPr>
                <w:lang w:val="en-SG" w:eastAsia="en-SG"/>
              </w:rPr>
            </w:pPr>
            <w:r w:rsidRPr="00195CC4">
              <w:rPr>
                <w:lang w:val="en-SG" w:eastAsia="en-SG"/>
              </w:rPr>
              <w:t>Kỹ năng mềm</w:t>
            </w:r>
          </w:p>
        </w:tc>
        <w:tc>
          <w:tcPr>
            <w:tcW w:w="706" w:type="dxa"/>
            <w:tcBorders>
              <w:top w:val="nil"/>
              <w:left w:val="nil"/>
              <w:bottom w:val="single" w:sz="4" w:space="0" w:color="auto"/>
              <w:right w:val="single" w:sz="4" w:space="0" w:color="auto"/>
            </w:tcBorders>
            <w:shd w:val="clear" w:color="auto" w:fill="auto"/>
            <w:vAlign w:val="center"/>
            <w:hideMark/>
          </w:tcPr>
          <w:p w14:paraId="3F9AC763" w14:textId="77777777" w:rsidR="00195CC4" w:rsidRPr="00195CC4" w:rsidRDefault="00195CC4" w:rsidP="00195CC4">
            <w:pPr>
              <w:jc w:val="right"/>
              <w:rPr>
                <w:lang w:val="en-SG" w:eastAsia="en-SG"/>
              </w:rPr>
            </w:pPr>
            <w:r w:rsidRPr="00195CC4">
              <w:rPr>
                <w:lang w:val="en-SG" w:eastAsia="en-SG"/>
              </w:rPr>
              <w:t>2</w:t>
            </w:r>
          </w:p>
        </w:tc>
        <w:tc>
          <w:tcPr>
            <w:tcW w:w="1000" w:type="dxa"/>
            <w:tcBorders>
              <w:top w:val="nil"/>
              <w:left w:val="nil"/>
              <w:bottom w:val="single" w:sz="4" w:space="0" w:color="auto"/>
              <w:right w:val="single" w:sz="4" w:space="0" w:color="auto"/>
            </w:tcBorders>
            <w:shd w:val="clear" w:color="auto" w:fill="auto"/>
            <w:noWrap/>
            <w:vAlign w:val="center"/>
            <w:hideMark/>
          </w:tcPr>
          <w:p w14:paraId="2FDFE779" w14:textId="77777777" w:rsidR="00195CC4" w:rsidRPr="00195CC4" w:rsidRDefault="00195CC4" w:rsidP="00195CC4">
            <w:pPr>
              <w:jc w:val="right"/>
              <w:rPr>
                <w:lang w:val="en-SG" w:eastAsia="en-SG"/>
              </w:rPr>
            </w:pPr>
            <w:r w:rsidRPr="00195CC4">
              <w:rPr>
                <w:lang w:val="en-SG" w:eastAsia="en-SG"/>
              </w:rPr>
              <w:t>30</w:t>
            </w:r>
          </w:p>
        </w:tc>
        <w:tc>
          <w:tcPr>
            <w:tcW w:w="1080" w:type="dxa"/>
            <w:tcBorders>
              <w:top w:val="nil"/>
              <w:left w:val="nil"/>
              <w:bottom w:val="single" w:sz="4" w:space="0" w:color="auto"/>
              <w:right w:val="single" w:sz="4" w:space="0" w:color="auto"/>
            </w:tcBorders>
            <w:shd w:val="clear" w:color="auto" w:fill="auto"/>
            <w:noWrap/>
            <w:vAlign w:val="center"/>
            <w:hideMark/>
          </w:tcPr>
          <w:p w14:paraId="3BBFE3E0" w14:textId="2867F43C" w:rsidR="00195CC4" w:rsidRPr="00195CC4" w:rsidRDefault="00710123" w:rsidP="00195CC4">
            <w:pPr>
              <w:jc w:val="right"/>
              <w:rPr>
                <w:lang w:val="en-SG" w:eastAsia="en-SG"/>
              </w:rPr>
            </w:pPr>
            <w:r>
              <w:rPr>
                <w:lang w:val="en-SG" w:eastAsia="en-SG"/>
              </w:rPr>
              <w:t>28</w:t>
            </w:r>
          </w:p>
        </w:tc>
        <w:tc>
          <w:tcPr>
            <w:tcW w:w="1134" w:type="dxa"/>
            <w:tcBorders>
              <w:top w:val="nil"/>
              <w:left w:val="nil"/>
              <w:bottom w:val="single" w:sz="4" w:space="0" w:color="auto"/>
              <w:right w:val="single" w:sz="4" w:space="0" w:color="auto"/>
            </w:tcBorders>
            <w:shd w:val="clear" w:color="auto" w:fill="auto"/>
            <w:noWrap/>
            <w:vAlign w:val="center"/>
            <w:hideMark/>
          </w:tcPr>
          <w:p w14:paraId="4B95D6D3" w14:textId="3FB5ACBE" w:rsidR="00195CC4" w:rsidRPr="00195CC4" w:rsidRDefault="00710123" w:rsidP="00121FE2">
            <w:pPr>
              <w:jc w:val="right"/>
              <w:rPr>
                <w:lang w:val="en-SG" w:eastAsia="en-SG"/>
              </w:rPr>
            </w:pPr>
            <w:r>
              <w:rPr>
                <w:lang w:val="en-SG" w:eastAsia="en-SG"/>
              </w:rPr>
              <w:t>0</w:t>
            </w:r>
          </w:p>
        </w:tc>
        <w:tc>
          <w:tcPr>
            <w:tcW w:w="1060" w:type="dxa"/>
            <w:tcBorders>
              <w:top w:val="nil"/>
              <w:left w:val="nil"/>
              <w:bottom w:val="single" w:sz="4" w:space="0" w:color="auto"/>
              <w:right w:val="single" w:sz="4" w:space="0" w:color="auto"/>
            </w:tcBorders>
            <w:shd w:val="clear" w:color="auto" w:fill="auto"/>
            <w:vAlign w:val="center"/>
            <w:hideMark/>
          </w:tcPr>
          <w:p w14:paraId="4E5F3D4F" w14:textId="77F7E55A" w:rsidR="00195CC4" w:rsidRPr="00195CC4" w:rsidRDefault="00121FE2" w:rsidP="00195CC4">
            <w:pPr>
              <w:jc w:val="right"/>
              <w:rPr>
                <w:lang w:val="en-SG" w:eastAsia="en-SG"/>
              </w:rPr>
            </w:pPr>
            <w:r>
              <w:rPr>
                <w:lang w:val="en-SG" w:eastAsia="en-SG"/>
              </w:rPr>
              <w:t>2</w:t>
            </w:r>
          </w:p>
        </w:tc>
      </w:tr>
      <w:tr w:rsidR="00195CC4" w:rsidRPr="00195CC4" w14:paraId="4668B25E"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ADAFFDA" w14:textId="77777777" w:rsidR="00195CC4" w:rsidRPr="00195CC4" w:rsidRDefault="00195CC4" w:rsidP="00195CC4">
            <w:pPr>
              <w:jc w:val="center"/>
              <w:rPr>
                <w:lang w:val="en-SG" w:eastAsia="en-SG"/>
              </w:rPr>
            </w:pPr>
            <w:r w:rsidRPr="00195CC4">
              <w:rPr>
                <w:lang w:val="en-SG" w:eastAsia="en-SG"/>
              </w:rPr>
              <w:t>MH 14</w:t>
            </w:r>
          </w:p>
        </w:tc>
        <w:tc>
          <w:tcPr>
            <w:tcW w:w="2835" w:type="dxa"/>
            <w:tcBorders>
              <w:top w:val="nil"/>
              <w:left w:val="nil"/>
              <w:bottom w:val="single" w:sz="4" w:space="0" w:color="auto"/>
              <w:right w:val="single" w:sz="4" w:space="0" w:color="auto"/>
            </w:tcBorders>
            <w:shd w:val="clear" w:color="auto" w:fill="auto"/>
            <w:vAlign w:val="center"/>
            <w:hideMark/>
          </w:tcPr>
          <w:p w14:paraId="3E963E83" w14:textId="77777777" w:rsidR="00195CC4" w:rsidRPr="00195CC4" w:rsidRDefault="00195CC4" w:rsidP="00195CC4">
            <w:pPr>
              <w:rPr>
                <w:lang w:val="en-SG" w:eastAsia="en-SG"/>
              </w:rPr>
            </w:pPr>
            <w:r w:rsidRPr="00195CC4">
              <w:rPr>
                <w:lang w:val="en-SG" w:eastAsia="en-SG"/>
              </w:rPr>
              <w:t>Tổ chức sản xuất</w:t>
            </w:r>
          </w:p>
        </w:tc>
        <w:tc>
          <w:tcPr>
            <w:tcW w:w="706" w:type="dxa"/>
            <w:tcBorders>
              <w:top w:val="nil"/>
              <w:left w:val="nil"/>
              <w:bottom w:val="single" w:sz="4" w:space="0" w:color="auto"/>
              <w:right w:val="single" w:sz="4" w:space="0" w:color="auto"/>
            </w:tcBorders>
            <w:shd w:val="clear" w:color="auto" w:fill="auto"/>
            <w:vAlign w:val="center"/>
            <w:hideMark/>
          </w:tcPr>
          <w:p w14:paraId="24E90C38" w14:textId="77777777" w:rsidR="00195CC4" w:rsidRPr="00195CC4" w:rsidRDefault="00195CC4" w:rsidP="00195CC4">
            <w:pPr>
              <w:jc w:val="right"/>
              <w:rPr>
                <w:lang w:val="en-SG" w:eastAsia="en-SG"/>
              </w:rPr>
            </w:pPr>
            <w:r w:rsidRPr="00195CC4">
              <w:rPr>
                <w:lang w:val="en-SG" w:eastAsia="en-SG"/>
              </w:rPr>
              <w:t>2</w:t>
            </w:r>
          </w:p>
        </w:tc>
        <w:tc>
          <w:tcPr>
            <w:tcW w:w="1000" w:type="dxa"/>
            <w:tcBorders>
              <w:top w:val="nil"/>
              <w:left w:val="nil"/>
              <w:bottom w:val="single" w:sz="4" w:space="0" w:color="auto"/>
              <w:right w:val="single" w:sz="4" w:space="0" w:color="auto"/>
            </w:tcBorders>
            <w:shd w:val="clear" w:color="auto" w:fill="auto"/>
            <w:noWrap/>
            <w:vAlign w:val="center"/>
            <w:hideMark/>
          </w:tcPr>
          <w:p w14:paraId="1B869803" w14:textId="77777777" w:rsidR="00195CC4" w:rsidRPr="00195CC4" w:rsidRDefault="00195CC4" w:rsidP="00195CC4">
            <w:pPr>
              <w:jc w:val="right"/>
              <w:rPr>
                <w:lang w:val="en-SG" w:eastAsia="en-SG"/>
              </w:rPr>
            </w:pPr>
            <w:r w:rsidRPr="00195CC4">
              <w:rPr>
                <w:lang w:val="en-SG" w:eastAsia="en-SG"/>
              </w:rPr>
              <w:t>30</w:t>
            </w:r>
          </w:p>
        </w:tc>
        <w:tc>
          <w:tcPr>
            <w:tcW w:w="1080" w:type="dxa"/>
            <w:tcBorders>
              <w:top w:val="nil"/>
              <w:left w:val="nil"/>
              <w:bottom w:val="single" w:sz="4" w:space="0" w:color="auto"/>
              <w:right w:val="single" w:sz="4" w:space="0" w:color="auto"/>
            </w:tcBorders>
            <w:shd w:val="clear" w:color="auto" w:fill="auto"/>
            <w:noWrap/>
            <w:vAlign w:val="center"/>
            <w:hideMark/>
          </w:tcPr>
          <w:p w14:paraId="15827280" w14:textId="3262692D" w:rsidR="00195CC4" w:rsidRPr="00195CC4" w:rsidRDefault="00195CC4" w:rsidP="00710123">
            <w:pPr>
              <w:jc w:val="right"/>
              <w:rPr>
                <w:lang w:val="en-SG" w:eastAsia="en-SG"/>
              </w:rPr>
            </w:pPr>
            <w:r w:rsidRPr="00195CC4">
              <w:rPr>
                <w:lang w:val="en-SG" w:eastAsia="en-SG"/>
              </w:rPr>
              <w:t>2</w:t>
            </w:r>
            <w:r w:rsidR="00710123">
              <w:rPr>
                <w:lang w:val="en-SG" w:eastAsia="en-SG"/>
              </w:rPr>
              <w:t>8</w:t>
            </w:r>
          </w:p>
        </w:tc>
        <w:tc>
          <w:tcPr>
            <w:tcW w:w="1134" w:type="dxa"/>
            <w:tcBorders>
              <w:top w:val="nil"/>
              <w:left w:val="nil"/>
              <w:bottom w:val="single" w:sz="4" w:space="0" w:color="auto"/>
              <w:right w:val="single" w:sz="4" w:space="0" w:color="auto"/>
            </w:tcBorders>
            <w:shd w:val="clear" w:color="auto" w:fill="auto"/>
            <w:noWrap/>
            <w:vAlign w:val="center"/>
            <w:hideMark/>
          </w:tcPr>
          <w:p w14:paraId="486F4FF2" w14:textId="171EED63" w:rsidR="00195CC4" w:rsidRPr="00195CC4" w:rsidRDefault="00710123" w:rsidP="00195CC4">
            <w:pPr>
              <w:jc w:val="right"/>
              <w:rPr>
                <w:lang w:val="en-SG" w:eastAsia="en-SG"/>
              </w:rPr>
            </w:pPr>
            <w:r>
              <w:rPr>
                <w:lang w:val="en-SG" w:eastAsia="en-SG"/>
              </w:rPr>
              <w:t>0</w:t>
            </w:r>
          </w:p>
        </w:tc>
        <w:tc>
          <w:tcPr>
            <w:tcW w:w="1060" w:type="dxa"/>
            <w:tcBorders>
              <w:top w:val="nil"/>
              <w:left w:val="nil"/>
              <w:bottom w:val="single" w:sz="4" w:space="0" w:color="auto"/>
              <w:right w:val="single" w:sz="4" w:space="0" w:color="auto"/>
            </w:tcBorders>
            <w:shd w:val="clear" w:color="auto" w:fill="auto"/>
            <w:vAlign w:val="center"/>
            <w:hideMark/>
          </w:tcPr>
          <w:p w14:paraId="715AE0A3" w14:textId="77777777" w:rsidR="00195CC4" w:rsidRPr="00195CC4" w:rsidRDefault="00195CC4" w:rsidP="00195CC4">
            <w:pPr>
              <w:jc w:val="right"/>
              <w:rPr>
                <w:lang w:val="en-SG" w:eastAsia="en-SG"/>
              </w:rPr>
            </w:pPr>
            <w:r w:rsidRPr="00195CC4">
              <w:rPr>
                <w:lang w:val="en-SG" w:eastAsia="en-SG"/>
              </w:rPr>
              <w:t>2</w:t>
            </w:r>
          </w:p>
        </w:tc>
      </w:tr>
      <w:tr w:rsidR="00195CC4" w:rsidRPr="00195CC4" w14:paraId="3D98898C" w14:textId="77777777" w:rsidTr="00832102">
        <w:trPr>
          <w:trHeight w:val="75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98FA261" w14:textId="77777777" w:rsidR="00195CC4" w:rsidRPr="00195CC4" w:rsidRDefault="00195CC4" w:rsidP="00195CC4">
            <w:pPr>
              <w:jc w:val="center"/>
              <w:rPr>
                <w:b/>
                <w:bCs/>
                <w:lang w:val="en-SG" w:eastAsia="en-SG"/>
              </w:rPr>
            </w:pPr>
            <w:r w:rsidRPr="00195CC4">
              <w:rPr>
                <w:b/>
                <w:bCs/>
                <w:lang w:val="en-SG" w:eastAsia="en-SG"/>
              </w:rPr>
              <w:t>II.2</w:t>
            </w:r>
          </w:p>
        </w:tc>
        <w:tc>
          <w:tcPr>
            <w:tcW w:w="2835" w:type="dxa"/>
            <w:tcBorders>
              <w:top w:val="nil"/>
              <w:left w:val="nil"/>
              <w:bottom w:val="single" w:sz="4" w:space="0" w:color="auto"/>
              <w:right w:val="single" w:sz="4" w:space="0" w:color="auto"/>
            </w:tcBorders>
            <w:shd w:val="clear" w:color="auto" w:fill="auto"/>
            <w:vAlign w:val="center"/>
            <w:hideMark/>
          </w:tcPr>
          <w:p w14:paraId="56554219" w14:textId="77777777" w:rsidR="00195CC4" w:rsidRPr="00195CC4" w:rsidRDefault="00195CC4" w:rsidP="00195CC4">
            <w:pPr>
              <w:rPr>
                <w:b/>
                <w:bCs/>
                <w:lang w:val="en-SG" w:eastAsia="en-SG"/>
              </w:rPr>
            </w:pPr>
            <w:r w:rsidRPr="00195CC4">
              <w:rPr>
                <w:b/>
                <w:bCs/>
                <w:lang w:val="en-SG" w:eastAsia="en-SG"/>
              </w:rPr>
              <w:t>Các môn học, mô đun chuyên nghề</w:t>
            </w:r>
          </w:p>
        </w:tc>
        <w:tc>
          <w:tcPr>
            <w:tcW w:w="706" w:type="dxa"/>
            <w:tcBorders>
              <w:top w:val="nil"/>
              <w:left w:val="nil"/>
              <w:bottom w:val="single" w:sz="4" w:space="0" w:color="auto"/>
              <w:right w:val="single" w:sz="4" w:space="0" w:color="auto"/>
            </w:tcBorders>
            <w:shd w:val="clear" w:color="auto" w:fill="auto"/>
            <w:vAlign w:val="center"/>
            <w:hideMark/>
          </w:tcPr>
          <w:p w14:paraId="1FD59146" w14:textId="77777777" w:rsidR="00195CC4" w:rsidRPr="00195CC4" w:rsidRDefault="00195CC4" w:rsidP="00195CC4">
            <w:pPr>
              <w:jc w:val="right"/>
              <w:rPr>
                <w:b/>
                <w:bCs/>
                <w:lang w:val="en-SG" w:eastAsia="en-SG"/>
              </w:rPr>
            </w:pPr>
            <w:r w:rsidRPr="00195CC4">
              <w:rPr>
                <w:b/>
                <w:bCs/>
                <w:lang w:val="en-SG" w:eastAsia="en-SG"/>
              </w:rPr>
              <w:t>66,0</w:t>
            </w:r>
          </w:p>
        </w:tc>
        <w:tc>
          <w:tcPr>
            <w:tcW w:w="1000" w:type="dxa"/>
            <w:tcBorders>
              <w:top w:val="nil"/>
              <w:left w:val="nil"/>
              <w:bottom w:val="single" w:sz="4" w:space="0" w:color="auto"/>
              <w:right w:val="single" w:sz="4" w:space="0" w:color="auto"/>
            </w:tcBorders>
            <w:shd w:val="clear" w:color="auto" w:fill="auto"/>
            <w:vAlign w:val="center"/>
            <w:hideMark/>
          </w:tcPr>
          <w:p w14:paraId="5F32FC40" w14:textId="77777777" w:rsidR="00195CC4" w:rsidRPr="00195CC4" w:rsidRDefault="00195CC4" w:rsidP="00195CC4">
            <w:pPr>
              <w:jc w:val="right"/>
              <w:rPr>
                <w:b/>
                <w:bCs/>
                <w:lang w:val="en-SG" w:eastAsia="en-SG"/>
              </w:rPr>
            </w:pPr>
            <w:r w:rsidRPr="00195CC4">
              <w:rPr>
                <w:b/>
                <w:bCs/>
                <w:lang w:val="en-SG" w:eastAsia="en-SG"/>
              </w:rPr>
              <w:t>1800</w:t>
            </w:r>
          </w:p>
        </w:tc>
        <w:tc>
          <w:tcPr>
            <w:tcW w:w="1080" w:type="dxa"/>
            <w:tcBorders>
              <w:top w:val="nil"/>
              <w:left w:val="nil"/>
              <w:bottom w:val="single" w:sz="4" w:space="0" w:color="auto"/>
              <w:right w:val="single" w:sz="4" w:space="0" w:color="auto"/>
            </w:tcBorders>
            <w:shd w:val="clear" w:color="auto" w:fill="auto"/>
            <w:vAlign w:val="center"/>
            <w:hideMark/>
          </w:tcPr>
          <w:p w14:paraId="42040A94" w14:textId="77777777" w:rsidR="00195CC4" w:rsidRPr="00195CC4" w:rsidRDefault="00195CC4" w:rsidP="00195CC4">
            <w:pPr>
              <w:jc w:val="right"/>
              <w:rPr>
                <w:b/>
                <w:bCs/>
                <w:lang w:val="en-SG" w:eastAsia="en-SG"/>
              </w:rPr>
            </w:pPr>
            <w:r w:rsidRPr="00195CC4">
              <w:rPr>
                <w:b/>
                <w:bCs/>
                <w:lang w:val="en-SG" w:eastAsia="en-SG"/>
              </w:rPr>
              <w:t>384</w:t>
            </w:r>
          </w:p>
        </w:tc>
        <w:tc>
          <w:tcPr>
            <w:tcW w:w="1134" w:type="dxa"/>
            <w:tcBorders>
              <w:top w:val="nil"/>
              <w:left w:val="nil"/>
              <w:bottom w:val="single" w:sz="4" w:space="0" w:color="auto"/>
              <w:right w:val="single" w:sz="4" w:space="0" w:color="auto"/>
            </w:tcBorders>
            <w:shd w:val="clear" w:color="auto" w:fill="auto"/>
            <w:vAlign w:val="center"/>
            <w:hideMark/>
          </w:tcPr>
          <w:p w14:paraId="301695C0" w14:textId="77777777" w:rsidR="00195CC4" w:rsidRPr="00195CC4" w:rsidRDefault="00195CC4" w:rsidP="00195CC4">
            <w:pPr>
              <w:jc w:val="right"/>
              <w:rPr>
                <w:b/>
                <w:bCs/>
                <w:lang w:val="en-SG" w:eastAsia="en-SG"/>
              </w:rPr>
            </w:pPr>
            <w:r w:rsidRPr="00195CC4">
              <w:rPr>
                <w:b/>
                <w:bCs/>
                <w:lang w:val="en-SG" w:eastAsia="en-SG"/>
              </w:rPr>
              <w:t>1367</w:t>
            </w:r>
          </w:p>
        </w:tc>
        <w:tc>
          <w:tcPr>
            <w:tcW w:w="1060" w:type="dxa"/>
            <w:tcBorders>
              <w:top w:val="nil"/>
              <w:left w:val="nil"/>
              <w:bottom w:val="single" w:sz="4" w:space="0" w:color="auto"/>
              <w:right w:val="single" w:sz="4" w:space="0" w:color="auto"/>
            </w:tcBorders>
            <w:shd w:val="clear" w:color="auto" w:fill="auto"/>
            <w:vAlign w:val="center"/>
            <w:hideMark/>
          </w:tcPr>
          <w:p w14:paraId="6D7BB340" w14:textId="77777777" w:rsidR="00195CC4" w:rsidRPr="00195CC4" w:rsidRDefault="00195CC4" w:rsidP="00195CC4">
            <w:pPr>
              <w:jc w:val="right"/>
              <w:rPr>
                <w:b/>
                <w:bCs/>
                <w:lang w:val="en-SG" w:eastAsia="en-SG"/>
              </w:rPr>
            </w:pPr>
            <w:r w:rsidRPr="00195CC4">
              <w:rPr>
                <w:b/>
                <w:bCs/>
                <w:lang w:val="en-SG" w:eastAsia="en-SG"/>
              </w:rPr>
              <w:t>49</w:t>
            </w:r>
          </w:p>
        </w:tc>
      </w:tr>
      <w:tr w:rsidR="00195CC4" w:rsidRPr="00195CC4" w14:paraId="0785A600"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FE19DE6" w14:textId="77777777" w:rsidR="00195CC4" w:rsidRPr="00195CC4" w:rsidRDefault="00195CC4" w:rsidP="00195CC4">
            <w:pPr>
              <w:jc w:val="center"/>
              <w:rPr>
                <w:color w:val="FF0000"/>
                <w:lang w:val="en-SG" w:eastAsia="en-SG"/>
              </w:rPr>
            </w:pPr>
            <w:r w:rsidRPr="00195CC4">
              <w:rPr>
                <w:color w:val="FF0000"/>
                <w:lang w:val="en-SG" w:eastAsia="en-SG"/>
              </w:rPr>
              <w:t>MĐ 15</w:t>
            </w:r>
          </w:p>
        </w:tc>
        <w:tc>
          <w:tcPr>
            <w:tcW w:w="2835" w:type="dxa"/>
            <w:tcBorders>
              <w:top w:val="nil"/>
              <w:left w:val="nil"/>
              <w:bottom w:val="single" w:sz="4" w:space="0" w:color="auto"/>
              <w:right w:val="single" w:sz="4" w:space="0" w:color="auto"/>
            </w:tcBorders>
            <w:shd w:val="clear" w:color="auto" w:fill="auto"/>
            <w:vAlign w:val="center"/>
            <w:hideMark/>
          </w:tcPr>
          <w:p w14:paraId="2D733275" w14:textId="77777777" w:rsidR="00195CC4" w:rsidRPr="00195CC4" w:rsidRDefault="00195CC4" w:rsidP="00195CC4">
            <w:pPr>
              <w:rPr>
                <w:color w:val="FF0000"/>
                <w:lang w:val="en-SG" w:eastAsia="en-SG"/>
              </w:rPr>
            </w:pPr>
            <w:r w:rsidRPr="00195CC4">
              <w:rPr>
                <w:color w:val="FF0000"/>
                <w:lang w:val="en-SG" w:eastAsia="en-SG"/>
              </w:rPr>
              <w:t>Thiết bị điện gia dụng</w:t>
            </w:r>
          </w:p>
        </w:tc>
        <w:tc>
          <w:tcPr>
            <w:tcW w:w="706" w:type="dxa"/>
            <w:tcBorders>
              <w:top w:val="nil"/>
              <w:left w:val="nil"/>
              <w:bottom w:val="single" w:sz="4" w:space="0" w:color="auto"/>
              <w:right w:val="single" w:sz="4" w:space="0" w:color="auto"/>
            </w:tcBorders>
            <w:shd w:val="clear" w:color="auto" w:fill="auto"/>
            <w:vAlign w:val="center"/>
            <w:hideMark/>
          </w:tcPr>
          <w:p w14:paraId="37638B4B" w14:textId="77777777" w:rsidR="00195CC4" w:rsidRPr="00195CC4" w:rsidRDefault="00195CC4" w:rsidP="00195CC4">
            <w:pPr>
              <w:jc w:val="right"/>
              <w:rPr>
                <w:color w:val="FF0000"/>
                <w:lang w:val="en-SG" w:eastAsia="en-SG"/>
              </w:rPr>
            </w:pPr>
            <w:r w:rsidRPr="00195CC4">
              <w:rPr>
                <w:color w:val="FF0000"/>
                <w:lang w:val="en-SG" w:eastAsia="en-SG"/>
              </w:rPr>
              <w:t>3,0</w:t>
            </w:r>
          </w:p>
        </w:tc>
        <w:tc>
          <w:tcPr>
            <w:tcW w:w="1000" w:type="dxa"/>
            <w:tcBorders>
              <w:top w:val="nil"/>
              <w:left w:val="nil"/>
              <w:bottom w:val="single" w:sz="4" w:space="0" w:color="auto"/>
              <w:right w:val="single" w:sz="4" w:space="0" w:color="auto"/>
            </w:tcBorders>
            <w:shd w:val="clear" w:color="auto" w:fill="auto"/>
            <w:noWrap/>
            <w:vAlign w:val="center"/>
            <w:hideMark/>
          </w:tcPr>
          <w:p w14:paraId="00E39F75" w14:textId="77777777" w:rsidR="00195CC4" w:rsidRPr="00195CC4" w:rsidRDefault="00195CC4" w:rsidP="00195CC4">
            <w:pPr>
              <w:jc w:val="right"/>
              <w:rPr>
                <w:lang w:val="en-SG" w:eastAsia="en-SG"/>
              </w:rPr>
            </w:pPr>
            <w:r w:rsidRPr="00195CC4">
              <w:rPr>
                <w:lang w:val="en-SG" w:eastAsia="en-SG"/>
              </w:rPr>
              <w:t>60</w:t>
            </w:r>
          </w:p>
        </w:tc>
        <w:tc>
          <w:tcPr>
            <w:tcW w:w="1080" w:type="dxa"/>
            <w:tcBorders>
              <w:top w:val="nil"/>
              <w:left w:val="nil"/>
              <w:bottom w:val="single" w:sz="4" w:space="0" w:color="auto"/>
              <w:right w:val="single" w:sz="4" w:space="0" w:color="auto"/>
            </w:tcBorders>
            <w:shd w:val="clear" w:color="auto" w:fill="auto"/>
            <w:noWrap/>
            <w:vAlign w:val="center"/>
            <w:hideMark/>
          </w:tcPr>
          <w:p w14:paraId="3768EB80" w14:textId="77777777" w:rsidR="00195CC4" w:rsidRPr="00195CC4" w:rsidRDefault="00195CC4" w:rsidP="00195CC4">
            <w:pPr>
              <w:jc w:val="right"/>
              <w:rPr>
                <w:color w:val="FF0000"/>
                <w:lang w:val="en-SG" w:eastAsia="en-SG"/>
              </w:rPr>
            </w:pPr>
            <w:r w:rsidRPr="00195CC4">
              <w:rPr>
                <w:color w:val="FF0000"/>
                <w:lang w:val="en-SG" w:eastAsia="en-SG"/>
              </w:rPr>
              <w:t>30</w:t>
            </w:r>
          </w:p>
        </w:tc>
        <w:tc>
          <w:tcPr>
            <w:tcW w:w="1134" w:type="dxa"/>
            <w:tcBorders>
              <w:top w:val="nil"/>
              <w:left w:val="nil"/>
              <w:bottom w:val="single" w:sz="4" w:space="0" w:color="auto"/>
              <w:right w:val="single" w:sz="4" w:space="0" w:color="auto"/>
            </w:tcBorders>
            <w:shd w:val="clear" w:color="auto" w:fill="auto"/>
            <w:noWrap/>
            <w:vAlign w:val="center"/>
            <w:hideMark/>
          </w:tcPr>
          <w:p w14:paraId="4F1F567B" w14:textId="77777777" w:rsidR="00195CC4" w:rsidRPr="00195CC4" w:rsidRDefault="00195CC4" w:rsidP="00195CC4">
            <w:pPr>
              <w:jc w:val="right"/>
              <w:rPr>
                <w:color w:val="FF0000"/>
                <w:lang w:val="en-SG" w:eastAsia="en-SG"/>
              </w:rPr>
            </w:pPr>
            <w:r w:rsidRPr="00195CC4">
              <w:rPr>
                <w:color w:val="FF0000"/>
                <w:lang w:val="en-SG" w:eastAsia="en-SG"/>
              </w:rPr>
              <w:t>27</w:t>
            </w:r>
          </w:p>
        </w:tc>
        <w:tc>
          <w:tcPr>
            <w:tcW w:w="1060" w:type="dxa"/>
            <w:tcBorders>
              <w:top w:val="nil"/>
              <w:left w:val="nil"/>
              <w:bottom w:val="single" w:sz="4" w:space="0" w:color="auto"/>
              <w:right w:val="single" w:sz="4" w:space="0" w:color="auto"/>
            </w:tcBorders>
            <w:shd w:val="clear" w:color="auto" w:fill="auto"/>
            <w:noWrap/>
            <w:vAlign w:val="center"/>
            <w:hideMark/>
          </w:tcPr>
          <w:p w14:paraId="00458ED8" w14:textId="77777777" w:rsidR="00195CC4" w:rsidRPr="00195CC4" w:rsidRDefault="00195CC4" w:rsidP="00195CC4">
            <w:pPr>
              <w:jc w:val="right"/>
              <w:rPr>
                <w:color w:val="FF0000"/>
                <w:lang w:val="en-SG" w:eastAsia="en-SG"/>
              </w:rPr>
            </w:pPr>
            <w:r w:rsidRPr="00195CC4">
              <w:rPr>
                <w:color w:val="FF0000"/>
                <w:lang w:val="en-SG" w:eastAsia="en-SG"/>
              </w:rPr>
              <w:t>3</w:t>
            </w:r>
          </w:p>
        </w:tc>
      </w:tr>
      <w:tr w:rsidR="00195CC4" w:rsidRPr="00195CC4" w14:paraId="5310B64D"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D3E03F4" w14:textId="77777777" w:rsidR="00195CC4" w:rsidRPr="00195CC4" w:rsidRDefault="00195CC4" w:rsidP="00195CC4">
            <w:pPr>
              <w:jc w:val="center"/>
              <w:rPr>
                <w:lang w:val="en-SG" w:eastAsia="en-SG"/>
              </w:rPr>
            </w:pPr>
            <w:r w:rsidRPr="00195CC4">
              <w:rPr>
                <w:lang w:val="en-SG" w:eastAsia="en-SG"/>
              </w:rPr>
              <w:t>MĐ 16</w:t>
            </w:r>
          </w:p>
        </w:tc>
        <w:tc>
          <w:tcPr>
            <w:tcW w:w="2835" w:type="dxa"/>
            <w:tcBorders>
              <w:top w:val="nil"/>
              <w:left w:val="nil"/>
              <w:bottom w:val="single" w:sz="4" w:space="0" w:color="auto"/>
              <w:right w:val="single" w:sz="4" w:space="0" w:color="auto"/>
            </w:tcBorders>
            <w:shd w:val="clear" w:color="auto" w:fill="auto"/>
            <w:vAlign w:val="center"/>
            <w:hideMark/>
          </w:tcPr>
          <w:p w14:paraId="3F2A611A" w14:textId="77777777" w:rsidR="00195CC4" w:rsidRPr="00195CC4" w:rsidRDefault="00195CC4" w:rsidP="00195CC4">
            <w:pPr>
              <w:rPr>
                <w:lang w:val="en-SG" w:eastAsia="en-SG"/>
              </w:rPr>
            </w:pPr>
            <w:r w:rsidRPr="00195CC4">
              <w:rPr>
                <w:lang w:val="en-SG" w:eastAsia="en-SG"/>
              </w:rPr>
              <w:t>Máy điện</w:t>
            </w:r>
          </w:p>
        </w:tc>
        <w:tc>
          <w:tcPr>
            <w:tcW w:w="706" w:type="dxa"/>
            <w:tcBorders>
              <w:top w:val="nil"/>
              <w:left w:val="nil"/>
              <w:bottom w:val="single" w:sz="4" w:space="0" w:color="auto"/>
              <w:right w:val="single" w:sz="4" w:space="0" w:color="auto"/>
            </w:tcBorders>
            <w:shd w:val="clear" w:color="auto" w:fill="auto"/>
            <w:vAlign w:val="center"/>
            <w:hideMark/>
          </w:tcPr>
          <w:p w14:paraId="57DBF940" w14:textId="77777777" w:rsidR="00195CC4" w:rsidRPr="00195CC4" w:rsidRDefault="00195CC4" w:rsidP="00195CC4">
            <w:pPr>
              <w:jc w:val="right"/>
              <w:rPr>
                <w:lang w:val="en-SG" w:eastAsia="en-SG"/>
              </w:rPr>
            </w:pPr>
            <w:r w:rsidRPr="00195CC4">
              <w:rPr>
                <w:lang w:val="en-SG" w:eastAsia="en-SG"/>
              </w:rPr>
              <w:t>6,0</w:t>
            </w:r>
          </w:p>
        </w:tc>
        <w:tc>
          <w:tcPr>
            <w:tcW w:w="1000" w:type="dxa"/>
            <w:tcBorders>
              <w:top w:val="nil"/>
              <w:left w:val="nil"/>
              <w:bottom w:val="single" w:sz="4" w:space="0" w:color="auto"/>
              <w:right w:val="single" w:sz="4" w:space="0" w:color="auto"/>
            </w:tcBorders>
            <w:shd w:val="clear" w:color="auto" w:fill="auto"/>
            <w:noWrap/>
            <w:vAlign w:val="center"/>
            <w:hideMark/>
          </w:tcPr>
          <w:p w14:paraId="2CF5E378" w14:textId="77777777" w:rsidR="00195CC4" w:rsidRPr="00195CC4" w:rsidRDefault="00195CC4" w:rsidP="00195CC4">
            <w:pPr>
              <w:jc w:val="right"/>
              <w:rPr>
                <w:lang w:val="en-SG" w:eastAsia="en-SG"/>
              </w:rPr>
            </w:pPr>
            <w:r w:rsidRPr="00195CC4">
              <w:rPr>
                <w:lang w:val="en-SG" w:eastAsia="en-SG"/>
              </w:rPr>
              <w:t>120</w:t>
            </w:r>
          </w:p>
        </w:tc>
        <w:tc>
          <w:tcPr>
            <w:tcW w:w="1080" w:type="dxa"/>
            <w:tcBorders>
              <w:top w:val="nil"/>
              <w:left w:val="nil"/>
              <w:bottom w:val="single" w:sz="4" w:space="0" w:color="auto"/>
              <w:right w:val="single" w:sz="4" w:space="0" w:color="auto"/>
            </w:tcBorders>
            <w:shd w:val="clear" w:color="auto" w:fill="auto"/>
            <w:noWrap/>
            <w:vAlign w:val="center"/>
            <w:hideMark/>
          </w:tcPr>
          <w:p w14:paraId="7024368D" w14:textId="77777777" w:rsidR="00195CC4" w:rsidRPr="00195CC4" w:rsidRDefault="00195CC4" w:rsidP="00195CC4">
            <w:pPr>
              <w:jc w:val="right"/>
              <w:rPr>
                <w:lang w:val="en-SG" w:eastAsia="en-SG"/>
              </w:rPr>
            </w:pPr>
            <w:r w:rsidRPr="00195CC4">
              <w:rPr>
                <w:lang w:val="en-SG" w:eastAsia="en-SG"/>
              </w:rPr>
              <w:t>60</w:t>
            </w:r>
          </w:p>
        </w:tc>
        <w:tc>
          <w:tcPr>
            <w:tcW w:w="1134" w:type="dxa"/>
            <w:tcBorders>
              <w:top w:val="nil"/>
              <w:left w:val="nil"/>
              <w:bottom w:val="single" w:sz="4" w:space="0" w:color="auto"/>
              <w:right w:val="single" w:sz="4" w:space="0" w:color="auto"/>
            </w:tcBorders>
            <w:shd w:val="clear" w:color="auto" w:fill="auto"/>
            <w:noWrap/>
            <w:vAlign w:val="center"/>
            <w:hideMark/>
          </w:tcPr>
          <w:p w14:paraId="384DB5C3" w14:textId="77777777" w:rsidR="00195CC4" w:rsidRPr="00195CC4" w:rsidRDefault="00195CC4" w:rsidP="00195CC4">
            <w:pPr>
              <w:jc w:val="right"/>
              <w:rPr>
                <w:lang w:val="en-SG" w:eastAsia="en-SG"/>
              </w:rPr>
            </w:pPr>
            <w:r w:rsidRPr="00195CC4">
              <w:rPr>
                <w:lang w:val="en-SG" w:eastAsia="en-SG"/>
              </w:rPr>
              <w:t>54</w:t>
            </w:r>
          </w:p>
        </w:tc>
        <w:tc>
          <w:tcPr>
            <w:tcW w:w="1060" w:type="dxa"/>
            <w:tcBorders>
              <w:top w:val="nil"/>
              <w:left w:val="nil"/>
              <w:bottom w:val="single" w:sz="4" w:space="0" w:color="auto"/>
              <w:right w:val="single" w:sz="4" w:space="0" w:color="auto"/>
            </w:tcBorders>
            <w:shd w:val="clear" w:color="auto" w:fill="auto"/>
            <w:vAlign w:val="center"/>
            <w:hideMark/>
          </w:tcPr>
          <w:p w14:paraId="1842BB1B" w14:textId="77777777" w:rsidR="00195CC4" w:rsidRPr="00195CC4" w:rsidRDefault="00195CC4" w:rsidP="00195CC4">
            <w:pPr>
              <w:jc w:val="right"/>
              <w:rPr>
                <w:lang w:val="en-SG" w:eastAsia="en-SG"/>
              </w:rPr>
            </w:pPr>
            <w:r w:rsidRPr="00195CC4">
              <w:rPr>
                <w:lang w:val="en-SG" w:eastAsia="en-SG"/>
              </w:rPr>
              <w:t>6</w:t>
            </w:r>
          </w:p>
        </w:tc>
      </w:tr>
      <w:tr w:rsidR="00195CC4" w:rsidRPr="00195CC4" w14:paraId="65B82C59"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32E8A5B" w14:textId="77777777" w:rsidR="00195CC4" w:rsidRPr="00195CC4" w:rsidRDefault="00195CC4" w:rsidP="00195CC4">
            <w:pPr>
              <w:jc w:val="center"/>
              <w:rPr>
                <w:lang w:val="en-SG" w:eastAsia="en-SG"/>
              </w:rPr>
            </w:pPr>
            <w:r w:rsidRPr="00195CC4">
              <w:rPr>
                <w:lang w:val="en-SG" w:eastAsia="en-SG"/>
              </w:rPr>
              <w:lastRenderedPageBreak/>
              <w:t>MĐ 17</w:t>
            </w:r>
          </w:p>
        </w:tc>
        <w:tc>
          <w:tcPr>
            <w:tcW w:w="2835" w:type="dxa"/>
            <w:tcBorders>
              <w:top w:val="nil"/>
              <w:left w:val="nil"/>
              <w:bottom w:val="single" w:sz="4" w:space="0" w:color="auto"/>
              <w:right w:val="single" w:sz="4" w:space="0" w:color="auto"/>
            </w:tcBorders>
            <w:shd w:val="clear" w:color="auto" w:fill="auto"/>
            <w:vAlign w:val="center"/>
            <w:hideMark/>
          </w:tcPr>
          <w:p w14:paraId="6B7E8B7D" w14:textId="77777777" w:rsidR="00195CC4" w:rsidRPr="00195CC4" w:rsidRDefault="00195CC4" w:rsidP="00195CC4">
            <w:pPr>
              <w:rPr>
                <w:lang w:val="en-SG" w:eastAsia="en-SG"/>
              </w:rPr>
            </w:pPr>
            <w:r w:rsidRPr="00195CC4">
              <w:rPr>
                <w:lang w:val="en-SG" w:eastAsia="en-SG"/>
              </w:rPr>
              <w:t>Quấn dây máy điện</w:t>
            </w:r>
          </w:p>
        </w:tc>
        <w:tc>
          <w:tcPr>
            <w:tcW w:w="706" w:type="dxa"/>
            <w:tcBorders>
              <w:top w:val="nil"/>
              <w:left w:val="nil"/>
              <w:bottom w:val="single" w:sz="4" w:space="0" w:color="auto"/>
              <w:right w:val="single" w:sz="4" w:space="0" w:color="auto"/>
            </w:tcBorders>
            <w:shd w:val="clear" w:color="auto" w:fill="auto"/>
            <w:vAlign w:val="center"/>
            <w:hideMark/>
          </w:tcPr>
          <w:p w14:paraId="70BA30B8" w14:textId="77777777" w:rsidR="00195CC4" w:rsidRPr="00195CC4" w:rsidRDefault="00195CC4" w:rsidP="00195CC4">
            <w:pPr>
              <w:jc w:val="right"/>
              <w:rPr>
                <w:lang w:val="en-SG" w:eastAsia="en-SG"/>
              </w:rPr>
            </w:pPr>
            <w:r w:rsidRPr="00195CC4">
              <w:rPr>
                <w:lang w:val="en-SG" w:eastAsia="en-SG"/>
              </w:rPr>
              <w:t>5,0</w:t>
            </w:r>
          </w:p>
        </w:tc>
        <w:tc>
          <w:tcPr>
            <w:tcW w:w="1000" w:type="dxa"/>
            <w:tcBorders>
              <w:top w:val="nil"/>
              <w:left w:val="nil"/>
              <w:bottom w:val="single" w:sz="4" w:space="0" w:color="auto"/>
              <w:right w:val="single" w:sz="4" w:space="0" w:color="auto"/>
            </w:tcBorders>
            <w:shd w:val="clear" w:color="auto" w:fill="auto"/>
            <w:noWrap/>
            <w:vAlign w:val="center"/>
            <w:hideMark/>
          </w:tcPr>
          <w:p w14:paraId="31EBFBDB" w14:textId="77777777" w:rsidR="00195CC4" w:rsidRPr="00195CC4" w:rsidRDefault="00195CC4" w:rsidP="00195CC4">
            <w:pPr>
              <w:jc w:val="right"/>
              <w:rPr>
                <w:lang w:val="en-SG" w:eastAsia="en-SG"/>
              </w:rPr>
            </w:pPr>
            <w:r w:rsidRPr="00195CC4">
              <w:rPr>
                <w:lang w:val="en-SG" w:eastAsia="en-SG"/>
              </w:rPr>
              <w:t>120</w:t>
            </w:r>
          </w:p>
        </w:tc>
        <w:tc>
          <w:tcPr>
            <w:tcW w:w="1080" w:type="dxa"/>
            <w:tcBorders>
              <w:top w:val="nil"/>
              <w:left w:val="nil"/>
              <w:bottom w:val="single" w:sz="4" w:space="0" w:color="auto"/>
              <w:right w:val="single" w:sz="4" w:space="0" w:color="auto"/>
            </w:tcBorders>
            <w:shd w:val="clear" w:color="auto" w:fill="auto"/>
            <w:noWrap/>
            <w:vAlign w:val="center"/>
            <w:hideMark/>
          </w:tcPr>
          <w:p w14:paraId="4529C185" w14:textId="77777777" w:rsidR="00195CC4" w:rsidRPr="00195CC4" w:rsidRDefault="00195CC4" w:rsidP="00195CC4">
            <w:pPr>
              <w:jc w:val="right"/>
              <w:rPr>
                <w:lang w:val="en-SG" w:eastAsia="en-SG"/>
              </w:rPr>
            </w:pPr>
            <w:r w:rsidRPr="00195CC4">
              <w:rPr>
                <w:lang w:val="en-SG" w:eastAsia="en-SG"/>
              </w:rPr>
              <w:t>30</w:t>
            </w:r>
          </w:p>
        </w:tc>
        <w:tc>
          <w:tcPr>
            <w:tcW w:w="1134" w:type="dxa"/>
            <w:tcBorders>
              <w:top w:val="nil"/>
              <w:left w:val="nil"/>
              <w:bottom w:val="single" w:sz="4" w:space="0" w:color="auto"/>
              <w:right w:val="single" w:sz="4" w:space="0" w:color="auto"/>
            </w:tcBorders>
            <w:shd w:val="clear" w:color="auto" w:fill="auto"/>
            <w:noWrap/>
            <w:vAlign w:val="center"/>
            <w:hideMark/>
          </w:tcPr>
          <w:p w14:paraId="6DF1F7A9" w14:textId="77777777" w:rsidR="00195CC4" w:rsidRPr="00195CC4" w:rsidRDefault="00195CC4" w:rsidP="00195CC4">
            <w:pPr>
              <w:jc w:val="right"/>
              <w:rPr>
                <w:lang w:val="en-SG" w:eastAsia="en-SG"/>
              </w:rPr>
            </w:pPr>
            <w:r w:rsidRPr="00195CC4">
              <w:rPr>
                <w:lang w:val="en-SG" w:eastAsia="en-SG"/>
              </w:rPr>
              <w:t>85</w:t>
            </w:r>
          </w:p>
        </w:tc>
        <w:tc>
          <w:tcPr>
            <w:tcW w:w="1060" w:type="dxa"/>
            <w:tcBorders>
              <w:top w:val="nil"/>
              <w:left w:val="nil"/>
              <w:bottom w:val="single" w:sz="4" w:space="0" w:color="auto"/>
              <w:right w:val="single" w:sz="4" w:space="0" w:color="auto"/>
            </w:tcBorders>
            <w:shd w:val="clear" w:color="auto" w:fill="auto"/>
            <w:vAlign w:val="center"/>
            <w:hideMark/>
          </w:tcPr>
          <w:p w14:paraId="76B70142" w14:textId="77777777" w:rsidR="00195CC4" w:rsidRPr="00195CC4" w:rsidRDefault="00195CC4" w:rsidP="00195CC4">
            <w:pPr>
              <w:jc w:val="right"/>
              <w:rPr>
                <w:lang w:val="en-SG" w:eastAsia="en-SG"/>
              </w:rPr>
            </w:pPr>
            <w:r w:rsidRPr="00195CC4">
              <w:rPr>
                <w:lang w:val="en-SG" w:eastAsia="en-SG"/>
              </w:rPr>
              <w:t>5</w:t>
            </w:r>
          </w:p>
        </w:tc>
      </w:tr>
      <w:tr w:rsidR="00195CC4" w:rsidRPr="00195CC4" w14:paraId="592A725A" w14:textId="77777777" w:rsidTr="00832102">
        <w:trPr>
          <w:trHeight w:val="423"/>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58A3769" w14:textId="77777777" w:rsidR="00195CC4" w:rsidRPr="00195CC4" w:rsidRDefault="00195CC4" w:rsidP="00195CC4">
            <w:pPr>
              <w:jc w:val="center"/>
              <w:rPr>
                <w:color w:val="FF0000"/>
                <w:lang w:val="en-SG" w:eastAsia="en-SG"/>
              </w:rPr>
            </w:pPr>
            <w:r w:rsidRPr="00195CC4">
              <w:rPr>
                <w:color w:val="FF0000"/>
                <w:lang w:val="en-SG" w:eastAsia="en-SG"/>
              </w:rPr>
              <w:t>MĐ 18</w:t>
            </w:r>
          </w:p>
        </w:tc>
        <w:tc>
          <w:tcPr>
            <w:tcW w:w="2835" w:type="dxa"/>
            <w:tcBorders>
              <w:top w:val="nil"/>
              <w:left w:val="nil"/>
              <w:bottom w:val="single" w:sz="4" w:space="0" w:color="auto"/>
              <w:right w:val="single" w:sz="4" w:space="0" w:color="auto"/>
            </w:tcBorders>
            <w:shd w:val="clear" w:color="auto" w:fill="auto"/>
            <w:vAlign w:val="center"/>
            <w:hideMark/>
          </w:tcPr>
          <w:p w14:paraId="027C9243" w14:textId="77777777" w:rsidR="00195CC4" w:rsidRPr="00195CC4" w:rsidRDefault="00195CC4" w:rsidP="00195CC4">
            <w:pPr>
              <w:rPr>
                <w:color w:val="FF0000"/>
                <w:lang w:val="en-SG" w:eastAsia="en-SG"/>
              </w:rPr>
            </w:pPr>
            <w:r w:rsidRPr="00195CC4">
              <w:rPr>
                <w:color w:val="FF0000"/>
                <w:lang w:val="en-SG" w:eastAsia="en-SG"/>
              </w:rPr>
              <w:t>Trang bị điện</w:t>
            </w:r>
          </w:p>
        </w:tc>
        <w:tc>
          <w:tcPr>
            <w:tcW w:w="706" w:type="dxa"/>
            <w:tcBorders>
              <w:top w:val="nil"/>
              <w:left w:val="nil"/>
              <w:bottom w:val="single" w:sz="4" w:space="0" w:color="auto"/>
              <w:right w:val="single" w:sz="4" w:space="0" w:color="auto"/>
            </w:tcBorders>
            <w:shd w:val="clear" w:color="auto" w:fill="auto"/>
            <w:vAlign w:val="center"/>
            <w:hideMark/>
          </w:tcPr>
          <w:p w14:paraId="0003C306" w14:textId="77777777" w:rsidR="00195CC4" w:rsidRPr="00195CC4" w:rsidRDefault="00195CC4" w:rsidP="00195CC4">
            <w:pPr>
              <w:jc w:val="right"/>
              <w:rPr>
                <w:color w:val="FF0000"/>
                <w:lang w:val="en-SG" w:eastAsia="en-SG"/>
              </w:rPr>
            </w:pPr>
            <w:r w:rsidRPr="00195CC4">
              <w:rPr>
                <w:color w:val="FF0000"/>
                <w:lang w:val="en-SG" w:eastAsia="en-SG"/>
              </w:rPr>
              <w:t>5,0</w:t>
            </w:r>
          </w:p>
        </w:tc>
        <w:tc>
          <w:tcPr>
            <w:tcW w:w="1000" w:type="dxa"/>
            <w:tcBorders>
              <w:top w:val="nil"/>
              <w:left w:val="nil"/>
              <w:bottom w:val="single" w:sz="4" w:space="0" w:color="auto"/>
              <w:right w:val="single" w:sz="4" w:space="0" w:color="auto"/>
            </w:tcBorders>
            <w:shd w:val="clear" w:color="auto" w:fill="auto"/>
            <w:noWrap/>
            <w:vAlign w:val="center"/>
            <w:hideMark/>
          </w:tcPr>
          <w:p w14:paraId="2B5D76E1" w14:textId="77777777" w:rsidR="00195CC4" w:rsidRPr="00195CC4" w:rsidRDefault="00195CC4" w:rsidP="00195CC4">
            <w:pPr>
              <w:jc w:val="right"/>
              <w:rPr>
                <w:color w:val="FF0000"/>
                <w:lang w:val="en-SG" w:eastAsia="en-SG"/>
              </w:rPr>
            </w:pPr>
            <w:r w:rsidRPr="00195CC4">
              <w:rPr>
                <w:color w:val="FF0000"/>
                <w:lang w:val="en-SG" w:eastAsia="en-SG"/>
              </w:rPr>
              <w:t>120</w:t>
            </w:r>
          </w:p>
        </w:tc>
        <w:tc>
          <w:tcPr>
            <w:tcW w:w="1080" w:type="dxa"/>
            <w:tcBorders>
              <w:top w:val="nil"/>
              <w:left w:val="nil"/>
              <w:bottom w:val="single" w:sz="4" w:space="0" w:color="auto"/>
              <w:right w:val="single" w:sz="4" w:space="0" w:color="auto"/>
            </w:tcBorders>
            <w:shd w:val="clear" w:color="auto" w:fill="auto"/>
            <w:noWrap/>
            <w:vAlign w:val="center"/>
            <w:hideMark/>
          </w:tcPr>
          <w:p w14:paraId="3BA65AF8" w14:textId="77777777" w:rsidR="00195CC4" w:rsidRPr="00195CC4" w:rsidRDefault="00195CC4" w:rsidP="00195CC4">
            <w:pPr>
              <w:jc w:val="right"/>
              <w:rPr>
                <w:color w:val="FF0000"/>
                <w:lang w:val="en-SG" w:eastAsia="en-SG"/>
              </w:rPr>
            </w:pPr>
            <w:r w:rsidRPr="00195CC4">
              <w:rPr>
                <w:color w:val="FF0000"/>
                <w:lang w:val="en-SG" w:eastAsia="en-SG"/>
              </w:rPr>
              <w:t>30</w:t>
            </w:r>
          </w:p>
        </w:tc>
        <w:tc>
          <w:tcPr>
            <w:tcW w:w="1134" w:type="dxa"/>
            <w:tcBorders>
              <w:top w:val="nil"/>
              <w:left w:val="nil"/>
              <w:bottom w:val="single" w:sz="4" w:space="0" w:color="auto"/>
              <w:right w:val="single" w:sz="4" w:space="0" w:color="auto"/>
            </w:tcBorders>
            <w:shd w:val="clear" w:color="auto" w:fill="auto"/>
            <w:noWrap/>
            <w:vAlign w:val="center"/>
            <w:hideMark/>
          </w:tcPr>
          <w:p w14:paraId="77FC9EDA" w14:textId="77777777" w:rsidR="00195CC4" w:rsidRPr="00195CC4" w:rsidRDefault="00195CC4" w:rsidP="00195CC4">
            <w:pPr>
              <w:jc w:val="right"/>
              <w:rPr>
                <w:color w:val="FF0000"/>
                <w:lang w:val="en-SG" w:eastAsia="en-SG"/>
              </w:rPr>
            </w:pPr>
            <w:r w:rsidRPr="00195CC4">
              <w:rPr>
                <w:color w:val="FF0000"/>
                <w:lang w:val="en-SG" w:eastAsia="en-SG"/>
              </w:rPr>
              <w:t>85</w:t>
            </w:r>
          </w:p>
        </w:tc>
        <w:tc>
          <w:tcPr>
            <w:tcW w:w="1060" w:type="dxa"/>
            <w:tcBorders>
              <w:top w:val="nil"/>
              <w:left w:val="nil"/>
              <w:bottom w:val="single" w:sz="4" w:space="0" w:color="auto"/>
              <w:right w:val="single" w:sz="4" w:space="0" w:color="auto"/>
            </w:tcBorders>
            <w:shd w:val="clear" w:color="auto" w:fill="auto"/>
            <w:vAlign w:val="center"/>
            <w:hideMark/>
          </w:tcPr>
          <w:p w14:paraId="31670B54" w14:textId="77777777" w:rsidR="00195CC4" w:rsidRPr="00195CC4" w:rsidRDefault="00195CC4" w:rsidP="00195CC4">
            <w:pPr>
              <w:jc w:val="right"/>
              <w:rPr>
                <w:color w:val="FF0000"/>
                <w:lang w:val="en-SG" w:eastAsia="en-SG"/>
              </w:rPr>
            </w:pPr>
            <w:r w:rsidRPr="00195CC4">
              <w:rPr>
                <w:color w:val="FF0000"/>
                <w:lang w:val="en-SG" w:eastAsia="en-SG"/>
              </w:rPr>
              <w:t>5</w:t>
            </w:r>
          </w:p>
        </w:tc>
      </w:tr>
      <w:tr w:rsidR="00195CC4" w:rsidRPr="00195CC4" w14:paraId="59D67C91" w14:textId="77777777" w:rsidTr="00832102">
        <w:trPr>
          <w:trHeight w:val="75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C71C28F" w14:textId="77777777" w:rsidR="00195CC4" w:rsidRPr="00195CC4" w:rsidRDefault="00195CC4" w:rsidP="00195CC4">
            <w:pPr>
              <w:jc w:val="center"/>
              <w:rPr>
                <w:lang w:val="en-SG" w:eastAsia="en-SG"/>
              </w:rPr>
            </w:pPr>
            <w:r w:rsidRPr="00195CC4">
              <w:rPr>
                <w:lang w:val="en-SG" w:eastAsia="en-SG"/>
              </w:rPr>
              <w:t>MĐ 19</w:t>
            </w:r>
          </w:p>
        </w:tc>
        <w:tc>
          <w:tcPr>
            <w:tcW w:w="2835" w:type="dxa"/>
            <w:tcBorders>
              <w:top w:val="nil"/>
              <w:left w:val="nil"/>
              <w:bottom w:val="single" w:sz="4" w:space="0" w:color="auto"/>
              <w:right w:val="single" w:sz="4" w:space="0" w:color="auto"/>
            </w:tcBorders>
            <w:shd w:val="clear" w:color="auto" w:fill="auto"/>
            <w:vAlign w:val="center"/>
            <w:hideMark/>
          </w:tcPr>
          <w:p w14:paraId="4341B5F3" w14:textId="77777777" w:rsidR="00195CC4" w:rsidRPr="00195CC4" w:rsidRDefault="00195CC4" w:rsidP="00195CC4">
            <w:pPr>
              <w:rPr>
                <w:lang w:val="en-SG" w:eastAsia="en-SG"/>
              </w:rPr>
            </w:pPr>
            <w:r w:rsidRPr="00195CC4">
              <w:rPr>
                <w:lang w:val="en-SG" w:eastAsia="en-SG"/>
              </w:rPr>
              <w:t>Điều khiển khí nén, điện khí nén</w:t>
            </w:r>
          </w:p>
        </w:tc>
        <w:tc>
          <w:tcPr>
            <w:tcW w:w="706" w:type="dxa"/>
            <w:tcBorders>
              <w:top w:val="nil"/>
              <w:left w:val="nil"/>
              <w:bottom w:val="single" w:sz="4" w:space="0" w:color="auto"/>
              <w:right w:val="single" w:sz="4" w:space="0" w:color="auto"/>
            </w:tcBorders>
            <w:shd w:val="clear" w:color="auto" w:fill="auto"/>
            <w:vAlign w:val="center"/>
            <w:hideMark/>
          </w:tcPr>
          <w:p w14:paraId="4AEE087D" w14:textId="77777777" w:rsidR="00195CC4" w:rsidRPr="00195CC4" w:rsidRDefault="00195CC4" w:rsidP="00195CC4">
            <w:pPr>
              <w:jc w:val="right"/>
              <w:rPr>
                <w:lang w:val="en-SG" w:eastAsia="en-SG"/>
              </w:rPr>
            </w:pPr>
            <w:r w:rsidRPr="00195CC4">
              <w:rPr>
                <w:lang w:val="en-SG" w:eastAsia="en-SG"/>
              </w:rPr>
              <w:t>4,0</w:t>
            </w:r>
          </w:p>
        </w:tc>
        <w:tc>
          <w:tcPr>
            <w:tcW w:w="1000" w:type="dxa"/>
            <w:tcBorders>
              <w:top w:val="nil"/>
              <w:left w:val="nil"/>
              <w:bottom w:val="single" w:sz="4" w:space="0" w:color="auto"/>
              <w:right w:val="single" w:sz="4" w:space="0" w:color="auto"/>
            </w:tcBorders>
            <w:shd w:val="clear" w:color="auto" w:fill="auto"/>
            <w:noWrap/>
            <w:vAlign w:val="center"/>
            <w:hideMark/>
          </w:tcPr>
          <w:p w14:paraId="28C87BC1" w14:textId="77777777" w:rsidR="00195CC4" w:rsidRPr="00195CC4" w:rsidRDefault="00195CC4" w:rsidP="00195CC4">
            <w:pPr>
              <w:jc w:val="right"/>
              <w:rPr>
                <w:lang w:val="en-SG" w:eastAsia="en-SG"/>
              </w:rPr>
            </w:pPr>
            <w:r w:rsidRPr="00195CC4">
              <w:rPr>
                <w:lang w:val="en-SG" w:eastAsia="en-SG"/>
              </w:rPr>
              <w:t>90</w:t>
            </w:r>
          </w:p>
        </w:tc>
        <w:tc>
          <w:tcPr>
            <w:tcW w:w="1080" w:type="dxa"/>
            <w:tcBorders>
              <w:top w:val="nil"/>
              <w:left w:val="nil"/>
              <w:bottom w:val="single" w:sz="4" w:space="0" w:color="auto"/>
              <w:right w:val="single" w:sz="4" w:space="0" w:color="auto"/>
            </w:tcBorders>
            <w:shd w:val="clear" w:color="auto" w:fill="auto"/>
            <w:noWrap/>
            <w:vAlign w:val="center"/>
            <w:hideMark/>
          </w:tcPr>
          <w:p w14:paraId="2E405482" w14:textId="77777777" w:rsidR="00195CC4" w:rsidRPr="00195CC4" w:rsidRDefault="00195CC4" w:rsidP="00195CC4">
            <w:pPr>
              <w:jc w:val="right"/>
              <w:rPr>
                <w:lang w:val="en-SG" w:eastAsia="en-SG"/>
              </w:rPr>
            </w:pPr>
            <w:r w:rsidRPr="00195CC4">
              <w:rPr>
                <w:lang w:val="en-SG" w:eastAsia="en-SG"/>
              </w:rPr>
              <w:t>30</w:t>
            </w:r>
          </w:p>
        </w:tc>
        <w:tc>
          <w:tcPr>
            <w:tcW w:w="1134" w:type="dxa"/>
            <w:tcBorders>
              <w:top w:val="nil"/>
              <w:left w:val="nil"/>
              <w:bottom w:val="single" w:sz="4" w:space="0" w:color="auto"/>
              <w:right w:val="single" w:sz="4" w:space="0" w:color="auto"/>
            </w:tcBorders>
            <w:shd w:val="clear" w:color="auto" w:fill="auto"/>
            <w:noWrap/>
            <w:vAlign w:val="center"/>
            <w:hideMark/>
          </w:tcPr>
          <w:p w14:paraId="74F6DE4F" w14:textId="77777777" w:rsidR="00195CC4" w:rsidRPr="00195CC4" w:rsidRDefault="00195CC4" w:rsidP="00195CC4">
            <w:pPr>
              <w:jc w:val="right"/>
              <w:rPr>
                <w:lang w:val="en-SG" w:eastAsia="en-SG"/>
              </w:rPr>
            </w:pPr>
            <w:r w:rsidRPr="00195CC4">
              <w:rPr>
                <w:lang w:val="en-SG" w:eastAsia="en-SG"/>
              </w:rPr>
              <w:t>56</w:t>
            </w:r>
          </w:p>
        </w:tc>
        <w:tc>
          <w:tcPr>
            <w:tcW w:w="1060" w:type="dxa"/>
            <w:tcBorders>
              <w:top w:val="nil"/>
              <w:left w:val="nil"/>
              <w:bottom w:val="single" w:sz="4" w:space="0" w:color="auto"/>
              <w:right w:val="single" w:sz="4" w:space="0" w:color="auto"/>
            </w:tcBorders>
            <w:shd w:val="clear" w:color="auto" w:fill="auto"/>
            <w:vAlign w:val="center"/>
            <w:hideMark/>
          </w:tcPr>
          <w:p w14:paraId="3DBB69CC" w14:textId="77777777" w:rsidR="00195CC4" w:rsidRPr="00195CC4" w:rsidRDefault="00195CC4" w:rsidP="00195CC4">
            <w:pPr>
              <w:jc w:val="right"/>
              <w:rPr>
                <w:lang w:val="en-SG" w:eastAsia="en-SG"/>
              </w:rPr>
            </w:pPr>
            <w:r w:rsidRPr="00195CC4">
              <w:rPr>
                <w:lang w:val="en-SG" w:eastAsia="en-SG"/>
              </w:rPr>
              <w:t>4</w:t>
            </w:r>
          </w:p>
        </w:tc>
      </w:tr>
      <w:tr w:rsidR="00195CC4" w:rsidRPr="00195CC4" w14:paraId="5B93FA90"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475AF21" w14:textId="77777777" w:rsidR="00195CC4" w:rsidRPr="00195CC4" w:rsidRDefault="00195CC4" w:rsidP="00195CC4">
            <w:pPr>
              <w:jc w:val="center"/>
              <w:rPr>
                <w:color w:val="FF0000"/>
                <w:lang w:val="en-SG" w:eastAsia="en-SG"/>
              </w:rPr>
            </w:pPr>
            <w:r w:rsidRPr="00195CC4">
              <w:rPr>
                <w:color w:val="FF0000"/>
                <w:lang w:val="en-SG" w:eastAsia="en-SG"/>
              </w:rPr>
              <w:t>MĐ 20</w:t>
            </w:r>
          </w:p>
        </w:tc>
        <w:tc>
          <w:tcPr>
            <w:tcW w:w="2835" w:type="dxa"/>
            <w:tcBorders>
              <w:top w:val="nil"/>
              <w:left w:val="nil"/>
              <w:bottom w:val="single" w:sz="4" w:space="0" w:color="auto"/>
              <w:right w:val="single" w:sz="4" w:space="0" w:color="auto"/>
            </w:tcBorders>
            <w:shd w:val="clear" w:color="auto" w:fill="auto"/>
            <w:vAlign w:val="center"/>
            <w:hideMark/>
          </w:tcPr>
          <w:p w14:paraId="01CC4069" w14:textId="77777777" w:rsidR="00195CC4" w:rsidRPr="00195CC4" w:rsidRDefault="00195CC4" w:rsidP="00195CC4">
            <w:pPr>
              <w:rPr>
                <w:color w:val="FF0000"/>
                <w:lang w:val="en-SG" w:eastAsia="en-SG"/>
              </w:rPr>
            </w:pPr>
            <w:r w:rsidRPr="00195CC4">
              <w:rPr>
                <w:color w:val="FF0000"/>
                <w:lang w:val="en-SG" w:eastAsia="en-SG"/>
              </w:rPr>
              <w:t>PLC cơ bản</w:t>
            </w:r>
          </w:p>
        </w:tc>
        <w:tc>
          <w:tcPr>
            <w:tcW w:w="706" w:type="dxa"/>
            <w:tcBorders>
              <w:top w:val="nil"/>
              <w:left w:val="nil"/>
              <w:bottom w:val="single" w:sz="4" w:space="0" w:color="auto"/>
              <w:right w:val="single" w:sz="4" w:space="0" w:color="auto"/>
            </w:tcBorders>
            <w:shd w:val="clear" w:color="auto" w:fill="auto"/>
            <w:vAlign w:val="center"/>
            <w:hideMark/>
          </w:tcPr>
          <w:p w14:paraId="13CFB132" w14:textId="77777777" w:rsidR="00195CC4" w:rsidRPr="00195CC4" w:rsidRDefault="00195CC4" w:rsidP="00195CC4">
            <w:pPr>
              <w:jc w:val="right"/>
              <w:rPr>
                <w:color w:val="FF0000"/>
                <w:lang w:val="en-SG" w:eastAsia="en-SG"/>
              </w:rPr>
            </w:pPr>
            <w:r w:rsidRPr="00195CC4">
              <w:rPr>
                <w:color w:val="FF0000"/>
                <w:lang w:val="en-SG" w:eastAsia="en-SG"/>
              </w:rPr>
              <w:t>5,0</w:t>
            </w:r>
          </w:p>
        </w:tc>
        <w:tc>
          <w:tcPr>
            <w:tcW w:w="1000" w:type="dxa"/>
            <w:tcBorders>
              <w:top w:val="nil"/>
              <w:left w:val="nil"/>
              <w:bottom w:val="single" w:sz="4" w:space="0" w:color="auto"/>
              <w:right w:val="single" w:sz="4" w:space="0" w:color="auto"/>
            </w:tcBorders>
            <w:shd w:val="clear" w:color="auto" w:fill="auto"/>
            <w:noWrap/>
            <w:vAlign w:val="center"/>
            <w:hideMark/>
          </w:tcPr>
          <w:p w14:paraId="21CD95B9" w14:textId="77777777" w:rsidR="00195CC4" w:rsidRPr="00195CC4" w:rsidRDefault="00195CC4" w:rsidP="00195CC4">
            <w:pPr>
              <w:jc w:val="right"/>
              <w:rPr>
                <w:lang w:val="en-SG" w:eastAsia="en-SG"/>
              </w:rPr>
            </w:pPr>
            <w:r w:rsidRPr="00195CC4">
              <w:rPr>
                <w:lang w:val="en-SG" w:eastAsia="en-SG"/>
              </w:rPr>
              <w:t>120</w:t>
            </w:r>
          </w:p>
        </w:tc>
        <w:tc>
          <w:tcPr>
            <w:tcW w:w="1080" w:type="dxa"/>
            <w:tcBorders>
              <w:top w:val="nil"/>
              <w:left w:val="nil"/>
              <w:bottom w:val="single" w:sz="4" w:space="0" w:color="auto"/>
              <w:right w:val="single" w:sz="4" w:space="0" w:color="auto"/>
            </w:tcBorders>
            <w:shd w:val="clear" w:color="auto" w:fill="auto"/>
            <w:noWrap/>
            <w:vAlign w:val="center"/>
            <w:hideMark/>
          </w:tcPr>
          <w:p w14:paraId="66F59A6B" w14:textId="77777777" w:rsidR="00195CC4" w:rsidRPr="00195CC4" w:rsidRDefault="00195CC4" w:rsidP="00195CC4">
            <w:pPr>
              <w:jc w:val="right"/>
              <w:rPr>
                <w:color w:val="FF0000"/>
                <w:lang w:val="en-SG" w:eastAsia="en-SG"/>
              </w:rPr>
            </w:pPr>
            <w:r w:rsidRPr="00195CC4">
              <w:rPr>
                <w:color w:val="FF0000"/>
                <w:lang w:val="en-SG" w:eastAsia="en-SG"/>
              </w:rPr>
              <w:t>30</w:t>
            </w:r>
          </w:p>
        </w:tc>
        <w:tc>
          <w:tcPr>
            <w:tcW w:w="1134" w:type="dxa"/>
            <w:tcBorders>
              <w:top w:val="nil"/>
              <w:left w:val="nil"/>
              <w:bottom w:val="single" w:sz="4" w:space="0" w:color="auto"/>
              <w:right w:val="single" w:sz="4" w:space="0" w:color="auto"/>
            </w:tcBorders>
            <w:shd w:val="clear" w:color="auto" w:fill="auto"/>
            <w:noWrap/>
            <w:vAlign w:val="center"/>
            <w:hideMark/>
          </w:tcPr>
          <w:p w14:paraId="7731EE42" w14:textId="77777777" w:rsidR="00195CC4" w:rsidRPr="00195CC4" w:rsidRDefault="00195CC4" w:rsidP="00195CC4">
            <w:pPr>
              <w:jc w:val="right"/>
              <w:rPr>
                <w:color w:val="FF0000"/>
                <w:lang w:val="en-SG" w:eastAsia="en-SG"/>
              </w:rPr>
            </w:pPr>
            <w:r w:rsidRPr="00195CC4">
              <w:rPr>
                <w:color w:val="FF0000"/>
                <w:lang w:val="en-SG" w:eastAsia="en-SG"/>
              </w:rPr>
              <w:t>85</w:t>
            </w:r>
          </w:p>
        </w:tc>
        <w:tc>
          <w:tcPr>
            <w:tcW w:w="1060" w:type="dxa"/>
            <w:tcBorders>
              <w:top w:val="nil"/>
              <w:left w:val="nil"/>
              <w:bottom w:val="single" w:sz="4" w:space="0" w:color="auto"/>
              <w:right w:val="single" w:sz="4" w:space="0" w:color="auto"/>
            </w:tcBorders>
            <w:shd w:val="clear" w:color="auto" w:fill="auto"/>
            <w:vAlign w:val="center"/>
            <w:hideMark/>
          </w:tcPr>
          <w:p w14:paraId="518E4FB0" w14:textId="77777777" w:rsidR="00195CC4" w:rsidRPr="00195CC4" w:rsidRDefault="00195CC4" w:rsidP="00195CC4">
            <w:pPr>
              <w:jc w:val="right"/>
              <w:rPr>
                <w:color w:val="FF0000"/>
                <w:lang w:val="en-SG" w:eastAsia="en-SG"/>
              </w:rPr>
            </w:pPr>
            <w:r w:rsidRPr="00195CC4">
              <w:rPr>
                <w:color w:val="FF0000"/>
                <w:lang w:val="en-SG" w:eastAsia="en-SG"/>
              </w:rPr>
              <w:t>5</w:t>
            </w:r>
          </w:p>
        </w:tc>
      </w:tr>
      <w:tr w:rsidR="00195CC4" w:rsidRPr="00195CC4" w14:paraId="42CEC061"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5700482B" w14:textId="77777777" w:rsidR="00195CC4" w:rsidRPr="00195CC4" w:rsidRDefault="00195CC4" w:rsidP="00195CC4">
            <w:pPr>
              <w:jc w:val="center"/>
              <w:rPr>
                <w:lang w:val="en-SG" w:eastAsia="en-SG"/>
              </w:rPr>
            </w:pPr>
            <w:r w:rsidRPr="00195CC4">
              <w:rPr>
                <w:lang w:val="en-SG" w:eastAsia="en-SG"/>
              </w:rPr>
              <w:t>MĐ 21</w:t>
            </w:r>
          </w:p>
        </w:tc>
        <w:tc>
          <w:tcPr>
            <w:tcW w:w="2835" w:type="dxa"/>
            <w:tcBorders>
              <w:top w:val="nil"/>
              <w:left w:val="nil"/>
              <w:bottom w:val="single" w:sz="4" w:space="0" w:color="auto"/>
              <w:right w:val="single" w:sz="4" w:space="0" w:color="auto"/>
            </w:tcBorders>
            <w:shd w:val="clear" w:color="auto" w:fill="auto"/>
            <w:vAlign w:val="center"/>
            <w:hideMark/>
          </w:tcPr>
          <w:p w14:paraId="40DD7C01" w14:textId="77777777" w:rsidR="00195CC4" w:rsidRPr="00195CC4" w:rsidRDefault="00195CC4" w:rsidP="00195CC4">
            <w:pPr>
              <w:rPr>
                <w:lang w:val="en-SG" w:eastAsia="en-SG"/>
              </w:rPr>
            </w:pPr>
            <w:r w:rsidRPr="00195CC4">
              <w:rPr>
                <w:lang w:val="en-SG" w:eastAsia="en-SG"/>
              </w:rPr>
              <w:t>Kỹ thuật lắp đặt điện</w:t>
            </w:r>
          </w:p>
        </w:tc>
        <w:tc>
          <w:tcPr>
            <w:tcW w:w="706" w:type="dxa"/>
            <w:tcBorders>
              <w:top w:val="nil"/>
              <w:left w:val="nil"/>
              <w:bottom w:val="single" w:sz="4" w:space="0" w:color="auto"/>
              <w:right w:val="single" w:sz="4" w:space="0" w:color="auto"/>
            </w:tcBorders>
            <w:shd w:val="clear" w:color="auto" w:fill="auto"/>
            <w:vAlign w:val="center"/>
            <w:hideMark/>
          </w:tcPr>
          <w:p w14:paraId="0BEAF8CD" w14:textId="77777777" w:rsidR="00195CC4" w:rsidRPr="00195CC4" w:rsidRDefault="00195CC4" w:rsidP="00195CC4">
            <w:pPr>
              <w:jc w:val="right"/>
              <w:rPr>
                <w:lang w:val="en-SG" w:eastAsia="en-SG"/>
              </w:rPr>
            </w:pPr>
            <w:r w:rsidRPr="00195CC4">
              <w:rPr>
                <w:lang w:val="en-SG" w:eastAsia="en-SG"/>
              </w:rPr>
              <w:t>5,0</w:t>
            </w:r>
          </w:p>
        </w:tc>
        <w:tc>
          <w:tcPr>
            <w:tcW w:w="1000" w:type="dxa"/>
            <w:tcBorders>
              <w:top w:val="nil"/>
              <w:left w:val="nil"/>
              <w:bottom w:val="single" w:sz="4" w:space="0" w:color="auto"/>
              <w:right w:val="single" w:sz="4" w:space="0" w:color="auto"/>
            </w:tcBorders>
            <w:shd w:val="clear" w:color="auto" w:fill="auto"/>
            <w:noWrap/>
            <w:vAlign w:val="center"/>
            <w:hideMark/>
          </w:tcPr>
          <w:p w14:paraId="50577A0F" w14:textId="77777777" w:rsidR="00195CC4" w:rsidRPr="00195CC4" w:rsidRDefault="00195CC4" w:rsidP="00195CC4">
            <w:pPr>
              <w:jc w:val="right"/>
              <w:rPr>
                <w:lang w:val="en-SG" w:eastAsia="en-SG"/>
              </w:rPr>
            </w:pPr>
            <w:r w:rsidRPr="00195CC4">
              <w:rPr>
                <w:lang w:val="en-SG" w:eastAsia="en-SG"/>
              </w:rPr>
              <w:t>120</w:t>
            </w:r>
          </w:p>
        </w:tc>
        <w:tc>
          <w:tcPr>
            <w:tcW w:w="1080" w:type="dxa"/>
            <w:tcBorders>
              <w:top w:val="nil"/>
              <w:left w:val="nil"/>
              <w:bottom w:val="single" w:sz="4" w:space="0" w:color="auto"/>
              <w:right w:val="single" w:sz="4" w:space="0" w:color="auto"/>
            </w:tcBorders>
            <w:shd w:val="clear" w:color="auto" w:fill="auto"/>
            <w:noWrap/>
            <w:vAlign w:val="center"/>
            <w:hideMark/>
          </w:tcPr>
          <w:p w14:paraId="46F26405" w14:textId="77777777" w:rsidR="00195CC4" w:rsidRPr="00195CC4" w:rsidRDefault="00195CC4" w:rsidP="00195CC4">
            <w:pPr>
              <w:jc w:val="right"/>
              <w:rPr>
                <w:lang w:val="en-SG" w:eastAsia="en-SG"/>
              </w:rPr>
            </w:pPr>
            <w:r w:rsidRPr="00195CC4">
              <w:rPr>
                <w:lang w:val="en-SG" w:eastAsia="en-SG"/>
              </w:rPr>
              <w:t>30</w:t>
            </w:r>
          </w:p>
        </w:tc>
        <w:tc>
          <w:tcPr>
            <w:tcW w:w="1134" w:type="dxa"/>
            <w:tcBorders>
              <w:top w:val="nil"/>
              <w:left w:val="nil"/>
              <w:bottom w:val="single" w:sz="4" w:space="0" w:color="auto"/>
              <w:right w:val="single" w:sz="4" w:space="0" w:color="auto"/>
            </w:tcBorders>
            <w:shd w:val="clear" w:color="auto" w:fill="auto"/>
            <w:noWrap/>
            <w:vAlign w:val="center"/>
            <w:hideMark/>
          </w:tcPr>
          <w:p w14:paraId="5BF3F419" w14:textId="77777777" w:rsidR="00195CC4" w:rsidRPr="00195CC4" w:rsidRDefault="00195CC4" w:rsidP="00195CC4">
            <w:pPr>
              <w:jc w:val="right"/>
              <w:rPr>
                <w:lang w:val="en-SG" w:eastAsia="en-SG"/>
              </w:rPr>
            </w:pPr>
            <w:r w:rsidRPr="00195CC4">
              <w:rPr>
                <w:lang w:val="en-SG" w:eastAsia="en-SG"/>
              </w:rPr>
              <w:t>85</w:t>
            </w:r>
          </w:p>
        </w:tc>
        <w:tc>
          <w:tcPr>
            <w:tcW w:w="1060" w:type="dxa"/>
            <w:tcBorders>
              <w:top w:val="nil"/>
              <w:left w:val="nil"/>
              <w:bottom w:val="single" w:sz="4" w:space="0" w:color="auto"/>
              <w:right w:val="single" w:sz="4" w:space="0" w:color="auto"/>
            </w:tcBorders>
            <w:shd w:val="clear" w:color="auto" w:fill="auto"/>
            <w:vAlign w:val="center"/>
            <w:hideMark/>
          </w:tcPr>
          <w:p w14:paraId="38E84C95" w14:textId="77777777" w:rsidR="00195CC4" w:rsidRPr="00195CC4" w:rsidRDefault="00195CC4" w:rsidP="00195CC4">
            <w:pPr>
              <w:jc w:val="right"/>
              <w:rPr>
                <w:lang w:val="en-SG" w:eastAsia="en-SG"/>
              </w:rPr>
            </w:pPr>
            <w:r w:rsidRPr="00195CC4">
              <w:rPr>
                <w:lang w:val="en-SG" w:eastAsia="en-SG"/>
              </w:rPr>
              <w:t>5</w:t>
            </w:r>
          </w:p>
        </w:tc>
      </w:tr>
      <w:tr w:rsidR="00195CC4" w:rsidRPr="00195CC4" w14:paraId="7D462344" w14:textId="77777777" w:rsidTr="00832102">
        <w:trPr>
          <w:trHeight w:val="824"/>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0B71153" w14:textId="77777777" w:rsidR="00195CC4" w:rsidRPr="00195CC4" w:rsidRDefault="00195CC4" w:rsidP="00195CC4">
            <w:pPr>
              <w:jc w:val="center"/>
              <w:rPr>
                <w:lang w:val="en-SG" w:eastAsia="en-SG"/>
              </w:rPr>
            </w:pPr>
            <w:r w:rsidRPr="00195CC4">
              <w:rPr>
                <w:lang w:val="en-SG" w:eastAsia="en-SG"/>
              </w:rPr>
              <w:t>MĐ 22</w:t>
            </w:r>
          </w:p>
        </w:tc>
        <w:tc>
          <w:tcPr>
            <w:tcW w:w="2835" w:type="dxa"/>
            <w:tcBorders>
              <w:top w:val="nil"/>
              <w:left w:val="nil"/>
              <w:bottom w:val="single" w:sz="4" w:space="0" w:color="auto"/>
              <w:right w:val="single" w:sz="4" w:space="0" w:color="auto"/>
            </w:tcBorders>
            <w:shd w:val="clear" w:color="auto" w:fill="auto"/>
            <w:vAlign w:val="center"/>
            <w:hideMark/>
          </w:tcPr>
          <w:p w14:paraId="5A204696" w14:textId="77777777" w:rsidR="00195CC4" w:rsidRPr="00195CC4" w:rsidRDefault="00195CC4" w:rsidP="00195CC4">
            <w:pPr>
              <w:rPr>
                <w:lang w:val="en-SG" w:eastAsia="en-SG"/>
              </w:rPr>
            </w:pPr>
            <w:r w:rsidRPr="00195CC4">
              <w:rPr>
                <w:lang w:val="en-SG" w:eastAsia="en-SG"/>
              </w:rPr>
              <w:t>Lập trình cỡ nhỏ. Điều khiển tòa nhà thông minh</w:t>
            </w:r>
          </w:p>
        </w:tc>
        <w:tc>
          <w:tcPr>
            <w:tcW w:w="706" w:type="dxa"/>
            <w:tcBorders>
              <w:top w:val="nil"/>
              <w:left w:val="nil"/>
              <w:bottom w:val="single" w:sz="4" w:space="0" w:color="auto"/>
              <w:right w:val="single" w:sz="4" w:space="0" w:color="auto"/>
            </w:tcBorders>
            <w:shd w:val="clear" w:color="auto" w:fill="auto"/>
            <w:vAlign w:val="center"/>
            <w:hideMark/>
          </w:tcPr>
          <w:p w14:paraId="2340D37E" w14:textId="77777777" w:rsidR="00195CC4" w:rsidRPr="00195CC4" w:rsidRDefault="00195CC4" w:rsidP="00195CC4">
            <w:pPr>
              <w:jc w:val="right"/>
              <w:rPr>
                <w:lang w:val="en-SG" w:eastAsia="en-SG"/>
              </w:rPr>
            </w:pPr>
            <w:r w:rsidRPr="00195CC4">
              <w:rPr>
                <w:lang w:val="en-SG" w:eastAsia="en-SG"/>
              </w:rPr>
              <w:t>5,0</w:t>
            </w:r>
          </w:p>
        </w:tc>
        <w:tc>
          <w:tcPr>
            <w:tcW w:w="1000" w:type="dxa"/>
            <w:tcBorders>
              <w:top w:val="nil"/>
              <w:left w:val="nil"/>
              <w:bottom w:val="single" w:sz="4" w:space="0" w:color="auto"/>
              <w:right w:val="single" w:sz="4" w:space="0" w:color="auto"/>
            </w:tcBorders>
            <w:shd w:val="clear" w:color="auto" w:fill="auto"/>
            <w:noWrap/>
            <w:vAlign w:val="center"/>
            <w:hideMark/>
          </w:tcPr>
          <w:p w14:paraId="08FE4AF0" w14:textId="77777777" w:rsidR="00195CC4" w:rsidRPr="00195CC4" w:rsidRDefault="00195CC4" w:rsidP="00195CC4">
            <w:pPr>
              <w:jc w:val="right"/>
              <w:rPr>
                <w:lang w:val="en-SG" w:eastAsia="en-SG"/>
              </w:rPr>
            </w:pPr>
            <w:r w:rsidRPr="00195CC4">
              <w:rPr>
                <w:lang w:val="en-SG" w:eastAsia="en-SG"/>
              </w:rPr>
              <w:t>120</w:t>
            </w:r>
          </w:p>
        </w:tc>
        <w:tc>
          <w:tcPr>
            <w:tcW w:w="1080" w:type="dxa"/>
            <w:tcBorders>
              <w:top w:val="nil"/>
              <w:left w:val="nil"/>
              <w:bottom w:val="single" w:sz="4" w:space="0" w:color="auto"/>
              <w:right w:val="single" w:sz="4" w:space="0" w:color="auto"/>
            </w:tcBorders>
            <w:shd w:val="clear" w:color="auto" w:fill="auto"/>
            <w:noWrap/>
            <w:vAlign w:val="center"/>
            <w:hideMark/>
          </w:tcPr>
          <w:p w14:paraId="1E8D9B94" w14:textId="77777777" w:rsidR="00195CC4" w:rsidRPr="00195CC4" w:rsidRDefault="00195CC4" w:rsidP="00195CC4">
            <w:pPr>
              <w:jc w:val="right"/>
              <w:rPr>
                <w:lang w:val="en-SG" w:eastAsia="en-SG"/>
              </w:rPr>
            </w:pPr>
            <w:r w:rsidRPr="00195CC4">
              <w:rPr>
                <w:lang w:val="en-SG" w:eastAsia="en-SG"/>
              </w:rPr>
              <w:t>30</w:t>
            </w:r>
          </w:p>
        </w:tc>
        <w:tc>
          <w:tcPr>
            <w:tcW w:w="1134" w:type="dxa"/>
            <w:tcBorders>
              <w:top w:val="nil"/>
              <w:left w:val="nil"/>
              <w:bottom w:val="single" w:sz="4" w:space="0" w:color="auto"/>
              <w:right w:val="single" w:sz="4" w:space="0" w:color="auto"/>
            </w:tcBorders>
            <w:shd w:val="clear" w:color="auto" w:fill="auto"/>
            <w:noWrap/>
            <w:vAlign w:val="center"/>
            <w:hideMark/>
          </w:tcPr>
          <w:p w14:paraId="39962DB2" w14:textId="77777777" w:rsidR="00195CC4" w:rsidRPr="00195CC4" w:rsidRDefault="00195CC4" w:rsidP="00195CC4">
            <w:pPr>
              <w:jc w:val="right"/>
              <w:rPr>
                <w:lang w:val="en-SG" w:eastAsia="en-SG"/>
              </w:rPr>
            </w:pPr>
            <w:r w:rsidRPr="00195CC4">
              <w:rPr>
                <w:lang w:val="en-SG" w:eastAsia="en-SG"/>
              </w:rPr>
              <w:t>85</w:t>
            </w:r>
          </w:p>
        </w:tc>
        <w:tc>
          <w:tcPr>
            <w:tcW w:w="1060" w:type="dxa"/>
            <w:tcBorders>
              <w:top w:val="nil"/>
              <w:left w:val="nil"/>
              <w:bottom w:val="single" w:sz="4" w:space="0" w:color="auto"/>
              <w:right w:val="single" w:sz="4" w:space="0" w:color="auto"/>
            </w:tcBorders>
            <w:shd w:val="clear" w:color="auto" w:fill="auto"/>
            <w:vAlign w:val="center"/>
            <w:hideMark/>
          </w:tcPr>
          <w:p w14:paraId="5163D097" w14:textId="77777777" w:rsidR="00195CC4" w:rsidRPr="00195CC4" w:rsidRDefault="00195CC4" w:rsidP="00195CC4">
            <w:pPr>
              <w:jc w:val="right"/>
              <w:rPr>
                <w:lang w:val="en-SG" w:eastAsia="en-SG"/>
              </w:rPr>
            </w:pPr>
            <w:r w:rsidRPr="00195CC4">
              <w:rPr>
                <w:lang w:val="en-SG" w:eastAsia="en-SG"/>
              </w:rPr>
              <w:t>5</w:t>
            </w:r>
          </w:p>
        </w:tc>
      </w:tr>
      <w:tr w:rsidR="00195CC4" w:rsidRPr="00195CC4" w14:paraId="432F9C84"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6C3F5EC" w14:textId="77777777" w:rsidR="00195CC4" w:rsidRPr="00195CC4" w:rsidRDefault="00195CC4" w:rsidP="00195CC4">
            <w:pPr>
              <w:jc w:val="center"/>
              <w:rPr>
                <w:lang w:val="en-SG" w:eastAsia="en-SG"/>
              </w:rPr>
            </w:pPr>
            <w:r w:rsidRPr="00195CC4">
              <w:rPr>
                <w:lang w:val="en-SG" w:eastAsia="en-SG"/>
              </w:rPr>
              <w:t>MĐ 23</w:t>
            </w:r>
          </w:p>
        </w:tc>
        <w:tc>
          <w:tcPr>
            <w:tcW w:w="2835" w:type="dxa"/>
            <w:tcBorders>
              <w:top w:val="nil"/>
              <w:left w:val="nil"/>
              <w:bottom w:val="single" w:sz="4" w:space="0" w:color="auto"/>
              <w:right w:val="single" w:sz="4" w:space="0" w:color="auto"/>
            </w:tcBorders>
            <w:shd w:val="clear" w:color="auto" w:fill="auto"/>
            <w:vAlign w:val="center"/>
            <w:hideMark/>
          </w:tcPr>
          <w:p w14:paraId="26BE08EC" w14:textId="77777777" w:rsidR="00195CC4" w:rsidRPr="00195CC4" w:rsidRDefault="00195CC4" w:rsidP="00195CC4">
            <w:pPr>
              <w:rPr>
                <w:lang w:val="en-SG" w:eastAsia="en-SG"/>
              </w:rPr>
            </w:pPr>
            <w:r w:rsidRPr="00195CC4">
              <w:rPr>
                <w:lang w:val="en-SG" w:eastAsia="en-SG"/>
              </w:rPr>
              <w:t>Truyền động điện</w:t>
            </w:r>
          </w:p>
        </w:tc>
        <w:tc>
          <w:tcPr>
            <w:tcW w:w="706" w:type="dxa"/>
            <w:tcBorders>
              <w:top w:val="nil"/>
              <w:left w:val="nil"/>
              <w:bottom w:val="single" w:sz="4" w:space="0" w:color="auto"/>
              <w:right w:val="single" w:sz="4" w:space="0" w:color="auto"/>
            </w:tcBorders>
            <w:shd w:val="clear" w:color="auto" w:fill="auto"/>
            <w:vAlign w:val="center"/>
            <w:hideMark/>
          </w:tcPr>
          <w:p w14:paraId="63690353" w14:textId="77777777" w:rsidR="00195CC4" w:rsidRPr="00195CC4" w:rsidRDefault="00195CC4" w:rsidP="00195CC4">
            <w:pPr>
              <w:jc w:val="right"/>
              <w:rPr>
                <w:lang w:val="en-SG" w:eastAsia="en-SG"/>
              </w:rPr>
            </w:pPr>
            <w:r w:rsidRPr="00195CC4">
              <w:rPr>
                <w:lang w:val="en-SG" w:eastAsia="en-SG"/>
              </w:rPr>
              <w:t>5,0</w:t>
            </w:r>
          </w:p>
        </w:tc>
        <w:tc>
          <w:tcPr>
            <w:tcW w:w="1000" w:type="dxa"/>
            <w:tcBorders>
              <w:top w:val="nil"/>
              <w:left w:val="nil"/>
              <w:bottom w:val="single" w:sz="4" w:space="0" w:color="auto"/>
              <w:right w:val="single" w:sz="4" w:space="0" w:color="auto"/>
            </w:tcBorders>
            <w:shd w:val="clear" w:color="auto" w:fill="auto"/>
            <w:noWrap/>
            <w:vAlign w:val="center"/>
            <w:hideMark/>
          </w:tcPr>
          <w:p w14:paraId="4EB16CD4" w14:textId="77777777" w:rsidR="00195CC4" w:rsidRPr="00195CC4" w:rsidRDefault="00195CC4" w:rsidP="00195CC4">
            <w:pPr>
              <w:jc w:val="right"/>
              <w:rPr>
                <w:lang w:val="en-SG" w:eastAsia="en-SG"/>
              </w:rPr>
            </w:pPr>
            <w:r w:rsidRPr="00195CC4">
              <w:rPr>
                <w:lang w:val="en-SG" w:eastAsia="en-SG"/>
              </w:rPr>
              <w:t>120</w:t>
            </w:r>
          </w:p>
        </w:tc>
        <w:tc>
          <w:tcPr>
            <w:tcW w:w="1080" w:type="dxa"/>
            <w:tcBorders>
              <w:top w:val="nil"/>
              <w:left w:val="nil"/>
              <w:bottom w:val="single" w:sz="4" w:space="0" w:color="auto"/>
              <w:right w:val="single" w:sz="4" w:space="0" w:color="auto"/>
            </w:tcBorders>
            <w:shd w:val="clear" w:color="auto" w:fill="auto"/>
            <w:noWrap/>
            <w:vAlign w:val="center"/>
            <w:hideMark/>
          </w:tcPr>
          <w:p w14:paraId="07A8ED84" w14:textId="77777777" w:rsidR="00195CC4" w:rsidRPr="00195CC4" w:rsidRDefault="00195CC4" w:rsidP="00195CC4">
            <w:pPr>
              <w:jc w:val="right"/>
              <w:rPr>
                <w:lang w:val="en-SG" w:eastAsia="en-SG"/>
              </w:rPr>
            </w:pPr>
            <w:r w:rsidRPr="00195CC4">
              <w:rPr>
                <w:lang w:val="en-SG" w:eastAsia="en-SG"/>
              </w:rPr>
              <w:t>30</w:t>
            </w:r>
          </w:p>
        </w:tc>
        <w:tc>
          <w:tcPr>
            <w:tcW w:w="1134" w:type="dxa"/>
            <w:tcBorders>
              <w:top w:val="nil"/>
              <w:left w:val="nil"/>
              <w:bottom w:val="single" w:sz="4" w:space="0" w:color="auto"/>
              <w:right w:val="single" w:sz="4" w:space="0" w:color="auto"/>
            </w:tcBorders>
            <w:shd w:val="clear" w:color="auto" w:fill="auto"/>
            <w:noWrap/>
            <w:vAlign w:val="center"/>
            <w:hideMark/>
          </w:tcPr>
          <w:p w14:paraId="76AC9506" w14:textId="77777777" w:rsidR="00195CC4" w:rsidRPr="00195CC4" w:rsidRDefault="00195CC4" w:rsidP="00195CC4">
            <w:pPr>
              <w:jc w:val="right"/>
              <w:rPr>
                <w:lang w:val="en-SG" w:eastAsia="en-SG"/>
              </w:rPr>
            </w:pPr>
            <w:r w:rsidRPr="00195CC4">
              <w:rPr>
                <w:lang w:val="en-SG" w:eastAsia="en-SG"/>
              </w:rPr>
              <w:t>85</w:t>
            </w:r>
          </w:p>
        </w:tc>
        <w:tc>
          <w:tcPr>
            <w:tcW w:w="1060" w:type="dxa"/>
            <w:tcBorders>
              <w:top w:val="nil"/>
              <w:left w:val="nil"/>
              <w:bottom w:val="single" w:sz="4" w:space="0" w:color="auto"/>
              <w:right w:val="single" w:sz="4" w:space="0" w:color="auto"/>
            </w:tcBorders>
            <w:shd w:val="clear" w:color="auto" w:fill="auto"/>
            <w:vAlign w:val="center"/>
            <w:hideMark/>
          </w:tcPr>
          <w:p w14:paraId="55DE1099" w14:textId="77777777" w:rsidR="00195CC4" w:rsidRPr="00195CC4" w:rsidRDefault="00195CC4" w:rsidP="00195CC4">
            <w:pPr>
              <w:jc w:val="right"/>
              <w:rPr>
                <w:lang w:val="en-SG" w:eastAsia="en-SG"/>
              </w:rPr>
            </w:pPr>
            <w:r w:rsidRPr="00195CC4">
              <w:rPr>
                <w:lang w:val="en-SG" w:eastAsia="en-SG"/>
              </w:rPr>
              <w:t>5</w:t>
            </w:r>
          </w:p>
        </w:tc>
      </w:tr>
      <w:tr w:rsidR="00195CC4" w:rsidRPr="00195CC4" w14:paraId="07F5299A"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494531D" w14:textId="77777777" w:rsidR="00195CC4" w:rsidRPr="00195CC4" w:rsidRDefault="00195CC4" w:rsidP="00195CC4">
            <w:pPr>
              <w:jc w:val="center"/>
              <w:rPr>
                <w:color w:val="FF0000"/>
                <w:lang w:val="en-SG" w:eastAsia="en-SG"/>
              </w:rPr>
            </w:pPr>
            <w:r w:rsidRPr="00195CC4">
              <w:rPr>
                <w:color w:val="FF0000"/>
                <w:lang w:val="en-SG" w:eastAsia="en-SG"/>
              </w:rPr>
              <w:t>MH 24</w:t>
            </w:r>
          </w:p>
        </w:tc>
        <w:tc>
          <w:tcPr>
            <w:tcW w:w="2835" w:type="dxa"/>
            <w:tcBorders>
              <w:top w:val="nil"/>
              <w:left w:val="nil"/>
              <w:bottom w:val="single" w:sz="4" w:space="0" w:color="auto"/>
              <w:right w:val="single" w:sz="4" w:space="0" w:color="auto"/>
            </w:tcBorders>
            <w:shd w:val="clear" w:color="auto" w:fill="auto"/>
            <w:vAlign w:val="center"/>
            <w:hideMark/>
          </w:tcPr>
          <w:p w14:paraId="19454D3D" w14:textId="77777777" w:rsidR="00195CC4" w:rsidRPr="00195CC4" w:rsidRDefault="00195CC4" w:rsidP="00195CC4">
            <w:pPr>
              <w:rPr>
                <w:color w:val="FF0000"/>
                <w:lang w:val="en-SG" w:eastAsia="en-SG"/>
              </w:rPr>
            </w:pPr>
            <w:r w:rsidRPr="00195CC4">
              <w:rPr>
                <w:color w:val="FF0000"/>
                <w:lang w:val="en-SG" w:eastAsia="en-SG"/>
              </w:rPr>
              <w:t>Cung cấp điện</w:t>
            </w:r>
          </w:p>
        </w:tc>
        <w:tc>
          <w:tcPr>
            <w:tcW w:w="706" w:type="dxa"/>
            <w:tcBorders>
              <w:top w:val="nil"/>
              <w:left w:val="nil"/>
              <w:bottom w:val="single" w:sz="4" w:space="0" w:color="auto"/>
              <w:right w:val="single" w:sz="4" w:space="0" w:color="auto"/>
            </w:tcBorders>
            <w:shd w:val="clear" w:color="auto" w:fill="auto"/>
            <w:vAlign w:val="center"/>
            <w:hideMark/>
          </w:tcPr>
          <w:p w14:paraId="12B0DE80" w14:textId="77777777" w:rsidR="00195CC4" w:rsidRPr="00195CC4" w:rsidRDefault="00195CC4" w:rsidP="00195CC4">
            <w:pPr>
              <w:jc w:val="right"/>
              <w:rPr>
                <w:lang w:val="en-SG" w:eastAsia="en-SG"/>
              </w:rPr>
            </w:pPr>
            <w:r w:rsidRPr="00195CC4">
              <w:rPr>
                <w:lang w:val="en-SG" w:eastAsia="en-SG"/>
              </w:rPr>
              <w:t>6,0</w:t>
            </w:r>
          </w:p>
        </w:tc>
        <w:tc>
          <w:tcPr>
            <w:tcW w:w="1000" w:type="dxa"/>
            <w:tcBorders>
              <w:top w:val="nil"/>
              <w:left w:val="nil"/>
              <w:bottom w:val="single" w:sz="4" w:space="0" w:color="auto"/>
              <w:right w:val="single" w:sz="4" w:space="0" w:color="auto"/>
            </w:tcBorders>
            <w:shd w:val="clear" w:color="auto" w:fill="auto"/>
            <w:noWrap/>
            <w:vAlign w:val="center"/>
            <w:hideMark/>
          </w:tcPr>
          <w:p w14:paraId="265496F7" w14:textId="77777777" w:rsidR="00195CC4" w:rsidRPr="00195CC4" w:rsidRDefault="00195CC4" w:rsidP="00195CC4">
            <w:pPr>
              <w:jc w:val="right"/>
              <w:rPr>
                <w:color w:val="FF0000"/>
                <w:lang w:val="en-SG" w:eastAsia="en-SG"/>
              </w:rPr>
            </w:pPr>
            <w:r w:rsidRPr="00195CC4">
              <w:rPr>
                <w:color w:val="FF0000"/>
                <w:lang w:val="en-SG" w:eastAsia="en-SG"/>
              </w:rPr>
              <w:t>90</w:t>
            </w:r>
          </w:p>
        </w:tc>
        <w:tc>
          <w:tcPr>
            <w:tcW w:w="1080" w:type="dxa"/>
            <w:tcBorders>
              <w:top w:val="nil"/>
              <w:left w:val="nil"/>
              <w:bottom w:val="single" w:sz="4" w:space="0" w:color="auto"/>
              <w:right w:val="single" w:sz="4" w:space="0" w:color="auto"/>
            </w:tcBorders>
            <w:shd w:val="clear" w:color="auto" w:fill="auto"/>
            <w:noWrap/>
            <w:vAlign w:val="center"/>
            <w:hideMark/>
          </w:tcPr>
          <w:p w14:paraId="163039A1" w14:textId="77777777" w:rsidR="00195CC4" w:rsidRPr="00195CC4" w:rsidRDefault="00195CC4" w:rsidP="00195CC4">
            <w:pPr>
              <w:jc w:val="right"/>
              <w:rPr>
                <w:color w:val="FF0000"/>
                <w:lang w:val="en-SG" w:eastAsia="en-SG"/>
              </w:rPr>
            </w:pPr>
            <w:r w:rsidRPr="00195CC4">
              <w:rPr>
                <w:color w:val="FF0000"/>
                <w:lang w:val="en-SG" w:eastAsia="en-SG"/>
              </w:rPr>
              <w:t>84</w:t>
            </w:r>
          </w:p>
        </w:tc>
        <w:tc>
          <w:tcPr>
            <w:tcW w:w="1134" w:type="dxa"/>
            <w:tcBorders>
              <w:top w:val="nil"/>
              <w:left w:val="nil"/>
              <w:bottom w:val="single" w:sz="4" w:space="0" w:color="auto"/>
              <w:right w:val="single" w:sz="4" w:space="0" w:color="auto"/>
            </w:tcBorders>
            <w:shd w:val="clear" w:color="auto" w:fill="auto"/>
            <w:noWrap/>
            <w:vAlign w:val="center"/>
            <w:hideMark/>
          </w:tcPr>
          <w:p w14:paraId="531F9C4B" w14:textId="77777777" w:rsidR="00195CC4" w:rsidRPr="00195CC4" w:rsidRDefault="00195CC4" w:rsidP="00195CC4">
            <w:pPr>
              <w:jc w:val="right"/>
              <w:rPr>
                <w:color w:val="FF0000"/>
                <w:lang w:val="en-SG" w:eastAsia="en-SG"/>
              </w:rPr>
            </w:pPr>
            <w:r w:rsidRPr="00195CC4">
              <w:rPr>
                <w:color w:val="FF0000"/>
                <w:lang w:val="en-SG" w:eastAsia="en-SG"/>
              </w:rPr>
              <w:t>0</w:t>
            </w:r>
          </w:p>
        </w:tc>
        <w:tc>
          <w:tcPr>
            <w:tcW w:w="1060" w:type="dxa"/>
            <w:tcBorders>
              <w:top w:val="nil"/>
              <w:left w:val="nil"/>
              <w:bottom w:val="single" w:sz="4" w:space="0" w:color="auto"/>
              <w:right w:val="single" w:sz="4" w:space="0" w:color="auto"/>
            </w:tcBorders>
            <w:shd w:val="clear" w:color="auto" w:fill="auto"/>
            <w:vAlign w:val="center"/>
            <w:hideMark/>
          </w:tcPr>
          <w:p w14:paraId="7EBBDC08" w14:textId="77777777" w:rsidR="00195CC4" w:rsidRPr="00195CC4" w:rsidRDefault="00195CC4" w:rsidP="00195CC4">
            <w:pPr>
              <w:jc w:val="right"/>
              <w:rPr>
                <w:color w:val="FF0000"/>
                <w:lang w:val="en-SG" w:eastAsia="en-SG"/>
              </w:rPr>
            </w:pPr>
            <w:r w:rsidRPr="00195CC4">
              <w:rPr>
                <w:color w:val="FF0000"/>
                <w:lang w:val="en-SG" w:eastAsia="en-SG"/>
              </w:rPr>
              <w:t>6</w:t>
            </w:r>
          </w:p>
        </w:tc>
      </w:tr>
      <w:tr w:rsidR="00195CC4" w:rsidRPr="00195CC4" w14:paraId="0252B78C" w14:textId="77777777" w:rsidTr="00832102">
        <w:trPr>
          <w:trHeight w:val="767"/>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349B4D0" w14:textId="77777777" w:rsidR="00195CC4" w:rsidRPr="00195CC4" w:rsidRDefault="00195CC4" w:rsidP="00195CC4">
            <w:pPr>
              <w:jc w:val="center"/>
              <w:rPr>
                <w:lang w:val="en-SG" w:eastAsia="en-SG"/>
              </w:rPr>
            </w:pPr>
            <w:r w:rsidRPr="00195CC4">
              <w:rPr>
                <w:lang w:val="en-SG" w:eastAsia="en-SG"/>
              </w:rPr>
              <w:t>MĐ 25</w:t>
            </w:r>
          </w:p>
        </w:tc>
        <w:tc>
          <w:tcPr>
            <w:tcW w:w="2835" w:type="dxa"/>
            <w:tcBorders>
              <w:top w:val="nil"/>
              <w:left w:val="nil"/>
              <w:bottom w:val="single" w:sz="4" w:space="0" w:color="auto"/>
              <w:right w:val="single" w:sz="4" w:space="0" w:color="auto"/>
            </w:tcBorders>
            <w:shd w:val="clear" w:color="auto" w:fill="auto"/>
            <w:vAlign w:val="center"/>
            <w:hideMark/>
          </w:tcPr>
          <w:p w14:paraId="1DAA6E6D" w14:textId="77777777" w:rsidR="00195CC4" w:rsidRPr="00195CC4" w:rsidRDefault="00195CC4" w:rsidP="00195CC4">
            <w:pPr>
              <w:rPr>
                <w:lang w:val="en-SG" w:eastAsia="en-SG"/>
              </w:rPr>
            </w:pPr>
            <w:r w:rsidRPr="00195CC4">
              <w:rPr>
                <w:lang w:val="en-SG" w:eastAsia="en-SG"/>
              </w:rPr>
              <w:t>Thực hành tại doanh nghiệp/Đồ án môn học</w:t>
            </w:r>
          </w:p>
        </w:tc>
        <w:tc>
          <w:tcPr>
            <w:tcW w:w="706" w:type="dxa"/>
            <w:tcBorders>
              <w:top w:val="nil"/>
              <w:left w:val="nil"/>
              <w:bottom w:val="single" w:sz="4" w:space="0" w:color="auto"/>
              <w:right w:val="single" w:sz="4" w:space="0" w:color="auto"/>
            </w:tcBorders>
            <w:shd w:val="clear" w:color="auto" w:fill="auto"/>
            <w:vAlign w:val="center"/>
            <w:hideMark/>
          </w:tcPr>
          <w:p w14:paraId="2E5AFD6D" w14:textId="77777777" w:rsidR="00195CC4" w:rsidRPr="00195CC4" w:rsidRDefault="00195CC4" w:rsidP="00195CC4">
            <w:pPr>
              <w:jc w:val="right"/>
              <w:rPr>
                <w:lang w:val="en-SG" w:eastAsia="en-SG"/>
              </w:rPr>
            </w:pPr>
            <w:r w:rsidRPr="00195CC4">
              <w:rPr>
                <w:lang w:val="en-SG" w:eastAsia="en-SG"/>
              </w:rPr>
              <w:t>8,0</w:t>
            </w:r>
          </w:p>
        </w:tc>
        <w:tc>
          <w:tcPr>
            <w:tcW w:w="1000" w:type="dxa"/>
            <w:tcBorders>
              <w:top w:val="nil"/>
              <w:left w:val="nil"/>
              <w:bottom w:val="single" w:sz="4" w:space="0" w:color="auto"/>
              <w:right w:val="single" w:sz="4" w:space="0" w:color="auto"/>
            </w:tcBorders>
            <w:shd w:val="clear" w:color="auto" w:fill="auto"/>
            <w:noWrap/>
            <w:vAlign w:val="center"/>
            <w:hideMark/>
          </w:tcPr>
          <w:p w14:paraId="73B9106B" w14:textId="77777777" w:rsidR="00195CC4" w:rsidRPr="00195CC4" w:rsidRDefault="00195CC4" w:rsidP="00195CC4">
            <w:pPr>
              <w:jc w:val="right"/>
              <w:rPr>
                <w:lang w:val="en-SG" w:eastAsia="en-SG"/>
              </w:rPr>
            </w:pPr>
            <w:r w:rsidRPr="00195CC4">
              <w:rPr>
                <w:lang w:val="en-SG" w:eastAsia="en-SG"/>
              </w:rPr>
              <w:t>360</w:t>
            </w:r>
          </w:p>
        </w:tc>
        <w:tc>
          <w:tcPr>
            <w:tcW w:w="1080" w:type="dxa"/>
            <w:tcBorders>
              <w:top w:val="nil"/>
              <w:left w:val="nil"/>
              <w:bottom w:val="single" w:sz="4" w:space="0" w:color="auto"/>
              <w:right w:val="single" w:sz="4" w:space="0" w:color="auto"/>
            </w:tcBorders>
            <w:shd w:val="clear" w:color="auto" w:fill="auto"/>
            <w:noWrap/>
            <w:hideMark/>
          </w:tcPr>
          <w:p w14:paraId="1DB7C033" w14:textId="77777777" w:rsidR="00195CC4" w:rsidRPr="00195CC4" w:rsidRDefault="00195CC4" w:rsidP="00195CC4">
            <w:pPr>
              <w:rPr>
                <w:sz w:val="20"/>
                <w:szCs w:val="20"/>
                <w:lang w:val="en-SG" w:eastAsia="en-SG"/>
              </w:rPr>
            </w:pPr>
            <w:r w:rsidRPr="00195CC4">
              <w:rPr>
                <w:sz w:val="20"/>
                <w:szCs w:val="20"/>
                <w:lang w:val="en-SG" w:eastAsia="en-SG"/>
              </w:rPr>
              <w:t> </w:t>
            </w:r>
          </w:p>
        </w:tc>
        <w:tc>
          <w:tcPr>
            <w:tcW w:w="1134" w:type="dxa"/>
            <w:tcBorders>
              <w:top w:val="nil"/>
              <w:left w:val="nil"/>
              <w:bottom w:val="single" w:sz="4" w:space="0" w:color="auto"/>
              <w:right w:val="single" w:sz="4" w:space="0" w:color="auto"/>
            </w:tcBorders>
            <w:shd w:val="clear" w:color="auto" w:fill="auto"/>
            <w:noWrap/>
            <w:vAlign w:val="center"/>
            <w:hideMark/>
          </w:tcPr>
          <w:p w14:paraId="2D552A96" w14:textId="77777777" w:rsidR="00195CC4" w:rsidRPr="00195CC4" w:rsidRDefault="00195CC4" w:rsidP="00195CC4">
            <w:pPr>
              <w:jc w:val="right"/>
              <w:rPr>
                <w:lang w:val="en-SG" w:eastAsia="en-SG"/>
              </w:rPr>
            </w:pPr>
            <w:r w:rsidRPr="00195CC4">
              <w:rPr>
                <w:lang w:val="en-SG" w:eastAsia="en-SG"/>
              </w:rPr>
              <w:t>360</w:t>
            </w:r>
          </w:p>
        </w:tc>
        <w:tc>
          <w:tcPr>
            <w:tcW w:w="1060" w:type="dxa"/>
            <w:tcBorders>
              <w:top w:val="nil"/>
              <w:left w:val="nil"/>
              <w:bottom w:val="single" w:sz="4" w:space="0" w:color="auto"/>
              <w:right w:val="single" w:sz="4" w:space="0" w:color="auto"/>
            </w:tcBorders>
            <w:shd w:val="clear" w:color="auto" w:fill="auto"/>
            <w:hideMark/>
          </w:tcPr>
          <w:p w14:paraId="374F8FF7" w14:textId="77777777" w:rsidR="00195CC4" w:rsidRPr="00195CC4" w:rsidRDefault="00195CC4" w:rsidP="00195CC4">
            <w:pPr>
              <w:rPr>
                <w:sz w:val="20"/>
                <w:szCs w:val="20"/>
                <w:lang w:val="en-SG" w:eastAsia="en-SG"/>
              </w:rPr>
            </w:pPr>
            <w:r w:rsidRPr="00195CC4">
              <w:rPr>
                <w:sz w:val="20"/>
                <w:szCs w:val="20"/>
                <w:lang w:val="en-SG" w:eastAsia="en-SG"/>
              </w:rPr>
              <w:t> </w:t>
            </w:r>
          </w:p>
        </w:tc>
      </w:tr>
      <w:tr w:rsidR="00195CC4" w:rsidRPr="00195CC4" w14:paraId="7E514BC9" w14:textId="77777777" w:rsidTr="00832102">
        <w:trPr>
          <w:trHeight w:val="375"/>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A582DE8" w14:textId="77777777" w:rsidR="00195CC4" w:rsidRPr="00195CC4" w:rsidRDefault="00195CC4" w:rsidP="00195CC4">
            <w:pPr>
              <w:jc w:val="center"/>
              <w:rPr>
                <w:lang w:val="en-SG" w:eastAsia="en-SG"/>
              </w:rPr>
            </w:pPr>
            <w:r w:rsidRPr="00195CC4">
              <w:rPr>
                <w:lang w:val="en-SG" w:eastAsia="en-SG"/>
              </w:rPr>
              <w:t>MĐ 26</w:t>
            </w:r>
          </w:p>
        </w:tc>
        <w:tc>
          <w:tcPr>
            <w:tcW w:w="2835" w:type="dxa"/>
            <w:tcBorders>
              <w:top w:val="nil"/>
              <w:left w:val="nil"/>
              <w:bottom w:val="single" w:sz="4" w:space="0" w:color="auto"/>
              <w:right w:val="single" w:sz="4" w:space="0" w:color="auto"/>
            </w:tcBorders>
            <w:shd w:val="clear" w:color="auto" w:fill="auto"/>
            <w:vAlign w:val="center"/>
            <w:hideMark/>
          </w:tcPr>
          <w:p w14:paraId="63E5F207" w14:textId="77777777" w:rsidR="00195CC4" w:rsidRPr="00195CC4" w:rsidRDefault="00195CC4" w:rsidP="00195CC4">
            <w:pPr>
              <w:rPr>
                <w:lang w:val="en-SG" w:eastAsia="en-SG"/>
              </w:rPr>
            </w:pPr>
            <w:r w:rsidRPr="00195CC4">
              <w:rPr>
                <w:lang w:val="en-SG" w:eastAsia="en-SG"/>
              </w:rPr>
              <w:t>Thực tập tốt nghiệp</w:t>
            </w:r>
          </w:p>
        </w:tc>
        <w:tc>
          <w:tcPr>
            <w:tcW w:w="706" w:type="dxa"/>
            <w:tcBorders>
              <w:top w:val="nil"/>
              <w:left w:val="nil"/>
              <w:bottom w:val="single" w:sz="4" w:space="0" w:color="auto"/>
              <w:right w:val="single" w:sz="4" w:space="0" w:color="auto"/>
            </w:tcBorders>
            <w:shd w:val="clear" w:color="auto" w:fill="auto"/>
            <w:vAlign w:val="center"/>
            <w:hideMark/>
          </w:tcPr>
          <w:p w14:paraId="0782D1BC" w14:textId="77777777" w:rsidR="00195CC4" w:rsidRPr="00195CC4" w:rsidRDefault="00195CC4" w:rsidP="00195CC4">
            <w:pPr>
              <w:jc w:val="right"/>
              <w:rPr>
                <w:lang w:val="en-SG" w:eastAsia="en-SG"/>
              </w:rPr>
            </w:pPr>
            <w:r w:rsidRPr="00195CC4">
              <w:rPr>
                <w:lang w:val="en-SG" w:eastAsia="en-SG"/>
              </w:rPr>
              <w:t>9,0</w:t>
            </w:r>
          </w:p>
        </w:tc>
        <w:tc>
          <w:tcPr>
            <w:tcW w:w="1000" w:type="dxa"/>
            <w:tcBorders>
              <w:top w:val="nil"/>
              <w:left w:val="nil"/>
              <w:bottom w:val="single" w:sz="4" w:space="0" w:color="auto"/>
              <w:right w:val="single" w:sz="4" w:space="0" w:color="auto"/>
            </w:tcBorders>
            <w:shd w:val="clear" w:color="auto" w:fill="auto"/>
            <w:noWrap/>
            <w:vAlign w:val="center"/>
            <w:hideMark/>
          </w:tcPr>
          <w:p w14:paraId="40B4CEF2" w14:textId="77777777" w:rsidR="00195CC4" w:rsidRPr="00195CC4" w:rsidRDefault="00195CC4" w:rsidP="00195CC4">
            <w:pPr>
              <w:jc w:val="right"/>
              <w:rPr>
                <w:lang w:val="en-SG" w:eastAsia="en-SG"/>
              </w:rPr>
            </w:pPr>
            <w:r w:rsidRPr="00195CC4">
              <w:rPr>
                <w:lang w:val="en-SG" w:eastAsia="en-SG"/>
              </w:rPr>
              <w:t>360</w:t>
            </w:r>
          </w:p>
        </w:tc>
        <w:tc>
          <w:tcPr>
            <w:tcW w:w="1080" w:type="dxa"/>
            <w:tcBorders>
              <w:top w:val="nil"/>
              <w:left w:val="nil"/>
              <w:bottom w:val="single" w:sz="4" w:space="0" w:color="auto"/>
              <w:right w:val="single" w:sz="4" w:space="0" w:color="auto"/>
            </w:tcBorders>
            <w:shd w:val="clear" w:color="auto" w:fill="auto"/>
            <w:noWrap/>
            <w:hideMark/>
          </w:tcPr>
          <w:p w14:paraId="7373F5D9" w14:textId="77777777" w:rsidR="00195CC4" w:rsidRPr="00195CC4" w:rsidRDefault="00195CC4" w:rsidP="00195CC4">
            <w:pPr>
              <w:rPr>
                <w:sz w:val="20"/>
                <w:szCs w:val="20"/>
                <w:lang w:val="en-SG" w:eastAsia="en-SG"/>
              </w:rPr>
            </w:pPr>
            <w:r w:rsidRPr="00195CC4">
              <w:rPr>
                <w:sz w:val="20"/>
                <w:szCs w:val="20"/>
                <w:lang w:val="en-SG" w:eastAsia="en-SG"/>
              </w:rPr>
              <w:t> </w:t>
            </w:r>
          </w:p>
        </w:tc>
        <w:tc>
          <w:tcPr>
            <w:tcW w:w="1134" w:type="dxa"/>
            <w:tcBorders>
              <w:top w:val="nil"/>
              <w:left w:val="nil"/>
              <w:bottom w:val="single" w:sz="4" w:space="0" w:color="auto"/>
              <w:right w:val="single" w:sz="4" w:space="0" w:color="auto"/>
            </w:tcBorders>
            <w:shd w:val="clear" w:color="auto" w:fill="auto"/>
            <w:noWrap/>
            <w:vAlign w:val="center"/>
            <w:hideMark/>
          </w:tcPr>
          <w:p w14:paraId="42AB812A" w14:textId="77777777" w:rsidR="00195CC4" w:rsidRPr="00195CC4" w:rsidRDefault="00195CC4" w:rsidP="00195CC4">
            <w:pPr>
              <w:jc w:val="right"/>
              <w:rPr>
                <w:lang w:val="en-SG" w:eastAsia="en-SG"/>
              </w:rPr>
            </w:pPr>
            <w:r w:rsidRPr="00195CC4">
              <w:rPr>
                <w:lang w:val="en-SG" w:eastAsia="en-SG"/>
              </w:rPr>
              <w:t>360</w:t>
            </w:r>
          </w:p>
        </w:tc>
        <w:tc>
          <w:tcPr>
            <w:tcW w:w="1060" w:type="dxa"/>
            <w:tcBorders>
              <w:top w:val="nil"/>
              <w:left w:val="nil"/>
              <w:bottom w:val="single" w:sz="4" w:space="0" w:color="auto"/>
              <w:right w:val="single" w:sz="4" w:space="0" w:color="auto"/>
            </w:tcBorders>
            <w:shd w:val="clear" w:color="auto" w:fill="auto"/>
            <w:hideMark/>
          </w:tcPr>
          <w:p w14:paraId="4887017F" w14:textId="77777777" w:rsidR="00195CC4" w:rsidRPr="00195CC4" w:rsidRDefault="00195CC4" w:rsidP="00195CC4">
            <w:pPr>
              <w:rPr>
                <w:sz w:val="20"/>
                <w:szCs w:val="20"/>
                <w:lang w:val="en-SG" w:eastAsia="en-SG"/>
              </w:rPr>
            </w:pPr>
            <w:r w:rsidRPr="00195CC4">
              <w:rPr>
                <w:sz w:val="20"/>
                <w:szCs w:val="20"/>
                <w:lang w:val="en-SG" w:eastAsia="en-SG"/>
              </w:rPr>
              <w:t> </w:t>
            </w:r>
          </w:p>
        </w:tc>
      </w:tr>
      <w:tr w:rsidR="00417AEE" w:rsidRPr="00195CC4" w14:paraId="3BE842AC" w14:textId="77777777" w:rsidTr="00832102">
        <w:trPr>
          <w:trHeight w:val="375"/>
        </w:trPr>
        <w:tc>
          <w:tcPr>
            <w:tcW w:w="39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D55861" w14:textId="77777777" w:rsidR="00417AEE" w:rsidRPr="00195CC4" w:rsidRDefault="00417AEE" w:rsidP="00417AEE">
            <w:pPr>
              <w:jc w:val="center"/>
              <w:rPr>
                <w:b/>
                <w:bCs/>
                <w:lang w:val="en-SG" w:eastAsia="en-SG"/>
              </w:rPr>
            </w:pPr>
            <w:r w:rsidRPr="00195CC4">
              <w:rPr>
                <w:b/>
                <w:bCs/>
                <w:lang w:val="en-SG" w:eastAsia="en-SG"/>
              </w:rPr>
              <w:t>TỔNG CỘNG</w:t>
            </w:r>
          </w:p>
        </w:tc>
        <w:tc>
          <w:tcPr>
            <w:tcW w:w="706" w:type="dxa"/>
            <w:tcBorders>
              <w:top w:val="nil"/>
              <w:left w:val="nil"/>
              <w:bottom w:val="single" w:sz="4" w:space="0" w:color="auto"/>
              <w:right w:val="single" w:sz="4" w:space="0" w:color="auto"/>
            </w:tcBorders>
            <w:shd w:val="clear" w:color="auto" w:fill="auto"/>
            <w:vAlign w:val="center"/>
            <w:hideMark/>
          </w:tcPr>
          <w:p w14:paraId="06AC4C8C" w14:textId="77777777" w:rsidR="00417AEE" w:rsidRPr="00195CC4" w:rsidRDefault="00417AEE" w:rsidP="00417AEE">
            <w:pPr>
              <w:jc w:val="right"/>
              <w:rPr>
                <w:b/>
                <w:bCs/>
                <w:lang w:val="en-SG" w:eastAsia="en-SG"/>
              </w:rPr>
            </w:pPr>
            <w:r w:rsidRPr="00195CC4">
              <w:rPr>
                <w:b/>
                <w:bCs/>
                <w:lang w:val="en-SG" w:eastAsia="en-SG"/>
              </w:rPr>
              <w:t>114</w:t>
            </w:r>
          </w:p>
        </w:tc>
        <w:tc>
          <w:tcPr>
            <w:tcW w:w="1000" w:type="dxa"/>
            <w:tcBorders>
              <w:top w:val="nil"/>
              <w:left w:val="nil"/>
              <w:bottom w:val="single" w:sz="4" w:space="0" w:color="auto"/>
              <w:right w:val="single" w:sz="4" w:space="0" w:color="auto"/>
            </w:tcBorders>
            <w:shd w:val="clear" w:color="auto" w:fill="auto"/>
            <w:noWrap/>
            <w:vAlign w:val="center"/>
            <w:hideMark/>
          </w:tcPr>
          <w:p w14:paraId="1B013907" w14:textId="46B40B38" w:rsidR="00417AEE" w:rsidRPr="00195CC4" w:rsidRDefault="00417AEE" w:rsidP="00417AEE">
            <w:pPr>
              <w:jc w:val="right"/>
              <w:rPr>
                <w:b/>
                <w:bCs/>
                <w:lang w:val="en-SG" w:eastAsia="en-SG"/>
              </w:rPr>
            </w:pPr>
            <w:r>
              <w:rPr>
                <w:b/>
                <w:bCs/>
              </w:rPr>
              <w:t>2700</w:t>
            </w:r>
          </w:p>
        </w:tc>
        <w:tc>
          <w:tcPr>
            <w:tcW w:w="1080" w:type="dxa"/>
            <w:tcBorders>
              <w:top w:val="nil"/>
              <w:left w:val="nil"/>
              <w:bottom w:val="single" w:sz="4" w:space="0" w:color="auto"/>
              <w:right w:val="single" w:sz="4" w:space="0" w:color="auto"/>
            </w:tcBorders>
            <w:shd w:val="clear" w:color="auto" w:fill="auto"/>
            <w:noWrap/>
            <w:vAlign w:val="center"/>
            <w:hideMark/>
          </w:tcPr>
          <w:p w14:paraId="18F594CA" w14:textId="3DA06411" w:rsidR="00417AEE" w:rsidRPr="00195CC4" w:rsidRDefault="00417AEE" w:rsidP="00417AEE">
            <w:pPr>
              <w:jc w:val="right"/>
              <w:rPr>
                <w:b/>
                <w:bCs/>
                <w:lang w:val="en-SG" w:eastAsia="en-SG"/>
              </w:rPr>
            </w:pPr>
            <w:r>
              <w:rPr>
                <w:b/>
                <w:bCs/>
              </w:rPr>
              <w:t>843</w:t>
            </w:r>
          </w:p>
        </w:tc>
        <w:tc>
          <w:tcPr>
            <w:tcW w:w="1134" w:type="dxa"/>
            <w:tcBorders>
              <w:top w:val="nil"/>
              <w:left w:val="nil"/>
              <w:bottom w:val="single" w:sz="4" w:space="0" w:color="auto"/>
              <w:right w:val="single" w:sz="4" w:space="0" w:color="auto"/>
            </w:tcBorders>
            <w:shd w:val="clear" w:color="auto" w:fill="auto"/>
            <w:noWrap/>
            <w:vAlign w:val="center"/>
            <w:hideMark/>
          </w:tcPr>
          <w:p w14:paraId="2059DBA8" w14:textId="1F333828" w:rsidR="00417AEE" w:rsidRPr="00195CC4" w:rsidRDefault="00417AEE" w:rsidP="00417AEE">
            <w:pPr>
              <w:jc w:val="right"/>
              <w:rPr>
                <w:b/>
                <w:bCs/>
                <w:lang w:val="en-SG" w:eastAsia="en-SG"/>
              </w:rPr>
            </w:pPr>
            <w:r>
              <w:rPr>
                <w:b/>
                <w:bCs/>
              </w:rPr>
              <w:t>1759</w:t>
            </w:r>
          </w:p>
        </w:tc>
        <w:tc>
          <w:tcPr>
            <w:tcW w:w="1060" w:type="dxa"/>
            <w:tcBorders>
              <w:top w:val="nil"/>
              <w:left w:val="nil"/>
              <w:bottom w:val="single" w:sz="4" w:space="0" w:color="auto"/>
              <w:right w:val="single" w:sz="4" w:space="0" w:color="auto"/>
            </w:tcBorders>
            <w:shd w:val="clear" w:color="auto" w:fill="auto"/>
            <w:noWrap/>
            <w:vAlign w:val="center"/>
            <w:hideMark/>
          </w:tcPr>
          <w:p w14:paraId="324C8071" w14:textId="5159834D" w:rsidR="00417AEE" w:rsidRPr="00195CC4" w:rsidRDefault="00417AEE" w:rsidP="00417AEE">
            <w:pPr>
              <w:jc w:val="right"/>
              <w:rPr>
                <w:b/>
                <w:bCs/>
                <w:lang w:val="en-SG" w:eastAsia="en-SG"/>
              </w:rPr>
            </w:pPr>
            <w:r>
              <w:rPr>
                <w:b/>
                <w:bCs/>
              </w:rPr>
              <w:t>98</w:t>
            </w:r>
          </w:p>
        </w:tc>
      </w:tr>
      <w:tr w:rsidR="00417AEE" w:rsidRPr="00195CC4" w14:paraId="15B3C3B2" w14:textId="77777777" w:rsidTr="00832102">
        <w:trPr>
          <w:trHeight w:val="375"/>
        </w:trPr>
        <w:tc>
          <w:tcPr>
            <w:tcW w:w="39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528F3C" w14:textId="77777777" w:rsidR="00417AEE" w:rsidRPr="00195CC4" w:rsidRDefault="00417AEE" w:rsidP="00417AEE">
            <w:pPr>
              <w:jc w:val="center"/>
              <w:rPr>
                <w:b/>
                <w:bCs/>
                <w:lang w:val="en-SG" w:eastAsia="en-SG"/>
              </w:rPr>
            </w:pPr>
            <w:r w:rsidRPr="00195CC4">
              <w:rPr>
                <w:b/>
                <w:bCs/>
                <w:lang w:val="en-SG" w:eastAsia="en-SG"/>
              </w:rPr>
              <w:t>Tỉ lệ</w:t>
            </w:r>
          </w:p>
        </w:tc>
        <w:tc>
          <w:tcPr>
            <w:tcW w:w="706" w:type="dxa"/>
            <w:tcBorders>
              <w:top w:val="nil"/>
              <w:left w:val="nil"/>
              <w:bottom w:val="single" w:sz="4" w:space="0" w:color="auto"/>
              <w:right w:val="single" w:sz="4" w:space="0" w:color="auto"/>
            </w:tcBorders>
            <w:shd w:val="clear" w:color="auto" w:fill="auto"/>
            <w:vAlign w:val="center"/>
            <w:hideMark/>
          </w:tcPr>
          <w:p w14:paraId="724DC6F6" w14:textId="77777777" w:rsidR="00417AEE" w:rsidRPr="00195CC4" w:rsidRDefault="00417AEE" w:rsidP="00417AEE">
            <w:pPr>
              <w:rPr>
                <w:lang w:val="en-SG" w:eastAsia="en-SG"/>
              </w:rPr>
            </w:pPr>
            <w:r w:rsidRPr="00195CC4">
              <w:rPr>
                <w:lang w:val="en-SG" w:eastAsia="en-SG"/>
              </w:rPr>
              <w:t> </w:t>
            </w:r>
          </w:p>
        </w:tc>
        <w:tc>
          <w:tcPr>
            <w:tcW w:w="1000" w:type="dxa"/>
            <w:tcBorders>
              <w:top w:val="nil"/>
              <w:left w:val="nil"/>
              <w:bottom w:val="single" w:sz="4" w:space="0" w:color="auto"/>
              <w:right w:val="single" w:sz="4" w:space="0" w:color="auto"/>
            </w:tcBorders>
            <w:shd w:val="clear" w:color="auto" w:fill="auto"/>
            <w:noWrap/>
            <w:vAlign w:val="center"/>
            <w:hideMark/>
          </w:tcPr>
          <w:p w14:paraId="2CD6C73A" w14:textId="42AD7B43" w:rsidR="00417AEE" w:rsidRPr="00195CC4" w:rsidRDefault="00417AEE" w:rsidP="00417AEE">
            <w:pPr>
              <w:jc w:val="right"/>
              <w:rPr>
                <w:lang w:val="en-SG" w:eastAsia="en-SG"/>
              </w:rPr>
            </w:pPr>
            <w:r>
              <w:t>100%</w:t>
            </w:r>
          </w:p>
        </w:tc>
        <w:tc>
          <w:tcPr>
            <w:tcW w:w="1080" w:type="dxa"/>
            <w:tcBorders>
              <w:top w:val="nil"/>
              <w:left w:val="nil"/>
              <w:bottom w:val="single" w:sz="4" w:space="0" w:color="auto"/>
              <w:right w:val="single" w:sz="4" w:space="0" w:color="auto"/>
            </w:tcBorders>
            <w:shd w:val="clear" w:color="auto" w:fill="auto"/>
            <w:noWrap/>
            <w:vAlign w:val="center"/>
            <w:hideMark/>
          </w:tcPr>
          <w:p w14:paraId="46A5B949" w14:textId="0B245EAE" w:rsidR="00417AEE" w:rsidRPr="00195CC4" w:rsidRDefault="00417AEE" w:rsidP="00417AEE">
            <w:pPr>
              <w:jc w:val="right"/>
              <w:rPr>
                <w:lang w:val="en-SG" w:eastAsia="en-SG"/>
              </w:rPr>
            </w:pPr>
            <w:r>
              <w:t>31,22%</w:t>
            </w:r>
          </w:p>
        </w:tc>
        <w:tc>
          <w:tcPr>
            <w:tcW w:w="1134" w:type="dxa"/>
            <w:tcBorders>
              <w:top w:val="nil"/>
              <w:left w:val="nil"/>
              <w:bottom w:val="single" w:sz="4" w:space="0" w:color="auto"/>
              <w:right w:val="single" w:sz="4" w:space="0" w:color="auto"/>
            </w:tcBorders>
            <w:shd w:val="clear" w:color="auto" w:fill="auto"/>
            <w:noWrap/>
            <w:vAlign w:val="center"/>
            <w:hideMark/>
          </w:tcPr>
          <w:p w14:paraId="5EC20EB8" w14:textId="74F0E978" w:rsidR="00417AEE" w:rsidRPr="00195CC4" w:rsidRDefault="00417AEE" w:rsidP="00417AEE">
            <w:pPr>
              <w:jc w:val="right"/>
              <w:rPr>
                <w:lang w:val="en-SG" w:eastAsia="en-SG"/>
              </w:rPr>
            </w:pPr>
            <w:r>
              <w:t>65,15%</w:t>
            </w:r>
          </w:p>
        </w:tc>
        <w:tc>
          <w:tcPr>
            <w:tcW w:w="1060" w:type="dxa"/>
            <w:tcBorders>
              <w:top w:val="nil"/>
              <w:left w:val="nil"/>
              <w:bottom w:val="single" w:sz="4" w:space="0" w:color="auto"/>
              <w:right w:val="single" w:sz="4" w:space="0" w:color="auto"/>
            </w:tcBorders>
            <w:shd w:val="clear" w:color="auto" w:fill="auto"/>
            <w:noWrap/>
            <w:vAlign w:val="center"/>
            <w:hideMark/>
          </w:tcPr>
          <w:p w14:paraId="55BB8395" w14:textId="1045619B" w:rsidR="00417AEE" w:rsidRPr="00195CC4" w:rsidRDefault="00417AEE" w:rsidP="00417AEE">
            <w:pPr>
              <w:jc w:val="right"/>
              <w:rPr>
                <w:lang w:val="en-SG" w:eastAsia="en-SG"/>
              </w:rPr>
            </w:pPr>
            <w:r>
              <w:t>3,63%</w:t>
            </w:r>
          </w:p>
        </w:tc>
      </w:tr>
    </w:tbl>
    <w:p w14:paraId="1E711027" w14:textId="77777777" w:rsidR="00195CC4" w:rsidRDefault="00195CC4" w:rsidP="00CF5177">
      <w:pPr>
        <w:rPr>
          <w:bCs/>
        </w:rPr>
      </w:pPr>
    </w:p>
    <w:p w14:paraId="5551BC01" w14:textId="65ECE917" w:rsidR="005D34C8" w:rsidRPr="00DF2567" w:rsidRDefault="005D34C8" w:rsidP="00CF5177">
      <w:r w:rsidRPr="00DF2567">
        <w:rPr>
          <w:bCs/>
        </w:rPr>
        <w:t>(*): Số tín chỉ = (Số giờ LT/15) + (Số giờ TH/30) + (Số giờ TTSX/4</w:t>
      </w:r>
      <w:r w:rsidR="003F6A0B">
        <w:rPr>
          <w:bCs/>
        </w:rPr>
        <w:t>5</w:t>
      </w:r>
      <w:r w:rsidRPr="00DF2567">
        <w:rPr>
          <w:bCs/>
        </w:rPr>
        <w:t>)</w:t>
      </w:r>
    </w:p>
    <w:p w14:paraId="3BA65F9C" w14:textId="77777777" w:rsidR="005D34C8" w:rsidRPr="00DF2567" w:rsidRDefault="005D34C8" w:rsidP="005D34C8">
      <w:pPr>
        <w:spacing w:before="120"/>
        <w:rPr>
          <w:i/>
        </w:rPr>
      </w:pPr>
      <w:r w:rsidRPr="00DF2567">
        <w:rPr>
          <w:i/>
        </w:rPr>
        <w:t xml:space="preserve">                     (Nội dung chi tiết xem Phụ lục kèm theo)</w:t>
      </w:r>
    </w:p>
    <w:p w14:paraId="78AEB710" w14:textId="77777777" w:rsidR="00321AC2" w:rsidRPr="009429AA" w:rsidRDefault="00321AC2" w:rsidP="00321AC2">
      <w:pPr>
        <w:rPr>
          <w:b/>
        </w:rPr>
      </w:pPr>
      <w:r w:rsidRPr="009429AA">
        <w:rPr>
          <w:b/>
        </w:rPr>
        <w:t>4. Hướng dẫn sử dụng chương trình</w:t>
      </w:r>
    </w:p>
    <w:p w14:paraId="61B1E762" w14:textId="77777777" w:rsidR="00321AC2" w:rsidRPr="009429AA" w:rsidRDefault="00321AC2" w:rsidP="00320AC0">
      <w:pPr>
        <w:numPr>
          <w:ilvl w:val="1"/>
          <w:numId w:val="120"/>
        </w:numPr>
        <w:spacing w:before="120"/>
        <w:ind w:left="630" w:hanging="630"/>
        <w:jc w:val="both"/>
        <w:rPr>
          <w:b/>
          <w:i/>
        </w:rPr>
      </w:pPr>
      <w:r w:rsidRPr="009429AA">
        <w:rPr>
          <w:b/>
          <w:i/>
        </w:rPr>
        <w:t>Hướng dẫn xác định nội dung và thời gian đào tạo và các hoạt động ngoại khóa:</w:t>
      </w:r>
    </w:p>
    <w:p w14:paraId="01067D23" w14:textId="77777777" w:rsidR="00321AC2" w:rsidRPr="009429AA" w:rsidRDefault="00321AC2" w:rsidP="00320AC0">
      <w:pPr>
        <w:numPr>
          <w:ilvl w:val="2"/>
          <w:numId w:val="120"/>
        </w:numPr>
        <w:spacing w:before="120"/>
        <w:ind w:left="0" w:firstLine="0"/>
        <w:jc w:val="both"/>
        <w:rPr>
          <w:i/>
        </w:rPr>
      </w:pPr>
      <w:r w:rsidRPr="009429AA">
        <w:rPr>
          <w:i/>
        </w:rPr>
        <w:t>Thời gian học tập: 131 tuần trong đó thời gian ôn, kiểm tra kết thúc môn học/mô đun, thời gian ôn thi và thi tốt nghiệp là 300h; Trong đó thi tốt nghiệp là 120h</w:t>
      </w:r>
    </w:p>
    <w:p w14:paraId="70FB55B8" w14:textId="77777777" w:rsidR="00321AC2" w:rsidRPr="009429AA" w:rsidRDefault="00321AC2" w:rsidP="00320AC0">
      <w:pPr>
        <w:numPr>
          <w:ilvl w:val="2"/>
          <w:numId w:val="120"/>
        </w:numPr>
        <w:spacing w:before="120"/>
        <w:ind w:left="810" w:hanging="744"/>
        <w:jc w:val="both"/>
        <w:rPr>
          <w:i/>
        </w:rPr>
      </w:pPr>
      <w:r w:rsidRPr="009429AA">
        <w:rPr>
          <w:i/>
        </w:rPr>
        <w:t>Thời gian khai, bế giảng, nghỉ lễ, nghỉ hè, dự phòng và cho các hoạt động ngoại khóa: 25 tuần.</w:t>
      </w:r>
    </w:p>
    <w:p w14:paraId="751461E9" w14:textId="77777777" w:rsidR="00321AC2" w:rsidRPr="009429AA" w:rsidRDefault="00321AC2" w:rsidP="00321AC2">
      <w:pPr>
        <w:spacing w:before="120"/>
        <w:ind w:firstLine="567"/>
        <w:jc w:val="both"/>
      </w:pPr>
      <w:r w:rsidRPr="009429AA">
        <w:t xml:space="preserve">Trong đó, thời gian và nội dung cho các hoạt động giáo dục ngoại khóa (được bố trí ngoài thời gian đào tạo) nhằm đạt được mục tiêu giáo dục toàn diện:    </w:t>
      </w:r>
    </w:p>
    <w:p w14:paraId="29FD2CF2" w14:textId="77777777" w:rsidR="00321AC2" w:rsidRPr="009429AA" w:rsidRDefault="00321AC2" w:rsidP="00320AC0">
      <w:pPr>
        <w:pStyle w:val="ListParagraph"/>
        <w:numPr>
          <w:ilvl w:val="0"/>
          <w:numId w:val="121"/>
        </w:numPr>
        <w:spacing w:before="120" w:after="0" w:line="240" w:lineRule="auto"/>
        <w:jc w:val="both"/>
        <w:rPr>
          <w:sz w:val="28"/>
          <w:szCs w:val="28"/>
        </w:rPr>
      </w:pPr>
      <w:r w:rsidRPr="009429AA">
        <w:rPr>
          <w:sz w:val="28"/>
          <w:szCs w:val="28"/>
        </w:rPr>
        <w:t>Học tập nội quy, quy chế, giới thiệu chương trình đào tạo và các lĩnh vực liên quan đến nghề nghiệp;</w:t>
      </w:r>
    </w:p>
    <w:p w14:paraId="70B1F8C8" w14:textId="77777777" w:rsidR="00321AC2" w:rsidRPr="009429AA" w:rsidRDefault="00321AC2" w:rsidP="00320AC0">
      <w:pPr>
        <w:pStyle w:val="ListParagraph"/>
        <w:numPr>
          <w:ilvl w:val="0"/>
          <w:numId w:val="121"/>
        </w:numPr>
        <w:spacing w:before="120" w:after="0" w:line="240" w:lineRule="auto"/>
        <w:jc w:val="both"/>
        <w:rPr>
          <w:sz w:val="28"/>
          <w:szCs w:val="28"/>
        </w:rPr>
      </w:pPr>
      <w:r w:rsidRPr="009429AA">
        <w:rPr>
          <w:sz w:val="28"/>
          <w:szCs w:val="28"/>
        </w:rPr>
        <w:t>Tổ chức tham quan, thực nghiệm tại các cơ sở sản xuất;</w:t>
      </w:r>
    </w:p>
    <w:p w14:paraId="76A20BAF" w14:textId="77777777" w:rsidR="00321AC2" w:rsidRPr="009429AA" w:rsidRDefault="00321AC2" w:rsidP="00320AC0">
      <w:pPr>
        <w:pStyle w:val="ListParagraph"/>
        <w:numPr>
          <w:ilvl w:val="0"/>
          <w:numId w:val="121"/>
        </w:numPr>
        <w:spacing w:before="120" w:after="0" w:line="240" w:lineRule="auto"/>
        <w:jc w:val="both"/>
        <w:rPr>
          <w:sz w:val="28"/>
          <w:szCs w:val="28"/>
        </w:rPr>
      </w:pPr>
      <w:r w:rsidRPr="009429AA">
        <w:rPr>
          <w:sz w:val="28"/>
          <w:szCs w:val="28"/>
        </w:rPr>
        <w:t>Tham gia các hoạt động văn hóa, văn nghệ và thể thao;</w:t>
      </w:r>
    </w:p>
    <w:p w14:paraId="41A742AB" w14:textId="77777777" w:rsidR="00321AC2" w:rsidRPr="009429AA" w:rsidRDefault="00321AC2" w:rsidP="00320AC0">
      <w:pPr>
        <w:pStyle w:val="ListParagraph"/>
        <w:numPr>
          <w:ilvl w:val="0"/>
          <w:numId w:val="121"/>
        </w:numPr>
        <w:spacing w:before="120" w:after="0" w:line="240" w:lineRule="auto"/>
        <w:jc w:val="both"/>
        <w:rPr>
          <w:sz w:val="28"/>
          <w:szCs w:val="28"/>
        </w:rPr>
      </w:pPr>
      <w:r w:rsidRPr="009429AA">
        <w:rPr>
          <w:sz w:val="28"/>
          <w:szCs w:val="28"/>
        </w:rPr>
        <w:t>Tham gia các hoạt động do đoàn thanh niên, hội sinh viên trường tổ chức;</w:t>
      </w:r>
    </w:p>
    <w:p w14:paraId="48B56AF8" w14:textId="77777777" w:rsidR="00321AC2" w:rsidRPr="009429AA" w:rsidRDefault="00321AC2" w:rsidP="00320AC0">
      <w:pPr>
        <w:numPr>
          <w:ilvl w:val="1"/>
          <w:numId w:val="120"/>
        </w:numPr>
        <w:spacing w:before="120"/>
        <w:ind w:left="630" w:hanging="630"/>
        <w:jc w:val="both"/>
        <w:rPr>
          <w:b/>
          <w:i/>
        </w:rPr>
      </w:pPr>
      <w:r w:rsidRPr="009429AA">
        <w:rPr>
          <w:b/>
          <w:i/>
        </w:rPr>
        <w:t>Hướng dẫn tổ chức kiểm tra kết thúc môn học, mô đun:</w:t>
      </w:r>
    </w:p>
    <w:p w14:paraId="72D5858E" w14:textId="77777777" w:rsidR="00321AC2" w:rsidRPr="009429AA" w:rsidRDefault="00321AC2" w:rsidP="00321AC2">
      <w:pPr>
        <w:spacing w:before="120"/>
        <w:ind w:firstLine="567"/>
        <w:jc w:val="both"/>
      </w:pPr>
      <w:r w:rsidRPr="009429AA">
        <w:t>Thời gian kiểm tra hết môn học, mô đun cần được xác định và có hướng dẫn cụ thể theo từng môn học, mô đun trong chương trình đào tạo.</w:t>
      </w:r>
    </w:p>
    <w:p w14:paraId="04719426" w14:textId="77777777" w:rsidR="00321AC2" w:rsidRPr="009429AA" w:rsidRDefault="00321AC2" w:rsidP="00320AC0">
      <w:pPr>
        <w:numPr>
          <w:ilvl w:val="1"/>
          <w:numId w:val="120"/>
        </w:numPr>
        <w:spacing w:before="120"/>
        <w:ind w:left="630" w:hanging="630"/>
        <w:jc w:val="both"/>
        <w:rPr>
          <w:b/>
          <w:bCs/>
          <w:i/>
        </w:rPr>
      </w:pPr>
      <w:r w:rsidRPr="009429AA">
        <w:rPr>
          <w:b/>
          <w:i/>
        </w:rPr>
        <w:t>Hướng dẫn thi tốt nghiệp và xét công nhận tốt nghiệp:</w:t>
      </w:r>
    </w:p>
    <w:p w14:paraId="144D1727" w14:textId="77777777" w:rsidR="00321AC2" w:rsidRPr="009429AA" w:rsidRDefault="00321AC2" w:rsidP="00321AC2">
      <w:pPr>
        <w:spacing w:before="120"/>
        <w:ind w:firstLine="567"/>
        <w:jc w:val="both"/>
      </w:pPr>
      <w:r w:rsidRPr="009429AA">
        <w:lastRenderedPageBreak/>
        <w:t>- Người học phải học hết chương trình đào tạo và đạt yêu cầu tất cả các môn học, mô đun đào tạo</w:t>
      </w:r>
      <w:r w:rsidRPr="009429AA">
        <w:rPr>
          <w:i/>
        </w:rPr>
        <w:t xml:space="preserve"> </w:t>
      </w:r>
      <w:r w:rsidRPr="009429AA">
        <w:t>trong chương trình sẽ được dự thi tốt nghiệp;</w:t>
      </w:r>
    </w:p>
    <w:p w14:paraId="6C7DE01F" w14:textId="77777777" w:rsidR="00321AC2" w:rsidRPr="009429AA" w:rsidRDefault="00321AC2" w:rsidP="00321AC2">
      <w:pPr>
        <w:spacing w:before="120"/>
        <w:ind w:firstLine="567"/>
        <w:jc w:val="both"/>
      </w:pPr>
      <w:r w:rsidRPr="009429AA">
        <w:t>- Các môn thi tốt nghiệp:</w:t>
      </w:r>
    </w:p>
    <w:p w14:paraId="340C04DE" w14:textId="77777777" w:rsidR="00321AC2" w:rsidRPr="009429AA" w:rsidRDefault="00321AC2" w:rsidP="00321AC2">
      <w:pPr>
        <w:ind w:firstLine="720"/>
        <w:jc w:val="both"/>
      </w:pPr>
      <w:r w:rsidRPr="009429AA">
        <w:t>+ Chính trị</w:t>
      </w:r>
    </w:p>
    <w:p w14:paraId="4C237903" w14:textId="77777777" w:rsidR="00321AC2" w:rsidRPr="009429AA" w:rsidRDefault="00321AC2" w:rsidP="00321AC2">
      <w:pPr>
        <w:ind w:firstLine="720"/>
        <w:jc w:val="both"/>
        <w:rPr>
          <w:spacing w:val="-6"/>
        </w:rPr>
      </w:pPr>
      <w:r w:rsidRPr="009429AA">
        <w:rPr>
          <w:spacing w:val="-6"/>
        </w:rPr>
        <w:t>+ Lý thuyết tổng hợp nghề nghiệp</w:t>
      </w:r>
    </w:p>
    <w:p w14:paraId="07E6430E" w14:textId="77777777" w:rsidR="00321AC2" w:rsidRPr="009429AA" w:rsidRDefault="00321AC2" w:rsidP="00321AC2">
      <w:pPr>
        <w:ind w:firstLine="720"/>
        <w:jc w:val="both"/>
      </w:pPr>
      <w:r w:rsidRPr="009429AA">
        <w:t>+ Thực hành nghề nghiệp</w:t>
      </w:r>
    </w:p>
    <w:p w14:paraId="27A73732" w14:textId="77777777" w:rsidR="00321AC2" w:rsidRPr="009429AA" w:rsidRDefault="00321AC2" w:rsidP="00321AC2">
      <w:pPr>
        <w:spacing w:before="120"/>
        <w:ind w:firstLine="567"/>
        <w:jc w:val="both"/>
      </w:pPr>
      <w:r w:rsidRPr="009429AA">
        <w:t>- Thời gian làm bài thi, cách thức tiến hành, điều kiện công nhận tốt nghiệp theo quy định hiện hành.</w:t>
      </w:r>
    </w:p>
    <w:tbl>
      <w:tblPr>
        <w:tblW w:w="9058"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8"/>
        <w:gridCol w:w="2902"/>
        <w:gridCol w:w="2281"/>
        <w:gridCol w:w="3247"/>
      </w:tblGrid>
      <w:tr w:rsidR="00321AC2" w:rsidRPr="009429AA" w14:paraId="25BE1ACE" w14:textId="77777777" w:rsidTr="003428CC">
        <w:trPr>
          <w:trHeight w:val="538"/>
        </w:trPr>
        <w:tc>
          <w:tcPr>
            <w:tcW w:w="628" w:type="dxa"/>
            <w:vAlign w:val="center"/>
          </w:tcPr>
          <w:p w14:paraId="54FD3B1A" w14:textId="77777777" w:rsidR="00321AC2" w:rsidRPr="009429AA" w:rsidRDefault="00321AC2" w:rsidP="003428CC">
            <w:pPr>
              <w:jc w:val="center"/>
              <w:rPr>
                <w:b/>
                <w:bCs/>
                <w:spacing w:val="-6"/>
                <w:lang w:val="pt-BR"/>
              </w:rPr>
            </w:pPr>
            <w:r w:rsidRPr="009429AA">
              <w:rPr>
                <w:b/>
                <w:bCs/>
                <w:spacing w:val="-6"/>
                <w:lang w:val="pt-BR"/>
              </w:rPr>
              <w:t>Số TT</w:t>
            </w:r>
          </w:p>
        </w:tc>
        <w:tc>
          <w:tcPr>
            <w:tcW w:w="2902" w:type="dxa"/>
            <w:vAlign w:val="center"/>
          </w:tcPr>
          <w:p w14:paraId="11D1284B" w14:textId="77777777" w:rsidR="00321AC2" w:rsidRPr="009429AA" w:rsidRDefault="00321AC2" w:rsidP="003428CC">
            <w:pPr>
              <w:jc w:val="center"/>
              <w:rPr>
                <w:b/>
                <w:bCs/>
                <w:spacing w:val="-6"/>
              </w:rPr>
            </w:pPr>
            <w:r w:rsidRPr="009429AA">
              <w:rPr>
                <w:b/>
                <w:bCs/>
                <w:spacing w:val="-6"/>
              </w:rPr>
              <w:t>Môn thi</w:t>
            </w:r>
          </w:p>
        </w:tc>
        <w:tc>
          <w:tcPr>
            <w:tcW w:w="2281" w:type="dxa"/>
            <w:vAlign w:val="center"/>
          </w:tcPr>
          <w:p w14:paraId="2003828A" w14:textId="77777777" w:rsidR="00321AC2" w:rsidRPr="009429AA" w:rsidRDefault="00321AC2" w:rsidP="003428CC">
            <w:pPr>
              <w:jc w:val="center"/>
              <w:rPr>
                <w:b/>
                <w:bCs/>
                <w:spacing w:val="-6"/>
              </w:rPr>
            </w:pPr>
            <w:r w:rsidRPr="009429AA">
              <w:rPr>
                <w:b/>
                <w:bCs/>
                <w:spacing w:val="-6"/>
              </w:rPr>
              <w:t>Hình thức thi</w:t>
            </w:r>
          </w:p>
        </w:tc>
        <w:tc>
          <w:tcPr>
            <w:tcW w:w="3247" w:type="dxa"/>
            <w:vAlign w:val="center"/>
          </w:tcPr>
          <w:p w14:paraId="41B3B1F0" w14:textId="77777777" w:rsidR="00321AC2" w:rsidRPr="009429AA" w:rsidRDefault="00321AC2" w:rsidP="003428CC">
            <w:pPr>
              <w:jc w:val="center"/>
              <w:rPr>
                <w:b/>
                <w:bCs/>
                <w:spacing w:val="-6"/>
              </w:rPr>
            </w:pPr>
            <w:r w:rsidRPr="009429AA">
              <w:rPr>
                <w:b/>
                <w:bCs/>
                <w:spacing w:val="-6"/>
              </w:rPr>
              <w:t>Thời gian thi</w:t>
            </w:r>
          </w:p>
        </w:tc>
      </w:tr>
      <w:tr w:rsidR="00321AC2" w:rsidRPr="009429AA" w14:paraId="72FFA881" w14:textId="77777777" w:rsidTr="003428CC">
        <w:tc>
          <w:tcPr>
            <w:tcW w:w="628" w:type="dxa"/>
          </w:tcPr>
          <w:p w14:paraId="091729C8" w14:textId="77777777" w:rsidR="00321AC2" w:rsidRPr="009429AA" w:rsidRDefault="00321AC2" w:rsidP="003428CC">
            <w:pPr>
              <w:jc w:val="center"/>
              <w:rPr>
                <w:spacing w:val="-6"/>
              </w:rPr>
            </w:pPr>
            <w:r w:rsidRPr="009429AA">
              <w:rPr>
                <w:spacing w:val="-6"/>
              </w:rPr>
              <w:t>1</w:t>
            </w:r>
          </w:p>
        </w:tc>
        <w:tc>
          <w:tcPr>
            <w:tcW w:w="2902" w:type="dxa"/>
          </w:tcPr>
          <w:p w14:paraId="58AA8212" w14:textId="77777777" w:rsidR="00321AC2" w:rsidRPr="009429AA" w:rsidRDefault="00321AC2" w:rsidP="003428CC">
            <w:pPr>
              <w:rPr>
                <w:spacing w:val="-6"/>
              </w:rPr>
            </w:pPr>
            <w:r w:rsidRPr="009429AA">
              <w:rPr>
                <w:spacing w:val="-6"/>
              </w:rPr>
              <w:t>Chính trị</w:t>
            </w:r>
          </w:p>
        </w:tc>
        <w:tc>
          <w:tcPr>
            <w:tcW w:w="2281" w:type="dxa"/>
          </w:tcPr>
          <w:p w14:paraId="204CD105" w14:textId="77777777" w:rsidR="00321AC2" w:rsidRPr="009429AA" w:rsidRDefault="00321AC2" w:rsidP="002B5C6E">
            <w:pPr>
              <w:rPr>
                <w:spacing w:val="-6"/>
              </w:rPr>
            </w:pPr>
            <w:r w:rsidRPr="009429AA">
              <w:rPr>
                <w:spacing w:val="-6"/>
              </w:rPr>
              <w:t>Viết</w:t>
            </w:r>
          </w:p>
        </w:tc>
        <w:tc>
          <w:tcPr>
            <w:tcW w:w="3247" w:type="dxa"/>
          </w:tcPr>
          <w:p w14:paraId="3DFB768C" w14:textId="77777777" w:rsidR="00321AC2" w:rsidRPr="009429AA" w:rsidRDefault="00321AC2" w:rsidP="003428CC">
            <w:pPr>
              <w:rPr>
                <w:spacing w:val="-6"/>
              </w:rPr>
            </w:pPr>
            <w:r w:rsidRPr="009429AA">
              <w:rPr>
                <w:spacing w:val="-6"/>
              </w:rPr>
              <w:t>120 phút</w:t>
            </w:r>
          </w:p>
        </w:tc>
      </w:tr>
      <w:tr w:rsidR="00321AC2" w:rsidRPr="009429AA" w14:paraId="22002607" w14:textId="77777777" w:rsidTr="003428CC">
        <w:tc>
          <w:tcPr>
            <w:tcW w:w="628" w:type="dxa"/>
          </w:tcPr>
          <w:p w14:paraId="54F06049" w14:textId="77777777" w:rsidR="00321AC2" w:rsidRPr="009429AA" w:rsidRDefault="00321AC2" w:rsidP="003428CC">
            <w:pPr>
              <w:jc w:val="center"/>
              <w:rPr>
                <w:spacing w:val="-6"/>
              </w:rPr>
            </w:pPr>
            <w:r w:rsidRPr="009429AA">
              <w:rPr>
                <w:spacing w:val="-6"/>
              </w:rPr>
              <w:t>2</w:t>
            </w:r>
          </w:p>
          <w:p w14:paraId="24AAC170" w14:textId="77777777" w:rsidR="00321AC2" w:rsidRPr="009429AA" w:rsidRDefault="00321AC2" w:rsidP="003428CC">
            <w:pPr>
              <w:jc w:val="center"/>
              <w:rPr>
                <w:spacing w:val="-6"/>
              </w:rPr>
            </w:pPr>
          </w:p>
        </w:tc>
        <w:tc>
          <w:tcPr>
            <w:tcW w:w="2902" w:type="dxa"/>
          </w:tcPr>
          <w:p w14:paraId="45CBB543" w14:textId="77777777" w:rsidR="00321AC2" w:rsidRPr="009429AA" w:rsidRDefault="00321AC2" w:rsidP="003428CC">
            <w:pPr>
              <w:rPr>
                <w:spacing w:val="-6"/>
              </w:rPr>
            </w:pPr>
            <w:r w:rsidRPr="009429AA">
              <w:rPr>
                <w:spacing w:val="-6"/>
              </w:rPr>
              <w:t>Kiến thức, kỹ năng nghề nghiệp:</w:t>
            </w:r>
          </w:p>
          <w:p w14:paraId="32F5A16F" w14:textId="77777777" w:rsidR="00321AC2" w:rsidRPr="009429AA" w:rsidRDefault="00321AC2" w:rsidP="003428CC">
            <w:pPr>
              <w:rPr>
                <w:spacing w:val="-6"/>
              </w:rPr>
            </w:pPr>
            <w:r w:rsidRPr="009429AA">
              <w:rPr>
                <w:spacing w:val="-6"/>
              </w:rPr>
              <w:t>- Lý thuyết nghề nghiệp</w:t>
            </w:r>
          </w:p>
        </w:tc>
        <w:tc>
          <w:tcPr>
            <w:tcW w:w="2281" w:type="dxa"/>
          </w:tcPr>
          <w:p w14:paraId="143EEDDA" w14:textId="77777777" w:rsidR="00321AC2" w:rsidRPr="009429AA" w:rsidRDefault="00321AC2" w:rsidP="003428CC">
            <w:pPr>
              <w:rPr>
                <w:spacing w:val="-6"/>
              </w:rPr>
            </w:pPr>
          </w:p>
          <w:p w14:paraId="4D378575" w14:textId="77777777" w:rsidR="00321AC2" w:rsidRPr="009429AA" w:rsidRDefault="00321AC2" w:rsidP="003428CC">
            <w:pPr>
              <w:rPr>
                <w:spacing w:val="-6"/>
              </w:rPr>
            </w:pPr>
            <w:r w:rsidRPr="009429AA">
              <w:rPr>
                <w:spacing w:val="-6"/>
              </w:rPr>
              <w:t>Viết</w:t>
            </w:r>
          </w:p>
          <w:p w14:paraId="6607BB5C" w14:textId="77777777" w:rsidR="00321AC2" w:rsidRPr="009429AA" w:rsidRDefault="00321AC2" w:rsidP="003428CC">
            <w:pPr>
              <w:rPr>
                <w:spacing w:val="-6"/>
              </w:rPr>
            </w:pPr>
          </w:p>
        </w:tc>
        <w:tc>
          <w:tcPr>
            <w:tcW w:w="3247" w:type="dxa"/>
          </w:tcPr>
          <w:p w14:paraId="51AB9ACD" w14:textId="77777777" w:rsidR="00321AC2" w:rsidRPr="009429AA" w:rsidRDefault="00321AC2" w:rsidP="003428CC">
            <w:pPr>
              <w:rPr>
                <w:spacing w:val="-6"/>
              </w:rPr>
            </w:pPr>
          </w:p>
          <w:p w14:paraId="3F5E9745" w14:textId="77777777" w:rsidR="00321AC2" w:rsidRPr="009429AA" w:rsidRDefault="00321AC2" w:rsidP="003428CC">
            <w:pPr>
              <w:rPr>
                <w:spacing w:val="-6"/>
              </w:rPr>
            </w:pPr>
            <w:r w:rsidRPr="009429AA">
              <w:rPr>
                <w:spacing w:val="-6"/>
              </w:rPr>
              <w:t>Không quá 180 phút</w:t>
            </w:r>
          </w:p>
          <w:p w14:paraId="2ADE0204" w14:textId="77777777" w:rsidR="00321AC2" w:rsidRPr="009429AA" w:rsidRDefault="00321AC2" w:rsidP="003428CC">
            <w:pPr>
              <w:rPr>
                <w:spacing w:val="-6"/>
              </w:rPr>
            </w:pPr>
          </w:p>
        </w:tc>
      </w:tr>
      <w:tr w:rsidR="00321AC2" w:rsidRPr="009429AA" w14:paraId="5E039D83" w14:textId="77777777" w:rsidTr="003428CC">
        <w:tc>
          <w:tcPr>
            <w:tcW w:w="628" w:type="dxa"/>
          </w:tcPr>
          <w:p w14:paraId="7ABF9476" w14:textId="77777777" w:rsidR="00321AC2" w:rsidRPr="009429AA" w:rsidRDefault="00321AC2" w:rsidP="003428CC">
            <w:pPr>
              <w:jc w:val="center"/>
              <w:rPr>
                <w:spacing w:val="-6"/>
              </w:rPr>
            </w:pPr>
          </w:p>
        </w:tc>
        <w:tc>
          <w:tcPr>
            <w:tcW w:w="2902" w:type="dxa"/>
          </w:tcPr>
          <w:p w14:paraId="22AF5C5E" w14:textId="77777777" w:rsidR="00321AC2" w:rsidRPr="009429AA" w:rsidRDefault="00321AC2" w:rsidP="003428CC">
            <w:pPr>
              <w:rPr>
                <w:spacing w:val="-6"/>
              </w:rPr>
            </w:pPr>
            <w:r w:rsidRPr="009429AA">
              <w:rPr>
                <w:spacing w:val="-6"/>
              </w:rPr>
              <w:t>- Thực hành nghề nghiệp</w:t>
            </w:r>
          </w:p>
        </w:tc>
        <w:tc>
          <w:tcPr>
            <w:tcW w:w="2281" w:type="dxa"/>
          </w:tcPr>
          <w:p w14:paraId="3C775266" w14:textId="77777777" w:rsidR="00321AC2" w:rsidRPr="009429AA" w:rsidRDefault="00321AC2" w:rsidP="003428CC">
            <w:pPr>
              <w:rPr>
                <w:spacing w:val="-6"/>
              </w:rPr>
            </w:pPr>
            <w:r w:rsidRPr="009429AA">
              <w:rPr>
                <w:spacing w:val="-6"/>
              </w:rPr>
              <w:t xml:space="preserve">Thực hành bài tập kỹ năng tổng hợp </w:t>
            </w:r>
          </w:p>
        </w:tc>
        <w:tc>
          <w:tcPr>
            <w:tcW w:w="3247" w:type="dxa"/>
          </w:tcPr>
          <w:p w14:paraId="48A0DB23" w14:textId="77777777" w:rsidR="00321AC2" w:rsidRPr="009429AA" w:rsidRDefault="00321AC2" w:rsidP="003428CC">
            <w:pPr>
              <w:rPr>
                <w:spacing w:val="-6"/>
              </w:rPr>
            </w:pPr>
            <w:r w:rsidRPr="009429AA">
              <w:rPr>
                <w:spacing w:val="-6"/>
              </w:rPr>
              <w:t>Không quá 24 giờ</w:t>
            </w:r>
          </w:p>
        </w:tc>
      </w:tr>
    </w:tbl>
    <w:p w14:paraId="4BBE9596" w14:textId="77777777" w:rsidR="00321AC2" w:rsidRPr="009429AA" w:rsidRDefault="00321AC2" w:rsidP="00321AC2">
      <w:pPr>
        <w:jc w:val="both"/>
        <w:rPr>
          <w:i/>
          <w:iCs/>
          <w:spacing w:val="-6"/>
          <w:lang w:val="pt-BR"/>
        </w:rPr>
      </w:pPr>
    </w:p>
    <w:p w14:paraId="697D8404" w14:textId="77777777" w:rsidR="00321AC2" w:rsidRPr="009429AA" w:rsidRDefault="00321AC2" w:rsidP="00321AC2">
      <w:pPr>
        <w:spacing w:before="120"/>
        <w:ind w:firstLine="567"/>
        <w:jc w:val="both"/>
      </w:pPr>
      <w:r w:rsidRPr="009429AA">
        <w:t>Hiệu trưởng nhà trường căn cứ vào kết quả thi tốt nghiệp và các qui định liên quan để xét công nhận tốt nghiệp, cấp bằng và công nhận danh hiệu kỹ sư thực hành theo qui định.</w:t>
      </w:r>
    </w:p>
    <w:p w14:paraId="0F3E7635" w14:textId="77777777" w:rsidR="005D34C8" w:rsidRPr="00DF2567" w:rsidRDefault="005D34C8" w:rsidP="005D34C8">
      <w:pPr>
        <w:spacing w:before="120"/>
        <w:ind w:firstLine="567"/>
        <w:jc w:val="both"/>
        <w:rPr>
          <w:lang w:val="pt-BR"/>
        </w:rPr>
      </w:pPr>
    </w:p>
    <w:p w14:paraId="6A49802E" w14:textId="77777777" w:rsidR="005D34C8" w:rsidRPr="00DF2567" w:rsidRDefault="0071711D" w:rsidP="005D34C8">
      <w:pPr>
        <w:tabs>
          <w:tab w:val="left" w:pos="780"/>
        </w:tabs>
        <w:spacing w:before="120"/>
        <w:jc w:val="both"/>
        <w:rPr>
          <w:b/>
          <w:bCs/>
          <w:iCs/>
          <w:lang w:val="pt-BR"/>
        </w:rPr>
      </w:pPr>
      <w:r w:rsidRPr="00DF2567">
        <w:rPr>
          <w:b/>
          <w:bCs/>
          <w:iCs/>
          <w:lang w:val="pt-BR"/>
        </w:rPr>
        <w:tab/>
      </w:r>
      <w:r w:rsidRPr="00DF2567">
        <w:rPr>
          <w:b/>
          <w:bCs/>
          <w:iCs/>
          <w:lang w:val="pt-BR"/>
        </w:rPr>
        <w:tab/>
      </w:r>
      <w:r w:rsidRPr="00DF2567">
        <w:rPr>
          <w:b/>
          <w:bCs/>
          <w:iCs/>
          <w:lang w:val="pt-BR"/>
        </w:rPr>
        <w:tab/>
      </w:r>
      <w:r w:rsidRPr="00DF2567">
        <w:rPr>
          <w:b/>
          <w:bCs/>
          <w:iCs/>
          <w:lang w:val="pt-BR"/>
        </w:rPr>
        <w:tab/>
      </w:r>
      <w:r w:rsidRPr="00DF2567">
        <w:rPr>
          <w:b/>
          <w:bCs/>
          <w:iCs/>
          <w:lang w:val="pt-BR"/>
        </w:rPr>
        <w:tab/>
      </w:r>
      <w:r w:rsidRPr="00DF2567">
        <w:rPr>
          <w:b/>
          <w:bCs/>
          <w:iCs/>
          <w:lang w:val="pt-BR"/>
        </w:rPr>
        <w:tab/>
      </w:r>
      <w:r w:rsidRPr="00DF2567">
        <w:rPr>
          <w:b/>
          <w:bCs/>
          <w:iCs/>
          <w:lang w:val="pt-BR"/>
        </w:rPr>
        <w:tab/>
      </w:r>
      <w:r w:rsidRPr="00DF2567">
        <w:rPr>
          <w:b/>
          <w:bCs/>
          <w:iCs/>
          <w:lang w:val="pt-BR"/>
        </w:rPr>
        <w:tab/>
      </w:r>
      <w:r w:rsidRPr="00DF2567">
        <w:rPr>
          <w:b/>
          <w:bCs/>
          <w:iCs/>
          <w:lang w:val="pt-BR"/>
        </w:rPr>
        <w:tab/>
      </w:r>
      <w:r w:rsidR="005D34C8" w:rsidRPr="00DF2567">
        <w:rPr>
          <w:b/>
          <w:bCs/>
          <w:iCs/>
          <w:lang w:val="pt-BR"/>
        </w:rPr>
        <w:t>HIỆU TRƯỞNG</w:t>
      </w:r>
      <w:r w:rsidR="005D34C8" w:rsidRPr="00DF2567">
        <w:rPr>
          <w:bCs/>
          <w:iCs/>
          <w:lang w:val="pt-BR"/>
        </w:rPr>
        <w:tab/>
      </w:r>
      <w:r w:rsidR="005D34C8" w:rsidRPr="00DF2567">
        <w:rPr>
          <w:bCs/>
          <w:iCs/>
          <w:lang w:val="pt-BR"/>
        </w:rPr>
        <w:tab/>
      </w:r>
      <w:r w:rsidR="005D34C8" w:rsidRPr="00DF2567">
        <w:rPr>
          <w:bCs/>
          <w:iCs/>
          <w:lang w:val="pt-BR"/>
        </w:rPr>
        <w:tab/>
      </w:r>
      <w:r w:rsidR="005D34C8" w:rsidRPr="00DF2567">
        <w:rPr>
          <w:bCs/>
          <w:iCs/>
          <w:lang w:val="pt-BR"/>
        </w:rPr>
        <w:tab/>
      </w:r>
      <w:r w:rsidR="005D34C8" w:rsidRPr="00DF2567">
        <w:rPr>
          <w:bCs/>
          <w:iCs/>
          <w:lang w:val="pt-BR"/>
        </w:rPr>
        <w:tab/>
      </w:r>
    </w:p>
    <w:p w14:paraId="20C75601" w14:textId="77777777" w:rsidR="00EF09DE" w:rsidRPr="00DF2567" w:rsidRDefault="00EF09DE" w:rsidP="00EF09DE">
      <w:pPr>
        <w:tabs>
          <w:tab w:val="left" w:pos="780"/>
        </w:tabs>
        <w:jc w:val="both"/>
        <w:rPr>
          <w:b/>
          <w:bCs/>
          <w:iCs/>
          <w:lang w:val="pt-BR"/>
        </w:rPr>
      </w:pPr>
    </w:p>
    <w:p w14:paraId="1A3B306B" w14:textId="77777777" w:rsidR="00EF09DE" w:rsidRPr="00DF2567" w:rsidRDefault="00EF09DE" w:rsidP="00EF09DE">
      <w:pPr>
        <w:tabs>
          <w:tab w:val="left" w:pos="780"/>
        </w:tabs>
        <w:jc w:val="both"/>
        <w:rPr>
          <w:b/>
          <w:bCs/>
          <w:iCs/>
          <w:lang w:val="pt-BR"/>
        </w:rPr>
      </w:pPr>
    </w:p>
    <w:p w14:paraId="6BBD3A5B" w14:textId="77777777" w:rsidR="007F7AA3" w:rsidRPr="00DF2567" w:rsidRDefault="00AD1832" w:rsidP="007F7AA3">
      <w:pPr>
        <w:spacing w:before="120"/>
        <w:jc w:val="center"/>
        <w:rPr>
          <w:b/>
          <w:lang w:val="pt-BR"/>
        </w:rPr>
      </w:pPr>
      <w:r w:rsidRPr="00DF2567">
        <w:rPr>
          <w:b/>
          <w:lang w:val="pt-BR"/>
        </w:rPr>
        <w:br w:type="page"/>
      </w:r>
    </w:p>
    <w:p w14:paraId="40F75576" w14:textId="77777777" w:rsidR="00832102" w:rsidRDefault="00832102" w:rsidP="00CC517A">
      <w:pPr>
        <w:spacing w:before="120"/>
        <w:jc w:val="center"/>
        <w:rPr>
          <w:b/>
          <w:sz w:val="44"/>
          <w:szCs w:val="44"/>
          <w:lang w:val="pt-BR"/>
        </w:rPr>
      </w:pPr>
    </w:p>
    <w:p w14:paraId="6B96728C" w14:textId="77777777" w:rsidR="00832102" w:rsidRDefault="00832102" w:rsidP="00CC517A">
      <w:pPr>
        <w:spacing w:before="120"/>
        <w:jc w:val="center"/>
        <w:rPr>
          <w:b/>
          <w:sz w:val="44"/>
          <w:szCs w:val="44"/>
          <w:lang w:val="pt-BR"/>
        </w:rPr>
      </w:pPr>
    </w:p>
    <w:p w14:paraId="05B5472B" w14:textId="77777777" w:rsidR="00832102" w:rsidRDefault="00832102" w:rsidP="00CC517A">
      <w:pPr>
        <w:spacing w:before="120"/>
        <w:jc w:val="center"/>
        <w:rPr>
          <w:b/>
          <w:sz w:val="44"/>
          <w:szCs w:val="44"/>
          <w:lang w:val="pt-BR"/>
        </w:rPr>
      </w:pPr>
    </w:p>
    <w:p w14:paraId="1677FC17" w14:textId="77777777" w:rsidR="00832102" w:rsidRDefault="00832102" w:rsidP="00CC517A">
      <w:pPr>
        <w:spacing w:before="120"/>
        <w:jc w:val="center"/>
        <w:rPr>
          <w:b/>
          <w:sz w:val="44"/>
          <w:szCs w:val="44"/>
          <w:lang w:val="pt-BR"/>
        </w:rPr>
      </w:pPr>
    </w:p>
    <w:p w14:paraId="140EAC11" w14:textId="77777777" w:rsidR="00832102" w:rsidRDefault="00832102" w:rsidP="00CC517A">
      <w:pPr>
        <w:spacing w:before="120"/>
        <w:jc w:val="center"/>
        <w:rPr>
          <w:b/>
          <w:sz w:val="44"/>
          <w:szCs w:val="44"/>
          <w:lang w:val="pt-BR"/>
        </w:rPr>
      </w:pPr>
    </w:p>
    <w:p w14:paraId="11EBB403" w14:textId="77777777" w:rsidR="00832102" w:rsidRDefault="00832102" w:rsidP="00CC517A">
      <w:pPr>
        <w:spacing w:before="120"/>
        <w:jc w:val="center"/>
        <w:rPr>
          <w:b/>
          <w:sz w:val="44"/>
          <w:szCs w:val="44"/>
          <w:lang w:val="pt-BR"/>
        </w:rPr>
      </w:pPr>
    </w:p>
    <w:p w14:paraId="1A659489" w14:textId="77777777" w:rsidR="00832102" w:rsidRDefault="00832102" w:rsidP="00CC517A">
      <w:pPr>
        <w:spacing w:before="120"/>
        <w:jc w:val="center"/>
        <w:rPr>
          <w:b/>
          <w:sz w:val="44"/>
          <w:szCs w:val="44"/>
          <w:lang w:val="pt-BR"/>
        </w:rPr>
      </w:pPr>
    </w:p>
    <w:p w14:paraId="527EA7C6" w14:textId="77777777" w:rsidR="00CC517A" w:rsidRPr="00CC517A" w:rsidRDefault="00CC517A" w:rsidP="00CC517A">
      <w:pPr>
        <w:spacing w:before="120"/>
        <w:jc w:val="center"/>
        <w:rPr>
          <w:b/>
          <w:sz w:val="44"/>
          <w:szCs w:val="44"/>
          <w:lang w:val="pt-BR"/>
        </w:rPr>
      </w:pPr>
      <w:r w:rsidRPr="00CC517A">
        <w:rPr>
          <w:b/>
          <w:sz w:val="44"/>
          <w:szCs w:val="44"/>
          <w:lang w:val="pt-BR"/>
        </w:rPr>
        <w:t>PHỤ LỤC 1</w:t>
      </w:r>
    </w:p>
    <w:p w14:paraId="5FF72634" w14:textId="77777777" w:rsidR="00CC517A" w:rsidRPr="00CC517A" w:rsidRDefault="00CC517A" w:rsidP="00CC517A">
      <w:pPr>
        <w:spacing w:before="120"/>
        <w:jc w:val="center"/>
        <w:rPr>
          <w:b/>
          <w:sz w:val="44"/>
          <w:szCs w:val="44"/>
          <w:lang w:val="pt-BR"/>
        </w:rPr>
      </w:pPr>
    </w:p>
    <w:p w14:paraId="2781797A" w14:textId="77777777" w:rsidR="00CC517A" w:rsidRPr="00CC517A" w:rsidRDefault="00CC517A" w:rsidP="00CC517A">
      <w:pPr>
        <w:spacing w:before="120"/>
        <w:jc w:val="center"/>
        <w:rPr>
          <w:b/>
          <w:sz w:val="44"/>
          <w:szCs w:val="44"/>
          <w:lang w:val="pt-BR"/>
        </w:rPr>
      </w:pPr>
      <w:r w:rsidRPr="00CC517A">
        <w:rPr>
          <w:b/>
          <w:sz w:val="44"/>
          <w:szCs w:val="44"/>
        </w:rPr>
        <w:t>CHƯƠNG TRÌNH</w:t>
      </w:r>
      <w:r w:rsidRPr="00CC517A">
        <w:rPr>
          <w:b/>
          <w:sz w:val="44"/>
          <w:szCs w:val="44"/>
          <w:lang w:val="pt-BR"/>
        </w:rPr>
        <w:t xml:space="preserve"> CHI TIẾT</w:t>
      </w:r>
    </w:p>
    <w:p w14:paraId="2D1DF5F8" w14:textId="77777777" w:rsidR="00CC517A" w:rsidRPr="00CC517A" w:rsidRDefault="00CC517A" w:rsidP="00CC517A">
      <w:pPr>
        <w:spacing w:before="120"/>
        <w:jc w:val="center"/>
        <w:rPr>
          <w:b/>
          <w:sz w:val="44"/>
          <w:szCs w:val="44"/>
          <w:lang w:val="pt-BR"/>
        </w:rPr>
      </w:pPr>
      <w:r w:rsidRPr="00CC517A">
        <w:rPr>
          <w:b/>
          <w:sz w:val="44"/>
          <w:szCs w:val="44"/>
          <w:lang w:val="pt-BR"/>
        </w:rPr>
        <w:t>CÁC MÔN CHUNG</w:t>
      </w:r>
    </w:p>
    <w:p w14:paraId="7171EADB" w14:textId="77777777" w:rsidR="00CC517A" w:rsidRPr="00E52C1A" w:rsidRDefault="00CC517A" w:rsidP="00CC517A">
      <w:pPr>
        <w:spacing w:before="120"/>
        <w:jc w:val="center"/>
        <w:rPr>
          <w:b/>
        </w:rPr>
      </w:pPr>
    </w:p>
    <w:p w14:paraId="4FCD93CB" w14:textId="77777777" w:rsidR="005732F1" w:rsidRPr="00784BC5" w:rsidRDefault="00CC517A" w:rsidP="005732F1">
      <w:pPr>
        <w:spacing w:line="360" w:lineRule="auto"/>
        <w:jc w:val="center"/>
        <w:rPr>
          <w:b/>
          <w:lang w:val="pt-BR"/>
        </w:rPr>
      </w:pPr>
      <w:r w:rsidRPr="00E52C1A">
        <w:rPr>
          <w:b/>
        </w:rPr>
        <w:br w:type="page"/>
      </w:r>
      <w:r w:rsidR="005732F1" w:rsidRPr="00784BC5">
        <w:rPr>
          <w:b/>
          <w:lang w:val="pt-BR"/>
        </w:rPr>
        <w:lastRenderedPageBreak/>
        <w:t>CHƯƠNG TRÌNH MÔN HỌC</w:t>
      </w:r>
    </w:p>
    <w:p w14:paraId="1CABB714" w14:textId="77777777" w:rsidR="005732F1" w:rsidRPr="00784BC5" w:rsidRDefault="005732F1" w:rsidP="005732F1">
      <w:pPr>
        <w:spacing w:line="360" w:lineRule="auto"/>
        <w:jc w:val="center"/>
        <w:rPr>
          <w:i/>
          <w:iCs/>
          <w:sz w:val="26"/>
          <w:szCs w:val="26"/>
          <w:lang w:val="pt-BR"/>
        </w:rPr>
      </w:pPr>
      <w:r w:rsidRPr="00784BC5">
        <w:rPr>
          <w:i/>
          <w:sz w:val="26"/>
          <w:szCs w:val="26"/>
          <w:lang w:val="pt-BR"/>
        </w:rPr>
        <w:t>(Kèm theo TT số: 24</w:t>
      </w:r>
      <w:r w:rsidRPr="00784BC5">
        <w:rPr>
          <w:i/>
          <w:sz w:val="26"/>
          <w:szCs w:val="26"/>
        </w:rPr>
        <w:t>/2018/TT-BLĐTBXH</w:t>
      </w:r>
      <w:r w:rsidRPr="00784BC5">
        <w:rPr>
          <w:i/>
          <w:sz w:val="26"/>
          <w:szCs w:val="26"/>
          <w:lang w:val="pt-BR"/>
        </w:rPr>
        <w:t xml:space="preserve"> </w:t>
      </w:r>
      <w:r w:rsidRPr="00784BC5">
        <w:rPr>
          <w:i/>
          <w:sz w:val="26"/>
          <w:szCs w:val="26"/>
        </w:rPr>
        <w:t>Ban hành Chương trình môn học Giáo dục chính trị thuộc khối các môn học chung trong chương trình đào tạo trình độ trung cấp, trình độ cao đẳng</w:t>
      </w:r>
      <w:r w:rsidRPr="00784BC5">
        <w:rPr>
          <w:i/>
          <w:sz w:val="26"/>
          <w:szCs w:val="26"/>
          <w:lang w:val="pt-BR"/>
        </w:rPr>
        <w:t>)</w:t>
      </w:r>
    </w:p>
    <w:p w14:paraId="029B3610" w14:textId="77777777" w:rsidR="005732F1" w:rsidRPr="00784BC5" w:rsidRDefault="005732F1" w:rsidP="005732F1">
      <w:pPr>
        <w:spacing w:line="360" w:lineRule="auto"/>
        <w:jc w:val="center"/>
        <w:rPr>
          <w:lang w:val="pt-BR"/>
        </w:rPr>
      </w:pPr>
    </w:p>
    <w:p w14:paraId="1775B558" w14:textId="77777777" w:rsidR="005732F1" w:rsidRPr="0084664C" w:rsidRDefault="005732F1" w:rsidP="005732F1">
      <w:pPr>
        <w:pStyle w:val="Heading3"/>
        <w:spacing w:line="360" w:lineRule="auto"/>
        <w:rPr>
          <w:rFonts w:ascii="Times New Roman" w:hAnsi="Times New Roman"/>
          <w:b/>
          <w:sz w:val="28"/>
          <w:szCs w:val="28"/>
          <w:lang w:val="pt-BR"/>
        </w:rPr>
      </w:pPr>
      <w:r w:rsidRPr="0084664C">
        <w:rPr>
          <w:rFonts w:ascii="Times New Roman" w:hAnsi="Times New Roman"/>
          <w:b/>
          <w:sz w:val="28"/>
          <w:szCs w:val="28"/>
          <w:lang w:val="pt-BR"/>
        </w:rPr>
        <w:t>Tên môn học: Giáo dục chính trị</w:t>
      </w:r>
    </w:p>
    <w:p w14:paraId="19BAA6EC" w14:textId="77777777" w:rsidR="005732F1" w:rsidRPr="00784BC5" w:rsidRDefault="005732F1" w:rsidP="005732F1">
      <w:pPr>
        <w:spacing w:line="360" w:lineRule="auto"/>
        <w:ind w:firstLine="720"/>
        <w:jc w:val="both"/>
        <w:rPr>
          <w:lang w:val="pt-BR"/>
        </w:rPr>
      </w:pPr>
      <w:r w:rsidRPr="00784BC5">
        <w:rPr>
          <w:b/>
          <w:bCs/>
          <w:lang w:val="pt-BR"/>
        </w:rPr>
        <w:t>Mã môn học: MH 01</w:t>
      </w:r>
    </w:p>
    <w:p w14:paraId="28A26DD3" w14:textId="77777777" w:rsidR="005732F1" w:rsidRPr="00784BC5" w:rsidRDefault="005732F1" w:rsidP="005732F1">
      <w:pPr>
        <w:spacing w:line="360" w:lineRule="auto"/>
        <w:ind w:firstLine="720"/>
        <w:jc w:val="both"/>
        <w:rPr>
          <w:lang w:val="pt-BR"/>
        </w:rPr>
      </w:pPr>
      <w:r w:rsidRPr="00784BC5">
        <w:rPr>
          <w:b/>
          <w:bCs/>
          <w:lang w:val="pt-BR"/>
        </w:rPr>
        <w:t>Thời gian thực hiện môn học:</w:t>
      </w:r>
      <w:r w:rsidRPr="00784BC5">
        <w:rPr>
          <w:lang w:val="pt-BR"/>
        </w:rPr>
        <w:t xml:space="preserve"> 75 giờ (lý thuyết: 41 giờ; thảo luận: 29 giờ; kiểm tra: 05 giờ)</w:t>
      </w:r>
    </w:p>
    <w:p w14:paraId="7A5BF311" w14:textId="77777777" w:rsidR="005732F1" w:rsidRPr="00784BC5" w:rsidRDefault="005732F1" w:rsidP="005732F1">
      <w:pPr>
        <w:spacing w:line="360" w:lineRule="auto"/>
        <w:ind w:firstLine="720"/>
        <w:jc w:val="both"/>
        <w:rPr>
          <w:lang w:val="pt-BR"/>
        </w:rPr>
      </w:pPr>
      <w:bookmarkStart w:id="2" w:name="muc_1_1"/>
      <w:r w:rsidRPr="00784BC5">
        <w:rPr>
          <w:b/>
          <w:bCs/>
          <w:lang w:val="pt-BR"/>
        </w:rPr>
        <w:t>I. Vị trí, tính chất của môn học</w:t>
      </w:r>
      <w:bookmarkEnd w:id="2"/>
    </w:p>
    <w:p w14:paraId="3488D4F4" w14:textId="77777777" w:rsidR="005732F1" w:rsidRPr="00784BC5" w:rsidRDefault="005732F1" w:rsidP="005732F1">
      <w:pPr>
        <w:spacing w:line="360" w:lineRule="auto"/>
        <w:ind w:firstLine="720"/>
        <w:jc w:val="both"/>
        <w:rPr>
          <w:lang w:val="pt-BR"/>
        </w:rPr>
      </w:pPr>
      <w:r w:rsidRPr="00784BC5">
        <w:rPr>
          <w:b/>
          <w:bCs/>
          <w:lang w:val="pt-BR"/>
        </w:rPr>
        <w:t>1. Vị trí</w:t>
      </w:r>
    </w:p>
    <w:p w14:paraId="005E5F33" w14:textId="77777777" w:rsidR="005732F1" w:rsidRPr="00784BC5" w:rsidRDefault="005732F1" w:rsidP="005732F1">
      <w:pPr>
        <w:spacing w:line="360" w:lineRule="auto"/>
        <w:ind w:firstLine="720"/>
        <w:jc w:val="both"/>
        <w:rPr>
          <w:lang w:val="pt-BR"/>
        </w:rPr>
      </w:pPr>
      <w:r w:rsidRPr="00784BC5">
        <w:rPr>
          <w:lang w:val="pt-BR"/>
        </w:rPr>
        <w:t>Môn học Giáo dục chính trị là môn học bắt buộc thuộc khối các môn học chung trong chương trình đào tạo trình độ cao đẳng.</w:t>
      </w:r>
    </w:p>
    <w:p w14:paraId="3F76D0BD" w14:textId="77777777" w:rsidR="005732F1" w:rsidRPr="00784BC5" w:rsidRDefault="005732F1" w:rsidP="005732F1">
      <w:pPr>
        <w:spacing w:line="360" w:lineRule="auto"/>
        <w:ind w:firstLine="720"/>
        <w:jc w:val="both"/>
        <w:rPr>
          <w:lang w:val="pt-BR"/>
        </w:rPr>
      </w:pPr>
      <w:r w:rsidRPr="00784BC5">
        <w:rPr>
          <w:b/>
          <w:bCs/>
          <w:lang w:val="pt-BR"/>
        </w:rPr>
        <w:t>2. Tính chất</w:t>
      </w:r>
    </w:p>
    <w:p w14:paraId="4C32B8C1" w14:textId="77777777" w:rsidR="005732F1" w:rsidRPr="00784BC5" w:rsidRDefault="005732F1" w:rsidP="005732F1">
      <w:pPr>
        <w:spacing w:line="360" w:lineRule="auto"/>
        <w:ind w:firstLine="720"/>
        <w:jc w:val="both"/>
        <w:rPr>
          <w:lang w:val="pt-BR"/>
        </w:rPr>
      </w:pPr>
      <w:r w:rsidRPr="00784BC5">
        <w:rPr>
          <w:lang w:val="pt-BR"/>
        </w:rPr>
        <w:t>Chương trình môn học bao gồm khái quát về chủ nghĩa Mác - Lênin, tư tưởng Hồ Chí Minh, đường lối cách mạng của Đảng Cộng sản Việt Nam; hình thành thế giới quan, nhân sinh quan khoa học và cách mạng cho thế hệ trẻ Việt Nam; góp phần đào tạo người lao động phát triển toàn diện đáp ứng yêu cầu của sự nghiệp xây dựng, bảo vệ Tổ quốc xã hội chủ nghĩa.</w:t>
      </w:r>
    </w:p>
    <w:p w14:paraId="50E6A106" w14:textId="77777777" w:rsidR="005732F1" w:rsidRPr="00784BC5" w:rsidRDefault="005732F1" w:rsidP="005732F1">
      <w:pPr>
        <w:spacing w:line="360" w:lineRule="auto"/>
        <w:ind w:firstLine="720"/>
        <w:jc w:val="both"/>
        <w:rPr>
          <w:lang w:val="pt-BR"/>
        </w:rPr>
      </w:pPr>
      <w:bookmarkStart w:id="3" w:name="muc_2_1"/>
      <w:r w:rsidRPr="00784BC5">
        <w:rPr>
          <w:b/>
          <w:bCs/>
          <w:lang w:val="pt-BR"/>
        </w:rPr>
        <w:t>II. Mục tiêu môn học</w:t>
      </w:r>
      <w:bookmarkEnd w:id="3"/>
    </w:p>
    <w:p w14:paraId="3ABC4603" w14:textId="77777777" w:rsidR="005732F1" w:rsidRPr="00784BC5" w:rsidRDefault="005732F1" w:rsidP="005732F1">
      <w:pPr>
        <w:spacing w:line="360" w:lineRule="auto"/>
        <w:ind w:firstLine="720"/>
        <w:jc w:val="both"/>
        <w:rPr>
          <w:lang w:val="pt-BR"/>
        </w:rPr>
      </w:pPr>
      <w:r w:rsidRPr="00784BC5">
        <w:rPr>
          <w:lang w:val="pt-BR"/>
        </w:rPr>
        <w:t>Sau khi học xong môn học, người học đạt được:</w:t>
      </w:r>
    </w:p>
    <w:p w14:paraId="63D6AAF8" w14:textId="77777777" w:rsidR="005732F1" w:rsidRPr="00784BC5" w:rsidRDefault="005732F1" w:rsidP="005732F1">
      <w:pPr>
        <w:spacing w:line="360" w:lineRule="auto"/>
        <w:ind w:firstLine="720"/>
        <w:jc w:val="both"/>
        <w:rPr>
          <w:lang w:val="pt-BR"/>
        </w:rPr>
      </w:pPr>
      <w:r w:rsidRPr="00784BC5">
        <w:rPr>
          <w:b/>
          <w:bCs/>
          <w:lang w:val="pt-BR"/>
        </w:rPr>
        <w:t>1. Về kiến thức</w:t>
      </w:r>
    </w:p>
    <w:p w14:paraId="3D69C9AE" w14:textId="77777777" w:rsidR="005732F1" w:rsidRPr="00784BC5" w:rsidRDefault="005732F1" w:rsidP="005732F1">
      <w:pPr>
        <w:spacing w:line="360" w:lineRule="auto"/>
        <w:ind w:firstLine="720"/>
        <w:jc w:val="both"/>
        <w:rPr>
          <w:lang w:val="pt-BR"/>
        </w:rPr>
      </w:pPr>
      <w:r w:rsidRPr="00784BC5">
        <w:rPr>
          <w:lang w:val="pt-BR"/>
        </w:rPr>
        <w:t>Trình bày được một số nội dung cơ bản của chủ nghĩa Mác - Lênin, tư tưởng Hồ Chí Minh; quan điểm, đường lối của Đảng Cộng sản Việt Nam và những nhiệm vụ chính trị của đất nước hiện nay; nội dung học tập, rèn luyện để trở thành người công dân tốt, người lao động tốt.</w:t>
      </w:r>
    </w:p>
    <w:p w14:paraId="1E6AED08" w14:textId="77777777" w:rsidR="005732F1" w:rsidRPr="00784BC5" w:rsidRDefault="005732F1" w:rsidP="005732F1">
      <w:pPr>
        <w:spacing w:line="360" w:lineRule="auto"/>
        <w:ind w:firstLine="720"/>
        <w:jc w:val="both"/>
        <w:rPr>
          <w:lang w:val="pt-BR"/>
        </w:rPr>
      </w:pPr>
      <w:r w:rsidRPr="00784BC5">
        <w:rPr>
          <w:b/>
          <w:bCs/>
          <w:lang w:val="pt-BR"/>
        </w:rPr>
        <w:t>2. Về kỹ năng</w:t>
      </w:r>
    </w:p>
    <w:p w14:paraId="07141710" w14:textId="77777777" w:rsidR="005732F1" w:rsidRPr="00784BC5" w:rsidRDefault="005732F1" w:rsidP="005732F1">
      <w:pPr>
        <w:spacing w:line="360" w:lineRule="auto"/>
        <w:ind w:firstLine="720"/>
        <w:jc w:val="both"/>
        <w:rPr>
          <w:lang w:val="pt-BR"/>
        </w:rPr>
      </w:pPr>
      <w:r w:rsidRPr="00784BC5">
        <w:rPr>
          <w:lang w:val="pt-BR"/>
        </w:rPr>
        <w:t xml:space="preserve">Vận dụng được các kiến thức chung về quan điểm, đường lối, chính sách của Đảng và Nhà nước vào giải quyết các vấn đề của cá nhân, xã hội và các vấn </w:t>
      </w:r>
      <w:r w:rsidRPr="00784BC5">
        <w:rPr>
          <w:lang w:val="pt-BR"/>
        </w:rPr>
        <w:lastRenderedPageBreak/>
        <w:t>đề khác trong quá trình học tập, lao động, hoạt động hàng ngày và tham gia xây dựng, bảo vệ Tổ quốc.</w:t>
      </w:r>
    </w:p>
    <w:p w14:paraId="28C57B68" w14:textId="77777777" w:rsidR="005732F1" w:rsidRPr="00784BC5" w:rsidRDefault="005732F1" w:rsidP="005732F1">
      <w:pPr>
        <w:spacing w:line="360" w:lineRule="auto"/>
        <w:ind w:firstLine="720"/>
        <w:jc w:val="both"/>
        <w:rPr>
          <w:lang w:val="pt-BR"/>
        </w:rPr>
      </w:pPr>
      <w:r w:rsidRPr="00784BC5">
        <w:rPr>
          <w:b/>
          <w:bCs/>
          <w:lang w:val="pt-BR"/>
        </w:rPr>
        <w:t>3. Về năng lực tự chủ và trách nhiệm</w:t>
      </w:r>
    </w:p>
    <w:p w14:paraId="3B1C2045" w14:textId="77777777" w:rsidR="005732F1" w:rsidRPr="00784BC5" w:rsidRDefault="005732F1" w:rsidP="005732F1">
      <w:pPr>
        <w:spacing w:line="360" w:lineRule="auto"/>
        <w:ind w:firstLine="720"/>
        <w:jc w:val="both"/>
        <w:rPr>
          <w:lang w:val="pt-BR"/>
        </w:rPr>
      </w:pPr>
      <w:r w:rsidRPr="00784BC5">
        <w:rPr>
          <w:lang w:val="pt-BR"/>
        </w:rPr>
        <w:t>Có năng lực vận dụng các nội dung đã học để rèn luyện phẩm chất chính trị, đạo đức, lối sống; thực hiện tốt quan điểm, đường lối của Đảng; chính sách, pháp luật của Nhà nước.</w:t>
      </w:r>
    </w:p>
    <w:p w14:paraId="410EC897" w14:textId="77777777" w:rsidR="005732F1" w:rsidRPr="00784BC5" w:rsidRDefault="005732F1" w:rsidP="005732F1">
      <w:pPr>
        <w:spacing w:line="360" w:lineRule="auto"/>
        <w:ind w:firstLine="720"/>
        <w:jc w:val="both"/>
        <w:rPr>
          <w:lang w:val="pt-BR"/>
        </w:rPr>
      </w:pPr>
      <w:bookmarkStart w:id="4" w:name="muc_3_1"/>
      <w:r w:rsidRPr="00784BC5">
        <w:rPr>
          <w:b/>
          <w:bCs/>
          <w:lang w:val="pt-BR"/>
        </w:rPr>
        <w:t>III. Nội dung môn học</w:t>
      </w:r>
      <w:bookmarkEnd w:id="4"/>
    </w:p>
    <w:p w14:paraId="6F32144E" w14:textId="77777777" w:rsidR="005732F1" w:rsidRPr="00784BC5" w:rsidRDefault="005732F1" w:rsidP="005732F1">
      <w:pPr>
        <w:spacing w:line="360" w:lineRule="auto"/>
        <w:ind w:firstLine="720"/>
        <w:jc w:val="both"/>
        <w:rPr>
          <w:lang w:val="pt-BR"/>
        </w:rPr>
      </w:pPr>
      <w:r w:rsidRPr="00784BC5">
        <w:rPr>
          <w:b/>
          <w:bCs/>
          <w:lang w:val="pt-BR"/>
        </w:rPr>
        <w:t>1. Nội dung tổng quát và phân bố thời gian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8"/>
        <w:gridCol w:w="4761"/>
        <w:gridCol w:w="961"/>
        <w:gridCol w:w="990"/>
        <w:gridCol w:w="893"/>
        <w:gridCol w:w="869"/>
      </w:tblGrid>
      <w:tr w:rsidR="005732F1" w:rsidRPr="00784BC5" w14:paraId="57666CD2" w14:textId="77777777" w:rsidTr="00D365C0">
        <w:tc>
          <w:tcPr>
            <w:tcW w:w="319"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41F12A" w14:textId="77777777" w:rsidR="005732F1" w:rsidRPr="00784BC5" w:rsidRDefault="005732F1" w:rsidP="00D365C0">
            <w:pPr>
              <w:spacing w:line="360" w:lineRule="auto"/>
              <w:jc w:val="center"/>
            </w:pPr>
            <w:r w:rsidRPr="00784BC5">
              <w:rPr>
                <w:b/>
                <w:bCs/>
              </w:rPr>
              <w:t>STT</w:t>
            </w:r>
          </w:p>
        </w:tc>
        <w:tc>
          <w:tcPr>
            <w:tcW w:w="2630"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CDC9C6" w14:textId="77777777" w:rsidR="005732F1" w:rsidRPr="00784BC5" w:rsidRDefault="005732F1" w:rsidP="00D365C0">
            <w:pPr>
              <w:spacing w:line="360" w:lineRule="auto"/>
              <w:jc w:val="center"/>
            </w:pPr>
            <w:r w:rsidRPr="00784BC5">
              <w:rPr>
                <w:b/>
                <w:bCs/>
              </w:rPr>
              <w:t>Tên bài</w:t>
            </w:r>
          </w:p>
        </w:tc>
        <w:tc>
          <w:tcPr>
            <w:tcW w:w="2052"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C291F7" w14:textId="77777777" w:rsidR="005732F1" w:rsidRPr="00784BC5" w:rsidRDefault="005732F1" w:rsidP="00D365C0">
            <w:pPr>
              <w:spacing w:line="360" w:lineRule="auto"/>
              <w:jc w:val="center"/>
            </w:pPr>
            <w:r w:rsidRPr="00784BC5">
              <w:rPr>
                <w:b/>
                <w:bCs/>
              </w:rPr>
              <w:t>Thời gian (giờ)</w:t>
            </w:r>
          </w:p>
        </w:tc>
      </w:tr>
      <w:tr w:rsidR="00D365C0" w:rsidRPr="00784BC5" w14:paraId="6DCD6EE8" w14:textId="77777777" w:rsidTr="00D365C0">
        <w:tblPrEx>
          <w:tblBorders>
            <w:top w:val="none" w:sz="0" w:space="0" w:color="auto"/>
            <w:bottom w:val="none" w:sz="0" w:space="0" w:color="auto"/>
            <w:insideH w:val="none" w:sz="0" w:space="0" w:color="auto"/>
            <w:insideV w:val="none" w:sz="0" w:space="0" w:color="auto"/>
          </w:tblBorders>
        </w:tblPrEx>
        <w:tc>
          <w:tcPr>
            <w:tcW w:w="319"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F69A80E" w14:textId="77777777" w:rsidR="005732F1" w:rsidRPr="00784BC5" w:rsidRDefault="005732F1" w:rsidP="00D365C0">
            <w:pPr>
              <w:spacing w:line="360" w:lineRule="auto"/>
              <w:jc w:val="center"/>
            </w:pPr>
          </w:p>
        </w:tc>
        <w:tc>
          <w:tcPr>
            <w:tcW w:w="2630"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6360ECE9" w14:textId="77777777" w:rsidR="005732F1" w:rsidRPr="00784BC5" w:rsidRDefault="005732F1" w:rsidP="00D365C0">
            <w:pPr>
              <w:spacing w:line="360" w:lineRule="auto"/>
              <w:jc w:val="center"/>
            </w:pP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6D9FF5" w14:textId="77777777" w:rsidR="005732F1" w:rsidRPr="00784BC5" w:rsidRDefault="005732F1" w:rsidP="00D365C0">
            <w:pPr>
              <w:spacing w:line="360" w:lineRule="auto"/>
              <w:jc w:val="center"/>
            </w:pPr>
            <w:r w:rsidRPr="00784BC5">
              <w:rPr>
                <w:b/>
                <w:bCs/>
              </w:rPr>
              <w:t>Tổng số</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9E3067" w14:textId="77777777" w:rsidR="005732F1" w:rsidRPr="00784BC5" w:rsidRDefault="005732F1" w:rsidP="00D365C0">
            <w:pPr>
              <w:spacing w:line="360" w:lineRule="auto"/>
              <w:jc w:val="center"/>
            </w:pPr>
            <w:r w:rsidRPr="00784BC5">
              <w:rPr>
                <w:b/>
                <w:bCs/>
              </w:rPr>
              <w:t>Lý thuyết</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B3B451" w14:textId="77777777" w:rsidR="005732F1" w:rsidRPr="00784BC5" w:rsidRDefault="005732F1" w:rsidP="00D365C0">
            <w:pPr>
              <w:spacing w:line="360" w:lineRule="auto"/>
              <w:jc w:val="center"/>
            </w:pPr>
            <w:r w:rsidRPr="00784BC5">
              <w:rPr>
                <w:b/>
                <w:bCs/>
              </w:rPr>
              <w:t>Thảo luận</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19332E" w14:textId="77777777" w:rsidR="005732F1" w:rsidRPr="00784BC5" w:rsidRDefault="005732F1" w:rsidP="00D365C0">
            <w:pPr>
              <w:spacing w:line="360" w:lineRule="auto"/>
              <w:jc w:val="center"/>
            </w:pPr>
            <w:r w:rsidRPr="00784BC5">
              <w:rPr>
                <w:b/>
                <w:bCs/>
              </w:rPr>
              <w:t>Kiểm tra</w:t>
            </w:r>
          </w:p>
        </w:tc>
      </w:tr>
      <w:tr w:rsidR="00D365C0" w:rsidRPr="00784BC5" w14:paraId="33A61CF5"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24BC94" w14:textId="77777777" w:rsidR="005732F1" w:rsidRPr="00784BC5" w:rsidRDefault="005732F1" w:rsidP="00D365C0">
            <w:pPr>
              <w:spacing w:line="360" w:lineRule="auto"/>
              <w:jc w:val="center"/>
            </w:pPr>
            <w:r w:rsidRPr="00784BC5">
              <w:t>1</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63752D" w14:textId="77777777" w:rsidR="005732F1" w:rsidRPr="00784BC5" w:rsidRDefault="005732F1" w:rsidP="00D365C0">
            <w:pPr>
              <w:spacing w:line="360" w:lineRule="auto"/>
            </w:pPr>
            <w:r w:rsidRPr="00784BC5">
              <w:t>Bài mở đầu</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92F91E" w14:textId="77777777" w:rsidR="005732F1" w:rsidRPr="00784BC5" w:rsidRDefault="005732F1" w:rsidP="00D365C0">
            <w:pPr>
              <w:spacing w:line="360" w:lineRule="auto"/>
              <w:jc w:val="center"/>
            </w:pPr>
            <w:r w:rsidRPr="00784BC5">
              <w:t>2</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6BCF76" w14:textId="77777777" w:rsidR="005732F1" w:rsidRPr="00784BC5" w:rsidRDefault="005732F1" w:rsidP="00D365C0">
            <w:pPr>
              <w:spacing w:line="360" w:lineRule="auto"/>
              <w:jc w:val="center"/>
            </w:pPr>
            <w:r w:rsidRPr="00784BC5">
              <w:t>2</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02BA5B" w14:textId="77777777" w:rsidR="005732F1" w:rsidRPr="00784BC5" w:rsidRDefault="005732F1" w:rsidP="00D365C0">
            <w:pPr>
              <w:spacing w:line="360" w:lineRule="auto"/>
              <w:jc w:val="center"/>
            </w:pPr>
            <w:r w:rsidRPr="00784BC5">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B422C0" w14:textId="77777777" w:rsidR="005732F1" w:rsidRPr="00784BC5" w:rsidRDefault="005732F1" w:rsidP="00D365C0">
            <w:pPr>
              <w:spacing w:line="360" w:lineRule="auto"/>
              <w:jc w:val="center"/>
            </w:pPr>
            <w:r w:rsidRPr="00784BC5">
              <w:t> </w:t>
            </w:r>
          </w:p>
        </w:tc>
      </w:tr>
      <w:tr w:rsidR="00D365C0" w:rsidRPr="00784BC5" w14:paraId="2DFFD33D"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B1AA7D" w14:textId="77777777" w:rsidR="005732F1" w:rsidRPr="00784BC5" w:rsidRDefault="005732F1" w:rsidP="00D365C0">
            <w:pPr>
              <w:spacing w:line="360" w:lineRule="auto"/>
              <w:jc w:val="center"/>
            </w:pPr>
            <w:r w:rsidRPr="00784BC5">
              <w:t>2</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E63BD3" w14:textId="77777777" w:rsidR="005732F1" w:rsidRPr="00784BC5" w:rsidRDefault="005732F1" w:rsidP="00D365C0">
            <w:pPr>
              <w:spacing w:line="360" w:lineRule="auto"/>
            </w:pPr>
            <w:r w:rsidRPr="00784BC5">
              <w:t>Bài 1: Khái quát về chủ nghĩa Mác - Lênin</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91F341" w14:textId="77777777" w:rsidR="005732F1" w:rsidRPr="00784BC5" w:rsidRDefault="005732F1" w:rsidP="00D365C0">
            <w:pPr>
              <w:spacing w:line="360" w:lineRule="auto"/>
              <w:jc w:val="center"/>
            </w:pPr>
            <w:r w:rsidRPr="00784BC5">
              <w:t>13</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2DEA23" w14:textId="77777777" w:rsidR="005732F1" w:rsidRPr="00784BC5" w:rsidRDefault="005732F1" w:rsidP="00D365C0">
            <w:pPr>
              <w:spacing w:line="360" w:lineRule="auto"/>
              <w:jc w:val="center"/>
            </w:pPr>
            <w:r w:rsidRPr="00784BC5">
              <w:t>9</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7C45A4" w14:textId="77777777" w:rsidR="005732F1" w:rsidRPr="00784BC5" w:rsidRDefault="005732F1" w:rsidP="00D365C0">
            <w:pPr>
              <w:spacing w:line="360" w:lineRule="auto"/>
              <w:jc w:val="center"/>
            </w:pPr>
            <w:r w:rsidRPr="00784BC5">
              <w:t>4</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88610B" w14:textId="77777777" w:rsidR="005732F1" w:rsidRPr="00784BC5" w:rsidRDefault="005732F1" w:rsidP="00D365C0">
            <w:pPr>
              <w:spacing w:line="360" w:lineRule="auto"/>
              <w:jc w:val="center"/>
            </w:pPr>
            <w:r w:rsidRPr="00784BC5">
              <w:t> </w:t>
            </w:r>
          </w:p>
        </w:tc>
      </w:tr>
      <w:tr w:rsidR="00D365C0" w:rsidRPr="00784BC5" w14:paraId="5DAC0D26"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57A8E5" w14:textId="77777777" w:rsidR="005732F1" w:rsidRPr="00784BC5" w:rsidRDefault="005732F1" w:rsidP="00D365C0">
            <w:pPr>
              <w:spacing w:line="360" w:lineRule="auto"/>
              <w:jc w:val="center"/>
            </w:pPr>
            <w:r w:rsidRPr="00784BC5">
              <w:t>3</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F73BF3" w14:textId="77777777" w:rsidR="005732F1" w:rsidRPr="00784BC5" w:rsidRDefault="005732F1" w:rsidP="00D365C0">
            <w:pPr>
              <w:spacing w:line="360" w:lineRule="auto"/>
            </w:pPr>
            <w:r w:rsidRPr="00784BC5">
              <w:t>Bài 2: Khái quát về tư tưởng Hồ Chí Minh</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C39C30" w14:textId="77777777" w:rsidR="005732F1" w:rsidRPr="00784BC5" w:rsidRDefault="005732F1" w:rsidP="00D365C0">
            <w:pPr>
              <w:spacing w:line="360" w:lineRule="auto"/>
              <w:jc w:val="center"/>
            </w:pPr>
            <w:r w:rsidRPr="00784BC5">
              <w:t>13</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4BBF24" w14:textId="77777777" w:rsidR="005732F1" w:rsidRPr="00784BC5" w:rsidRDefault="005732F1" w:rsidP="00D365C0">
            <w:pPr>
              <w:spacing w:line="360" w:lineRule="auto"/>
              <w:jc w:val="center"/>
            </w:pPr>
            <w:r w:rsidRPr="00784BC5">
              <w:t>9</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F0C2E4" w14:textId="77777777" w:rsidR="005732F1" w:rsidRPr="00784BC5" w:rsidRDefault="005732F1" w:rsidP="00D365C0">
            <w:pPr>
              <w:spacing w:line="360" w:lineRule="auto"/>
              <w:jc w:val="center"/>
            </w:pPr>
            <w:r w:rsidRPr="00784BC5">
              <w:t>4</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714D36" w14:textId="77777777" w:rsidR="005732F1" w:rsidRPr="00784BC5" w:rsidRDefault="005732F1" w:rsidP="00D365C0">
            <w:pPr>
              <w:spacing w:line="360" w:lineRule="auto"/>
              <w:jc w:val="center"/>
            </w:pPr>
            <w:r w:rsidRPr="00784BC5">
              <w:t> </w:t>
            </w:r>
          </w:p>
        </w:tc>
      </w:tr>
      <w:tr w:rsidR="00D365C0" w:rsidRPr="00784BC5" w14:paraId="528A939A"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81404D" w14:textId="77777777" w:rsidR="005732F1" w:rsidRPr="00784BC5" w:rsidRDefault="005732F1" w:rsidP="00D365C0">
            <w:pPr>
              <w:spacing w:line="360" w:lineRule="auto"/>
              <w:jc w:val="center"/>
            </w:pPr>
            <w:r w:rsidRPr="00784BC5">
              <w:t>4</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8C871C" w14:textId="77777777" w:rsidR="005732F1" w:rsidRPr="00784BC5" w:rsidRDefault="005732F1" w:rsidP="00D365C0">
            <w:pPr>
              <w:spacing w:line="360" w:lineRule="auto"/>
            </w:pPr>
            <w:r w:rsidRPr="00784BC5">
              <w:t>Kiểm tra</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2845C5" w14:textId="77777777" w:rsidR="005732F1" w:rsidRPr="00784BC5" w:rsidRDefault="005732F1" w:rsidP="00D365C0">
            <w:pPr>
              <w:spacing w:line="360" w:lineRule="auto"/>
              <w:jc w:val="center"/>
            </w:pPr>
            <w:r w:rsidRPr="00784BC5">
              <w:t>2</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94F23" w14:textId="77777777" w:rsidR="005732F1" w:rsidRPr="00784BC5" w:rsidRDefault="005732F1" w:rsidP="00D365C0">
            <w:pPr>
              <w:spacing w:line="360" w:lineRule="auto"/>
              <w:jc w:val="center"/>
            </w:pPr>
            <w:r w:rsidRPr="00784BC5">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2DD0DF" w14:textId="77777777" w:rsidR="005732F1" w:rsidRPr="00784BC5" w:rsidRDefault="005732F1" w:rsidP="00D365C0">
            <w:pPr>
              <w:spacing w:line="360" w:lineRule="auto"/>
              <w:jc w:val="center"/>
            </w:pPr>
            <w:r w:rsidRPr="00784BC5">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B2EF14" w14:textId="77777777" w:rsidR="005732F1" w:rsidRPr="00784BC5" w:rsidRDefault="005732F1" w:rsidP="00D365C0">
            <w:pPr>
              <w:spacing w:line="360" w:lineRule="auto"/>
              <w:jc w:val="center"/>
            </w:pPr>
            <w:r w:rsidRPr="00784BC5">
              <w:t>2</w:t>
            </w:r>
          </w:p>
        </w:tc>
      </w:tr>
      <w:tr w:rsidR="00D365C0" w:rsidRPr="00784BC5" w14:paraId="69E99EB6"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4D63C6" w14:textId="77777777" w:rsidR="005732F1" w:rsidRPr="00784BC5" w:rsidRDefault="005732F1" w:rsidP="00D365C0">
            <w:pPr>
              <w:spacing w:line="360" w:lineRule="auto"/>
              <w:jc w:val="center"/>
            </w:pPr>
            <w:r w:rsidRPr="00784BC5">
              <w:t>5</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F95AD4" w14:textId="77777777" w:rsidR="005732F1" w:rsidRPr="00784BC5" w:rsidRDefault="005732F1" w:rsidP="00D365C0">
            <w:pPr>
              <w:spacing w:line="360" w:lineRule="auto"/>
            </w:pPr>
            <w:r w:rsidRPr="00784BC5">
              <w:t>Bài 3: Những thành tựu của cách mạng Việt Nam dưới sự lãnh đạo của Đảng</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1E3DD3" w14:textId="77777777" w:rsidR="005732F1" w:rsidRPr="00784BC5" w:rsidRDefault="005732F1" w:rsidP="00D365C0">
            <w:pPr>
              <w:spacing w:line="360" w:lineRule="auto"/>
              <w:jc w:val="center"/>
            </w:pPr>
            <w:r w:rsidRPr="00784BC5">
              <w:t>5</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369414" w14:textId="77777777" w:rsidR="005732F1" w:rsidRPr="00784BC5" w:rsidRDefault="005732F1" w:rsidP="00D365C0">
            <w:pPr>
              <w:spacing w:line="360" w:lineRule="auto"/>
              <w:jc w:val="center"/>
            </w:pPr>
            <w:r w:rsidRPr="00784BC5">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DBA797" w14:textId="77777777" w:rsidR="005732F1" w:rsidRPr="00784BC5" w:rsidRDefault="005732F1" w:rsidP="00D365C0">
            <w:pPr>
              <w:spacing w:line="360" w:lineRule="auto"/>
              <w:jc w:val="center"/>
            </w:pPr>
            <w:r w:rsidRPr="00784BC5">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B95474" w14:textId="77777777" w:rsidR="005732F1" w:rsidRPr="00784BC5" w:rsidRDefault="005732F1" w:rsidP="00D365C0">
            <w:pPr>
              <w:spacing w:line="360" w:lineRule="auto"/>
              <w:jc w:val="center"/>
            </w:pPr>
            <w:r w:rsidRPr="00784BC5">
              <w:t> </w:t>
            </w:r>
          </w:p>
        </w:tc>
      </w:tr>
      <w:tr w:rsidR="00D365C0" w:rsidRPr="00784BC5" w14:paraId="2DAB7824"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7A8B47" w14:textId="77777777" w:rsidR="005732F1" w:rsidRPr="00784BC5" w:rsidRDefault="005732F1" w:rsidP="00D365C0">
            <w:pPr>
              <w:spacing w:line="360" w:lineRule="auto"/>
              <w:jc w:val="center"/>
            </w:pPr>
            <w:r w:rsidRPr="00784BC5">
              <w:t>6</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3DF07E" w14:textId="77777777" w:rsidR="005732F1" w:rsidRPr="00784BC5" w:rsidRDefault="005732F1" w:rsidP="00D365C0">
            <w:pPr>
              <w:spacing w:line="360" w:lineRule="auto"/>
            </w:pPr>
            <w:r w:rsidRPr="00784BC5">
              <w:t>Bài 4: Đặc trưng và phương hướng xây dựng xã hội chủ nghĩa ở Việt Nam</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3FF979" w14:textId="77777777" w:rsidR="005732F1" w:rsidRPr="00784BC5" w:rsidRDefault="005732F1" w:rsidP="00D365C0">
            <w:pPr>
              <w:spacing w:line="360" w:lineRule="auto"/>
              <w:jc w:val="center"/>
            </w:pPr>
            <w:r w:rsidRPr="00784BC5">
              <w:t>5</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527FC9" w14:textId="77777777" w:rsidR="005732F1" w:rsidRPr="00784BC5" w:rsidRDefault="005732F1" w:rsidP="00D365C0">
            <w:pPr>
              <w:spacing w:line="360" w:lineRule="auto"/>
              <w:jc w:val="center"/>
            </w:pPr>
            <w:r w:rsidRPr="00784BC5">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FCF9EB" w14:textId="77777777" w:rsidR="005732F1" w:rsidRPr="00784BC5" w:rsidRDefault="005732F1" w:rsidP="00D365C0">
            <w:pPr>
              <w:spacing w:line="360" w:lineRule="auto"/>
              <w:jc w:val="center"/>
            </w:pPr>
            <w:r w:rsidRPr="00784BC5">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0C732E" w14:textId="77777777" w:rsidR="005732F1" w:rsidRPr="00784BC5" w:rsidRDefault="005732F1" w:rsidP="00D365C0">
            <w:pPr>
              <w:spacing w:line="360" w:lineRule="auto"/>
              <w:jc w:val="center"/>
            </w:pPr>
            <w:r w:rsidRPr="00784BC5">
              <w:t> </w:t>
            </w:r>
          </w:p>
        </w:tc>
      </w:tr>
      <w:tr w:rsidR="00D365C0" w:rsidRPr="00784BC5" w14:paraId="66C59B9B"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2CBB0C" w14:textId="77777777" w:rsidR="005732F1" w:rsidRPr="00784BC5" w:rsidRDefault="005732F1" w:rsidP="00D365C0">
            <w:pPr>
              <w:spacing w:line="360" w:lineRule="auto"/>
              <w:jc w:val="center"/>
            </w:pPr>
            <w:r w:rsidRPr="00784BC5">
              <w:t>7</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07728" w14:textId="77777777" w:rsidR="005732F1" w:rsidRPr="00784BC5" w:rsidRDefault="005732F1" w:rsidP="00D365C0">
            <w:pPr>
              <w:spacing w:line="360" w:lineRule="auto"/>
              <w:rPr>
                <w:color w:val="FFFFFF"/>
              </w:rPr>
            </w:pPr>
            <w:r w:rsidRPr="00784BC5">
              <w:t>Bài 5: Phát triển kinh tế, xã hội, văn hóa, con người ở Việt Nam</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B7EB10" w14:textId="77777777" w:rsidR="005732F1" w:rsidRPr="00784BC5" w:rsidRDefault="005732F1" w:rsidP="00D365C0">
            <w:pPr>
              <w:spacing w:line="360" w:lineRule="auto"/>
              <w:jc w:val="center"/>
            </w:pPr>
            <w:r w:rsidRPr="00784BC5">
              <w:t>10</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C17AC2" w14:textId="77777777" w:rsidR="005732F1" w:rsidRPr="00784BC5" w:rsidRDefault="005732F1" w:rsidP="00D365C0">
            <w:pPr>
              <w:spacing w:line="360" w:lineRule="auto"/>
              <w:jc w:val="center"/>
            </w:pPr>
            <w:r w:rsidRPr="00784BC5">
              <w:t>5</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8F5C4A" w14:textId="77777777" w:rsidR="005732F1" w:rsidRPr="00784BC5" w:rsidRDefault="005732F1" w:rsidP="00D365C0">
            <w:pPr>
              <w:spacing w:line="360" w:lineRule="auto"/>
              <w:jc w:val="center"/>
            </w:pPr>
            <w:r w:rsidRPr="00784BC5">
              <w:t>5</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D44772" w14:textId="77777777" w:rsidR="005732F1" w:rsidRPr="00784BC5" w:rsidRDefault="005732F1" w:rsidP="00D365C0">
            <w:pPr>
              <w:spacing w:line="360" w:lineRule="auto"/>
              <w:jc w:val="center"/>
            </w:pPr>
            <w:r w:rsidRPr="00784BC5">
              <w:t> </w:t>
            </w:r>
          </w:p>
        </w:tc>
      </w:tr>
      <w:tr w:rsidR="00D365C0" w:rsidRPr="00784BC5" w14:paraId="6A1A1E0F"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EF762E" w14:textId="77777777" w:rsidR="005732F1" w:rsidRPr="00784BC5" w:rsidRDefault="005732F1" w:rsidP="00D365C0">
            <w:pPr>
              <w:spacing w:line="360" w:lineRule="auto"/>
              <w:jc w:val="center"/>
            </w:pPr>
            <w:r w:rsidRPr="00784BC5">
              <w:t>8</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9599A2" w14:textId="77777777" w:rsidR="005732F1" w:rsidRPr="00784BC5" w:rsidRDefault="005732F1" w:rsidP="00D365C0">
            <w:pPr>
              <w:spacing w:line="360" w:lineRule="auto"/>
            </w:pPr>
            <w:r w:rsidRPr="00784BC5">
              <w:t>Bài 6: Tăng cường quốc phòng an ninh, mở rộng quan hệ đối ngoại và hội nhập quốc tế ở nước ta hiện nay</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3383F1" w14:textId="77777777" w:rsidR="005732F1" w:rsidRPr="00784BC5" w:rsidRDefault="005732F1" w:rsidP="00D365C0">
            <w:pPr>
              <w:spacing w:line="360" w:lineRule="auto"/>
              <w:jc w:val="center"/>
            </w:pPr>
            <w:r w:rsidRPr="00784BC5">
              <w:t>6</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596ED7" w14:textId="77777777" w:rsidR="005732F1" w:rsidRPr="00784BC5" w:rsidRDefault="005732F1" w:rsidP="00D365C0">
            <w:pPr>
              <w:spacing w:line="360" w:lineRule="auto"/>
              <w:jc w:val="center"/>
            </w:pPr>
            <w:r w:rsidRPr="00784BC5">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FE3A73" w14:textId="77777777" w:rsidR="005732F1" w:rsidRPr="00784BC5" w:rsidRDefault="005732F1" w:rsidP="00D365C0">
            <w:pPr>
              <w:spacing w:line="360" w:lineRule="auto"/>
              <w:jc w:val="center"/>
            </w:pPr>
            <w:r w:rsidRPr="00784BC5">
              <w:t>3</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15097F" w14:textId="77777777" w:rsidR="005732F1" w:rsidRPr="00784BC5" w:rsidRDefault="005732F1" w:rsidP="00D365C0">
            <w:pPr>
              <w:spacing w:line="360" w:lineRule="auto"/>
              <w:jc w:val="center"/>
            </w:pPr>
            <w:r w:rsidRPr="00784BC5">
              <w:t> </w:t>
            </w:r>
          </w:p>
        </w:tc>
      </w:tr>
      <w:tr w:rsidR="00D365C0" w:rsidRPr="00784BC5" w14:paraId="42D603EF"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0005E3" w14:textId="77777777" w:rsidR="005732F1" w:rsidRPr="00784BC5" w:rsidRDefault="005732F1" w:rsidP="00D365C0">
            <w:pPr>
              <w:spacing w:line="360" w:lineRule="auto"/>
              <w:jc w:val="center"/>
            </w:pPr>
            <w:r w:rsidRPr="00784BC5">
              <w:t>9</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EE802D" w14:textId="77777777" w:rsidR="005732F1" w:rsidRPr="00784BC5" w:rsidRDefault="005732F1" w:rsidP="00D365C0">
            <w:pPr>
              <w:spacing w:line="360" w:lineRule="auto"/>
            </w:pPr>
            <w:r w:rsidRPr="00784BC5">
              <w:t>Kiểm tra</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B8065B" w14:textId="77777777" w:rsidR="005732F1" w:rsidRPr="00784BC5" w:rsidRDefault="005732F1" w:rsidP="00D365C0">
            <w:pPr>
              <w:spacing w:line="360" w:lineRule="auto"/>
              <w:jc w:val="center"/>
            </w:pPr>
            <w:r w:rsidRPr="00784BC5">
              <w:t>2</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D899E3" w14:textId="77777777" w:rsidR="005732F1" w:rsidRPr="00784BC5" w:rsidRDefault="005732F1" w:rsidP="00D365C0">
            <w:pPr>
              <w:spacing w:line="360" w:lineRule="auto"/>
              <w:jc w:val="center"/>
            </w:pPr>
            <w:r w:rsidRPr="00784BC5">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948896" w14:textId="77777777" w:rsidR="005732F1" w:rsidRPr="00784BC5" w:rsidRDefault="005732F1" w:rsidP="00D365C0">
            <w:pPr>
              <w:spacing w:line="360" w:lineRule="auto"/>
              <w:jc w:val="center"/>
            </w:pPr>
            <w:r w:rsidRPr="00784BC5">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48A45C" w14:textId="77777777" w:rsidR="005732F1" w:rsidRPr="00784BC5" w:rsidRDefault="005732F1" w:rsidP="00D365C0">
            <w:pPr>
              <w:spacing w:line="360" w:lineRule="auto"/>
              <w:jc w:val="center"/>
            </w:pPr>
            <w:r w:rsidRPr="00784BC5">
              <w:t>2</w:t>
            </w:r>
          </w:p>
        </w:tc>
      </w:tr>
      <w:tr w:rsidR="00D365C0" w:rsidRPr="00784BC5" w14:paraId="7770BE84"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61CF9A" w14:textId="77777777" w:rsidR="005732F1" w:rsidRPr="00784BC5" w:rsidRDefault="005732F1" w:rsidP="00D365C0">
            <w:pPr>
              <w:spacing w:line="360" w:lineRule="auto"/>
              <w:jc w:val="center"/>
            </w:pPr>
            <w:r w:rsidRPr="00784BC5">
              <w:t>10</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66105F" w14:textId="77777777" w:rsidR="005732F1" w:rsidRPr="00784BC5" w:rsidRDefault="005732F1" w:rsidP="00D365C0">
            <w:pPr>
              <w:spacing w:line="360" w:lineRule="auto"/>
            </w:pPr>
            <w:r w:rsidRPr="00784BC5">
              <w:t>Bài 7: Xây dựng và hoàn thiện nhà nước pháp quyền xã hội chủ nghĩa Việt Nam</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8F0D03" w14:textId="77777777" w:rsidR="005732F1" w:rsidRPr="00784BC5" w:rsidRDefault="005732F1" w:rsidP="00D365C0">
            <w:pPr>
              <w:spacing w:line="360" w:lineRule="auto"/>
              <w:jc w:val="center"/>
            </w:pPr>
            <w:r w:rsidRPr="00784BC5">
              <w:t>7</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F319B5" w14:textId="77777777" w:rsidR="005732F1" w:rsidRPr="00784BC5" w:rsidRDefault="005732F1" w:rsidP="00D365C0">
            <w:pPr>
              <w:spacing w:line="360" w:lineRule="auto"/>
              <w:jc w:val="center"/>
            </w:pPr>
            <w:r w:rsidRPr="00784BC5">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2E2AFD" w14:textId="77777777" w:rsidR="005732F1" w:rsidRPr="00784BC5" w:rsidRDefault="005732F1" w:rsidP="00D365C0">
            <w:pPr>
              <w:spacing w:line="360" w:lineRule="auto"/>
              <w:jc w:val="center"/>
            </w:pPr>
            <w:r w:rsidRPr="00784BC5">
              <w:t>4</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341E06" w14:textId="77777777" w:rsidR="005732F1" w:rsidRPr="00784BC5" w:rsidRDefault="005732F1" w:rsidP="00D365C0">
            <w:pPr>
              <w:spacing w:line="360" w:lineRule="auto"/>
              <w:jc w:val="center"/>
            </w:pPr>
            <w:r w:rsidRPr="00784BC5">
              <w:t> </w:t>
            </w:r>
          </w:p>
        </w:tc>
      </w:tr>
      <w:tr w:rsidR="00D365C0" w:rsidRPr="00784BC5" w14:paraId="587EFBE3"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49D559" w14:textId="77777777" w:rsidR="005732F1" w:rsidRPr="00784BC5" w:rsidRDefault="005732F1" w:rsidP="00D365C0">
            <w:pPr>
              <w:spacing w:line="360" w:lineRule="auto"/>
              <w:jc w:val="center"/>
            </w:pPr>
            <w:r w:rsidRPr="00784BC5">
              <w:lastRenderedPageBreak/>
              <w:t>11</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8A99DE" w14:textId="77777777" w:rsidR="005732F1" w:rsidRPr="00784BC5" w:rsidRDefault="005732F1" w:rsidP="00D365C0">
            <w:pPr>
              <w:spacing w:line="360" w:lineRule="auto"/>
            </w:pPr>
            <w:r w:rsidRPr="00784BC5">
              <w:t>Bài 8: Phát huy sức mạnh của khối đại đoàn kết toàn dân tộc trong xây dựng, bảo vệ Tổ quốc</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3D87A7" w14:textId="77777777" w:rsidR="005732F1" w:rsidRPr="00784BC5" w:rsidRDefault="005732F1" w:rsidP="00D365C0">
            <w:pPr>
              <w:spacing w:line="360" w:lineRule="auto"/>
              <w:jc w:val="center"/>
            </w:pPr>
            <w:r w:rsidRPr="00784BC5">
              <w:t>6</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89FFBD" w14:textId="77777777" w:rsidR="005732F1" w:rsidRPr="00784BC5" w:rsidRDefault="005732F1" w:rsidP="00D365C0">
            <w:pPr>
              <w:spacing w:line="360" w:lineRule="auto"/>
              <w:jc w:val="center"/>
            </w:pPr>
            <w:r w:rsidRPr="00784BC5">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24C8FB" w14:textId="77777777" w:rsidR="005732F1" w:rsidRPr="00784BC5" w:rsidRDefault="005732F1" w:rsidP="00D365C0">
            <w:pPr>
              <w:spacing w:line="360" w:lineRule="auto"/>
              <w:jc w:val="center"/>
            </w:pPr>
            <w:r w:rsidRPr="00784BC5">
              <w:t>3</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3F1E6C" w14:textId="77777777" w:rsidR="005732F1" w:rsidRPr="00784BC5" w:rsidRDefault="005732F1" w:rsidP="00D365C0">
            <w:pPr>
              <w:spacing w:line="360" w:lineRule="auto"/>
              <w:jc w:val="center"/>
            </w:pPr>
            <w:r w:rsidRPr="00784BC5">
              <w:t> </w:t>
            </w:r>
          </w:p>
        </w:tc>
      </w:tr>
      <w:tr w:rsidR="00D365C0" w:rsidRPr="00784BC5" w14:paraId="03657906"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920776" w14:textId="77777777" w:rsidR="005732F1" w:rsidRPr="00784BC5" w:rsidRDefault="005732F1" w:rsidP="00D365C0">
            <w:pPr>
              <w:spacing w:line="360" w:lineRule="auto"/>
              <w:jc w:val="center"/>
            </w:pPr>
            <w:r w:rsidRPr="00784BC5">
              <w:t>12</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350518" w14:textId="77777777" w:rsidR="005732F1" w:rsidRPr="00784BC5" w:rsidRDefault="005732F1" w:rsidP="00D365C0">
            <w:pPr>
              <w:spacing w:line="360" w:lineRule="auto"/>
            </w:pPr>
            <w:r w:rsidRPr="00784BC5">
              <w:t>Bài 9: Tu dưỡng, rèn luyện để trở thành người công dân tốt, người lao động tốt</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1151A5" w14:textId="77777777" w:rsidR="005732F1" w:rsidRPr="00784BC5" w:rsidRDefault="005732F1" w:rsidP="00D365C0">
            <w:pPr>
              <w:spacing w:line="360" w:lineRule="auto"/>
              <w:jc w:val="center"/>
            </w:pPr>
            <w:r w:rsidRPr="00784BC5">
              <w:t>3</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75FE63" w14:textId="77777777" w:rsidR="005732F1" w:rsidRPr="00784BC5" w:rsidRDefault="005732F1" w:rsidP="00D365C0">
            <w:pPr>
              <w:spacing w:line="360" w:lineRule="auto"/>
              <w:jc w:val="center"/>
            </w:pPr>
            <w:r w:rsidRPr="00784BC5">
              <w:t>1</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ACCE78" w14:textId="77777777" w:rsidR="005732F1" w:rsidRPr="00784BC5" w:rsidRDefault="005732F1" w:rsidP="00D365C0">
            <w:pPr>
              <w:spacing w:line="360" w:lineRule="auto"/>
              <w:jc w:val="center"/>
            </w:pPr>
            <w:r w:rsidRPr="00784BC5">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799567" w14:textId="77777777" w:rsidR="005732F1" w:rsidRPr="00784BC5" w:rsidRDefault="005732F1" w:rsidP="00D365C0">
            <w:pPr>
              <w:spacing w:line="360" w:lineRule="auto"/>
              <w:jc w:val="center"/>
            </w:pPr>
            <w:r w:rsidRPr="00784BC5">
              <w:t> </w:t>
            </w:r>
          </w:p>
        </w:tc>
      </w:tr>
      <w:tr w:rsidR="00D365C0" w:rsidRPr="00784BC5" w14:paraId="631C54AB"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E07E2B" w14:textId="77777777" w:rsidR="005732F1" w:rsidRPr="00784BC5" w:rsidRDefault="005732F1" w:rsidP="00D365C0">
            <w:pPr>
              <w:spacing w:line="360" w:lineRule="auto"/>
              <w:jc w:val="center"/>
            </w:pPr>
            <w:r w:rsidRPr="00784BC5">
              <w:t>13</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553127" w14:textId="77777777" w:rsidR="005732F1" w:rsidRPr="00784BC5" w:rsidRDefault="005732F1" w:rsidP="00D365C0">
            <w:pPr>
              <w:spacing w:line="360" w:lineRule="auto"/>
            </w:pPr>
            <w:r w:rsidRPr="00784BC5">
              <w:t>Kiểm tra</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4B96D5" w14:textId="77777777" w:rsidR="005732F1" w:rsidRPr="00784BC5" w:rsidRDefault="005732F1" w:rsidP="00D365C0">
            <w:pPr>
              <w:spacing w:line="360" w:lineRule="auto"/>
              <w:jc w:val="center"/>
            </w:pPr>
            <w:r w:rsidRPr="00784BC5">
              <w:t>1</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E65845" w14:textId="77777777" w:rsidR="005732F1" w:rsidRPr="00784BC5" w:rsidRDefault="005732F1" w:rsidP="00D365C0">
            <w:pPr>
              <w:spacing w:line="360" w:lineRule="auto"/>
              <w:jc w:val="center"/>
            </w:pPr>
            <w:r w:rsidRPr="00784BC5">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D548AD" w14:textId="77777777" w:rsidR="005732F1" w:rsidRPr="00784BC5" w:rsidRDefault="005732F1" w:rsidP="00D365C0">
            <w:pPr>
              <w:spacing w:line="360" w:lineRule="auto"/>
              <w:jc w:val="center"/>
            </w:pPr>
            <w:r w:rsidRPr="00784BC5">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51E71E" w14:textId="77777777" w:rsidR="005732F1" w:rsidRPr="00784BC5" w:rsidRDefault="005732F1" w:rsidP="00D365C0">
            <w:pPr>
              <w:spacing w:line="360" w:lineRule="auto"/>
              <w:jc w:val="center"/>
            </w:pPr>
            <w:r w:rsidRPr="00784BC5">
              <w:t>1</w:t>
            </w:r>
          </w:p>
        </w:tc>
      </w:tr>
      <w:tr w:rsidR="00D365C0" w:rsidRPr="00784BC5" w14:paraId="09C6216D" w14:textId="77777777" w:rsidTr="00D365C0">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E91E1B" w14:textId="77777777" w:rsidR="005732F1" w:rsidRPr="00784BC5" w:rsidRDefault="005732F1" w:rsidP="00D365C0">
            <w:pPr>
              <w:spacing w:line="360" w:lineRule="auto"/>
              <w:jc w:val="center"/>
            </w:pPr>
            <w:r w:rsidRPr="00784BC5">
              <w:rPr>
                <w:b/>
                <w:bCs/>
              </w:rPr>
              <w:t> </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34C090" w14:textId="77777777" w:rsidR="005732F1" w:rsidRPr="00784BC5" w:rsidRDefault="005732F1" w:rsidP="00D365C0">
            <w:pPr>
              <w:spacing w:line="360" w:lineRule="auto"/>
              <w:jc w:val="center"/>
            </w:pPr>
            <w:r w:rsidRPr="00784BC5">
              <w:rPr>
                <w:b/>
                <w:bCs/>
              </w:rPr>
              <w:t>Tổng cộng</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CC041D" w14:textId="77777777" w:rsidR="005732F1" w:rsidRPr="00784BC5" w:rsidRDefault="005732F1" w:rsidP="00D365C0">
            <w:pPr>
              <w:spacing w:line="360" w:lineRule="auto"/>
              <w:jc w:val="center"/>
            </w:pPr>
            <w:r w:rsidRPr="00784BC5">
              <w:rPr>
                <w:b/>
                <w:bCs/>
              </w:rPr>
              <w:t>75</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C6C864" w14:textId="77777777" w:rsidR="005732F1" w:rsidRPr="00784BC5" w:rsidRDefault="005732F1" w:rsidP="00D365C0">
            <w:pPr>
              <w:spacing w:line="360" w:lineRule="auto"/>
              <w:jc w:val="center"/>
            </w:pPr>
            <w:r w:rsidRPr="00784BC5">
              <w:rPr>
                <w:b/>
                <w:bCs/>
              </w:rPr>
              <w:t>41</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0287E8" w14:textId="77777777" w:rsidR="005732F1" w:rsidRPr="00784BC5" w:rsidRDefault="005732F1" w:rsidP="00D365C0">
            <w:pPr>
              <w:spacing w:line="360" w:lineRule="auto"/>
              <w:jc w:val="center"/>
            </w:pPr>
            <w:r w:rsidRPr="00784BC5">
              <w:rPr>
                <w:b/>
                <w:bCs/>
              </w:rPr>
              <w:t>29</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24B87B" w14:textId="77777777" w:rsidR="005732F1" w:rsidRPr="00784BC5" w:rsidRDefault="005732F1" w:rsidP="00D365C0">
            <w:pPr>
              <w:spacing w:line="360" w:lineRule="auto"/>
              <w:jc w:val="center"/>
            </w:pPr>
            <w:r w:rsidRPr="00784BC5">
              <w:rPr>
                <w:b/>
                <w:bCs/>
              </w:rPr>
              <w:t>05</w:t>
            </w:r>
          </w:p>
        </w:tc>
      </w:tr>
    </w:tbl>
    <w:p w14:paraId="10FD04CE" w14:textId="77777777" w:rsidR="005732F1" w:rsidRPr="00784BC5" w:rsidRDefault="005732F1" w:rsidP="005732F1">
      <w:pPr>
        <w:spacing w:line="360" w:lineRule="auto"/>
        <w:ind w:firstLine="720"/>
        <w:jc w:val="both"/>
      </w:pPr>
      <w:r w:rsidRPr="00784BC5">
        <w:rPr>
          <w:b/>
          <w:bCs/>
        </w:rPr>
        <w:t>2. Nội dung chi tiết</w:t>
      </w:r>
    </w:p>
    <w:p w14:paraId="55ADFAC6" w14:textId="77777777" w:rsidR="005732F1" w:rsidRPr="00784BC5" w:rsidRDefault="005732F1" w:rsidP="005732F1">
      <w:pPr>
        <w:spacing w:line="360" w:lineRule="auto"/>
        <w:jc w:val="center"/>
        <w:rPr>
          <w:b/>
          <w:bCs/>
        </w:rPr>
      </w:pPr>
      <w:r w:rsidRPr="00784BC5">
        <w:rPr>
          <w:b/>
          <w:bCs/>
        </w:rPr>
        <w:t>BÀI MỞ ĐẦU</w:t>
      </w:r>
    </w:p>
    <w:p w14:paraId="0E7A50A7" w14:textId="77777777" w:rsidR="005732F1" w:rsidRPr="00784BC5" w:rsidRDefault="005732F1" w:rsidP="005732F1">
      <w:pPr>
        <w:spacing w:line="360" w:lineRule="auto"/>
        <w:ind w:left="6480"/>
        <w:jc w:val="center"/>
      </w:pPr>
      <w:r w:rsidRPr="00784BC5">
        <w:rPr>
          <w:i/>
        </w:rPr>
        <w:t>Thời gian: 2 giờ</w:t>
      </w:r>
    </w:p>
    <w:p w14:paraId="0574DE87" w14:textId="77777777" w:rsidR="005732F1" w:rsidRPr="00784BC5" w:rsidRDefault="005732F1" w:rsidP="005732F1">
      <w:pPr>
        <w:spacing w:line="360" w:lineRule="auto"/>
        <w:ind w:firstLine="720"/>
        <w:jc w:val="both"/>
      </w:pPr>
      <w:r w:rsidRPr="00784BC5">
        <w:rPr>
          <w:b/>
          <w:bCs/>
        </w:rPr>
        <w:t>1. Mục tiêu</w:t>
      </w:r>
    </w:p>
    <w:p w14:paraId="6F899BEF" w14:textId="77777777" w:rsidR="005732F1" w:rsidRPr="00784BC5" w:rsidRDefault="005732F1" w:rsidP="005732F1">
      <w:pPr>
        <w:spacing w:line="360" w:lineRule="auto"/>
        <w:ind w:firstLine="720"/>
        <w:jc w:val="both"/>
      </w:pPr>
      <w:r w:rsidRPr="00784BC5">
        <w:t>Sau khi học xong bài này, người học đạt được:</w:t>
      </w:r>
    </w:p>
    <w:p w14:paraId="0D301730" w14:textId="77777777" w:rsidR="005732F1" w:rsidRPr="00784BC5" w:rsidRDefault="005732F1" w:rsidP="005732F1">
      <w:pPr>
        <w:spacing w:line="360" w:lineRule="auto"/>
        <w:ind w:firstLine="720"/>
        <w:jc w:val="both"/>
      </w:pPr>
      <w:r w:rsidRPr="00784BC5">
        <w:t>Trình bày được vị trí, tính chất, mục tiêu, nội dung chính, phương pháp dạy học và đánh giá môn học.</w:t>
      </w:r>
    </w:p>
    <w:p w14:paraId="08F64D8E" w14:textId="77777777" w:rsidR="005732F1" w:rsidRPr="00784BC5" w:rsidRDefault="005732F1" w:rsidP="005732F1">
      <w:pPr>
        <w:spacing w:line="360" w:lineRule="auto"/>
        <w:ind w:firstLine="720"/>
        <w:jc w:val="both"/>
      </w:pPr>
      <w:r w:rsidRPr="00784BC5">
        <w:rPr>
          <w:b/>
          <w:bCs/>
        </w:rPr>
        <w:t>2. Nội dung</w:t>
      </w:r>
    </w:p>
    <w:p w14:paraId="6C09EE24" w14:textId="77777777" w:rsidR="005732F1" w:rsidRPr="00784BC5" w:rsidRDefault="005732F1" w:rsidP="005732F1">
      <w:pPr>
        <w:spacing w:line="360" w:lineRule="auto"/>
        <w:ind w:firstLine="720"/>
        <w:jc w:val="both"/>
      </w:pPr>
      <w:r w:rsidRPr="00784BC5">
        <w:t>2.1. Vị trí, tính chất môn học</w:t>
      </w:r>
    </w:p>
    <w:p w14:paraId="5401C5B3" w14:textId="77777777" w:rsidR="005732F1" w:rsidRPr="00784BC5" w:rsidRDefault="005732F1" w:rsidP="005732F1">
      <w:pPr>
        <w:spacing w:line="360" w:lineRule="auto"/>
        <w:ind w:firstLine="720"/>
        <w:jc w:val="both"/>
      </w:pPr>
      <w:r w:rsidRPr="00784BC5">
        <w:t>2.2. Mục tiêu của môn học</w:t>
      </w:r>
    </w:p>
    <w:p w14:paraId="630A5026" w14:textId="77777777" w:rsidR="005732F1" w:rsidRPr="00784BC5" w:rsidRDefault="005732F1" w:rsidP="005732F1">
      <w:pPr>
        <w:spacing w:line="360" w:lineRule="auto"/>
        <w:ind w:firstLine="720"/>
        <w:jc w:val="both"/>
      </w:pPr>
      <w:r w:rsidRPr="00784BC5">
        <w:t>2.3. Nội dung chính</w:t>
      </w:r>
    </w:p>
    <w:p w14:paraId="1DB19FC4" w14:textId="77777777" w:rsidR="005732F1" w:rsidRPr="00784BC5" w:rsidRDefault="005732F1" w:rsidP="005732F1">
      <w:pPr>
        <w:spacing w:line="360" w:lineRule="auto"/>
        <w:ind w:firstLine="720"/>
        <w:jc w:val="both"/>
      </w:pPr>
      <w:r w:rsidRPr="00784BC5">
        <w:t>2.4. Phương pháp dạy học và đánh giá môn học</w:t>
      </w:r>
    </w:p>
    <w:p w14:paraId="424AF380" w14:textId="77777777" w:rsidR="005732F1" w:rsidRPr="00784BC5" w:rsidRDefault="005732F1" w:rsidP="005732F1">
      <w:pPr>
        <w:spacing w:line="360" w:lineRule="auto"/>
        <w:jc w:val="center"/>
        <w:rPr>
          <w:b/>
          <w:bCs/>
        </w:rPr>
      </w:pPr>
    </w:p>
    <w:p w14:paraId="506C5269" w14:textId="77777777" w:rsidR="005732F1" w:rsidRPr="00784BC5" w:rsidRDefault="005732F1" w:rsidP="005732F1">
      <w:pPr>
        <w:spacing w:line="360" w:lineRule="auto"/>
        <w:jc w:val="center"/>
        <w:rPr>
          <w:b/>
          <w:bCs/>
        </w:rPr>
      </w:pPr>
    </w:p>
    <w:p w14:paraId="66A268F9" w14:textId="77777777" w:rsidR="005732F1" w:rsidRPr="00784BC5" w:rsidRDefault="005732F1" w:rsidP="005732F1">
      <w:pPr>
        <w:spacing w:line="360" w:lineRule="auto"/>
        <w:jc w:val="center"/>
      </w:pPr>
      <w:r w:rsidRPr="00784BC5">
        <w:rPr>
          <w:b/>
          <w:bCs/>
        </w:rPr>
        <w:t>Bài 1:</w:t>
      </w:r>
    </w:p>
    <w:p w14:paraId="7FA208B2" w14:textId="77777777" w:rsidR="005732F1" w:rsidRPr="00784BC5" w:rsidRDefault="005732F1" w:rsidP="005732F1">
      <w:pPr>
        <w:spacing w:line="360" w:lineRule="auto"/>
        <w:jc w:val="center"/>
        <w:rPr>
          <w:b/>
          <w:bCs/>
        </w:rPr>
      </w:pPr>
      <w:r w:rsidRPr="00784BC5">
        <w:rPr>
          <w:b/>
          <w:bCs/>
        </w:rPr>
        <w:t>KHÁI QUÁT VỀ CHỦ NGHĨA MÁC – LÊNIN</w:t>
      </w:r>
    </w:p>
    <w:p w14:paraId="0634989E" w14:textId="77777777" w:rsidR="005732F1" w:rsidRPr="00784BC5" w:rsidRDefault="005732F1" w:rsidP="005732F1">
      <w:pPr>
        <w:spacing w:line="360" w:lineRule="auto"/>
        <w:jc w:val="center"/>
      </w:pPr>
      <w:r w:rsidRPr="00784BC5">
        <w:rPr>
          <w:i/>
        </w:rPr>
        <w:t xml:space="preserve"> </w:t>
      </w:r>
      <w:r w:rsidRPr="00784BC5">
        <w:rPr>
          <w:i/>
        </w:rPr>
        <w:tab/>
      </w:r>
      <w:r w:rsidRPr="00784BC5">
        <w:rPr>
          <w:i/>
        </w:rPr>
        <w:tab/>
      </w:r>
      <w:r w:rsidRPr="00784BC5">
        <w:rPr>
          <w:i/>
        </w:rPr>
        <w:tab/>
      </w:r>
      <w:r w:rsidRPr="00784BC5">
        <w:rPr>
          <w:i/>
        </w:rPr>
        <w:tab/>
      </w:r>
      <w:r w:rsidRPr="00784BC5">
        <w:rPr>
          <w:i/>
        </w:rPr>
        <w:tab/>
      </w:r>
      <w:r w:rsidRPr="00784BC5">
        <w:rPr>
          <w:i/>
        </w:rPr>
        <w:tab/>
      </w:r>
      <w:r w:rsidRPr="00784BC5">
        <w:rPr>
          <w:i/>
        </w:rPr>
        <w:tab/>
      </w:r>
      <w:r w:rsidRPr="00784BC5">
        <w:rPr>
          <w:i/>
        </w:rPr>
        <w:tab/>
      </w:r>
      <w:r w:rsidRPr="00784BC5">
        <w:rPr>
          <w:i/>
        </w:rPr>
        <w:tab/>
        <w:t>Thời gian: 13 giờ</w:t>
      </w:r>
    </w:p>
    <w:p w14:paraId="2ACF93EE" w14:textId="77777777" w:rsidR="005732F1" w:rsidRPr="00784BC5" w:rsidRDefault="005732F1" w:rsidP="005732F1">
      <w:pPr>
        <w:spacing w:line="360" w:lineRule="auto"/>
        <w:ind w:firstLine="720"/>
        <w:jc w:val="both"/>
      </w:pPr>
      <w:r w:rsidRPr="00784BC5">
        <w:rPr>
          <w:b/>
          <w:bCs/>
        </w:rPr>
        <w:t>1. Mục tiêu</w:t>
      </w:r>
    </w:p>
    <w:p w14:paraId="786AE394" w14:textId="77777777" w:rsidR="005732F1" w:rsidRPr="00784BC5" w:rsidRDefault="005732F1" w:rsidP="005732F1">
      <w:pPr>
        <w:spacing w:line="360" w:lineRule="auto"/>
        <w:ind w:firstLine="720"/>
        <w:jc w:val="both"/>
      </w:pPr>
      <w:r w:rsidRPr="00784BC5">
        <w:t>Sau khi học xong bài này, người học đạt được:</w:t>
      </w:r>
    </w:p>
    <w:p w14:paraId="37A9A7F7" w14:textId="77777777" w:rsidR="005732F1" w:rsidRPr="00784BC5" w:rsidRDefault="005732F1" w:rsidP="005732F1">
      <w:pPr>
        <w:spacing w:line="360" w:lineRule="auto"/>
        <w:ind w:firstLine="720"/>
        <w:jc w:val="both"/>
      </w:pPr>
      <w:r w:rsidRPr="00784BC5">
        <w:t>- Trình bày được khái niệm, nội dung cơ bản, vai trò của chủ nghĩa Mác - Lênin trong nhận thức và thực tiễn đời sống xã hội;</w:t>
      </w:r>
    </w:p>
    <w:p w14:paraId="029D8AAC" w14:textId="77777777" w:rsidR="005732F1" w:rsidRPr="00784BC5" w:rsidRDefault="005732F1" w:rsidP="005732F1">
      <w:pPr>
        <w:spacing w:line="360" w:lineRule="auto"/>
        <w:ind w:firstLine="720"/>
        <w:jc w:val="both"/>
      </w:pPr>
      <w:r w:rsidRPr="00784BC5">
        <w:t>- Bước đầu vận dụng được thế giới quan và phương pháp luận của chủ nghĩa Mác - Lênin vào giải quyết các vấn đề của cá nhân và xã hội.</w:t>
      </w:r>
    </w:p>
    <w:p w14:paraId="70DD9716" w14:textId="77777777" w:rsidR="005732F1" w:rsidRPr="00784BC5" w:rsidRDefault="005732F1" w:rsidP="005732F1">
      <w:pPr>
        <w:spacing w:line="360" w:lineRule="auto"/>
        <w:ind w:firstLine="720"/>
        <w:jc w:val="both"/>
      </w:pPr>
      <w:r w:rsidRPr="00784BC5">
        <w:rPr>
          <w:b/>
          <w:bCs/>
        </w:rPr>
        <w:lastRenderedPageBreak/>
        <w:t>2. Nội dung</w:t>
      </w:r>
    </w:p>
    <w:p w14:paraId="7FFA2672" w14:textId="77777777" w:rsidR="005732F1" w:rsidRPr="00784BC5" w:rsidRDefault="005732F1" w:rsidP="005732F1">
      <w:pPr>
        <w:spacing w:line="360" w:lineRule="auto"/>
        <w:ind w:firstLine="720"/>
        <w:jc w:val="both"/>
      </w:pPr>
      <w:r w:rsidRPr="00784BC5">
        <w:t>2.1. Khái niệm chủ nghĩa Mác - Lênin</w:t>
      </w:r>
    </w:p>
    <w:p w14:paraId="3AA1D322" w14:textId="77777777" w:rsidR="005732F1" w:rsidRPr="00784BC5" w:rsidRDefault="005732F1" w:rsidP="005732F1">
      <w:pPr>
        <w:spacing w:line="360" w:lineRule="auto"/>
        <w:ind w:firstLine="720"/>
        <w:jc w:val="both"/>
      </w:pPr>
      <w:r w:rsidRPr="00784BC5">
        <w:t>2.2. Một số nội dung cơ bản của chủ nghĩa Mác - Lênin</w:t>
      </w:r>
    </w:p>
    <w:p w14:paraId="6D2D9298" w14:textId="77777777" w:rsidR="005732F1" w:rsidRPr="00784BC5" w:rsidRDefault="005732F1" w:rsidP="005732F1">
      <w:pPr>
        <w:spacing w:line="360" w:lineRule="auto"/>
        <w:ind w:firstLine="720"/>
        <w:jc w:val="both"/>
      </w:pPr>
      <w:r w:rsidRPr="00784BC5">
        <w:t>2.2.1. Triết học Mác - Lênin</w:t>
      </w:r>
    </w:p>
    <w:p w14:paraId="085DC9DB" w14:textId="77777777" w:rsidR="005732F1" w:rsidRPr="00784BC5" w:rsidRDefault="005732F1" w:rsidP="005732F1">
      <w:pPr>
        <w:spacing w:line="360" w:lineRule="auto"/>
        <w:ind w:firstLine="720"/>
        <w:jc w:val="both"/>
      </w:pPr>
      <w:r w:rsidRPr="00784BC5">
        <w:t>2.2.2. Kinh tế chính trị Mác - Lênin</w:t>
      </w:r>
    </w:p>
    <w:p w14:paraId="11159B1F" w14:textId="77777777" w:rsidR="005732F1" w:rsidRPr="00784BC5" w:rsidRDefault="005732F1" w:rsidP="005732F1">
      <w:pPr>
        <w:spacing w:line="360" w:lineRule="auto"/>
        <w:ind w:firstLine="720"/>
        <w:jc w:val="both"/>
      </w:pPr>
      <w:r w:rsidRPr="00784BC5">
        <w:t>2.2.3. Chủ nghĩa xã hội khoa học</w:t>
      </w:r>
    </w:p>
    <w:p w14:paraId="04ECAF76" w14:textId="77777777" w:rsidR="005732F1" w:rsidRPr="00784BC5" w:rsidRDefault="005732F1" w:rsidP="005732F1">
      <w:pPr>
        <w:spacing w:line="360" w:lineRule="auto"/>
        <w:ind w:firstLine="720"/>
        <w:jc w:val="both"/>
      </w:pPr>
      <w:r w:rsidRPr="00784BC5">
        <w:t>2.3. Vai trò nền tảng tư tưởng, lý luận của chủ nghĩa Mác - Lênin</w:t>
      </w:r>
    </w:p>
    <w:p w14:paraId="0713E204" w14:textId="77777777" w:rsidR="005732F1" w:rsidRPr="00784BC5" w:rsidRDefault="005732F1" w:rsidP="005732F1">
      <w:pPr>
        <w:spacing w:line="360" w:lineRule="auto"/>
        <w:jc w:val="center"/>
        <w:rPr>
          <w:b/>
          <w:bCs/>
        </w:rPr>
      </w:pPr>
    </w:p>
    <w:p w14:paraId="20D26402" w14:textId="77777777" w:rsidR="005732F1" w:rsidRPr="00784BC5" w:rsidRDefault="005732F1" w:rsidP="005732F1">
      <w:pPr>
        <w:spacing w:line="360" w:lineRule="auto"/>
        <w:jc w:val="center"/>
      </w:pPr>
      <w:r w:rsidRPr="00784BC5">
        <w:rPr>
          <w:b/>
          <w:bCs/>
        </w:rPr>
        <w:t>Bài 2:</w:t>
      </w:r>
    </w:p>
    <w:p w14:paraId="42536F2D" w14:textId="77777777" w:rsidR="005732F1" w:rsidRPr="00784BC5" w:rsidRDefault="005732F1" w:rsidP="005732F1">
      <w:pPr>
        <w:spacing w:line="360" w:lineRule="auto"/>
        <w:jc w:val="center"/>
        <w:rPr>
          <w:b/>
          <w:bCs/>
        </w:rPr>
      </w:pPr>
      <w:r w:rsidRPr="00784BC5">
        <w:rPr>
          <w:b/>
          <w:bCs/>
        </w:rPr>
        <w:t>KHÁI QUÁT VỀ TƯ TƯỞNG HỒ CHÍ MINH</w:t>
      </w:r>
    </w:p>
    <w:p w14:paraId="15DCF202" w14:textId="77777777" w:rsidR="005732F1" w:rsidRPr="00784BC5" w:rsidRDefault="005732F1" w:rsidP="005732F1">
      <w:pPr>
        <w:spacing w:line="360" w:lineRule="auto"/>
        <w:ind w:left="5670" w:firstLine="720"/>
        <w:jc w:val="center"/>
      </w:pPr>
      <w:r w:rsidRPr="00784BC5">
        <w:rPr>
          <w:i/>
        </w:rPr>
        <w:t>Thời gian: 13 giờ</w:t>
      </w:r>
    </w:p>
    <w:p w14:paraId="583CF657" w14:textId="77777777" w:rsidR="005732F1" w:rsidRPr="00784BC5" w:rsidRDefault="005732F1" w:rsidP="005732F1">
      <w:pPr>
        <w:spacing w:line="360" w:lineRule="auto"/>
        <w:ind w:firstLine="720"/>
        <w:jc w:val="both"/>
      </w:pPr>
      <w:r w:rsidRPr="00784BC5">
        <w:rPr>
          <w:b/>
          <w:bCs/>
        </w:rPr>
        <w:t>1. Mục tiêu</w:t>
      </w:r>
    </w:p>
    <w:p w14:paraId="35C3499D" w14:textId="77777777" w:rsidR="005732F1" w:rsidRPr="00784BC5" w:rsidRDefault="005732F1" w:rsidP="005732F1">
      <w:pPr>
        <w:spacing w:line="360" w:lineRule="auto"/>
        <w:ind w:firstLine="720"/>
        <w:jc w:val="both"/>
      </w:pPr>
      <w:r w:rsidRPr="00784BC5">
        <w:t>Sau khi học xong bài này, người học đạt được:</w:t>
      </w:r>
    </w:p>
    <w:p w14:paraId="1FEBD5FE" w14:textId="77777777" w:rsidR="005732F1" w:rsidRPr="00784BC5" w:rsidRDefault="005732F1" w:rsidP="005732F1">
      <w:pPr>
        <w:spacing w:line="360" w:lineRule="auto"/>
        <w:ind w:firstLine="720"/>
        <w:jc w:val="both"/>
      </w:pPr>
      <w:r w:rsidRPr="00784BC5">
        <w:t>- Trình bày được một số điểm cơ bản về nguồn gốc, quá trình hình thành, nội dung cơ bản, giá trị của tư tưởng Hồ Chí Minh; sự cần thiết, nội dung học tập, làm theo tư tưởng, đạo đức, phong cách Hồ Chí Minh;</w:t>
      </w:r>
    </w:p>
    <w:p w14:paraId="357D2F77" w14:textId="77777777" w:rsidR="005732F1" w:rsidRPr="00784BC5" w:rsidRDefault="005732F1" w:rsidP="005732F1">
      <w:pPr>
        <w:spacing w:line="360" w:lineRule="auto"/>
        <w:ind w:firstLine="720"/>
        <w:jc w:val="both"/>
      </w:pPr>
      <w:r w:rsidRPr="00784BC5">
        <w:t>- Có nhận thức đúng đắn, vận dụng tốt các kiến thức đã học vào việc tu dưỡng, rèn luyện đạo đức và phong cách của cá nhân.</w:t>
      </w:r>
    </w:p>
    <w:p w14:paraId="1E92B8EE" w14:textId="77777777" w:rsidR="005732F1" w:rsidRPr="00784BC5" w:rsidRDefault="005732F1" w:rsidP="005732F1">
      <w:pPr>
        <w:spacing w:line="360" w:lineRule="auto"/>
        <w:ind w:firstLine="720"/>
        <w:jc w:val="both"/>
      </w:pPr>
      <w:r w:rsidRPr="00784BC5">
        <w:rPr>
          <w:b/>
          <w:bCs/>
        </w:rPr>
        <w:t>2. Nội dung</w:t>
      </w:r>
    </w:p>
    <w:p w14:paraId="7DCD4DFC" w14:textId="77777777" w:rsidR="005732F1" w:rsidRPr="00784BC5" w:rsidRDefault="005732F1" w:rsidP="005732F1">
      <w:pPr>
        <w:spacing w:line="360" w:lineRule="auto"/>
        <w:ind w:firstLine="720"/>
        <w:jc w:val="both"/>
      </w:pPr>
      <w:r w:rsidRPr="00784BC5">
        <w:t>2.1. Khái niệm, nguồn gốc và quá trình hình thành tư tưởng Hồ Chí Minh</w:t>
      </w:r>
    </w:p>
    <w:p w14:paraId="4835C058" w14:textId="77777777" w:rsidR="005732F1" w:rsidRPr="00784BC5" w:rsidRDefault="005732F1" w:rsidP="005732F1">
      <w:pPr>
        <w:spacing w:line="360" w:lineRule="auto"/>
        <w:ind w:firstLine="720"/>
        <w:jc w:val="both"/>
      </w:pPr>
      <w:r w:rsidRPr="00784BC5">
        <w:t>2.1.1. Khái niệm</w:t>
      </w:r>
    </w:p>
    <w:p w14:paraId="5120DD4A" w14:textId="77777777" w:rsidR="005732F1" w:rsidRPr="00784BC5" w:rsidRDefault="005732F1" w:rsidP="005732F1">
      <w:pPr>
        <w:spacing w:line="360" w:lineRule="auto"/>
        <w:ind w:firstLine="720"/>
        <w:jc w:val="both"/>
      </w:pPr>
      <w:r w:rsidRPr="00784BC5">
        <w:t>2.1.2. Nguồn gốc</w:t>
      </w:r>
    </w:p>
    <w:p w14:paraId="74D63A3E" w14:textId="77777777" w:rsidR="005732F1" w:rsidRPr="00784BC5" w:rsidRDefault="005732F1" w:rsidP="005732F1">
      <w:pPr>
        <w:spacing w:line="360" w:lineRule="auto"/>
        <w:ind w:firstLine="720"/>
        <w:jc w:val="both"/>
      </w:pPr>
      <w:r w:rsidRPr="00784BC5">
        <w:t>2.1.3. Quá trình hình thành</w:t>
      </w:r>
    </w:p>
    <w:p w14:paraId="59855EF9" w14:textId="77777777" w:rsidR="005732F1" w:rsidRPr="00784BC5" w:rsidRDefault="005732F1" w:rsidP="005732F1">
      <w:pPr>
        <w:spacing w:line="360" w:lineRule="auto"/>
        <w:ind w:firstLine="720"/>
        <w:jc w:val="both"/>
      </w:pPr>
      <w:r w:rsidRPr="00784BC5">
        <w:t>2.2. Một số nội dung cơ bản của tư tưởng Hồ Chí Minh</w:t>
      </w:r>
    </w:p>
    <w:p w14:paraId="6C99596F" w14:textId="77777777" w:rsidR="005732F1" w:rsidRPr="00784BC5" w:rsidRDefault="005732F1" w:rsidP="005732F1">
      <w:pPr>
        <w:spacing w:line="360" w:lineRule="auto"/>
        <w:ind w:firstLine="720"/>
        <w:jc w:val="both"/>
      </w:pPr>
      <w:r w:rsidRPr="00784BC5">
        <w:t>2.2.1. Tư tưởng về độc lập dân tộc gắn liền với chủ nghĩa xã hội, kết hợp sức mạnh dân tộc với sức mạnh thời đại</w:t>
      </w:r>
    </w:p>
    <w:p w14:paraId="5208F581" w14:textId="77777777" w:rsidR="005732F1" w:rsidRPr="00784BC5" w:rsidRDefault="005732F1" w:rsidP="005732F1">
      <w:pPr>
        <w:spacing w:line="360" w:lineRule="auto"/>
        <w:ind w:firstLine="720"/>
        <w:jc w:val="both"/>
      </w:pPr>
      <w:r w:rsidRPr="00784BC5">
        <w:t>2.2.2. Tư tưởng về quyền làm chủ của nhân dân, xây dựng nhà nước thật sự của dân, do dân, vì dân</w:t>
      </w:r>
    </w:p>
    <w:p w14:paraId="3CBF2B35" w14:textId="77777777" w:rsidR="005732F1" w:rsidRPr="00784BC5" w:rsidRDefault="005732F1" w:rsidP="005732F1">
      <w:pPr>
        <w:spacing w:line="360" w:lineRule="auto"/>
        <w:ind w:firstLine="720"/>
        <w:jc w:val="both"/>
      </w:pPr>
      <w:r w:rsidRPr="00784BC5">
        <w:t>2.2.3. Tư tưởng về đại đoàn kết toàn dân</w:t>
      </w:r>
    </w:p>
    <w:p w14:paraId="0CE965D3" w14:textId="77777777" w:rsidR="005732F1" w:rsidRPr="00784BC5" w:rsidRDefault="005732F1" w:rsidP="005732F1">
      <w:pPr>
        <w:spacing w:line="360" w:lineRule="auto"/>
        <w:ind w:firstLine="720"/>
        <w:jc w:val="both"/>
      </w:pPr>
      <w:r w:rsidRPr="00784BC5">
        <w:lastRenderedPageBreak/>
        <w:t>2.2.4. Tư tưởng về phát triển kinh tế và văn hóa, không ngừng nâng cao đời sống vật chất và tinh thần của nhân dân</w:t>
      </w:r>
    </w:p>
    <w:p w14:paraId="70F413C2" w14:textId="77777777" w:rsidR="005732F1" w:rsidRPr="00784BC5" w:rsidRDefault="005732F1" w:rsidP="005732F1">
      <w:pPr>
        <w:spacing w:line="360" w:lineRule="auto"/>
        <w:ind w:firstLine="720"/>
        <w:jc w:val="both"/>
      </w:pPr>
      <w:r w:rsidRPr="00784BC5">
        <w:t>2.2.5. Tư tưởng về đạo đức cách mạng, cần, kiệm, liêm, chính, chí công vô tư</w:t>
      </w:r>
    </w:p>
    <w:p w14:paraId="5EA6FDF3" w14:textId="77777777" w:rsidR="005732F1" w:rsidRPr="00784BC5" w:rsidRDefault="005732F1" w:rsidP="005732F1">
      <w:pPr>
        <w:spacing w:line="360" w:lineRule="auto"/>
        <w:ind w:firstLine="720"/>
        <w:jc w:val="both"/>
      </w:pPr>
      <w:r w:rsidRPr="00784BC5">
        <w:t>2.2.6. Tư tưởng về chăm lo bồi dưỡng thế hệ cách mạng cho đời sau</w:t>
      </w:r>
    </w:p>
    <w:p w14:paraId="47693283" w14:textId="77777777" w:rsidR="005732F1" w:rsidRPr="00784BC5" w:rsidRDefault="005732F1" w:rsidP="005732F1">
      <w:pPr>
        <w:spacing w:line="360" w:lineRule="auto"/>
        <w:ind w:firstLine="720"/>
        <w:jc w:val="both"/>
      </w:pPr>
      <w:r w:rsidRPr="00784BC5">
        <w:t>2.3. Vai trò của tư tưởng Hồ Chí Minh đối với cách mạng Việt Nam</w:t>
      </w:r>
    </w:p>
    <w:p w14:paraId="29C3A043" w14:textId="77777777" w:rsidR="005732F1" w:rsidRPr="00784BC5" w:rsidRDefault="005732F1" w:rsidP="005732F1">
      <w:pPr>
        <w:spacing w:line="360" w:lineRule="auto"/>
        <w:ind w:firstLine="720"/>
        <w:jc w:val="both"/>
      </w:pPr>
      <w:r w:rsidRPr="00784BC5">
        <w:t>2.4. Học tập và làm theo tư tưởng, đạo đức, phong cách Hồ Chí Minh trong giai đoạn hiện nay</w:t>
      </w:r>
    </w:p>
    <w:p w14:paraId="50E7E78E" w14:textId="77777777" w:rsidR="005732F1" w:rsidRPr="00784BC5" w:rsidRDefault="005732F1" w:rsidP="005732F1">
      <w:pPr>
        <w:spacing w:line="360" w:lineRule="auto"/>
        <w:ind w:firstLine="720"/>
        <w:jc w:val="both"/>
      </w:pPr>
      <w:r w:rsidRPr="00784BC5">
        <w:t>2.4.1. Sự cần thiết phải học tập và làm theo tư tưởng, đạo đức, phong cách Hồ Chí Minh</w:t>
      </w:r>
    </w:p>
    <w:p w14:paraId="6BAB1BC8" w14:textId="77777777" w:rsidR="005732F1" w:rsidRPr="00784BC5" w:rsidRDefault="005732F1" w:rsidP="005732F1">
      <w:pPr>
        <w:spacing w:line="360" w:lineRule="auto"/>
        <w:ind w:firstLine="720"/>
        <w:jc w:val="both"/>
      </w:pPr>
      <w:r w:rsidRPr="00784BC5">
        <w:t>2.4.2. Nội dung chủ yếu của học tập và làm theo tư tưởng, đạo đức, phong cách Hồ Chí Minh</w:t>
      </w:r>
    </w:p>
    <w:p w14:paraId="1E55C8C3" w14:textId="77777777" w:rsidR="005732F1" w:rsidRPr="00784BC5" w:rsidRDefault="005732F1" w:rsidP="005732F1">
      <w:pPr>
        <w:spacing w:line="360" w:lineRule="auto"/>
        <w:jc w:val="center"/>
        <w:rPr>
          <w:b/>
          <w:bCs/>
        </w:rPr>
      </w:pPr>
    </w:p>
    <w:p w14:paraId="5C03931E" w14:textId="77777777" w:rsidR="005732F1" w:rsidRPr="00784BC5" w:rsidRDefault="005732F1" w:rsidP="005732F1">
      <w:pPr>
        <w:spacing w:line="360" w:lineRule="auto"/>
        <w:jc w:val="center"/>
      </w:pPr>
      <w:r w:rsidRPr="00784BC5">
        <w:rPr>
          <w:b/>
          <w:bCs/>
        </w:rPr>
        <w:t>Bài 3:</w:t>
      </w:r>
    </w:p>
    <w:p w14:paraId="102FBB2C" w14:textId="77777777" w:rsidR="005732F1" w:rsidRPr="00784BC5" w:rsidRDefault="005732F1" w:rsidP="005732F1">
      <w:pPr>
        <w:spacing w:line="360" w:lineRule="auto"/>
        <w:jc w:val="center"/>
        <w:rPr>
          <w:b/>
          <w:bCs/>
        </w:rPr>
      </w:pPr>
      <w:r w:rsidRPr="00784BC5">
        <w:rPr>
          <w:b/>
          <w:bCs/>
        </w:rPr>
        <w:t>NHỮNG THÀNH TỰU CỦA CÁCH MẠNG VIỆT NAM DƯỚI SỰ LÃNH ĐẠO CỦA ĐẢNG</w:t>
      </w:r>
    </w:p>
    <w:p w14:paraId="122C2F39" w14:textId="77777777" w:rsidR="005732F1" w:rsidRPr="00784BC5" w:rsidRDefault="005732F1" w:rsidP="005732F1">
      <w:pPr>
        <w:spacing w:line="360" w:lineRule="auto"/>
        <w:ind w:left="6480" w:firstLine="720"/>
        <w:jc w:val="center"/>
      </w:pPr>
      <w:r w:rsidRPr="00784BC5">
        <w:rPr>
          <w:i/>
        </w:rPr>
        <w:t>Thời gian: 5 giờ</w:t>
      </w:r>
    </w:p>
    <w:p w14:paraId="441C65F0" w14:textId="77777777" w:rsidR="005732F1" w:rsidRPr="00784BC5" w:rsidRDefault="005732F1" w:rsidP="005732F1">
      <w:pPr>
        <w:spacing w:line="360" w:lineRule="auto"/>
        <w:ind w:firstLine="720"/>
        <w:jc w:val="both"/>
      </w:pPr>
      <w:r w:rsidRPr="00784BC5">
        <w:rPr>
          <w:b/>
          <w:bCs/>
        </w:rPr>
        <w:t>1. Mục tiêu</w:t>
      </w:r>
    </w:p>
    <w:p w14:paraId="107F85ED" w14:textId="77777777" w:rsidR="005732F1" w:rsidRPr="00784BC5" w:rsidRDefault="005732F1" w:rsidP="005732F1">
      <w:pPr>
        <w:spacing w:line="360" w:lineRule="auto"/>
        <w:ind w:firstLine="720"/>
        <w:jc w:val="both"/>
      </w:pPr>
      <w:r w:rsidRPr="00784BC5">
        <w:t>Sau khi học xong bài này, người học đạt được:</w:t>
      </w:r>
    </w:p>
    <w:p w14:paraId="0741917E" w14:textId="77777777" w:rsidR="005732F1" w:rsidRPr="00784BC5" w:rsidRDefault="005732F1" w:rsidP="005732F1">
      <w:pPr>
        <w:spacing w:line="360" w:lineRule="auto"/>
        <w:ind w:firstLine="720"/>
        <w:jc w:val="both"/>
      </w:pPr>
      <w:r w:rsidRPr="00784BC5">
        <w:t>- Trình bày được quá trình ra đời và những thành tựu của cách mạng Việt Nam do Đảng Cộng sản Việt Nam lãnh đạo;</w:t>
      </w:r>
    </w:p>
    <w:p w14:paraId="797751AE" w14:textId="77777777" w:rsidR="005732F1" w:rsidRPr="00784BC5" w:rsidRDefault="005732F1" w:rsidP="005732F1">
      <w:pPr>
        <w:spacing w:line="360" w:lineRule="auto"/>
        <w:ind w:firstLine="720"/>
        <w:jc w:val="both"/>
      </w:pPr>
      <w:r w:rsidRPr="00784BC5">
        <w:t>- Khẳng định, tin tưởng và tự hào về sự lãnh đạo đúng đắn của Đảng đối với sự nghiệp cách mạng ở nước ta.</w:t>
      </w:r>
    </w:p>
    <w:p w14:paraId="71858847" w14:textId="77777777" w:rsidR="005732F1" w:rsidRPr="00784BC5" w:rsidRDefault="005732F1" w:rsidP="005732F1">
      <w:pPr>
        <w:spacing w:line="360" w:lineRule="auto"/>
        <w:ind w:firstLine="720"/>
        <w:jc w:val="both"/>
      </w:pPr>
      <w:r w:rsidRPr="00784BC5">
        <w:rPr>
          <w:b/>
          <w:bCs/>
        </w:rPr>
        <w:t>2. Nội dung</w:t>
      </w:r>
    </w:p>
    <w:p w14:paraId="2ACA069A" w14:textId="77777777" w:rsidR="005732F1" w:rsidRPr="00784BC5" w:rsidRDefault="005732F1" w:rsidP="005732F1">
      <w:pPr>
        <w:spacing w:line="360" w:lineRule="auto"/>
        <w:ind w:firstLine="720"/>
        <w:jc w:val="both"/>
      </w:pPr>
      <w:r w:rsidRPr="00784BC5">
        <w:t>2.1. Sự ra đời và lãnh đạo của Đảng Cộng sản Việt Nam đối với cách mạng Việt Nam</w:t>
      </w:r>
    </w:p>
    <w:p w14:paraId="236C10B2" w14:textId="77777777" w:rsidR="005732F1" w:rsidRPr="00784BC5" w:rsidRDefault="005732F1" w:rsidP="005732F1">
      <w:pPr>
        <w:spacing w:line="360" w:lineRule="auto"/>
        <w:ind w:firstLine="720"/>
        <w:jc w:val="both"/>
      </w:pPr>
      <w:r w:rsidRPr="00784BC5">
        <w:t>2.1.1. Sự ra đời của Đảng Cộng sản Việt Nam</w:t>
      </w:r>
    </w:p>
    <w:p w14:paraId="03C952D6" w14:textId="77777777" w:rsidR="005732F1" w:rsidRPr="00784BC5" w:rsidRDefault="005732F1" w:rsidP="005732F1">
      <w:pPr>
        <w:spacing w:line="360" w:lineRule="auto"/>
        <w:ind w:firstLine="720"/>
        <w:jc w:val="both"/>
      </w:pPr>
      <w:r w:rsidRPr="00784BC5">
        <w:t>2.1.2. Vai trò lãnh đạo của Đảng trong các giai đoạn cách mạng</w:t>
      </w:r>
    </w:p>
    <w:p w14:paraId="5D7B8ADF" w14:textId="77777777" w:rsidR="005732F1" w:rsidRPr="00784BC5" w:rsidRDefault="005732F1" w:rsidP="005732F1">
      <w:pPr>
        <w:spacing w:line="360" w:lineRule="auto"/>
        <w:ind w:firstLine="720"/>
        <w:jc w:val="both"/>
      </w:pPr>
      <w:r w:rsidRPr="00784BC5">
        <w:t>2.2. Những thành tựu của cách mạng Việt Nam dưới sự lãnh đạo của Đảng</w:t>
      </w:r>
    </w:p>
    <w:p w14:paraId="678B7084" w14:textId="77777777" w:rsidR="005732F1" w:rsidRPr="00784BC5" w:rsidRDefault="005732F1" w:rsidP="005732F1">
      <w:pPr>
        <w:spacing w:line="360" w:lineRule="auto"/>
        <w:ind w:firstLine="720"/>
        <w:jc w:val="both"/>
      </w:pPr>
      <w:r w:rsidRPr="00784BC5">
        <w:t>2.2.1. Thắng lợi của đấu tranh giành và bảo vệ nền độc lập dân tộc</w:t>
      </w:r>
    </w:p>
    <w:p w14:paraId="6B685A2F" w14:textId="77777777" w:rsidR="005732F1" w:rsidRPr="00784BC5" w:rsidRDefault="005732F1" w:rsidP="005732F1">
      <w:pPr>
        <w:spacing w:line="360" w:lineRule="auto"/>
        <w:ind w:firstLine="720"/>
        <w:jc w:val="both"/>
      </w:pPr>
      <w:r w:rsidRPr="00784BC5">
        <w:lastRenderedPageBreak/>
        <w:t>2.2.2. Thắng lợi của công cuộc đổi mới</w:t>
      </w:r>
    </w:p>
    <w:p w14:paraId="1D589BF0" w14:textId="77777777" w:rsidR="005732F1" w:rsidRPr="00784BC5" w:rsidRDefault="005732F1" w:rsidP="005732F1">
      <w:pPr>
        <w:spacing w:line="360" w:lineRule="auto"/>
        <w:ind w:firstLine="720"/>
        <w:jc w:val="both"/>
      </w:pPr>
    </w:p>
    <w:p w14:paraId="6B62F82A" w14:textId="77777777" w:rsidR="005732F1" w:rsidRPr="00784BC5" w:rsidRDefault="005732F1" w:rsidP="005732F1">
      <w:pPr>
        <w:spacing w:line="360" w:lineRule="auto"/>
        <w:jc w:val="center"/>
      </w:pPr>
      <w:r w:rsidRPr="00784BC5">
        <w:rPr>
          <w:b/>
          <w:bCs/>
        </w:rPr>
        <w:t>Bài 4:</w:t>
      </w:r>
    </w:p>
    <w:p w14:paraId="4ED74304" w14:textId="77777777" w:rsidR="005732F1" w:rsidRPr="00784BC5" w:rsidRDefault="005732F1" w:rsidP="005732F1">
      <w:pPr>
        <w:spacing w:line="360" w:lineRule="auto"/>
        <w:jc w:val="center"/>
        <w:rPr>
          <w:b/>
          <w:bCs/>
        </w:rPr>
      </w:pPr>
      <w:r w:rsidRPr="00784BC5">
        <w:rPr>
          <w:b/>
          <w:bCs/>
        </w:rPr>
        <w:t>ĐẶC TRƯNG VÀ PHƯƠNG HƯỚNG XÂY DỰNG XÃ HỘI CHỦ NGHĨA Ở VIỆT NAM</w:t>
      </w:r>
    </w:p>
    <w:p w14:paraId="3332CFB0" w14:textId="77777777" w:rsidR="005732F1" w:rsidRPr="00784BC5" w:rsidRDefault="005732F1" w:rsidP="005732F1">
      <w:pPr>
        <w:spacing w:line="360" w:lineRule="auto"/>
        <w:ind w:left="6480" w:firstLine="720"/>
        <w:jc w:val="center"/>
      </w:pPr>
      <w:r w:rsidRPr="00784BC5">
        <w:rPr>
          <w:i/>
        </w:rPr>
        <w:t>Thời gian: 5 giờ</w:t>
      </w:r>
    </w:p>
    <w:p w14:paraId="3F56679B" w14:textId="77777777" w:rsidR="005732F1" w:rsidRPr="00784BC5" w:rsidRDefault="005732F1" w:rsidP="005732F1">
      <w:pPr>
        <w:spacing w:line="360" w:lineRule="auto"/>
        <w:ind w:firstLine="720"/>
        <w:jc w:val="both"/>
      </w:pPr>
      <w:r w:rsidRPr="00784BC5">
        <w:rPr>
          <w:b/>
          <w:bCs/>
        </w:rPr>
        <w:t>1. Mục tiêu</w:t>
      </w:r>
    </w:p>
    <w:p w14:paraId="70D188E3" w14:textId="77777777" w:rsidR="005732F1" w:rsidRPr="00784BC5" w:rsidRDefault="005732F1" w:rsidP="005732F1">
      <w:pPr>
        <w:spacing w:line="360" w:lineRule="auto"/>
        <w:ind w:firstLine="720"/>
        <w:jc w:val="both"/>
      </w:pPr>
      <w:r w:rsidRPr="00784BC5">
        <w:t>Sau khi học xong bài này, người học đạt được:</w:t>
      </w:r>
    </w:p>
    <w:p w14:paraId="317D55AA" w14:textId="77777777" w:rsidR="005732F1" w:rsidRPr="00784BC5" w:rsidRDefault="005732F1" w:rsidP="005732F1">
      <w:pPr>
        <w:spacing w:line="360" w:lineRule="auto"/>
        <w:ind w:firstLine="720"/>
        <w:jc w:val="both"/>
      </w:pPr>
      <w:r w:rsidRPr="00784BC5">
        <w:t>- Trình bày được đặc trưng và phương hướng xây dựng xã hội chủ nghĩa ở Việt Nam;</w:t>
      </w:r>
    </w:p>
    <w:p w14:paraId="304C357F" w14:textId="77777777" w:rsidR="005732F1" w:rsidRPr="00784BC5" w:rsidRDefault="005732F1" w:rsidP="005732F1">
      <w:pPr>
        <w:spacing w:line="360" w:lineRule="auto"/>
        <w:ind w:firstLine="720"/>
        <w:jc w:val="both"/>
      </w:pPr>
      <w:r w:rsidRPr="00784BC5">
        <w:t>- Có nhận thức đúng đắn và niềm tin vào việc xây dựng xã hội chủ nghĩa ở nước ta hiện nay.</w:t>
      </w:r>
    </w:p>
    <w:p w14:paraId="76AD21B3" w14:textId="77777777" w:rsidR="005732F1" w:rsidRPr="00784BC5" w:rsidRDefault="005732F1" w:rsidP="005732F1">
      <w:pPr>
        <w:spacing w:line="360" w:lineRule="auto"/>
        <w:ind w:firstLine="720"/>
        <w:jc w:val="both"/>
      </w:pPr>
      <w:r w:rsidRPr="00784BC5">
        <w:rPr>
          <w:b/>
          <w:bCs/>
        </w:rPr>
        <w:t>2. Nội dung</w:t>
      </w:r>
    </w:p>
    <w:p w14:paraId="6AF2C4B0" w14:textId="77777777" w:rsidR="005732F1" w:rsidRPr="00784BC5" w:rsidRDefault="005732F1" w:rsidP="005732F1">
      <w:pPr>
        <w:spacing w:line="360" w:lineRule="auto"/>
        <w:ind w:firstLine="720"/>
        <w:jc w:val="both"/>
      </w:pPr>
      <w:r w:rsidRPr="00784BC5">
        <w:t>2.1. Đặc trưng của xã hội chủ nghĩa ở Việt Nam</w:t>
      </w:r>
    </w:p>
    <w:p w14:paraId="7E708D18" w14:textId="77777777" w:rsidR="005732F1" w:rsidRPr="00784BC5" w:rsidRDefault="005732F1" w:rsidP="005732F1">
      <w:pPr>
        <w:spacing w:line="360" w:lineRule="auto"/>
        <w:ind w:firstLine="720"/>
        <w:jc w:val="both"/>
      </w:pPr>
      <w:r w:rsidRPr="00784BC5">
        <w:t>2.1.1. Dân giàu, nước mạnh, dân chủ, công bằng, văn minh</w:t>
      </w:r>
    </w:p>
    <w:p w14:paraId="3EE1C6FB" w14:textId="77777777" w:rsidR="005732F1" w:rsidRPr="00784BC5" w:rsidRDefault="005732F1" w:rsidP="005732F1">
      <w:pPr>
        <w:spacing w:line="360" w:lineRule="auto"/>
        <w:ind w:firstLine="720"/>
        <w:jc w:val="both"/>
        <w:rPr>
          <w:lang w:val="pt-BR"/>
        </w:rPr>
      </w:pPr>
      <w:r w:rsidRPr="00784BC5">
        <w:t>2.1.2. Do nhân dân làm chủ</w:t>
      </w:r>
    </w:p>
    <w:p w14:paraId="769B6F5C" w14:textId="77777777" w:rsidR="005732F1" w:rsidRPr="00784BC5" w:rsidRDefault="005732F1" w:rsidP="005732F1">
      <w:pPr>
        <w:spacing w:line="360" w:lineRule="auto"/>
        <w:ind w:firstLine="720"/>
        <w:jc w:val="both"/>
      </w:pPr>
      <w:r w:rsidRPr="00784BC5">
        <w:t>2.1.3. Có nền kinh tế phát triển cao dựa trên lực lượng sản xuất hiện đại và quan hệ sản xuất tiến bộ, phù hợp</w:t>
      </w:r>
    </w:p>
    <w:p w14:paraId="440C1701" w14:textId="77777777" w:rsidR="005732F1" w:rsidRPr="00784BC5" w:rsidRDefault="005732F1" w:rsidP="005732F1">
      <w:pPr>
        <w:spacing w:line="360" w:lineRule="auto"/>
        <w:ind w:firstLine="720"/>
        <w:jc w:val="both"/>
      </w:pPr>
      <w:r w:rsidRPr="00784BC5">
        <w:t>2.1.4. Có nền văn hóa tiên tiến, đậm đà bản sắc dân tộc</w:t>
      </w:r>
    </w:p>
    <w:p w14:paraId="1EDB6180" w14:textId="77777777" w:rsidR="005732F1" w:rsidRPr="00784BC5" w:rsidRDefault="005732F1" w:rsidP="005732F1">
      <w:pPr>
        <w:spacing w:line="360" w:lineRule="auto"/>
        <w:ind w:firstLine="720"/>
        <w:jc w:val="both"/>
      </w:pPr>
      <w:r w:rsidRPr="00784BC5">
        <w:t>2.1.5. Con người có cuộc sống ấm no, tự do, hạnh phúc, có điều kiện phát triển toàn diện</w:t>
      </w:r>
    </w:p>
    <w:p w14:paraId="613820B3" w14:textId="77777777" w:rsidR="005732F1" w:rsidRPr="00784BC5" w:rsidRDefault="005732F1" w:rsidP="005732F1">
      <w:pPr>
        <w:spacing w:line="360" w:lineRule="auto"/>
        <w:ind w:firstLine="720"/>
        <w:jc w:val="both"/>
      </w:pPr>
      <w:r w:rsidRPr="00784BC5">
        <w:t>2.1.6. Các dân tộc trong cộng đồng Việt Nam bình đẳng, đoàn kết, tôn trọng và giúp nhau cùng phát triển</w:t>
      </w:r>
    </w:p>
    <w:p w14:paraId="414B4B85" w14:textId="77777777" w:rsidR="005732F1" w:rsidRPr="00784BC5" w:rsidRDefault="005732F1" w:rsidP="005732F1">
      <w:pPr>
        <w:spacing w:line="360" w:lineRule="auto"/>
        <w:ind w:firstLine="720"/>
        <w:jc w:val="both"/>
      </w:pPr>
      <w:r w:rsidRPr="00784BC5">
        <w:t>2.1.7. Có Nhà nước pháp quyền xã hội chủ nghĩa của nhân dân, do nhân dân, vì nhân dân do Đảng Cộng sản lãnh đạo</w:t>
      </w:r>
    </w:p>
    <w:p w14:paraId="009CF4A7" w14:textId="77777777" w:rsidR="005732F1" w:rsidRPr="00784BC5" w:rsidRDefault="005732F1" w:rsidP="005732F1">
      <w:pPr>
        <w:spacing w:line="360" w:lineRule="auto"/>
        <w:ind w:firstLine="720"/>
        <w:jc w:val="both"/>
      </w:pPr>
      <w:r w:rsidRPr="00784BC5">
        <w:t>2.1.8. Có quan hệ hữu nghị và hợp tác với các nước trên thế giới</w:t>
      </w:r>
    </w:p>
    <w:p w14:paraId="20625B26" w14:textId="77777777" w:rsidR="005732F1" w:rsidRPr="00784BC5" w:rsidRDefault="005732F1" w:rsidP="005732F1">
      <w:pPr>
        <w:spacing w:line="360" w:lineRule="auto"/>
        <w:ind w:firstLine="720"/>
        <w:jc w:val="both"/>
      </w:pPr>
      <w:r w:rsidRPr="00784BC5">
        <w:t>2.2. Phương hướng xây dựng xã hội chủ nghĩa ở Việt Nam</w:t>
      </w:r>
    </w:p>
    <w:p w14:paraId="784F8849" w14:textId="77777777" w:rsidR="005732F1" w:rsidRPr="00784BC5" w:rsidRDefault="005732F1" w:rsidP="005732F1">
      <w:pPr>
        <w:spacing w:line="360" w:lineRule="auto"/>
        <w:ind w:firstLine="720"/>
        <w:jc w:val="both"/>
      </w:pPr>
      <w:r w:rsidRPr="00784BC5">
        <w:t>2.2.1. Đẩy mạnh công nghiệp hóa, hiện đại hóa đất nước gắn với phát triển kinh tế tri thức, bảo vệ tài nguyên, môi trường</w:t>
      </w:r>
    </w:p>
    <w:p w14:paraId="1E2C48CD" w14:textId="77777777" w:rsidR="005732F1" w:rsidRPr="00784BC5" w:rsidRDefault="005732F1" w:rsidP="005732F1">
      <w:pPr>
        <w:spacing w:line="360" w:lineRule="auto"/>
        <w:ind w:firstLine="720"/>
        <w:jc w:val="both"/>
      </w:pPr>
      <w:r w:rsidRPr="00784BC5">
        <w:t>2.2.2. Phát triển nên kinh tế thị trường định hướng xã hội chủ nghĩa</w:t>
      </w:r>
    </w:p>
    <w:p w14:paraId="23F1AE7A" w14:textId="77777777" w:rsidR="005732F1" w:rsidRPr="00784BC5" w:rsidRDefault="005732F1" w:rsidP="005732F1">
      <w:pPr>
        <w:spacing w:line="360" w:lineRule="auto"/>
        <w:ind w:firstLine="720"/>
        <w:jc w:val="both"/>
      </w:pPr>
      <w:r w:rsidRPr="00784BC5">
        <w:lastRenderedPageBreak/>
        <w:t>2.2.3. Xây dựng nền văn hóa tiên tiến, đậm đà bản sắc dân tộc; xây dựng con người, nâng cao đời sống nhân dân, thực hiện tiến bộ và công bằng xã hội</w:t>
      </w:r>
    </w:p>
    <w:p w14:paraId="09BF352C" w14:textId="77777777" w:rsidR="005732F1" w:rsidRPr="00784BC5" w:rsidRDefault="005732F1" w:rsidP="005732F1">
      <w:pPr>
        <w:spacing w:line="360" w:lineRule="auto"/>
        <w:ind w:firstLine="720"/>
        <w:jc w:val="both"/>
      </w:pPr>
      <w:r w:rsidRPr="00784BC5">
        <w:t>2.2.4. Đảm bảo vững chắc quốc phòng, an ninh quốc gia, trật tự, an toàn xã hội</w:t>
      </w:r>
    </w:p>
    <w:p w14:paraId="07678AF7" w14:textId="77777777" w:rsidR="005732F1" w:rsidRPr="00784BC5" w:rsidRDefault="005732F1" w:rsidP="005732F1">
      <w:pPr>
        <w:spacing w:line="360" w:lineRule="auto"/>
        <w:ind w:firstLine="720"/>
        <w:jc w:val="both"/>
      </w:pPr>
      <w:r w:rsidRPr="00784BC5">
        <w:t>2.2.5. Thực hiện đường lối đối ngoại độc lập, tự chủ, hòa bình, hữu nghị, hợp tác và phát triển; chủ động và tích cực hội nhập quốc tế</w:t>
      </w:r>
    </w:p>
    <w:p w14:paraId="2A4ADF21" w14:textId="77777777" w:rsidR="005732F1" w:rsidRPr="00784BC5" w:rsidRDefault="005732F1" w:rsidP="005732F1">
      <w:pPr>
        <w:spacing w:line="360" w:lineRule="auto"/>
        <w:ind w:firstLine="720"/>
        <w:jc w:val="both"/>
      </w:pPr>
      <w:r w:rsidRPr="00784BC5">
        <w:t>2.2.6. Xây dựng nền dân chủ xã hội chủ nghĩa, thực hiện đại đoàn kết dân lộc, tăng cường và mở rộng mặt trận dân tộc thống nhất</w:t>
      </w:r>
    </w:p>
    <w:p w14:paraId="155EADB6" w14:textId="77777777" w:rsidR="005732F1" w:rsidRPr="00784BC5" w:rsidRDefault="005732F1" w:rsidP="005732F1">
      <w:pPr>
        <w:spacing w:line="360" w:lineRule="auto"/>
        <w:ind w:firstLine="720"/>
        <w:jc w:val="both"/>
      </w:pPr>
      <w:r w:rsidRPr="00784BC5">
        <w:t>2.2.7. Xây dựng Nhà nước pháp quyền xã hội chủ nghĩa của nhân dân, do nhân dân, vì nhân dân</w:t>
      </w:r>
    </w:p>
    <w:p w14:paraId="6C3AE5D9" w14:textId="77777777" w:rsidR="005732F1" w:rsidRPr="00784BC5" w:rsidRDefault="005732F1" w:rsidP="005732F1">
      <w:pPr>
        <w:spacing w:line="360" w:lineRule="auto"/>
        <w:ind w:firstLine="720"/>
        <w:jc w:val="both"/>
      </w:pPr>
      <w:r w:rsidRPr="00784BC5">
        <w:t>2.2.8. Xây dựng Đảng trong sạch, vững mạnh</w:t>
      </w:r>
    </w:p>
    <w:p w14:paraId="2A90A1A8" w14:textId="77777777" w:rsidR="005732F1" w:rsidRPr="00784BC5" w:rsidRDefault="005732F1" w:rsidP="005732F1">
      <w:pPr>
        <w:spacing w:line="360" w:lineRule="auto"/>
        <w:ind w:firstLine="720"/>
        <w:jc w:val="both"/>
      </w:pPr>
    </w:p>
    <w:p w14:paraId="09966C32" w14:textId="77777777" w:rsidR="005732F1" w:rsidRPr="00784BC5" w:rsidRDefault="005732F1" w:rsidP="005732F1">
      <w:pPr>
        <w:spacing w:line="360" w:lineRule="auto"/>
        <w:jc w:val="center"/>
      </w:pPr>
      <w:r w:rsidRPr="00784BC5">
        <w:rPr>
          <w:b/>
          <w:bCs/>
        </w:rPr>
        <w:t>Bài 5:</w:t>
      </w:r>
    </w:p>
    <w:p w14:paraId="6AC17C8C" w14:textId="77777777" w:rsidR="005732F1" w:rsidRPr="00784BC5" w:rsidRDefault="005732F1" w:rsidP="005732F1">
      <w:pPr>
        <w:spacing w:line="360" w:lineRule="auto"/>
        <w:jc w:val="center"/>
        <w:rPr>
          <w:b/>
          <w:bCs/>
        </w:rPr>
      </w:pPr>
      <w:r w:rsidRPr="00784BC5">
        <w:rPr>
          <w:b/>
          <w:bCs/>
        </w:rPr>
        <w:t>PHÁT TRIỂN KINH TẾ, XÃ HỘI, VĂN HÓA, CON NGƯỜI Ở VIỆT NAM</w:t>
      </w:r>
    </w:p>
    <w:p w14:paraId="1BD40484" w14:textId="77777777" w:rsidR="005732F1" w:rsidRPr="00784BC5" w:rsidRDefault="005732F1" w:rsidP="005732F1">
      <w:pPr>
        <w:spacing w:line="360" w:lineRule="auto"/>
        <w:ind w:left="5387" w:firstLine="720"/>
        <w:jc w:val="center"/>
      </w:pPr>
      <w:r w:rsidRPr="00784BC5">
        <w:rPr>
          <w:i/>
        </w:rPr>
        <w:t>Thời gian: 10 giờ</w:t>
      </w:r>
    </w:p>
    <w:p w14:paraId="2FBE06E2" w14:textId="77777777" w:rsidR="005732F1" w:rsidRPr="00784BC5" w:rsidRDefault="005732F1" w:rsidP="005732F1">
      <w:pPr>
        <w:spacing w:line="360" w:lineRule="auto"/>
        <w:ind w:firstLine="720"/>
        <w:jc w:val="both"/>
      </w:pPr>
      <w:r w:rsidRPr="00784BC5">
        <w:rPr>
          <w:b/>
          <w:bCs/>
        </w:rPr>
        <w:t>1. Mục tiêu</w:t>
      </w:r>
    </w:p>
    <w:p w14:paraId="281AD828" w14:textId="77777777" w:rsidR="005732F1" w:rsidRPr="00784BC5" w:rsidRDefault="005732F1" w:rsidP="005732F1">
      <w:pPr>
        <w:spacing w:line="360" w:lineRule="auto"/>
        <w:ind w:firstLine="720"/>
        <w:jc w:val="both"/>
      </w:pPr>
      <w:r w:rsidRPr="00784BC5">
        <w:t>Sau khi học xong bài này, người học đạt được:</w:t>
      </w:r>
    </w:p>
    <w:p w14:paraId="28E33805" w14:textId="77777777" w:rsidR="005732F1" w:rsidRPr="00784BC5" w:rsidRDefault="005732F1" w:rsidP="005732F1">
      <w:pPr>
        <w:spacing w:line="360" w:lineRule="auto"/>
        <w:ind w:firstLine="720"/>
        <w:jc w:val="both"/>
      </w:pPr>
      <w:r w:rsidRPr="00784BC5">
        <w:t>- Trình bày được một số quan điểm và giải pháp xây dựng và phát triển kinh tế, xã hội, văn hóa, con người ở Việt Nam hiện nay;</w:t>
      </w:r>
    </w:p>
    <w:p w14:paraId="2FE8E837" w14:textId="77777777" w:rsidR="005732F1" w:rsidRPr="00784BC5" w:rsidRDefault="005732F1" w:rsidP="005732F1">
      <w:pPr>
        <w:spacing w:line="360" w:lineRule="auto"/>
        <w:ind w:firstLine="720"/>
        <w:jc w:val="both"/>
      </w:pPr>
      <w:r w:rsidRPr="00784BC5">
        <w:t>- Nhận thức được đường lối phát triển kinh tế, xã hội, văn hóa, con người của nước ta trong giai đoạn hiện nay là phù hợp và chủ động thực hiện đường lối đó.</w:t>
      </w:r>
    </w:p>
    <w:p w14:paraId="15215C00" w14:textId="77777777" w:rsidR="005732F1" w:rsidRPr="00784BC5" w:rsidRDefault="005732F1" w:rsidP="005732F1">
      <w:pPr>
        <w:spacing w:line="360" w:lineRule="auto"/>
        <w:ind w:firstLine="720"/>
        <w:jc w:val="both"/>
      </w:pPr>
      <w:r w:rsidRPr="00784BC5">
        <w:rPr>
          <w:b/>
          <w:bCs/>
        </w:rPr>
        <w:t>2. Nội dung</w:t>
      </w:r>
    </w:p>
    <w:p w14:paraId="3BD3338F" w14:textId="77777777" w:rsidR="005732F1" w:rsidRPr="00784BC5" w:rsidRDefault="005732F1" w:rsidP="005732F1">
      <w:pPr>
        <w:spacing w:line="360" w:lineRule="auto"/>
        <w:ind w:firstLine="720"/>
        <w:jc w:val="both"/>
      </w:pPr>
      <w:r w:rsidRPr="00784BC5">
        <w:t>2.1. Nội dung của chủ trương phát triển kinh tế, xã hội, văn hóa, con người ở Việt Nam hiện nay</w:t>
      </w:r>
    </w:p>
    <w:p w14:paraId="306DBA56" w14:textId="77777777" w:rsidR="005732F1" w:rsidRPr="00784BC5" w:rsidRDefault="005732F1" w:rsidP="005732F1">
      <w:pPr>
        <w:spacing w:line="360" w:lineRule="auto"/>
        <w:ind w:firstLine="720"/>
        <w:jc w:val="both"/>
      </w:pPr>
      <w:r w:rsidRPr="00784BC5">
        <w:t>2.2. Giải pháp phát triển kinh tế, xã hội, văn hóa, con người ở Việt Nam hiện nay</w:t>
      </w:r>
    </w:p>
    <w:p w14:paraId="7C92305B" w14:textId="77777777" w:rsidR="005732F1" w:rsidRPr="00784BC5" w:rsidRDefault="005732F1" w:rsidP="005732F1">
      <w:pPr>
        <w:spacing w:line="360" w:lineRule="auto"/>
        <w:ind w:firstLine="720"/>
        <w:jc w:val="both"/>
      </w:pPr>
      <w:r w:rsidRPr="00784BC5">
        <w:t>2.2.1. Nội dung phát triển kinh tế, xã hội</w:t>
      </w:r>
    </w:p>
    <w:p w14:paraId="0F561F54" w14:textId="77777777" w:rsidR="005732F1" w:rsidRPr="00784BC5" w:rsidRDefault="005732F1" w:rsidP="005732F1">
      <w:pPr>
        <w:spacing w:line="360" w:lineRule="auto"/>
        <w:ind w:firstLine="720"/>
        <w:jc w:val="both"/>
      </w:pPr>
      <w:r w:rsidRPr="00784BC5">
        <w:t>2.2.2. Nội dung phát triển văn hóa, con người</w:t>
      </w:r>
    </w:p>
    <w:p w14:paraId="75FC8E30" w14:textId="77777777" w:rsidR="005732F1" w:rsidRPr="00784BC5" w:rsidRDefault="005732F1" w:rsidP="005732F1">
      <w:pPr>
        <w:spacing w:line="360" w:lineRule="auto"/>
        <w:ind w:firstLine="720"/>
        <w:jc w:val="both"/>
      </w:pPr>
    </w:p>
    <w:p w14:paraId="74E7BBE0" w14:textId="77777777" w:rsidR="005732F1" w:rsidRPr="00784BC5" w:rsidRDefault="005732F1" w:rsidP="005732F1">
      <w:pPr>
        <w:spacing w:line="360" w:lineRule="auto"/>
        <w:jc w:val="center"/>
      </w:pPr>
      <w:r w:rsidRPr="00784BC5">
        <w:rPr>
          <w:b/>
          <w:bCs/>
        </w:rPr>
        <w:t>Bài 6:</w:t>
      </w:r>
    </w:p>
    <w:p w14:paraId="791F64B3" w14:textId="77777777" w:rsidR="005732F1" w:rsidRPr="00784BC5" w:rsidRDefault="005732F1" w:rsidP="005732F1">
      <w:pPr>
        <w:spacing w:line="360" w:lineRule="auto"/>
        <w:jc w:val="center"/>
        <w:rPr>
          <w:b/>
          <w:bCs/>
        </w:rPr>
      </w:pPr>
      <w:r w:rsidRPr="00784BC5">
        <w:rPr>
          <w:b/>
          <w:bCs/>
        </w:rPr>
        <w:t>TĂNG CƯỜNG QUỐC PHÒNG AN NINH, MỞ RỘNG QUAN HỆ ĐỐI NGOẠI VÀ HỘI NHẬP QUỐC TẾ Ở NƯỚC TA HIỆN NAY</w:t>
      </w:r>
    </w:p>
    <w:p w14:paraId="44672F9F" w14:textId="77777777" w:rsidR="005732F1" w:rsidRPr="00784BC5" w:rsidRDefault="005732F1" w:rsidP="005732F1">
      <w:pPr>
        <w:spacing w:line="360" w:lineRule="auto"/>
        <w:ind w:left="6096" w:firstLine="720"/>
        <w:jc w:val="center"/>
      </w:pPr>
      <w:r w:rsidRPr="00784BC5">
        <w:rPr>
          <w:i/>
        </w:rPr>
        <w:t>Thời gian: 6 giờ</w:t>
      </w:r>
    </w:p>
    <w:p w14:paraId="459AC5B2" w14:textId="77777777" w:rsidR="005732F1" w:rsidRPr="00784BC5" w:rsidRDefault="005732F1" w:rsidP="005732F1">
      <w:pPr>
        <w:spacing w:line="360" w:lineRule="auto"/>
        <w:ind w:firstLine="720"/>
        <w:jc w:val="both"/>
      </w:pPr>
      <w:r w:rsidRPr="00784BC5">
        <w:rPr>
          <w:b/>
          <w:bCs/>
        </w:rPr>
        <w:t>1. Mục tiêu</w:t>
      </w:r>
    </w:p>
    <w:p w14:paraId="5D9F1CD2" w14:textId="77777777" w:rsidR="005732F1" w:rsidRPr="00784BC5" w:rsidRDefault="005732F1" w:rsidP="005732F1">
      <w:pPr>
        <w:spacing w:line="360" w:lineRule="auto"/>
        <w:ind w:firstLine="720"/>
        <w:jc w:val="both"/>
      </w:pPr>
      <w:r w:rsidRPr="00784BC5">
        <w:t>Sau khi học xong bài này, người học đạt được:</w:t>
      </w:r>
    </w:p>
    <w:p w14:paraId="3C21985B" w14:textId="77777777" w:rsidR="005732F1" w:rsidRPr="00784BC5" w:rsidRDefault="005732F1" w:rsidP="005732F1">
      <w:pPr>
        <w:spacing w:line="360" w:lineRule="auto"/>
        <w:ind w:firstLine="720"/>
        <w:jc w:val="both"/>
      </w:pPr>
      <w:r w:rsidRPr="00784BC5">
        <w:t>- Trình bày được những quan điểm cơ bản về đường lối quốc phòng, an ninh và đối ngoại của Đảng ta hiện nay;</w:t>
      </w:r>
    </w:p>
    <w:p w14:paraId="6FDE9C65" w14:textId="77777777" w:rsidR="005732F1" w:rsidRPr="00784BC5" w:rsidRDefault="005732F1" w:rsidP="005732F1">
      <w:pPr>
        <w:spacing w:line="360" w:lineRule="auto"/>
        <w:ind w:firstLine="720"/>
        <w:jc w:val="both"/>
      </w:pPr>
      <w:r w:rsidRPr="00784BC5">
        <w:t>- Tin tưởng và tích cực thực hiện tốt đường lối quốc phòng, an ninh và đối ngoại hiện nay.</w:t>
      </w:r>
    </w:p>
    <w:p w14:paraId="4A22B784" w14:textId="77777777" w:rsidR="005732F1" w:rsidRPr="00784BC5" w:rsidRDefault="005732F1" w:rsidP="005732F1">
      <w:pPr>
        <w:spacing w:line="360" w:lineRule="auto"/>
        <w:ind w:firstLine="720"/>
        <w:jc w:val="both"/>
      </w:pPr>
      <w:r w:rsidRPr="00784BC5">
        <w:rPr>
          <w:b/>
          <w:bCs/>
        </w:rPr>
        <w:t>2. Nội dung</w:t>
      </w:r>
    </w:p>
    <w:p w14:paraId="30E7214A" w14:textId="77777777" w:rsidR="005732F1" w:rsidRPr="00784BC5" w:rsidRDefault="005732F1" w:rsidP="005732F1">
      <w:pPr>
        <w:spacing w:line="360" w:lineRule="auto"/>
        <w:ind w:firstLine="720"/>
        <w:jc w:val="both"/>
      </w:pPr>
      <w:r w:rsidRPr="00784BC5">
        <w:t>2.1. Bối cảnh Việt Nam và quốc tế</w:t>
      </w:r>
    </w:p>
    <w:p w14:paraId="2DF4E1A9" w14:textId="77777777" w:rsidR="005732F1" w:rsidRPr="00784BC5" w:rsidRDefault="005732F1" w:rsidP="005732F1">
      <w:pPr>
        <w:spacing w:line="360" w:lineRule="auto"/>
        <w:ind w:firstLine="720"/>
        <w:jc w:val="both"/>
      </w:pPr>
      <w:r w:rsidRPr="00784BC5">
        <w:t>2.2. Quan điểm và những nhiệm vụ chủ yếu của đường lối quốc phòng, an ninh</w:t>
      </w:r>
    </w:p>
    <w:p w14:paraId="2681D8B4" w14:textId="77777777" w:rsidR="005732F1" w:rsidRPr="00784BC5" w:rsidRDefault="005732F1" w:rsidP="005732F1">
      <w:pPr>
        <w:spacing w:line="360" w:lineRule="auto"/>
        <w:ind w:firstLine="720"/>
        <w:jc w:val="both"/>
      </w:pPr>
      <w:r w:rsidRPr="00784BC5">
        <w:t>2.2.1. Quan điểm của Đảng về đường lối quốc phòng, an ninh</w:t>
      </w:r>
    </w:p>
    <w:p w14:paraId="5E632FBB" w14:textId="77777777" w:rsidR="005732F1" w:rsidRPr="00784BC5" w:rsidRDefault="005732F1" w:rsidP="005732F1">
      <w:pPr>
        <w:spacing w:line="360" w:lineRule="auto"/>
        <w:ind w:firstLine="720"/>
        <w:jc w:val="both"/>
      </w:pPr>
      <w:r w:rsidRPr="00784BC5">
        <w:t>2.2.2. Những nhiệm vụ chủ yếu của đường lối quốc phòng, an ninh</w:t>
      </w:r>
    </w:p>
    <w:p w14:paraId="1E2AF792" w14:textId="77777777" w:rsidR="005732F1" w:rsidRPr="00784BC5" w:rsidRDefault="005732F1" w:rsidP="005732F1">
      <w:pPr>
        <w:spacing w:line="360" w:lineRule="auto"/>
        <w:ind w:firstLine="720"/>
        <w:jc w:val="both"/>
      </w:pPr>
      <w:r w:rsidRPr="00784BC5">
        <w:t>2.3. Quan điểm và những nhiệm vụ chủ yếu của đường lối đối ngoại</w:t>
      </w:r>
    </w:p>
    <w:p w14:paraId="71685F52" w14:textId="77777777" w:rsidR="005732F1" w:rsidRPr="00784BC5" w:rsidRDefault="005732F1" w:rsidP="005732F1">
      <w:pPr>
        <w:spacing w:line="360" w:lineRule="auto"/>
        <w:ind w:firstLine="720"/>
        <w:jc w:val="both"/>
      </w:pPr>
      <w:r w:rsidRPr="00784BC5">
        <w:t>2.3.1. Quan điểm của Đảng về đường lối đối ngoại</w:t>
      </w:r>
    </w:p>
    <w:p w14:paraId="4C1DD156" w14:textId="77777777" w:rsidR="005732F1" w:rsidRPr="00784BC5" w:rsidRDefault="005732F1" w:rsidP="005732F1">
      <w:pPr>
        <w:spacing w:line="360" w:lineRule="auto"/>
        <w:ind w:firstLine="720"/>
        <w:jc w:val="both"/>
      </w:pPr>
      <w:r w:rsidRPr="00784BC5">
        <w:t>2.3.2. Những nhiệm vụ chủ yếu của đường lối đối ngoại</w:t>
      </w:r>
    </w:p>
    <w:p w14:paraId="2EF4B685" w14:textId="77777777" w:rsidR="005732F1" w:rsidRPr="00784BC5" w:rsidRDefault="005732F1" w:rsidP="005732F1">
      <w:pPr>
        <w:spacing w:line="360" w:lineRule="auto"/>
        <w:ind w:firstLine="720"/>
        <w:jc w:val="both"/>
      </w:pPr>
    </w:p>
    <w:p w14:paraId="7D0AE3D4" w14:textId="77777777" w:rsidR="005732F1" w:rsidRPr="00784BC5" w:rsidRDefault="005732F1" w:rsidP="005732F1">
      <w:pPr>
        <w:spacing w:line="360" w:lineRule="auto"/>
        <w:jc w:val="center"/>
      </w:pPr>
      <w:r w:rsidRPr="00784BC5">
        <w:rPr>
          <w:b/>
          <w:bCs/>
        </w:rPr>
        <w:t>Bài 7:</w:t>
      </w:r>
    </w:p>
    <w:p w14:paraId="25D34237" w14:textId="77777777" w:rsidR="005732F1" w:rsidRPr="00784BC5" w:rsidRDefault="005732F1" w:rsidP="005732F1">
      <w:pPr>
        <w:spacing w:line="360" w:lineRule="auto"/>
        <w:jc w:val="center"/>
        <w:rPr>
          <w:b/>
          <w:bCs/>
        </w:rPr>
      </w:pPr>
      <w:r w:rsidRPr="00784BC5">
        <w:rPr>
          <w:b/>
          <w:bCs/>
        </w:rPr>
        <w:t>XÂY DỰNG VÀ HOÀN THIỆN NHÀ NƯỚC PHÁP QUYỀN XÃ HỘI CHỦ NGHĨA VIỆT NAM</w:t>
      </w:r>
    </w:p>
    <w:p w14:paraId="349FF7BF" w14:textId="77777777" w:rsidR="005732F1" w:rsidRPr="00784BC5" w:rsidRDefault="005732F1" w:rsidP="005732F1">
      <w:pPr>
        <w:spacing w:line="360" w:lineRule="auto"/>
        <w:ind w:left="5954" w:firstLine="720"/>
        <w:jc w:val="center"/>
      </w:pPr>
      <w:r w:rsidRPr="00784BC5">
        <w:rPr>
          <w:i/>
        </w:rPr>
        <w:t>Thời gian: 7 giờ</w:t>
      </w:r>
    </w:p>
    <w:p w14:paraId="77F023F7" w14:textId="77777777" w:rsidR="005732F1" w:rsidRPr="00784BC5" w:rsidRDefault="005732F1" w:rsidP="005732F1">
      <w:pPr>
        <w:spacing w:line="360" w:lineRule="auto"/>
        <w:ind w:firstLine="720"/>
        <w:jc w:val="both"/>
      </w:pPr>
      <w:r w:rsidRPr="00784BC5">
        <w:rPr>
          <w:b/>
          <w:bCs/>
        </w:rPr>
        <w:t>1. Mục tiêu</w:t>
      </w:r>
    </w:p>
    <w:p w14:paraId="52A0A2CE" w14:textId="77777777" w:rsidR="005732F1" w:rsidRPr="00784BC5" w:rsidRDefault="005732F1" w:rsidP="005732F1">
      <w:pPr>
        <w:spacing w:line="360" w:lineRule="auto"/>
        <w:ind w:firstLine="720"/>
        <w:jc w:val="both"/>
      </w:pPr>
      <w:r w:rsidRPr="00784BC5">
        <w:t>Sau khi học xong bài này, người học đạt được:</w:t>
      </w:r>
    </w:p>
    <w:p w14:paraId="77929E36" w14:textId="77777777" w:rsidR="005732F1" w:rsidRPr="00784BC5" w:rsidRDefault="005732F1" w:rsidP="005732F1">
      <w:pPr>
        <w:spacing w:line="360" w:lineRule="auto"/>
        <w:ind w:firstLine="720"/>
        <w:jc w:val="both"/>
      </w:pPr>
      <w:r w:rsidRPr="00784BC5">
        <w:t>- Trình bày được bản chất, đặc trưng, phương hướng và nhiệm vụ xây dựng và hoàn thiện Nhà nước pháp quyền xã hội chủ nghĩa Việt Nam;</w:t>
      </w:r>
    </w:p>
    <w:p w14:paraId="4ECC749A" w14:textId="77777777" w:rsidR="005732F1" w:rsidRPr="00784BC5" w:rsidRDefault="005732F1" w:rsidP="005732F1">
      <w:pPr>
        <w:spacing w:line="360" w:lineRule="auto"/>
        <w:ind w:firstLine="720"/>
        <w:jc w:val="both"/>
      </w:pPr>
      <w:r w:rsidRPr="00784BC5">
        <w:lastRenderedPageBreak/>
        <w:t>- Khẳng định được tính ưu việt của Nhà nước pháp quyền xã hội chủ nghĩa Việt Nam so với các kiểu nhà nước khác và xác định được nhiệm vụ của bản thân trong việc xây dựng và bảo vệ Nhà nước Việt Nam xã hội chủ nghĩa.</w:t>
      </w:r>
    </w:p>
    <w:p w14:paraId="14A222DF" w14:textId="77777777" w:rsidR="005732F1" w:rsidRPr="00784BC5" w:rsidRDefault="005732F1" w:rsidP="005732F1">
      <w:pPr>
        <w:spacing w:line="360" w:lineRule="auto"/>
        <w:ind w:firstLine="720"/>
        <w:jc w:val="both"/>
      </w:pPr>
      <w:r w:rsidRPr="00784BC5">
        <w:rPr>
          <w:b/>
          <w:bCs/>
        </w:rPr>
        <w:t>2. Nội dung</w:t>
      </w:r>
    </w:p>
    <w:p w14:paraId="2B208035" w14:textId="77777777" w:rsidR="005732F1" w:rsidRPr="00784BC5" w:rsidRDefault="005732F1" w:rsidP="005732F1">
      <w:pPr>
        <w:spacing w:line="360" w:lineRule="auto"/>
        <w:ind w:firstLine="720"/>
        <w:jc w:val="both"/>
      </w:pPr>
      <w:r w:rsidRPr="00784BC5">
        <w:t>2.1. Bản chất và đặc trưng của Nhà nước pháp quyền xã hội chủ nghĩa Việt Nam</w:t>
      </w:r>
    </w:p>
    <w:p w14:paraId="18E337C4" w14:textId="77777777" w:rsidR="005732F1" w:rsidRPr="00784BC5" w:rsidRDefault="005732F1" w:rsidP="005732F1">
      <w:pPr>
        <w:spacing w:line="360" w:lineRule="auto"/>
        <w:ind w:firstLine="720"/>
        <w:jc w:val="both"/>
      </w:pPr>
      <w:r w:rsidRPr="00784BC5">
        <w:t>2.1.1. Bản chất của Nhà nước pháp quyền xã hội chủ nghĩa Việt Nam</w:t>
      </w:r>
    </w:p>
    <w:p w14:paraId="5FDF0AC1" w14:textId="77777777" w:rsidR="005732F1" w:rsidRPr="00784BC5" w:rsidRDefault="005732F1" w:rsidP="005732F1">
      <w:pPr>
        <w:spacing w:line="360" w:lineRule="auto"/>
        <w:ind w:firstLine="720"/>
        <w:jc w:val="both"/>
      </w:pPr>
      <w:r w:rsidRPr="00784BC5">
        <w:t>2.1.2. Đặc trưng của Nhà nước pháp quyền xã hội chủ nghĩa Việt Nam</w:t>
      </w:r>
    </w:p>
    <w:p w14:paraId="0AAC82EE" w14:textId="77777777" w:rsidR="005732F1" w:rsidRPr="00784BC5" w:rsidRDefault="005732F1" w:rsidP="005732F1">
      <w:pPr>
        <w:spacing w:line="360" w:lineRule="auto"/>
        <w:ind w:firstLine="720"/>
        <w:jc w:val="both"/>
      </w:pPr>
      <w:r w:rsidRPr="00784BC5">
        <w:t>2.2. Phương hướng, nhiệm vụ xây dựng và hoàn thiện Nhà nước pháp quyền xã hội chủ nghĩa Việt Nam</w:t>
      </w:r>
    </w:p>
    <w:p w14:paraId="17279EC2" w14:textId="77777777" w:rsidR="005732F1" w:rsidRPr="00784BC5" w:rsidRDefault="005732F1" w:rsidP="005732F1">
      <w:pPr>
        <w:spacing w:line="360" w:lineRule="auto"/>
        <w:ind w:firstLine="720"/>
        <w:jc w:val="both"/>
      </w:pPr>
      <w:r w:rsidRPr="00784BC5">
        <w:t>2.2.1. Phương hướng xây dựng và hoàn thiện Nhà nước pháp quyền xã hội chủ nghĩa Việt Nam</w:t>
      </w:r>
    </w:p>
    <w:p w14:paraId="66023817" w14:textId="77777777" w:rsidR="005732F1" w:rsidRPr="00784BC5" w:rsidRDefault="005732F1" w:rsidP="005732F1">
      <w:pPr>
        <w:spacing w:line="360" w:lineRule="auto"/>
        <w:ind w:firstLine="720"/>
        <w:jc w:val="both"/>
      </w:pPr>
      <w:r w:rsidRPr="00784BC5">
        <w:t>2.2.2. Nhiệm vụ và giải pháp xây dựng và hoàn thiện Nhà nước pháp quyền xã hội chủ nghĩa Việt Nam</w:t>
      </w:r>
    </w:p>
    <w:p w14:paraId="7E2EAC5C" w14:textId="77777777" w:rsidR="005732F1" w:rsidRPr="00784BC5" w:rsidRDefault="005732F1" w:rsidP="005732F1">
      <w:pPr>
        <w:spacing w:line="360" w:lineRule="auto"/>
        <w:ind w:firstLine="720"/>
        <w:jc w:val="both"/>
      </w:pPr>
    </w:p>
    <w:p w14:paraId="5F9735BD" w14:textId="77777777" w:rsidR="005732F1" w:rsidRPr="00784BC5" w:rsidRDefault="005732F1" w:rsidP="005732F1">
      <w:pPr>
        <w:spacing w:line="360" w:lineRule="auto"/>
        <w:jc w:val="center"/>
      </w:pPr>
      <w:r w:rsidRPr="00784BC5">
        <w:rPr>
          <w:b/>
          <w:bCs/>
        </w:rPr>
        <w:t>Bài 8:</w:t>
      </w:r>
    </w:p>
    <w:p w14:paraId="46F5784A" w14:textId="77777777" w:rsidR="005732F1" w:rsidRPr="00784BC5" w:rsidRDefault="005732F1" w:rsidP="005732F1">
      <w:pPr>
        <w:spacing w:line="360" w:lineRule="auto"/>
        <w:jc w:val="center"/>
        <w:rPr>
          <w:b/>
          <w:bCs/>
        </w:rPr>
      </w:pPr>
      <w:r w:rsidRPr="00784BC5">
        <w:rPr>
          <w:b/>
          <w:bCs/>
        </w:rPr>
        <w:t>PHÁT HUY SỨC MẠNH CỦA KHỐI ĐẠI ĐOÀN KẾT TOÀN DÂN TỘC TRONG XÂY DỰNG, BẢO VỆ TỔ QUỐC</w:t>
      </w:r>
    </w:p>
    <w:p w14:paraId="5214868C" w14:textId="77777777" w:rsidR="005732F1" w:rsidRPr="00784BC5" w:rsidRDefault="005732F1" w:rsidP="005732F1">
      <w:pPr>
        <w:spacing w:line="360" w:lineRule="auto"/>
        <w:ind w:left="6480" w:firstLine="720"/>
        <w:jc w:val="center"/>
      </w:pPr>
      <w:r w:rsidRPr="00784BC5">
        <w:rPr>
          <w:i/>
        </w:rPr>
        <w:t>Thời gian: 6 giờ</w:t>
      </w:r>
    </w:p>
    <w:p w14:paraId="787A96A0" w14:textId="77777777" w:rsidR="005732F1" w:rsidRPr="00784BC5" w:rsidRDefault="005732F1" w:rsidP="005732F1">
      <w:pPr>
        <w:spacing w:line="360" w:lineRule="auto"/>
        <w:ind w:firstLine="720"/>
        <w:jc w:val="both"/>
      </w:pPr>
      <w:r w:rsidRPr="00784BC5">
        <w:rPr>
          <w:b/>
          <w:bCs/>
        </w:rPr>
        <w:t>1. Mục tiêu</w:t>
      </w:r>
    </w:p>
    <w:p w14:paraId="11F17C4D" w14:textId="77777777" w:rsidR="005732F1" w:rsidRPr="00784BC5" w:rsidRDefault="005732F1" w:rsidP="005732F1">
      <w:pPr>
        <w:spacing w:line="360" w:lineRule="auto"/>
        <w:ind w:firstLine="720"/>
        <w:jc w:val="both"/>
      </w:pPr>
      <w:r w:rsidRPr="00784BC5">
        <w:t>Sau khi học xong bài này, người học đạt được:</w:t>
      </w:r>
    </w:p>
    <w:p w14:paraId="783A5955" w14:textId="77777777" w:rsidR="005732F1" w:rsidRPr="00784BC5" w:rsidRDefault="005732F1" w:rsidP="005732F1">
      <w:pPr>
        <w:spacing w:line="360" w:lineRule="auto"/>
        <w:ind w:firstLine="720"/>
        <w:jc w:val="both"/>
      </w:pPr>
      <w:r w:rsidRPr="00784BC5">
        <w:t>- Trình bày được tầm quan trọng và nội dung phát huy sức mạnh của khối đại đoàn kết toàn dân tộc trong xây dựng, bảo vệ Tổ quốc;</w:t>
      </w:r>
    </w:p>
    <w:p w14:paraId="7181F708" w14:textId="77777777" w:rsidR="005732F1" w:rsidRPr="00784BC5" w:rsidRDefault="005732F1" w:rsidP="005732F1">
      <w:pPr>
        <w:spacing w:line="360" w:lineRule="auto"/>
        <w:ind w:firstLine="720"/>
        <w:jc w:val="both"/>
      </w:pPr>
      <w:r w:rsidRPr="00784BC5">
        <w:t>- Khẳng định được tầm quan trọng và thực hiện tốt vai trò của cá nhân trong xây dựng khối đại đoàn kết toàn dân tộc trong xây dựng và bảo vệ Tổ quốc.</w:t>
      </w:r>
    </w:p>
    <w:p w14:paraId="21EED024" w14:textId="77777777" w:rsidR="005732F1" w:rsidRPr="00784BC5" w:rsidRDefault="005732F1" w:rsidP="005732F1">
      <w:pPr>
        <w:spacing w:line="360" w:lineRule="auto"/>
        <w:ind w:firstLine="720"/>
        <w:jc w:val="both"/>
      </w:pPr>
      <w:r w:rsidRPr="00784BC5">
        <w:rPr>
          <w:b/>
          <w:bCs/>
        </w:rPr>
        <w:t>2. Nội dung</w:t>
      </w:r>
    </w:p>
    <w:p w14:paraId="61B3ADA6" w14:textId="77777777" w:rsidR="005732F1" w:rsidRPr="00784BC5" w:rsidRDefault="005732F1" w:rsidP="005732F1">
      <w:pPr>
        <w:spacing w:line="360" w:lineRule="auto"/>
        <w:ind w:firstLine="720"/>
        <w:jc w:val="both"/>
      </w:pPr>
      <w:r w:rsidRPr="00784BC5">
        <w:t>2.1. Tầm quan trọng của đại đoàn kết toàn dân tộc trong xây dựng và bảo vệ Tổ quốc</w:t>
      </w:r>
    </w:p>
    <w:p w14:paraId="45199877" w14:textId="77777777" w:rsidR="005732F1" w:rsidRPr="00784BC5" w:rsidRDefault="005732F1" w:rsidP="005732F1">
      <w:pPr>
        <w:spacing w:line="360" w:lineRule="auto"/>
        <w:ind w:firstLine="720"/>
        <w:jc w:val="both"/>
      </w:pPr>
      <w:r w:rsidRPr="00784BC5">
        <w:t>2.1.1. Cơ sở lý luận của đường lối, chính sách đại đoàn kết toàn dân tộc trong xây dựng và bảo vệ Tổ quốc</w:t>
      </w:r>
    </w:p>
    <w:p w14:paraId="01FADAEF" w14:textId="77777777" w:rsidR="005732F1" w:rsidRPr="00784BC5" w:rsidRDefault="005732F1" w:rsidP="005732F1">
      <w:pPr>
        <w:spacing w:line="360" w:lineRule="auto"/>
        <w:ind w:firstLine="720"/>
        <w:jc w:val="both"/>
      </w:pPr>
      <w:r w:rsidRPr="00784BC5">
        <w:lastRenderedPageBreak/>
        <w:t>2.1.2. Cơ sở thực tiễn của đường lối, chính sách đại đoàn kết toàn dân tộc trong xây dựng và bảo vệ Tổ quốc</w:t>
      </w:r>
    </w:p>
    <w:p w14:paraId="0FADC42A" w14:textId="77777777" w:rsidR="005732F1" w:rsidRPr="00784BC5" w:rsidRDefault="005732F1" w:rsidP="005732F1">
      <w:pPr>
        <w:spacing w:line="360" w:lineRule="auto"/>
        <w:ind w:firstLine="720"/>
        <w:jc w:val="both"/>
      </w:pPr>
      <w:r w:rsidRPr="00784BC5">
        <w:t>2.2. Quan điểm và phương hướng của Đảng về phát huy sức mạnh đại đoàn kết toàn dân tộc trong xây dựng và bảo vệ Tổ quốc</w:t>
      </w:r>
    </w:p>
    <w:p w14:paraId="184B41B9" w14:textId="77777777" w:rsidR="005732F1" w:rsidRPr="00784BC5" w:rsidRDefault="005732F1" w:rsidP="005732F1">
      <w:pPr>
        <w:spacing w:line="360" w:lineRule="auto"/>
        <w:ind w:firstLine="720"/>
        <w:jc w:val="both"/>
      </w:pPr>
      <w:r w:rsidRPr="00784BC5">
        <w:t>2.2.1. Quan điểm của Đảng về đại đoàn kết toàn dân tộc trong xây dựng và bảo vệ Tổ quốc</w:t>
      </w:r>
    </w:p>
    <w:p w14:paraId="1A25251C" w14:textId="77777777" w:rsidR="005732F1" w:rsidRPr="00784BC5" w:rsidRDefault="005732F1" w:rsidP="005732F1">
      <w:pPr>
        <w:spacing w:line="360" w:lineRule="auto"/>
        <w:ind w:firstLine="720"/>
        <w:jc w:val="both"/>
      </w:pPr>
      <w:r w:rsidRPr="00784BC5">
        <w:t>2.2.2. Phương hướng và giải pháp phát huy sức mạnh đại đoàn kết toàn dân tộc trong xây dựng và bảo vệ Tổ quốc</w:t>
      </w:r>
    </w:p>
    <w:p w14:paraId="1E0D60EA" w14:textId="77777777" w:rsidR="005732F1" w:rsidRPr="00784BC5" w:rsidRDefault="005732F1" w:rsidP="005732F1">
      <w:pPr>
        <w:spacing w:line="360" w:lineRule="auto"/>
        <w:ind w:firstLine="720"/>
        <w:jc w:val="both"/>
      </w:pPr>
    </w:p>
    <w:p w14:paraId="024BBE43" w14:textId="77777777" w:rsidR="005732F1" w:rsidRPr="00784BC5" w:rsidRDefault="005732F1" w:rsidP="005732F1">
      <w:pPr>
        <w:spacing w:line="360" w:lineRule="auto"/>
        <w:jc w:val="center"/>
      </w:pPr>
      <w:r w:rsidRPr="00784BC5">
        <w:rPr>
          <w:b/>
          <w:bCs/>
        </w:rPr>
        <w:t>Bài 9:</w:t>
      </w:r>
    </w:p>
    <w:p w14:paraId="2ECECE3B" w14:textId="77777777" w:rsidR="005732F1" w:rsidRPr="00784BC5" w:rsidRDefault="005732F1" w:rsidP="005732F1">
      <w:pPr>
        <w:spacing w:line="360" w:lineRule="auto"/>
        <w:jc w:val="center"/>
        <w:rPr>
          <w:b/>
          <w:bCs/>
        </w:rPr>
      </w:pPr>
      <w:r w:rsidRPr="00784BC5">
        <w:rPr>
          <w:b/>
          <w:bCs/>
        </w:rPr>
        <w:t>TU DƯỠNG, RÈN LUYỆN ĐỂ TRỞ THÀNH NGƯỜI CÔNG DÂN TỐT, NGƯỜI LAO ĐỘNG TỐT</w:t>
      </w:r>
    </w:p>
    <w:p w14:paraId="4ECA88A0" w14:textId="77777777" w:rsidR="005732F1" w:rsidRPr="00784BC5" w:rsidRDefault="005732F1" w:rsidP="005732F1">
      <w:pPr>
        <w:spacing w:line="360" w:lineRule="auto"/>
        <w:ind w:left="6480" w:firstLine="720"/>
        <w:jc w:val="center"/>
      </w:pPr>
      <w:r w:rsidRPr="00784BC5">
        <w:rPr>
          <w:i/>
        </w:rPr>
        <w:t>Thời gian: 3 giờ</w:t>
      </w:r>
    </w:p>
    <w:p w14:paraId="4AE82EC7" w14:textId="77777777" w:rsidR="005732F1" w:rsidRPr="00784BC5" w:rsidRDefault="005732F1" w:rsidP="005732F1">
      <w:pPr>
        <w:spacing w:line="360" w:lineRule="auto"/>
        <w:ind w:firstLine="720"/>
        <w:jc w:val="both"/>
      </w:pPr>
      <w:r w:rsidRPr="00784BC5">
        <w:rPr>
          <w:b/>
          <w:bCs/>
        </w:rPr>
        <w:t>1. Mục tiêu</w:t>
      </w:r>
    </w:p>
    <w:p w14:paraId="48575B2A" w14:textId="77777777" w:rsidR="005732F1" w:rsidRPr="00784BC5" w:rsidRDefault="005732F1" w:rsidP="005732F1">
      <w:pPr>
        <w:spacing w:line="360" w:lineRule="auto"/>
        <w:ind w:firstLine="720"/>
        <w:jc w:val="both"/>
      </w:pPr>
      <w:r w:rsidRPr="00784BC5">
        <w:t>Sau khi học xong bài này, người học đạt được:</w:t>
      </w:r>
    </w:p>
    <w:p w14:paraId="5A51300D" w14:textId="77777777" w:rsidR="005732F1" w:rsidRPr="00784BC5" w:rsidRDefault="005732F1" w:rsidP="005732F1">
      <w:pPr>
        <w:spacing w:line="360" w:lineRule="auto"/>
        <w:ind w:firstLine="720"/>
        <w:jc w:val="both"/>
      </w:pPr>
      <w:r w:rsidRPr="00784BC5">
        <w:t>- Trình bày được quan niệm, nội dung tu dưỡng và rèn luyện để trở thành người công dân tốt, người lao động tốt;</w:t>
      </w:r>
    </w:p>
    <w:p w14:paraId="77AD3BBC" w14:textId="77777777" w:rsidR="005732F1" w:rsidRPr="00784BC5" w:rsidRDefault="005732F1" w:rsidP="005732F1">
      <w:pPr>
        <w:spacing w:line="360" w:lineRule="auto"/>
        <w:ind w:firstLine="720"/>
        <w:jc w:val="both"/>
      </w:pPr>
      <w:r w:rsidRPr="00784BC5">
        <w:t>- Tích cực học tập và rèn luyện để trở thành người công dân tốt, người lao động tốt.</w:t>
      </w:r>
    </w:p>
    <w:p w14:paraId="4BD99368" w14:textId="77777777" w:rsidR="005732F1" w:rsidRPr="00784BC5" w:rsidRDefault="005732F1" w:rsidP="005732F1">
      <w:pPr>
        <w:spacing w:line="360" w:lineRule="auto"/>
        <w:ind w:firstLine="720"/>
        <w:jc w:val="both"/>
      </w:pPr>
      <w:r w:rsidRPr="00784BC5">
        <w:rPr>
          <w:b/>
          <w:bCs/>
        </w:rPr>
        <w:t>2. Nội dung</w:t>
      </w:r>
    </w:p>
    <w:p w14:paraId="74F8DD36" w14:textId="77777777" w:rsidR="005732F1" w:rsidRPr="00784BC5" w:rsidRDefault="005732F1" w:rsidP="005732F1">
      <w:pPr>
        <w:spacing w:line="360" w:lineRule="auto"/>
        <w:ind w:firstLine="720"/>
        <w:jc w:val="both"/>
      </w:pPr>
      <w:r w:rsidRPr="00784BC5">
        <w:t>2.1. Quan niệm về người công dân tốt, người lao động tốt</w:t>
      </w:r>
    </w:p>
    <w:p w14:paraId="0A4B580E" w14:textId="77777777" w:rsidR="005732F1" w:rsidRPr="00784BC5" w:rsidRDefault="005732F1" w:rsidP="005732F1">
      <w:pPr>
        <w:spacing w:line="360" w:lineRule="auto"/>
        <w:ind w:firstLine="720"/>
        <w:jc w:val="both"/>
      </w:pPr>
      <w:r w:rsidRPr="00784BC5">
        <w:t>2.1.1. Người công dân tốt</w:t>
      </w:r>
    </w:p>
    <w:p w14:paraId="077DD93F" w14:textId="77777777" w:rsidR="005732F1" w:rsidRPr="00784BC5" w:rsidRDefault="005732F1" w:rsidP="005732F1">
      <w:pPr>
        <w:spacing w:line="360" w:lineRule="auto"/>
        <w:ind w:firstLine="720"/>
        <w:jc w:val="both"/>
      </w:pPr>
      <w:r w:rsidRPr="00784BC5">
        <w:t>2.1.2. Người lao động tốt</w:t>
      </w:r>
    </w:p>
    <w:p w14:paraId="0203F64B" w14:textId="77777777" w:rsidR="005732F1" w:rsidRPr="00784BC5" w:rsidRDefault="005732F1" w:rsidP="005732F1">
      <w:pPr>
        <w:spacing w:line="360" w:lineRule="auto"/>
        <w:ind w:firstLine="720"/>
        <w:jc w:val="both"/>
      </w:pPr>
      <w:r w:rsidRPr="00784BC5">
        <w:t>2.2. Nội dung tu dưỡng và rèn luyện để trở thành người công dân tốt, người lao động tốt</w:t>
      </w:r>
    </w:p>
    <w:p w14:paraId="6D0C5BC2" w14:textId="77777777" w:rsidR="005732F1" w:rsidRPr="00784BC5" w:rsidRDefault="005732F1" w:rsidP="005732F1">
      <w:pPr>
        <w:spacing w:line="360" w:lineRule="auto"/>
        <w:ind w:firstLine="720"/>
        <w:jc w:val="both"/>
      </w:pPr>
      <w:r w:rsidRPr="00784BC5">
        <w:t>2.2.1. Phát huy truyền thống yêu nước, trung thành với sự nghiệp cách mạng cửa nhân dân Việt Nam</w:t>
      </w:r>
    </w:p>
    <w:p w14:paraId="0E290A62" w14:textId="77777777" w:rsidR="005732F1" w:rsidRPr="00784BC5" w:rsidRDefault="005732F1" w:rsidP="005732F1">
      <w:pPr>
        <w:spacing w:line="360" w:lineRule="auto"/>
        <w:ind w:firstLine="720"/>
        <w:jc w:val="both"/>
      </w:pPr>
      <w:r w:rsidRPr="00784BC5">
        <w:t>2.2.2. Phấn đấu học tập nâng cao năng lực và rèn luyện phẩm chất cá nhân</w:t>
      </w:r>
    </w:p>
    <w:p w14:paraId="5780012E" w14:textId="77777777" w:rsidR="005732F1" w:rsidRPr="00784BC5" w:rsidRDefault="005732F1" w:rsidP="005732F1">
      <w:pPr>
        <w:spacing w:line="360" w:lineRule="auto"/>
        <w:ind w:firstLine="720"/>
        <w:jc w:val="both"/>
      </w:pPr>
      <w:bookmarkStart w:id="5" w:name="muc_4_1"/>
      <w:r w:rsidRPr="00784BC5">
        <w:rPr>
          <w:b/>
          <w:bCs/>
        </w:rPr>
        <w:t>IV. Điều kiện thực hiện môn học</w:t>
      </w:r>
      <w:bookmarkEnd w:id="5"/>
    </w:p>
    <w:p w14:paraId="64BA28A9" w14:textId="77777777" w:rsidR="005732F1" w:rsidRPr="00784BC5" w:rsidRDefault="005732F1" w:rsidP="005732F1">
      <w:pPr>
        <w:spacing w:line="360" w:lineRule="auto"/>
        <w:ind w:firstLine="720"/>
        <w:jc w:val="both"/>
      </w:pPr>
      <w:r w:rsidRPr="00784BC5">
        <w:t>- Phòng học, máy tính, máy chiếu và các thiết bị dạy học khác;</w:t>
      </w:r>
    </w:p>
    <w:p w14:paraId="54B6CB43" w14:textId="77777777" w:rsidR="005732F1" w:rsidRPr="00784BC5" w:rsidRDefault="005732F1" w:rsidP="005732F1">
      <w:pPr>
        <w:spacing w:line="360" w:lineRule="auto"/>
        <w:ind w:firstLine="720"/>
        <w:jc w:val="both"/>
      </w:pPr>
      <w:r w:rsidRPr="00784BC5">
        <w:lastRenderedPageBreak/>
        <w:t>- Chương trình môn học, giáo trình, tài liệu tham khảo, giáo án, phim ảnh, và các tài liệu liên quan;</w:t>
      </w:r>
    </w:p>
    <w:p w14:paraId="03A0AA73" w14:textId="77777777" w:rsidR="005732F1" w:rsidRPr="00784BC5" w:rsidRDefault="005732F1" w:rsidP="005732F1">
      <w:pPr>
        <w:spacing w:line="360" w:lineRule="auto"/>
        <w:ind w:firstLine="720"/>
        <w:jc w:val="both"/>
      </w:pPr>
      <w:bookmarkStart w:id="6" w:name="muc_5_1"/>
      <w:r w:rsidRPr="00784BC5">
        <w:rPr>
          <w:b/>
          <w:bCs/>
        </w:rPr>
        <w:t>V. Phương pháp đánh giá</w:t>
      </w:r>
      <w:bookmarkEnd w:id="6"/>
    </w:p>
    <w:p w14:paraId="45B7C0D7" w14:textId="77777777" w:rsidR="005732F1" w:rsidRPr="00784BC5" w:rsidRDefault="005732F1" w:rsidP="005732F1">
      <w:pPr>
        <w:spacing w:line="360" w:lineRule="auto"/>
        <w:ind w:firstLine="720"/>
        <w:jc w:val="both"/>
      </w:pPr>
      <w:r w:rsidRPr="00784BC5">
        <w:t>Việc đánh giá kết quả học tập của người học được thực hiện theo quy định tại Thông tư số 09/2017/TT-BLĐTBXH ngày 13 tháng 3 năm 2017 của Bộ trưởng Bộ Lao động - Thương binh và Xã hội quy định việc tổ chức thực hiện chương trình đào tạo trình độ trung cấp, trình độ cao đẳng theo niên chế hoặc theo phương thức tích lũy mô đun hoặc tín chỉ; quy chế kiểm tra, thi, xét công nhận tốt nghiệp.</w:t>
      </w:r>
    </w:p>
    <w:p w14:paraId="356DC163" w14:textId="77777777" w:rsidR="005732F1" w:rsidRPr="00784BC5" w:rsidRDefault="005732F1" w:rsidP="005732F1">
      <w:pPr>
        <w:spacing w:line="360" w:lineRule="auto"/>
        <w:ind w:firstLine="720"/>
        <w:jc w:val="both"/>
      </w:pPr>
      <w:bookmarkStart w:id="7" w:name="muc_6"/>
      <w:r w:rsidRPr="00784BC5">
        <w:rPr>
          <w:b/>
          <w:bCs/>
        </w:rPr>
        <w:t>VI. Hướng dẫn thực hiện môn học</w:t>
      </w:r>
    </w:p>
    <w:p w14:paraId="4EA0BF2B" w14:textId="77777777" w:rsidR="005732F1" w:rsidRPr="00784BC5" w:rsidRDefault="005732F1" w:rsidP="005732F1">
      <w:pPr>
        <w:spacing w:line="360" w:lineRule="auto"/>
        <w:ind w:firstLine="720"/>
        <w:jc w:val="both"/>
      </w:pPr>
      <w:r w:rsidRPr="00784BC5">
        <w:rPr>
          <w:b/>
          <w:bCs/>
        </w:rPr>
        <w:t>1. Phạm vi áp dụng môn học</w:t>
      </w:r>
    </w:p>
    <w:p w14:paraId="07D2A40D" w14:textId="77777777" w:rsidR="005732F1" w:rsidRPr="00784BC5" w:rsidRDefault="005732F1" w:rsidP="005732F1">
      <w:pPr>
        <w:spacing w:line="360" w:lineRule="auto"/>
        <w:ind w:firstLine="720"/>
        <w:jc w:val="both"/>
      </w:pPr>
      <w:r w:rsidRPr="00784BC5">
        <w:t>Môn học Giáo dục chính trị là một trong các môn học bắt buộc thuộc khối các môn học chung trong chương trình đào tạo trình độ trung cấp theo quy định của Bộ Lao động - Thương binh và Xã hội để giảng dạy.</w:t>
      </w:r>
    </w:p>
    <w:p w14:paraId="36EC2884" w14:textId="77777777" w:rsidR="005732F1" w:rsidRPr="00784BC5" w:rsidRDefault="005732F1" w:rsidP="005732F1">
      <w:pPr>
        <w:spacing w:line="360" w:lineRule="auto"/>
        <w:ind w:firstLine="720"/>
        <w:jc w:val="both"/>
      </w:pPr>
      <w:r w:rsidRPr="00784BC5">
        <w:t>Người học là đối tượng tuyển sinh hệ tốt nghiệp trung học cơ sở bắt buộc học toàn bộ chương trình môn học này.</w:t>
      </w:r>
    </w:p>
    <w:p w14:paraId="1CDB26B9" w14:textId="77777777" w:rsidR="005732F1" w:rsidRPr="00784BC5" w:rsidRDefault="005732F1" w:rsidP="005732F1">
      <w:pPr>
        <w:spacing w:line="360" w:lineRule="auto"/>
        <w:ind w:firstLine="720"/>
        <w:jc w:val="both"/>
      </w:pPr>
      <w:r w:rsidRPr="00784BC5">
        <w:rPr>
          <w:b/>
          <w:bCs/>
        </w:rPr>
        <w:t>2. Miễn trừ, bảo lưu kết quả học tập môn học</w:t>
      </w:r>
    </w:p>
    <w:p w14:paraId="1E6947B9" w14:textId="77777777" w:rsidR="005732F1" w:rsidRPr="00784BC5" w:rsidRDefault="005732F1" w:rsidP="005732F1">
      <w:pPr>
        <w:spacing w:line="360" w:lineRule="auto"/>
        <w:ind w:firstLine="720"/>
        <w:jc w:val="both"/>
      </w:pPr>
      <w:r w:rsidRPr="00784BC5">
        <w:t>Việc miễn trừ, bảo lưu kết quả học tập môn học được thực hiện theo Thông tư số 09/2017/TT-BLĐTBXH.</w:t>
      </w:r>
    </w:p>
    <w:p w14:paraId="47F146BE" w14:textId="77777777" w:rsidR="005732F1" w:rsidRPr="00784BC5" w:rsidRDefault="005732F1" w:rsidP="005732F1">
      <w:pPr>
        <w:spacing w:line="360" w:lineRule="auto"/>
        <w:ind w:firstLine="720"/>
        <w:jc w:val="both"/>
      </w:pPr>
      <w:r w:rsidRPr="00784BC5">
        <w:t>Người học là đối tượng tuyển sinh hệ tốt nghiệp trung học cơ sở bắt buộc học toàn bộ chương trình môn học này. Người học đã có bằng tốt nghiệp trung học phổ thông, Hiệu trưởng nhà trường xem xét, quyết định cho người học được miễn học những nội dung đã được học ở chương trình trình phổ thông.</w:t>
      </w:r>
    </w:p>
    <w:p w14:paraId="0E33CC41" w14:textId="77777777" w:rsidR="005732F1" w:rsidRPr="00784BC5" w:rsidRDefault="005732F1" w:rsidP="005732F1">
      <w:pPr>
        <w:spacing w:line="360" w:lineRule="auto"/>
        <w:ind w:firstLine="720"/>
        <w:jc w:val="both"/>
      </w:pPr>
      <w:r w:rsidRPr="00784BC5">
        <w:rPr>
          <w:b/>
          <w:bCs/>
        </w:rPr>
        <w:t>3. Hướng dẫn về phương pháp giảng dạy, học tập môn học</w:t>
      </w:r>
    </w:p>
    <w:p w14:paraId="742F9C4C" w14:textId="77777777" w:rsidR="005732F1" w:rsidRPr="00784BC5" w:rsidRDefault="005732F1" w:rsidP="005732F1">
      <w:pPr>
        <w:spacing w:line="360" w:lineRule="auto"/>
        <w:ind w:firstLine="720"/>
        <w:jc w:val="both"/>
      </w:pPr>
      <w:r w:rsidRPr="00784BC5">
        <w:t>- Đối với giáo viên: Giáo viên vận dụng linh hoạt các phương pháp dạy học; lấy người học làm trung tâm; tổ chức các hoạt động giảng dạy bài tập đa dạng với sự hỗ trợ giáo viên trang thiết bị phục vụ nhằm đạt mục tiêu bài học.</w:t>
      </w:r>
    </w:p>
    <w:p w14:paraId="618C02C6" w14:textId="77777777" w:rsidR="005732F1" w:rsidRPr="00784BC5" w:rsidRDefault="005732F1" w:rsidP="005732F1">
      <w:pPr>
        <w:spacing w:line="360" w:lineRule="auto"/>
        <w:ind w:firstLine="720"/>
        <w:jc w:val="both"/>
      </w:pPr>
      <w:r w:rsidRPr="00784BC5">
        <w:t>- Đối với người học: Thực hiện nội dung chương trình theo hướng dẫn của giáo viên.</w:t>
      </w:r>
    </w:p>
    <w:p w14:paraId="535346D0" w14:textId="77777777" w:rsidR="005732F1" w:rsidRPr="00784BC5" w:rsidRDefault="005732F1" w:rsidP="005732F1">
      <w:pPr>
        <w:spacing w:line="360" w:lineRule="auto"/>
        <w:ind w:firstLine="720"/>
        <w:jc w:val="both"/>
      </w:pPr>
      <w:r w:rsidRPr="00784BC5">
        <w:t xml:space="preserve">- Khuyến khích việc tự học và tham khảo các tài liệu liên quan </w:t>
      </w:r>
    </w:p>
    <w:p w14:paraId="3CD06E15" w14:textId="77777777" w:rsidR="005732F1" w:rsidRPr="00784BC5" w:rsidRDefault="005732F1" w:rsidP="005732F1">
      <w:pPr>
        <w:spacing w:line="360" w:lineRule="auto"/>
        <w:ind w:firstLine="720"/>
        <w:jc w:val="both"/>
      </w:pPr>
      <w:r w:rsidRPr="00784BC5">
        <w:lastRenderedPageBreak/>
        <w:t>- Bên cạnh việc học 75 giờ trên lớp, giáo viên nên xây dựng nội dung và mục tiêu tự học thêm giờ cho người học thông qua hệ thống bài tập nhằm giúp người học đạt năng lực theo quy định sau khi tốt nghiệp trình độ cao đẳng.</w:t>
      </w:r>
    </w:p>
    <w:bookmarkEnd w:id="7"/>
    <w:p w14:paraId="231BF146" w14:textId="77777777" w:rsidR="005732F1" w:rsidRPr="00784BC5" w:rsidRDefault="005732F1" w:rsidP="005732F1">
      <w:pPr>
        <w:spacing w:line="360" w:lineRule="auto"/>
        <w:ind w:firstLine="720"/>
        <w:jc w:val="both"/>
      </w:pPr>
      <w:r w:rsidRPr="00784BC5">
        <w:t>Khuyến khích các trường trong danh sách trường nghề được ưu tiên đầu tư tập trung, đồng bộ theo tiêu chí trường nghề chất lượng theo Quyết định số 761/QĐ-TTg ngày 23 tháng 5 năm 2014 của Thủ tướng Chính phủ phê duyệt "Đề án phát triển trường nghề chất lượng cao đến năm 2020" tổ chức thí điểm giảng dạy trực tuyến môn học này. Đối với các trường khác, chỉ tổ chức giảng dạy trực tuyến môn học sau khi có văn bản hướng dẫn của Bộ Lao động - Thương binh và Xã hội.</w:t>
      </w:r>
    </w:p>
    <w:p w14:paraId="0203D583" w14:textId="77777777" w:rsidR="005732F1" w:rsidRPr="00784BC5" w:rsidRDefault="005732F1" w:rsidP="005732F1">
      <w:pPr>
        <w:spacing w:line="360" w:lineRule="auto"/>
        <w:ind w:firstLine="720"/>
        <w:jc w:val="both"/>
      </w:pPr>
      <w:r w:rsidRPr="00784BC5">
        <w:rPr>
          <w:b/>
          <w:bCs/>
        </w:rPr>
        <w:t>4.Tài liệu tham khảo</w:t>
      </w:r>
    </w:p>
    <w:p w14:paraId="6822B637" w14:textId="77777777" w:rsidR="005732F1" w:rsidRPr="00784BC5" w:rsidRDefault="005732F1" w:rsidP="005732F1">
      <w:pPr>
        <w:spacing w:line="360" w:lineRule="auto"/>
        <w:ind w:firstLine="720"/>
        <w:jc w:val="both"/>
      </w:pPr>
      <w:r w:rsidRPr="00784BC5">
        <w:t>1. Ban Bí thư Trung ương Đảng (2014), Kết luận số 94-KL/TW, ngày 28/3/2014 của Ban Bí thư Trung ương Đảng “về tiếp tục đổi mới, học tập lý luận chính trị trong hệ thống giáo dục quốc dân”.</w:t>
      </w:r>
    </w:p>
    <w:p w14:paraId="16B53B98" w14:textId="77777777" w:rsidR="005732F1" w:rsidRPr="00784BC5" w:rsidRDefault="005732F1" w:rsidP="005732F1">
      <w:pPr>
        <w:spacing w:line="360" w:lineRule="auto"/>
        <w:ind w:firstLine="720"/>
        <w:jc w:val="both"/>
      </w:pPr>
      <w:r w:rsidRPr="00784BC5">
        <w:t>2. Ban Tuyên giáo Trung ương (2014), Hướng dẫn số 127-HD/BTGTW ngày 30/6/2014 của Ban Tuyên giáo Trung ương về việc triển khai thực hiện Kết luận số 94-KL/TW ngày 28/3/2014 của Ban Bí thư Trung ương Đảng “về tiếp tục đổi mới, học tập lý luận chính trị trong hệ thống giáo dục quốc dân”.</w:t>
      </w:r>
    </w:p>
    <w:p w14:paraId="41BBF802" w14:textId="77777777" w:rsidR="005732F1" w:rsidRPr="00784BC5" w:rsidRDefault="005732F1" w:rsidP="005732F1">
      <w:pPr>
        <w:spacing w:line="360" w:lineRule="auto"/>
        <w:ind w:firstLine="720"/>
        <w:jc w:val="both"/>
      </w:pPr>
      <w:r w:rsidRPr="00784BC5">
        <w:t>3. Ban Tuyên giáo Trung ương (2016), Những điểm mới trong văn kiện Đại hội đại biểu toàn quốc lần thứ XII của Đảng, Nhà xuất bản Chính trị quốc gia.</w:t>
      </w:r>
    </w:p>
    <w:p w14:paraId="63262AA2" w14:textId="77777777" w:rsidR="005732F1" w:rsidRPr="00784BC5" w:rsidRDefault="005732F1" w:rsidP="005732F1">
      <w:pPr>
        <w:spacing w:line="360" w:lineRule="auto"/>
        <w:ind w:firstLine="720"/>
        <w:jc w:val="both"/>
      </w:pPr>
      <w:r w:rsidRPr="00784BC5">
        <w:t>4. Ban Tuyên giáo Trung ương (2018), sổ tay các văn bản hướng dẫn thực hiện Chỉ thị số 05-CT/TW ngày 15-5-2016 của Bộ Chính trị về đẩy mạnh học tập và làm theo tư tưởng, đạo đức phong cách Hồ Chí Minh, Nhà xuất bản Chính trị quốc gia Sự thật.</w:t>
      </w:r>
    </w:p>
    <w:p w14:paraId="4A3E74BF" w14:textId="77777777" w:rsidR="005732F1" w:rsidRPr="00784BC5" w:rsidRDefault="005732F1" w:rsidP="005732F1">
      <w:pPr>
        <w:spacing w:line="360" w:lineRule="auto"/>
        <w:ind w:firstLine="720"/>
        <w:jc w:val="both"/>
      </w:pPr>
      <w:r w:rsidRPr="00784BC5">
        <w:t>5. Bộ Chính trị (2016), Chỉ thị số 05-CT/TW, ngày 15/5/2016 của Bộ Chính trị về đẩy mạnh học tập và làm theo tư tưởng, đạo đức, phong cách Hồ Chí Minh.</w:t>
      </w:r>
    </w:p>
    <w:p w14:paraId="5911B2CE" w14:textId="77777777" w:rsidR="005732F1" w:rsidRPr="00784BC5" w:rsidRDefault="005732F1" w:rsidP="005732F1">
      <w:pPr>
        <w:spacing w:line="360" w:lineRule="auto"/>
        <w:ind w:firstLine="720"/>
        <w:jc w:val="both"/>
      </w:pPr>
      <w:r w:rsidRPr="00784BC5">
        <w:t>6. Bộ Lao động - Thương binh và Xã hội (2008), Quyết định số 03/2008/QĐ-BLĐTBXH ngày 18/2/2008 của Bộ Lao động - Thương binh và Xã hội ban hành chương trình môn học Chính trị dùng cho các trường trung cấp nghề, trường cao đẳng nghề.</w:t>
      </w:r>
    </w:p>
    <w:p w14:paraId="17056680" w14:textId="77777777" w:rsidR="005732F1" w:rsidRPr="00784BC5" w:rsidRDefault="005732F1" w:rsidP="005732F1">
      <w:pPr>
        <w:spacing w:line="360" w:lineRule="auto"/>
        <w:ind w:firstLine="720"/>
        <w:jc w:val="both"/>
      </w:pPr>
      <w:r w:rsidRPr="00784BC5">
        <w:lastRenderedPageBreak/>
        <w:t>7. Bộ Giáo dục và Đào tạo (2008), Quyết định số 52/2008/QĐ-BGDĐT, ngày 18/9/2008 của Bộ Giáo dục và Đào tạo về Ban hành chương trình Các môn lý luận chính trị trình độ đại học, cao đẳng dùng cho sinh viên khối không chuyên ngành Mác - Lênin, Tư tưởng Hồ Chí Minh.</w:t>
      </w:r>
    </w:p>
    <w:p w14:paraId="4539F1ED" w14:textId="77777777" w:rsidR="005732F1" w:rsidRPr="00784BC5" w:rsidRDefault="005732F1" w:rsidP="005732F1">
      <w:pPr>
        <w:spacing w:line="360" w:lineRule="auto"/>
        <w:ind w:firstLine="720"/>
        <w:jc w:val="both"/>
      </w:pPr>
      <w:r w:rsidRPr="00784BC5">
        <w:t>8. Bộ Giáo dục và Đào tạo (2012), Thông tư số 11/2012/TT-BGDĐT, ngày 7/3/2012 của Bộ Giáo dục và Đào tạo ban hành chương trình môn học Giáo dục chính trị dùng trong đào tạo trình độ trung cấp chuyên nghiệp.</w:t>
      </w:r>
    </w:p>
    <w:p w14:paraId="5B02D821" w14:textId="77777777" w:rsidR="005732F1" w:rsidRPr="00784BC5" w:rsidRDefault="005732F1" w:rsidP="005732F1">
      <w:pPr>
        <w:spacing w:line="360" w:lineRule="auto"/>
        <w:ind w:firstLine="720"/>
        <w:jc w:val="both"/>
      </w:pPr>
      <w:r w:rsidRPr="00784BC5">
        <w:t>9. Bộ Giáo dục và Đào tạo (2017), Giáo trình Đường lối cách mạng của Đảng cộng sản Việt Nam, Nhà xuất bản Chính trị quốc gia Sự thật, Hà Nội.</w:t>
      </w:r>
    </w:p>
    <w:p w14:paraId="172A4B53" w14:textId="77777777" w:rsidR="005732F1" w:rsidRPr="00784BC5" w:rsidRDefault="005732F1" w:rsidP="005732F1">
      <w:pPr>
        <w:spacing w:line="360" w:lineRule="auto"/>
        <w:ind w:firstLine="720"/>
        <w:jc w:val="both"/>
      </w:pPr>
      <w:r w:rsidRPr="00784BC5">
        <w:t>10. Bộ Giáo dục và Đào tạo (2017), Giáo trình Tư tưởng Hồ Chí Minh, Nhà xuất bản Chính trị quốc gia Sự thật, Hà Nội.</w:t>
      </w:r>
    </w:p>
    <w:p w14:paraId="4C9860C1" w14:textId="77777777" w:rsidR="005732F1" w:rsidRPr="00784BC5" w:rsidRDefault="005732F1" w:rsidP="005732F1">
      <w:pPr>
        <w:spacing w:line="360" w:lineRule="auto"/>
        <w:ind w:firstLine="720"/>
        <w:jc w:val="both"/>
      </w:pPr>
      <w:r w:rsidRPr="00784BC5">
        <w:t>11. Bộ Giáo dục và Đào tạo (2018), Giáo trình Những nguyên lý cơ bản của chủ nghĩa Mác - Lênin, Nhà xuất bản Chính trị quốc gia Sự thật, Hà Nội.</w:t>
      </w:r>
    </w:p>
    <w:p w14:paraId="0CC4AF66" w14:textId="77777777" w:rsidR="005732F1" w:rsidRPr="00784BC5" w:rsidRDefault="005732F1" w:rsidP="005732F1">
      <w:pPr>
        <w:spacing w:line="360" w:lineRule="auto"/>
        <w:ind w:firstLine="720"/>
        <w:jc w:val="both"/>
      </w:pPr>
      <w:r w:rsidRPr="00784BC5">
        <w:t>12. Đảng Cộng sản Việt Nam, Văn kiện Đại hội Đại biểu toàn quốc lần thứ XII của Đảng.</w:t>
      </w:r>
    </w:p>
    <w:p w14:paraId="70898304" w14:textId="77777777" w:rsidR="005732F1" w:rsidRPr="00784BC5" w:rsidRDefault="005732F1" w:rsidP="005732F1">
      <w:pPr>
        <w:spacing w:line="360" w:lineRule="auto"/>
        <w:ind w:firstLine="720"/>
        <w:jc w:val="both"/>
      </w:pPr>
      <w:r w:rsidRPr="00784BC5">
        <w:t>13. Đảng Cộng sản Việt Nam (2017), Điều lệ Đảng Cộng sản Việt Nam, Nhà xuất bản Chính trị quốc gia sự thật, Hà Nội.</w:t>
      </w:r>
    </w:p>
    <w:p w14:paraId="66741BAC" w14:textId="77777777" w:rsidR="005732F1" w:rsidRPr="00784BC5" w:rsidRDefault="005732F1" w:rsidP="005732F1">
      <w:pPr>
        <w:spacing w:line="360" w:lineRule="auto"/>
        <w:ind w:firstLine="720"/>
        <w:jc w:val="both"/>
      </w:pPr>
      <w:r w:rsidRPr="00784BC5">
        <w:t>14. Học viện Chính trị Quốc gia Hồ Chí Minh (2017), Giáo trình Trung cấp Lý luận - Hành chính: Những vấn đề cơ bản về quản lý nhà nước, Nhà xuất bản Lý luận chính trị, Hà Nội.</w:t>
      </w:r>
    </w:p>
    <w:p w14:paraId="0F5692FE" w14:textId="77777777" w:rsidR="005732F1" w:rsidRPr="00784BC5" w:rsidRDefault="005732F1" w:rsidP="005732F1">
      <w:pPr>
        <w:spacing w:line="360" w:lineRule="auto"/>
        <w:ind w:firstLine="720"/>
        <w:jc w:val="both"/>
      </w:pPr>
      <w:r w:rsidRPr="00784BC5">
        <w:t>15. Học viện Chính trị Quốc gia Hồ Chí Minh (2017), Giáo trình Trung cấp Lý luận - Hành chính: Những vấn đề cơ bản của Chủ nghĩa Mác - Lênin, tư tưởng Hồ Chí Minh, Nhà xuất bản Lý luận chính trị, Hà Nội.</w:t>
      </w:r>
    </w:p>
    <w:p w14:paraId="0751D745" w14:textId="77777777" w:rsidR="005732F1" w:rsidRPr="00784BC5" w:rsidRDefault="005732F1" w:rsidP="005732F1">
      <w:pPr>
        <w:spacing w:line="360" w:lineRule="auto"/>
        <w:ind w:firstLine="720"/>
        <w:jc w:val="both"/>
      </w:pPr>
      <w:r w:rsidRPr="00784BC5">
        <w:t>16. Học viện Chính trị Quốc gia Hồ Chí Minh (2017), Giáo trình Trung cấp Lý luận- Hành chính: Đường lối chính sách của Đảng, Nhà nước Việt Nam về các lĩnh vực của đời sống xã hội, Nhà xuất bản Lý luận chính trị, Hà Nội.</w:t>
      </w:r>
    </w:p>
    <w:p w14:paraId="69BC1FFF" w14:textId="77777777" w:rsidR="005732F1" w:rsidRPr="00784BC5" w:rsidRDefault="005732F1" w:rsidP="005732F1">
      <w:pPr>
        <w:spacing w:line="360" w:lineRule="auto"/>
        <w:ind w:firstLine="720"/>
        <w:jc w:val="both"/>
      </w:pPr>
      <w:r w:rsidRPr="00784BC5">
        <w:t>17. Học viện Chính trị Quốc gia Hồ Chí Minh (2017), Giáo trình Trung cấp Lý luận - Hành chính: Nghiệp vụ công tác đảng ở cơ sở, Nhà xuất bản Lý luận chính trị, Hà Nội.</w:t>
      </w:r>
    </w:p>
    <w:p w14:paraId="712460BC" w14:textId="77777777" w:rsidR="005732F1" w:rsidRPr="00784BC5" w:rsidRDefault="005732F1" w:rsidP="005732F1">
      <w:pPr>
        <w:spacing w:line="360" w:lineRule="auto"/>
        <w:ind w:firstLine="720"/>
        <w:jc w:val="both"/>
      </w:pPr>
      <w:r w:rsidRPr="00784BC5">
        <w:lastRenderedPageBreak/>
        <w:t>18. Học viện Chính trị Quốc gia Hồ Chí Minh (2017), Giáo trình Trung cấp Lý luận - Hành chính: Những vấn đề cơ bản về Đảng Cộng sản và lịch sử Đảng Cộng sản Việt Nam, Nhà xuất bản Lý luận chính trị, Hà Nội;</w:t>
      </w:r>
    </w:p>
    <w:p w14:paraId="1BA00A1B" w14:textId="77777777" w:rsidR="005732F1" w:rsidRPr="00784BC5" w:rsidRDefault="005732F1" w:rsidP="005732F1">
      <w:pPr>
        <w:spacing w:line="360" w:lineRule="auto"/>
        <w:ind w:firstLine="720"/>
        <w:jc w:val="both"/>
      </w:pPr>
      <w:r w:rsidRPr="00784BC5">
        <w:t>19. Hội đồng Lý luận Trung ương (2017), Phê phán các quan điểm sai trái, bảo vệ nền tảng tư tưởng, cương lĩnh, đường lối của Đảng Cộng sản Việt Nam, nhà xuất bản Chính trị quốc gia Sự thật.</w:t>
      </w:r>
    </w:p>
    <w:p w14:paraId="65B06062" w14:textId="77777777" w:rsidR="005732F1" w:rsidRPr="00784BC5" w:rsidRDefault="005732F1" w:rsidP="005732F1">
      <w:pPr>
        <w:spacing w:line="360" w:lineRule="auto"/>
        <w:ind w:firstLine="720"/>
        <w:jc w:val="both"/>
      </w:pPr>
      <w:r w:rsidRPr="00784BC5">
        <w:t>20. Quốc hội (2013), Hiến pháp nước Cộng hòa xã hội chủ nghĩa Việt Nam, 2013.</w:t>
      </w:r>
    </w:p>
    <w:p w14:paraId="3A6E80BE" w14:textId="77777777" w:rsidR="005732F1" w:rsidRPr="00784BC5" w:rsidRDefault="005732F1" w:rsidP="005732F1">
      <w:pPr>
        <w:spacing w:line="360" w:lineRule="auto"/>
        <w:ind w:firstLine="720"/>
        <w:jc w:val="both"/>
      </w:pPr>
      <w:r w:rsidRPr="00784BC5">
        <w:t>Các tài liệu liên quan khác./.</w:t>
      </w:r>
    </w:p>
    <w:p w14:paraId="3C4DDD81" w14:textId="77777777" w:rsidR="005732F1" w:rsidRPr="00784BC5" w:rsidRDefault="005732F1" w:rsidP="005732F1">
      <w:pPr>
        <w:spacing w:line="360" w:lineRule="auto"/>
        <w:ind w:firstLine="720"/>
        <w:jc w:val="both"/>
      </w:pPr>
      <w:r w:rsidRPr="00784BC5">
        <w:br w:type="page"/>
      </w:r>
    </w:p>
    <w:p w14:paraId="12376799" w14:textId="77777777" w:rsidR="005732F1" w:rsidRPr="00784BC5" w:rsidRDefault="005732F1" w:rsidP="005732F1">
      <w:pPr>
        <w:shd w:val="clear" w:color="auto" w:fill="FFFFFF"/>
        <w:spacing w:line="360" w:lineRule="auto"/>
        <w:jc w:val="center"/>
        <w:rPr>
          <w:b/>
          <w:lang w:val="nl-NL"/>
        </w:rPr>
      </w:pPr>
      <w:r w:rsidRPr="00784BC5">
        <w:rPr>
          <w:b/>
          <w:lang w:val="nl-NL"/>
        </w:rPr>
        <w:lastRenderedPageBreak/>
        <w:t>CHƯƠNG TRÌNH MÔN HỌC</w:t>
      </w:r>
    </w:p>
    <w:p w14:paraId="728E01DD" w14:textId="77777777" w:rsidR="005732F1" w:rsidRPr="00784BC5" w:rsidRDefault="005732F1" w:rsidP="005732F1">
      <w:pPr>
        <w:shd w:val="clear" w:color="auto" w:fill="FFFFFF"/>
        <w:spacing w:line="360" w:lineRule="auto"/>
        <w:jc w:val="center"/>
        <w:rPr>
          <w:i/>
          <w:sz w:val="26"/>
          <w:szCs w:val="26"/>
          <w:lang w:val="nl-NL"/>
        </w:rPr>
      </w:pPr>
      <w:r w:rsidRPr="00784BC5">
        <w:rPr>
          <w:i/>
          <w:sz w:val="26"/>
          <w:szCs w:val="26"/>
        </w:rPr>
        <w:t xml:space="preserve">(Kèm theo TT số: 13 /2018/TT-BLĐTBXH </w:t>
      </w:r>
      <w:r w:rsidRPr="00784BC5">
        <w:rPr>
          <w:i/>
          <w:iCs/>
          <w:sz w:val="26"/>
          <w:szCs w:val="26"/>
        </w:rPr>
        <w:t xml:space="preserve">ngày  26 tháng 9 năm 2018 </w:t>
      </w:r>
      <w:r w:rsidRPr="00784BC5">
        <w:rPr>
          <w:i/>
          <w:sz w:val="26"/>
          <w:szCs w:val="26"/>
        </w:rPr>
        <w:t>Ban hành chương trình môn học Pháp luật thuộc khối các môn học chung trong chương trình đào tạo trình độ trung cấp, trình độ cao đẳng)</w:t>
      </w:r>
    </w:p>
    <w:p w14:paraId="4CEA7EB5" w14:textId="77777777" w:rsidR="005732F1" w:rsidRPr="00647BC8" w:rsidRDefault="005732F1" w:rsidP="005732F1">
      <w:pPr>
        <w:pStyle w:val="Heading3"/>
        <w:spacing w:line="360" w:lineRule="auto"/>
        <w:rPr>
          <w:rFonts w:ascii="Times New Roman" w:hAnsi="Times New Roman"/>
          <w:sz w:val="28"/>
          <w:szCs w:val="28"/>
          <w:lang w:val="pt-BR"/>
        </w:rPr>
      </w:pPr>
      <w:r w:rsidRPr="00647BC8">
        <w:rPr>
          <w:rFonts w:ascii="Times New Roman" w:hAnsi="Times New Roman"/>
          <w:sz w:val="28"/>
          <w:szCs w:val="28"/>
          <w:lang w:val="pt-BR"/>
        </w:rPr>
        <w:t>Tên môn học: Pháp luật</w:t>
      </w:r>
    </w:p>
    <w:p w14:paraId="5B0BD6AB" w14:textId="77777777" w:rsidR="005732F1" w:rsidRPr="00784BC5" w:rsidRDefault="005732F1" w:rsidP="005732F1">
      <w:pPr>
        <w:shd w:val="clear" w:color="auto" w:fill="FFFFFF"/>
        <w:spacing w:line="360" w:lineRule="auto"/>
        <w:ind w:firstLine="720"/>
        <w:jc w:val="both"/>
        <w:rPr>
          <w:lang w:val="nl-NL"/>
        </w:rPr>
      </w:pPr>
      <w:r w:rsidRPr="00784BC5">
        <w:rPr>
          <w:b/>
          <w:bCs/>
          <w:lang w:val="nl-NL"/>
        </w:rPr>
        <w:t>Mã môn học: MH 02</w:t>
      </w:r>
    </w:p>
    <w:p w14:paraId="7037540E" w14:textId="77777777" w:rsidR="005732F1" w:rsidRPr="00784BC5" w:rsidRDefault="005732F1" w:rsidP="005732F1">
      <w:pPr>
        <w:shd w:val="clear" w:color="auto" w:fill="FFFFFF"/>
        <w:spacing w:line="360" w:lineRule="auto"/>
        <w:ind w:firstLine="720"/>
        <w:jc w:val="both"/>
        <w:rPr>
          <w:lang w:val="nl-NL"/>
        </w:rPr>
      </w:pPr>
      <w:r w:rsidRPr="00784BC5">
        <w:rPr>
          <w:b/>
          <w:bCs/>
          <w:lang w:val="nl-NL"/>
        </w:rPr>
        <w:t xml:space="preserve">Thời gian thực hiện môn học: </w:t>
      </w:r>
      <w:r w:rsidRPr="00784BC5">
        <w:rPr>
          <w:lang w:val="nl-NL"/>
        </w:rPr>
        <w:t>30 giờ (Lý thuyết: 18 giờ; Thảo luận, bài tập: 10 giờ; kiểm tra: 2 giờ)</w:t>
      </w:r>
    </w:p>
    <w:p w14:paraId="15A0998B" w14:textId="77777777" w:rsidR="005732F1" w:rsidRPr="00784BC5" w:rsidRDefault="005732F1" w:rsidP="005732F1">
      <w:pPr>
        <w:shd w:val="clear" w:color="auto" w:fill="FFFFFF"/>
        <w:spacing w:line="360" w:lineRule="auto"/>
        <w:ind w:firstLine="720"/>
        <w:jc w:val="both"/>
        <w:rPr>
          <w:lang w:val="nl-NL"/>
        </w:rPr>
      </w:pPr>
      <w:r w:rsidRPr="00784BC5">
        <w:rPr>
          <w:b/>
          <w:bCs/>
          <w:lang w:val="nl-NL"/>
        </w:rPr>
        <w:t>I. Vị trí, tính chất của môn học</w:t>
      </w:r>
    </w:p>
    <w:p w14:paraId="4D2F3818" w14:textId="77777777" w:rsidR="005732F1" w:rsidRPr="00784BC5" w:rsidRDefault="005732F1" w:rsidP="005732F1">
      <w:pPr>
        <w:spacing w:line="360" w:lineRule="auto"/>
        <w:ind w:firstLine="720"/>
        <w:jc w:val="both"/>
        <w:rPr>
          <w:b/>
          <w:lang w:val="nl-NL"/>
        </w:rPr>
      </w:pPr>
      <w:r w:rsidRPr="00784BC5">
        <w:rPr>
          <w:b/>
          <w:lang w:val="nl-NL"/>
        </w:rPr>
        <w:t>1. Vị trí</w:t>
      </w:r>
    </w:p>
    <w:p w14:paraId="2787DF51" w14:textId="77777777" w:rsidR="005732F1" w:rsidRPr="00784BC5" w:rsidRDefault="005732F1" w:rsidP="005732F1">
      <w:pPr>
        <w:spacing w:line="360" w:lineRule="auto"/>
        <w:ind w:firstLine="720"/>
        <w:jc w:val="both"/>
        <w:rPr>
          <w:lang w:val="nl-NL"/>
        </w:rPr>
      </w:pPr>
      <w:r w:rsidRPr="00784BC5">
        <w:rPr>
          <w:lang w:val="nl-NL"/>
        </w:rPr>
        <w:t>Môn học Pháp luật là môn học bắt buộc thuộc khối các môn học chung trong chương trình đào tạo trình độ cao đẳng.</w:t>
      </w:r>
    </w:p>
    <w:p w14:paraId="228EDDCD" w14:textId="77777777" w:rsidR="005732F1" w:rsidRPr="00784BC5" w:rsidRDefault="005732F1" w:rsidP="005732F1">
      <w:pPr>
        <w:spacing w:line="360" w:lineRule="auto"/>
        <w:ind w:firstLine="720"/>
        <w:jc w:val="both"/>
        <w:rPr>
          <w:b/>
          <w:lang w:val="nl-NL"/>
        </w:rPr>
      </w:pPr>
      <w:r w:rsidRPr="00784BC5">
        <w:rPr>
          <w:b/>
          <w:lang w:val="nl-NL"/>
        </w:rPr>
        <w:t>2. Tính chất</w:t>
      </w:r>
    </w:p>
    <w:p w14:paraId="5DDFBDDD" w14:textId="77777777" w:rsidR="005732F1" w:rsidRPr="00784BC5" w:rsidRDefault="005732F1" w:rsidP="005732F1">
      <w:pPr>
        <w:spacing w:line="360" w:lineRule="auto"/>
        <w:ind w:firstLine="720"/>
        <w:jc w:val="both"/>
        <w:rPr>
          <w:spacing w:val="-2"/>
          <w:lang w:val="nl-NL"/>
        </w:rPr>
      </w:pPr>
      <w:r w:rsidRPr="00784BC5">
        <w:rPr>
          <w:spacing w:val="-2"/>
          <w:lang w:val="sv-SE"/>
        </w:rPr>
        <w:t xml:space="preserve">Chương trình môn học </w:t>
      </w:r>
      <w:r w:rsidRPr="00784BC5">
        <w:rPr>
          <w:bCs/>
          <w:spacing w:val="-2"/>
          <w:lang w:val="nl-NL"/>
        </w:rPr>
        <w:t>bao gồm</w:t>
      </w:r>
      <w:r w:rsidRPr="00784BC5">
        <w:rPr>
          <w:spacing w:val="-2"/>
          <w:lang w:val="sv-SE"/>
        </w:rPr>
        <w:t xml:space="preserve"> một số nội dung về nhà nước và pháp luật; </w:t>
      </w:r>
      <w:r w:rsidRPr="00784BC5">
        <w:rPr>
          <w:bCs/>
          <w:spacing w:val="-2"/>
          <w:lang w:val="nl-NL"/>
        </w:rPr>
        <w:t xml:space="preserve">giúp người học có nhận thức đúng và thực hiện tốt các quy định của pháp luật. </w:t>
      </w:r>
    </w:p>
    <w:p w14:paraId="6B83B08F" w14:textId="77777777" w:rsidR="005732F1" w:rsidRPr="00784BC5" w:rsidRDefault="005732F1" w:rsidP="005732F1">
      <w:pPr>
        <w:shd w:val="clear" w:color="auto" w:fill="FFFFFF"/>
        <w:spacing w:line="360" w:lineRule="auto"/>
        <w:ind w:firstLine="720"/>
        <w:jc w:val="both"/>
        <w:rPr>
          <w:b/>
          <w:bCs/>
          <w:lang w:val="nl-NL"/>
        </w:rPr>
      </w:pPr>
      <w:r w:rsidRPr="00784BC5">
        <w:rPr>
          <w:b/>
          <w:bCs/>
          <w:lang w:val="nl-NL"/>
        </w:rPr>
        <w:t>II. Mục tiêu môn học</w:t>
      </w:r>
    </w:p>
    <w:p w14:paraId="36193FA8" w14:textId="77777777" w:rsidR="005732F1" w:rsidRPr="00784BC5" w:rsidRDefault="005732F1" w:rsidP="005732F1">
      <w:pPr>
        <w:shd w:val="clear" w:color="auto" w:fill="FFFFFF"/>
        <w:spacing w:line="360" w:lineRule="auto"/>
        <w:ind w:firstLine="720"/>
        <w:jc w:val="both"/>
        <w:rPr>
          <w:lang w:val="nl-NL"/>
        </w:rPr>
      </w:pPr>
      <w:r w:rsidRPr="00784BC5">
        <w:rPr>
          <w:lang w:val="nl-NL"/>
        </w:rPr>
        <w:t>Sau khi học xong môn học này, người học đạt được:</w:t>
      </w:r>
    </w:p>
    <w:p w14:paraId="01ABE47B" w14:textId="77777777" w:rsidR="005732F1" w:rsidRPr="00784BC5" w:rsidRDefault="005732F1" w:rsidP="005732F1">
      <w:pPr>
        <w:shd w:val="clear" w:color="auto" w:fill="FFFFFF"/>
        <w:spacing w:line="360" w:lineRule="auto"/>
        <w:ind w:firstLine="720"/>
        <w:jc w:val="both"/>
        <w:rPr>
          <w:b/>
          <w:lang w:val="nl-NL"/>
        </w:rPr>
      </w:pPr>
      <w:bookmarkStart w:id="8" w:name="_Hlk520106415"/>
      <w:r w:rsidRPr="00784BC5">
        <w:rPr>
          <w:b/>
          <w:lang w:val="nl-NL"/>
        </w:rPr>
        <w:t>1. Về kiến thức</w:t>
      </w:r>
    </w:p>
    <w:p w14:paraId="3A68EAFF" w14:textId="77777777" w:rsidR="005732F1" w:rsidRPr="00784BC5" w:rsidRDefault="005732F1" w:rsidP="005732F1">
      <w:pPr>
        <w:shd w:val="clear" w:color="auto" w:fill="FFFFFF"/>
        <w:spacing w:line="360" w:lineRule="auto"/>
        <w:ind w:firstLine="720"/>
        <w:jc w:val="both"/>
        <w:rPr>
          <w:lang w:val="nl-NL"/>
        </w:rPr>
      </w:pPr>
      <w:r w:rsidRPr="00784BC5">
        <w:rPr>
          <w:lang w:val="nl-NL"/>
        </w:rPr>
        <w:t>- Trình bày được một số nội dung cơ bản về Nhà nước Cộng hòa xã hội chủ nghĩa Việt Nam và hệ thống pháp luật của Việt Nam;</w:t>
      </w:r>
    </w:p>
    <w:p w14:paraId="660C07D6" w14:textId="77777777" w:rsidR="005732F1" w:rsidRPr="00784BC5" w:rsidRDefault="005732F1" w:rsidP="005732F1">
      <w:pPr>
        <w:shd w:val="clear" w:color="auto" w:fill="FFFFFF"/>
        <w:spacing w:line="360" w:lineRule="auto"/>
        <w:ind w:firstLine="720"/>
        <w:jc w:val="both"/>
        <w:rPr>
          <w:lang w:val="nl-NL"/>
        </w:rPr>
      </w:pPr>
      <w:r w:rsidRPr="00784BC5">
        <w:rPr>
          <w:lang w:val="nl-NL"/>
        </w:rPr>
        <w:t>- Trình bày được một số nội dung cơ bản về Hiến pháp nước Cộng hòa xã hội chủ nghĩa Việt Nam; pháp luật dân sự, lao động, hành chính, hình sự; phòng, chống tham nhũng và bảo vệ quyền lợi người tiêu dùng.</w:t>
      </w:r>
    </w:p>
    <w:p w14:paraId="76958D5B" w14:textId="77777777" w:rsidR="005732F1" w:rsidRPr="00784BC5" w:rsidRDefault="005732F1" w:rsidP="005732F1">
      <w:pPr>
        <w:shd w:val="clear" w:color="auto" w:fill="FFFFFF"/>
        <w:spacing w:line="360" w:lineRule="auto"/>
        <w:ind w:firstLine="720"/>
        <w:jc w:val="both"/>
        <w:rPr>
          <w:b/>
          <w:lang w:val="nl-NL"/>
        </w:rPr>
      </w:pPr>
      <w:r w:rsidRPr="00784BC5">
        <w:rPr>
          <w:b/>
          <w:lang w:val="nl-NL"/>
        </w:rPr>
        <w:t xml:space="preserve">2. Về kỹ năng </w:t>
      </w:r>
    </w:p>
    <w:p w14:paraId="625CDC7C" w14:textId="77777777" w:rsidR="005732F1" w:rsidRPr="00784BC5" w:rsidRDefault="005732F1" w:rsidP="005732F1">
      <w:pPr>
        <w:shd w:val="clear" w:color="auto" w:fill="FFFFFF"/>
        <w:spacing w:line="360" w:lineRule="auto"/>
        <w:ind w:firstLine="720"/>
        <w:jc w:val="both"/>
        <w:rPr>
          <w:lang w:val="nl-NL"/>
        </w:rPr>
      </w:pPr>
      <w:r w:rsidRPr="00784BC5">
        <w:rPr>
          <w:lang w:val="nl-NL"/>
        </w:rPr>
        <w:t xml:space="preserve">- </w:t>
      </w:r>
      <w:bookmarkStart w:id="9" w:name="_Hlk510877418"/>
      <w:r w:rsidRPr="00784BC5">
        <w:rPr>
          <w:lang w:val="nl-NL"/>
        </w:rPr>
        <w:t xml:space="preserve">Nhận biết được cấu trúc, chức năng của các cơ quan trong bộ máy nhà nước </w:t>
      </w:r>
      <w:bookmarkEnd w:id="9"/>
      <w:r w:rsidRPr="00784BC5">
        <w:rPr>
          <w:lang w:val="nl-NL"/>
        </w:rPr>
        <w:t>và các tổ chức chính trị, chính trị - xã hội ở Việt Nam; các thành tố của hệ thống pháp luật và các loại văn bản quy phạm pháp luật của Việt Nam;</w:t>
      </w:r>
    </w:p>
    <w:p w14:paraId="1F8367C7" w14:textId="77777777" w:rsidR="005732F1" w:rsidRPr="00784BC5" w:rsidRDefault="005732F1" w:rsidP="005732F1">
      <w:pPr>
        <w:shd w:val="clear" w:color="auto" w:fill="FFFFFF"/>
        <w:spacing w:line="360" w:lineRule="auto"/>
        <w:ind w:firstLine="720"/>
        <w:jc w:val="both"/>
        <w:rPr>
          <w:lang w:val="nl-NL"/>
        </w:rPr>
      </w:pPr>
      <w:r w:rsidRPr="00784BC5">
        <w:rPr>
          <w:lang w:val="nl-NL"/>
        </w:rPr>
        <w:t xml:space="preserve">- Phân biệt được khái niệm, đối tượng, phương pháp điều chỉnh và vận dụng được các kiến thức được học về pháp luật dân sự, lao động, hành chính, hình sự; </w:t>
      </w:r>
      <w:r w:rsidRPr="00784BC5">
        <w:rPr>
          <w:lang w:val="nl-NL"/>
        </w:rPr>
        <w:lastRenderedPageBreak/>
        <w:t xml:space="preserve">phòng, chống tham nhũng; bảo vệ quyền lợi người tiêu dùng vào việc xử lý các vấn đề liên quan trong các hoạt động hàng ngày. </w:t>
      </w:r>
    </w:p>
    <w:p w14:paraId="0F30F1E5" w14:textId="77777777" w:rsidR="005732F1" w:rsidRPr="00784BC5" w:rsidRDefault="005732F1" w:rsidP="005732F1">
      <w:pPr>
        <w:shd w:val="clear" w:color="auto" w:fill="FFFFFF"/>
        <w:spacing w:line="360" w:lineRule="auto"/>
        <w:ind w:firstLine="720"/>
        <w:jc w:val="both"/>
        <w:rPr>
          <w:b/>
          <w:lang w:val="nl-NL"/>
        </w:rPr>
      </w:pPr>
      <w:r w:rsidRPr="00784BC5">
        <w:rPr>
          <w:b/>
          <w:lang w:val="nl-NL"/>
        </w:rPr>
        <w:t>3. Về năng lực tự chủ và trách nhiệm</w:t>
      </w:r>
    </w:p>
    <w:bookmarkEnd w:id="8"/>
    <w:p w14:paraId="63BCA54C" w14:textId="77777777" w:rsidR="005732F1" w:rsidRPr="00784BC5" w:rsidRDefault="005732F1" w:rsidP="005732F1">
      <w:pPr>
        <w:shd w:val="clear" w:color="auto" w:fill="FFFFFF"/>
        <w:spacing w:line="360" w:lineRule="auto"/>
        <w:ind w:firstLine="720"/>
        <w:jc w:val="both"/>
        <w:rPr>
          <w:lang w:val="nl-NL"/>
        </w:rPr>
      </w:pPr>
      <w:r w:rsidRPr="00784BC5">
        <w:rPr>
          <w:lang w:val="nl-NL"/>
        </w:rPr>
        <w:t>Tôn trọng, sống và làm việc theo Hiến pháp và pháp luật; tự chủ được các hành vi của mình trong các mối quan hệ liên quan các nội dung đã được học, phù hợp với quy định của pháp luật và các quy tắc ứng xử chung của cộng đồng và của xã hội.</w:t>
      </w:r>
    </w:p>
    <w:p w14:paraId="571E3CE9" w14:textId="77777777" w:rsidR="005732F1" w:rsidRPr="00784BC5" w:rsidRDefault="005732F1" w:rsidP="005732F1">
      <w:pPr>
        <w:shd w:val="clear" w:color="auto" w:fill="FFFFFF"/>
        <w:spacing w:line="360" w:lineRule="auto"/>
        <w:ind w:firstLine="720"/>
        <w:jc w:val="both"/>
        <w:rPr>
          <w:lang w:val="nl-NL"/>
        </w:rPr>
      </w:pPr>
      <w:r w:rsidRPr="00784BC5">
        <w:rPr>
          <w:b/>
          <w:bCs/>
          <w:lang w:val="nl-NL"/>
        </w:rPr>
        <w:t xml:space="preserve">III. </w:t>
      </w:r>
      <w:r w:rsidRPr="00784BC5">
        <w:rPr>
          <w:b/>
          <w:lang w:val="nl-NL"/>
        </w:rPr>
        <w:t>Nội</w:t>
      </w:r>
      <w:r w:rsidRPr="00784BC5">
        <w:rPr>
          <w:b/>
          <w:bCs/>
          <w:lang w:val="nl-NL"/>
        </w:rPr>
        <w:t xml:space="preserve"> dung môn học</w:t>
      </w:r>
    </w:p>
    <w:p w14:paraId="3E138A7D" w14:textId="77777777" w:rsidR="005732F1" w:rsidRPr="00784BC5" w:rsidRDefault="005732F1" w:rsidP="005732F1">
      <w:pPr>
        <w:shd w:val="clear" w:color="auto" w:fill="FFFFFF"/>
        <w:spacing w:line="360" w:lineRule="auto"/>
        <w:ind w:firstLine="720"/>
        <w:jc w:val="both"/>
        <w:rPr>
          <w:b/>
          <w:lang w:val="nl-NL"/>
        </w:rPr>
      </w:pPr>
      <w:r w:rsidRPr="00784BC5">
        <w:rPr>
          <w:b/>
          <w:lang w:val="nl-NL"/>
        </w:rPr>
        <w:t>1. Nội dung tổng quát và phân bổ thời gian</w:t>
      </w:r>
    </w:p>
    <w:tbl>
      <w:tblPr>
        <w:tblW w:w="9320" w:type="dxa"/>
        <w:tblInd w:w="93" w:type="dxa"/>
        <w:tblLook w:val="04A0" w:firstRow="1" w:lastRow="0" w:firstColumn="1" w:lastColumn="0" w:noHBand="0" w:noVBand="1"/>
      </w:tblPr>
      <w:tblGrid>
        <w:gridCol w:w="958"/>
        <w:gridCol w:w="3877"/>
        <w:gridCol w:w="850"/>
        <w:gridCol w:w="1134"/>
        <w:gridCol w:w="1541"/>
        <w:gridCol w:w="960"/>
      </w:tblGrid>
      <w:tr w:rsidR="005732F1" w:rsidRPr="00784BC5" w14:paraId="08ABDA6B" w14:textId="77777777" w:rsidTr="00D365C0">
        <w:trPr>
          <w:trHeight w:val="415"/>
          <w:tblHeader/>
        </w:trPr>
        <w:tc>
          <w:tcPr>
            <w:tcW w:w="95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EB4C111" w14:textId="77777777" w:rsidR="005732F1" w:rsidRPr="00784BC5" w:rsidRDefault="005732F1" w:rsidP="00D365C0">
            <w:pPr>
              <w:spacing w:line="360" w:lineRule="auto"/>
              <w:jc w:val="center"/>
              <w:rPr>
                <w:b/>
                <w:bCs/>
              </w:rPr>
            </w:pPr>
            <w:r w:rsidRPr="00784BC5">
              <w:rPr>
                <w:b/>
                <w:bCs/>
              </w:rPr>
              <w:t>TT</w:t>
            </w:r>
          </w:p>
        </w:tc>
        <w:tc>
          <w:tcPr>
            <w:tcW w:w="387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75F72FB" w14:textId="77777777" w:rsidR="005732F1" w:rsidRPr="00784BC5" w:rsidRDefault="005732F1" w:rsidP="00D365C0">
            <w:pPr>
              <w:spacing w:line="360" w:lineRule="auto"/>
              <w:jc w:val="center"/>
              <w:rPr>
                <w:b/>
                <w:bCs/>
              </w:rPr>
            </w:pPr>
            <w:r w:rsidRPr="00784BC5">
              <w:rPr>
                <w:b/>
                <w:bCs/>
              </w:rPr>
              <w:t>Tên chương/ bài</w:t>
            </w:r>
          </w:p>
        </w:tc>
        <w:tc>
          <w:tcPr>
            <w:tcW w:w="4485" w:type="dxa"/>
            <w:gridSpan w:val="4"/>
            <w:tcBorders>
              <w:top w:val="single" w:sz="4" w:space="0" w:color="auto"/>
              <w:left w:val="nil"/>
              <w:bottom w:val="single" w:sz="4" w:space="0" w:color="auto"/>
              <w:right w:val="single" w:sz="4" w:space="0" w:color="auto"/>
            </w:tcBorders>
            <w:shd w:val="clear" w:color="auto" w:fill="auto"/>
            <w:vAlign w:val="center"/>
          </w:tcPr>
          <w:p w14:paraId="33CADDCD" w14:textId="77777777" w:rsidR="005732F1" w:rsidRPr="00784BC5" w:rsidRDefault="005732F1" w:rsidP="00D365C0">
            <w:pPr>
              <w:spacing w:line="360" w:lineRule="auto"/>
              <w:jc w:val="center"/>
              <w:rPr>
                <w:b/>
                <w:bCs/>
              </w:rPr>
            </w:pPr>
            <w:r w:rsidRPr="00784BC5">
              <w:rPr>
                <w:b/>
                <w:bCs/>
              </w:rPr>
              <w:t>Thời gian (giờ)</w:t>
            </w:r>
          </w:p>
        </w:tc>
      </w:tr>
      <w:tr w:rsidR="005732F1" w:rsidRPr="00784BC5" w14:paraId="0BFABFE5" w14:textId="77777777" w:rsidTr="00D365C0">
        <w:trPr>
          <w:trHeight w:val="600"/>
          <w:tblHeader/>
        </w:trPr>
        <w:tc>
          <w:tcPr>
            <w:tcW w:w="958" w:type="dxa"/>
            <w:vMerge/>
            <w:tcBorders>
              <w:top w:val="single" w:sz="4" w:space="0" w:color="auto"/>
              <w:left w:val="single" w:sz="4" w:space="0" w:color="auto"/>
              <w:bottom w:val="single" w:sz="4" w:space="0" w:color="auto"/>
              <w:right w:val="single" w:sz="4" w:space="0" w:color="auto"/>
            </w:tcBorders>
            <w:vAlign w:val="center"/>
          </w:tcPr>
          <w:p w14:paraId="43E6DF49" w14:textId="77777777" w:rsidR="005732F1" w:rsidRPr="00784BC5" w:rsidRDefault="005732F1" w:rsidP="00D365C0">
            <w:pPr>
              <w:spacing w:line="360" w:lineRule="auto"/>
              <w:rPr>
                <w:b/>
                <w:bCs/>
              </w:rPr>
            </w:pPr>
          </w:p>
        </w:tc>
        <w:tc>
          <w:tcPr>
            <w:tcW w:w="3877" w:type="dxa"/>
            <w:vMerge/>
            <w:tcBorders>
              <w:top w:val="single" w:sz="4" w:space="0" w:color="auto"/>
              <w:left w:val="single" w:sz="4" w:space="0" w:color="auto"/>
              <w:bottom w:val="single" w:sz="4" w:space="0" w:color="auto"/>
              <w:right w:val="single" w:sz="4" w:space="0" w:color="auto"/>
            </w:tcBorders>
            <w:vAlign w:val="center"/>
          </w:tcPr>
          <w:p w14:paraId="0B10D800" w14:textId="77777777" w:rsidR="005732F1" w:rsidRPr="00784BC5" w:rsidRDefault="005732F1" w:rsidP="00D365C0">
            <w:pPr>
              <w:spacing w:line="360" w:lineRule="auto"/>
              <w:rPr>
                <w:b/>
                <w:bCs/>
              </w:rPr>
            </w:pPr>
          </w:p>
        </w:tc>
        <w:tc>
          <w:tcPr>
            <w:tcW w:w="850" w:type="dxa"/>
            <w:vMerge w:val="restart"/>
            <w:tcBorders>
              <w:top w:val="nil"/>
              <w:left w:val="single" w:sz="4" w:space="0" w:color="auto"/>
              <w:bottom w:val="single" w:sz="4" w:space="0" w:color="auto"/>
              <w:right w:val="single" w:sz="4" w:space="0" w:color="auto"/>
            </w:tcBorders>
            <w:shd w:val="clear" w:color="auto" w:fill="auto"/>
            <w:vAlign w:val="center"/>
          </w:tcPr>
          <w:p w14:paraId="203B41BB" w14:textId="77777777" w:rsidR="005732F1" w:rsidRPr="00784BC5" w:rsidRDefault="005732F1" w:rsidP="00D365C0">
            <w:pPr>
              <w:spacing w:line="360" w:lineRule="auto"/>
              <w:jc w:val="center"/>
              <w:rPr>
                <w:b/>
                <w:bCs/>
              </w:rPr>
            </w:pPr>
            <w:r w:rsidRPr="00784BC5">
              <w:rPr>
                <w:b/>
                <w:bCs/>
              </w:rPr>
              <w:t>Tổng số</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tcPr>
          <w:p w14:paraId="1C557296" w14:textId="77777777" w:rsidR="005732F1" w:rsidRPr="00784BC5" w:rsidRDefault="005732F1" w:rsidP="00D365C0">
            <w:pPr>
              <w:spacing w:line="360" w:lineRule="auto"/>
              <w:jc w:val="center"/>
              <w:rPr>
                <w:b/>
                <w:bCs/>
              </w:rPr>
            </w:pPr>
            <w:r w:rsidRPr="00784BC5">
              <w:rPr>
                <w:b/>
                <w:bCs/>
              </w:rPr>
              <w:t>Lý thuyết</w:t>
            </w:r>
          </w:p>
        </w:tc>
        <w:tc>
          <w:tcPr>
            <w:tcW w:w="1541" w:type="dxa"/>
            <w:vMerge w:val="restart"/>
            <w:tcBorders>
              <w:top w:val="nil"/>
              <w:left w:val="single" w:sz="4" w:space="0" w:color="auto"/>
              <w:bottom w:val="single" w:sz="4" w:space="0" w:color="auto"/>
              <w:right w:val="single" w:sz="4" w:space="0" w:color="auto"/>
            </w:tcBorders>
            <w:shd w:val="clear" w:color="auto" w:fill="auto"/>
            <w:vAlign w:val="center"/>
          </w:tcPr>
          <w:p w14:paraId="15199B31" w14:textId="77777777" w:rsidR="005732F1" w:rsidRPr="00784BC5" w:rsidRDefault="005732F1" w:rsidP="00D365C0">
            <w:pPr>
              <w:spacing w:line="360" w:lineRule="auto"/>
              <w:jc w:val="center"/>
              <w:rPr>
                <w:b/>
                <w:bCs/>
              </w:rPr>
            </w:pPr>
            <w:r w:rsidRPr="00784BC5">
              <w:rPr>
                <w:b/>
                <w:bCs/>
              </w:rPr>
              <w:t>Thảo luận/ bài tập</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tcPr>
          <w:p w14:paraId="12637135" w14:textId="77777777" w:rsidR="005732F1" w:rsidRPr="00784BC5" w:rsidRDefault="005732F1" w:rsidP="00D365C0">
            <w:pPr>
              <w:spacing w:line="360" w:lineRule="auto"/>
              <w:jc w:val="center"/>
              <w:rPr>
                <w:b/>
                <w:bCs/>
              </w:rPr>
            </w:pPr>
            <w:r w:rsidRPr="00784BC5">
              <w:rPr>
                <w:b/>
                <w:bCs/>
              </w:rPr>
              <w:t>Kiểm tra</w:t>
            </w:r>
          </w:p>
        </w:tc>
      </w:tr>
      <w:tr w:rsidR="005732F1" w:rsidRPr="00784BC5" w14:paraId="70B8716A" w14:textId="77777777" w:rsidTr="00D365C0">
        <w:trPr>
          <w:trHeight w:val="483"/>
          <w:tblHeader/>
        </w:trPr>
        <w:tc>
          <w:tcPr>
            <w:tcW w:w="958" w:type="dxa"/>
            <w:vMerge/>
            <w:tcBorders>
              <w:top w:val="single" w:sz="4" w:space="0" w:color="auto"/>
              <w:left w:val="single" w:sz="4" w:space="0" w:color="auto"/>
              <w:bottom w:val="single" w:sz="4" w:space="0" w:color="auto"/>
              <w:right w:val="single" w:sz="4" w:space="0" w:color="auto"/>
            </w:tcBorders>
            <w:vAlign w:val="center"/>
          </w:tcPr>
          <w:p w14:paraId="2DA06C2A" w14:textId="77777777" w:rsidR="005732F1" w:rsidRPr="00784BC5" w:rsidRDefault="005732F1" w:rsidP="00D365C0">
            <w:pPr>
              <w:spacing w:line="360" w:lineRule="auto"/>
              <w:rPr>
                <w:b/>
                <w:bCs/>
              </w:rPr>
            </w:pPr>
          </w:p>
        </w:tc>
        <w:tc>
          <w:tcPr>
            <w:tcW w:w="3877" w:type="dxa"/>
            <w:vMerge/>
            <w:tcBorders>
              <w:top w:val="single" w:sz="4" w:space="0" w:color="auto"/>
              <w:left w:val="single" w:sz="4" w:space="0" w:color="auto"/>
              <w:bottom w:val="single" w:sz="4" w:space="0" w:color="auto"/>
              <w:right w:val="single" w:sz="4" w:space="0" w:color="auto"/>
            </w:tcBorders>
            <w:vAlign w:val="center"/>
          </w:tcPr>
          <w:p w14:paraId="7E625508" w14:textId="77777777" w:rsidR="005732F1" w:rsidRPr="00784BC5" w:rsidRDefault="005732F1" w:rsidP="00D365C0">
            <w:pPr>
              <w:spacing w:line="360" w:lineRule="auto"/>
              <w:rPr>
                <w:b/>
                <w:bCs/>
              </w:rPr>
            </w:pPr>
          </w:p>
        </w:tc>
        <w:tc>
          <w:tcPr>
            <w:tcW w:w="850" w:type="dxa"/>
            <w:vMerge/>
            <w:tcBorders>
              <w:top w:val="nil"/>
              <w:left w:val="single" w:sz="4" w:space="0" w:color="auto"/>
              <w:bottom w:val="single" w:sz="4" w:space="0" w:color="auto"/>
              <w:right w:val="single" w:sz="4" w:space="0" w:color="auto"/>
            </w:tcBorders>
            <w:vAlign w:val="center"/>
          </w:tcPr>
          <w:p w14:paraId="1D650294" w14:textId="77777777" w:rsidR="005732F1" w:rsidRPr="00784BC5" w:rsidRDefault="005732F1" w:rsidP="00D365C0">
            <w:pPr>
              <w:spacing w:line="360" w:lineRule="auto"/>
              <w:rPr>
                <w:b/>
                <w:bCs/>
              </w:rPr>
            </w:pPr>
          </w:p>
        </w:tc>
        <w:tc>
          <w:tcPr>
            <w:tcW w:w="1134" w:type="dxa"/>
            <w:vMerge/>
            <w:tcBorders>
              <w:top w:val="nil"/>
              <w:left w:val="single" w:sz="4" w:space="0" w:color="auto"/>
              <w:bottom w:val="single" w:sz="4" w:space="0" w:color="auto"/>
              <w:right w:val="single" w:sz="4" w:space="0" w:color="auto"/>
            </w:tcBorders>
            <w:vAlign w:val="center"/>
          </w:tcPr>
          <w:p w14:paraId="4720A62E" w14:textId="77777777" w:rsidR="005732F1" w:rsidRPr="00784BC5" w:rsidRDefault="005732F1" w:rsidP="00D365C0">
            <w:pPr>
              <w:spacing w:line="360" w:lineRule="auto"/>
              <w:rPr>
                <w:b/>
                <w:bCs/>
              </w:rPr>
            </w:pPr>
          </w:p>
        </w:tc>
        <w:tc>
          <w:tcPr>
            <w:tcW w:w="1541" w:type="dxa"/>
            <w:vMerge/>
            <w:tcBorders>
              <w:top w:val="nil"/>
              <w:left w:val="single" w:sz="4" w:space="0" w:color="auto"/>
              <w:bottom w:val="single" w:sz="4" w:space="0" w:color="auto"/>
              <w:right w:val="single" w:sz="4" w:space="0" w:color="auto"/>
            </w:tcBorders>
            <w:vAlign w:val="center"/>
          </w:tcPr>
          <w:p w14:paraId="4A941850" w14:textId="77777777" w:rsidR="005732F1" w:rsidRPr="00784BC5" w:rsidRDefault="005732F1" w:rsidP="00D365C0">
            <w:pPr>
              <w:spacing w:line="360" w:lineRule="auto"/>
              <w:rPr>
                <w:b/>
                <w:bCs/>
              </w:rPr>
            </w:pPr>
          </w:p>
        </w:tc>
        <w:tc>
          <w:tcPr>
            <w:tcW w:w="960" w:type="dxa"/>
            <w:vMerge/>
            <w:tcBorders>
              <w:top w:val="nil"/>
              <w:left w:val="single" w:sz="4" w:space="0" w:color="auto"/>
              <w:bottom w:val="single" w:sz="4" w:space="0" w:color="auto"/>
              <w:right w:val="single" w:sz="4" w:space="0" w:color="auto"/>
            </w:tcBorders>
            <w:vAlign w:val="center"/>
          </w:tcPr>
          <w:p w14:paraId="2E759A97" w14:textId="77777777" w:rsidR="005732F1" w:rsidRPr="00784BC5" w:rsidRDefault="005732F1" w:rsidP="00D365C0">
            <w:pPr>
              <w:spacing w:line="360" w:lineRule="auto"/>
              <w:rPr>
                <w:b/>
                <w:bCs/>
              </w:rPr>
            </w:pPr>
          </w:p>
        </w:tc>
      </w:tr>
      <w:tr w:rsidR="005732F1" w:rsidRPr="00784BC5" w14:paraId="257EAE97" w14:textId="77777777" w:rsidTr="00D365C0">
        <w:trPr>
          <w:trHeight w:val="603"/>
        </w:trPr>
        <w:tc>
          <w:tcPr>
            <w:tcW w:w="958" w:type="dxa"/>
            <w:tcBorders>
              <w:top w:val="nil"/>
              <w:left w:val="single" w:sz="4" w:space="0" w:color="auto"/>
              <w:bottom w:val="dotted" w:sz="4" w:space="0" w:color="auto"/>
              <w:right w:val="single" w:sz="4" w:space="0" w:color="auto"/>
            </w:tcBorders>
            <w:shd w:val="clear" w:color="auto" w:fill="auto"/>
            <w:vAlign w:val="center"/>
          </w:tcPr>
          <w:p w14:paraId="6EE3D230" w14:textId="77777777" w:rsidR="005732F1" w:rsidRPr="00784BC5" w:rsidRDefault="005732F1" w:rsidP="00D365C0">
            <w:pPr>
              <w:spacing w:line="360" w:lineRule="auto"/>
              <w:jc w:val="center"/>
            </w:pPr>
            <w:r w:rsidRPr="00784BC5">
              <w:t>1</w:t>
            </w:r>
          </w:p>
        </w:tc>
        <w:tc>
          <w:tcPr>
            <w:tcW w:w="3877" w:type="dxa"/>
            <w:tcBorders>
              <w:top w:val="nil"/>
              <w:left w:val="nil"/>
              <w:bottom w:val="dotted" w:sz="4" w:space="0" w:color="auto"/>
              <w:right w:val="single" w:sz="4" w:space="0" w:color="auto"/>
            </w:tcBorders>
            <w:shd w:val="clear" w:color="auto" w:fill="auto"/>
            <w:vAlign w:val="center"/>
          </w:tcPr>
          <w:p w14:paraId="35035DD2" w14:textId="77777777" w:rsidR="005732F1" w:rsidRPr="00784BC5" w:rsidRDefault="005732F1" w:rsidP="00D365C0">
            <w:pPr>
              <w:spacing w:line="360" w:lineRule="auto"/>
            </w:pPr>
            <w:r w:rsidRPr="00784BC5">
              <w:t>Bài 1: Một số vấn đề chung về nhà nước và pháp luật</w:t>
            </w:r>
          </w:p>
        </w:tc>
        <w:tc>
          <w:tcPr>
            <w:tcW w:w="850" w:type="dxa"/>
            <w:tcBorders>
              <w:top w:val="nil"/>
              <w:left w:val="nil"/>
              <w:bottom w:val="dotted" w:sz="4" w:space="0" w:color="auto"/>
              <w:right w:val="single" w:sz="4" w:space="0" w:color="auto"/>
            </w:tcBorders>
            <w:shd w:val="clear" w:color="auto" w:fill="auto"/>
            <w:vAlign w:val="center"/>
          </w:tcPr>
          <w:p w14:paraId="5D3307CC" w14:textId="77777777" w:rsidR="005732F1" w:rsidRPr="00784BC5" w:rsidRDefault="005732F1" w:rsidP="00D365C0">
            <w:pPr>
              <w:spacing w:line="360" w:lineRule="auto"/>
              <w:jc w:val="center"/>
            </w:pPr>
            <w:r w:rsidRPr="00784BC5">
              <w:t>2</w:t>
            </w:r>
          </w:p>
        </w:tc>
        <w:tc>
          <w:tcPr>
            <w:tcW w:w="1134" w:type="dxa"/>
            <w:tcBorders>
              <w:top w:val="nil"/>
              <w:left w:val="nil"/>
              <w:bottom w:val="dotted" w:sz="4" w:space="0" w:color="auto"/>
              <w:right w:val="single" w:sz="4" w:space="0" w:color="auto"/>
            </w:tcBorders>
            <w:shd w:val="clear" w:color="auto" w:fill="auto"/>
            <w:vAlign w:val="center"/>
          </w:tcPr>
          <w:p w14:paraId="09BEF408" w14:textId="77777777" w:rsidR="005732F1" w:rsidRPr="00784BC5" w:rsidRDefault="005732F1" w:rsidP="00D365C0">
            <w:pPr>
              <w:spacing w:line="360" w:lineRule="auto"/>
              <w:jc w:val="center"/>
            </w:pPr>
            <w:r w:rsidRPr="00784BC5">
              <w:t>1</w:t>
            </w:r>
          </w:p>
        </w:tc>
        <w:tc>
          <w:tcPr>
            <w:tcW w:w="1541" w:type="dxa"/>
            <w:tcBorders>
              <w:top w:val="nil"/>
              <w:left w:val="nil"/>
              <w:bottom w:val="dotted" w:sz="4" w:space="0" w:color="auto"/>
              <w:right w:val="single" w:sz="4" w:space="0" w:color="auto"/>
            </w:tcBorders>
            <w:shd w:val="clear" w:color="auto" w:fill="auto"/>
            <w:vAlign w:val="center"/>
          </w:tcPr>
          <w:p w14:paraId="7DA47EFD" w14:textId="77777777" w:rsidR="005732F1" w:rsidRPr="00784BC5" w:rsidRDefault="005732F1" w:rsidP="00D365C0">
            <w:pPr>
              <w:spacing w:line="360" w:lineRule="auto"/>
              <w:jc w:val="center"/>
            </w:pPr>
            <w:r w:rsidRPr="00784BC5">
              <w:t>1</w:t>
            </w:r>
          </w:p>
        </w:tc>
        <w:tc>
          <w:tcPr>
            <w:tcW w:w="960" w:type="dxa"/>
            <w:tcBorders>
              <w:top w:val="nil"/>
              <w:left w:val="nil"/>
              <w:bottom w:val="dotted" w:sz="4" w:space="0" w:color="auto"/>
              <w:right w:val="single" w:sz="4" w:space="0" w:color="auto"/>
            </w:tcBorders>
            <w:shd w:val="clear" w:color="auto" w:fill="auto"/>
            <w:vAlign w:val="center"/>
          </w:tcPr>
          <w:p w14:paraId="2AA8B6EF" w14:textId="77777777" w:rsidR="005732F1" w:rsidRPr="00784BC5" w:rsidRDefault="005732F1" w:rsidP="00D365C0">
            <w:pPr>
              <w:spacing w:line="360" w:lineRule="auto"/>
            </w:pPr>
            <w:r w:rsidRPr="00784BC5">
              <w:t> </w:t>
            </w:r>
          </w:p>
        </w:tc>
      </w:tr>
      <w:tr w:rsidR="005732F1" w:rsidRPr="00784BC5" w14:paraId="5796252A" w14:textId="77777777" w:rsidTr="00D365C0">
        <w:trPr>
          <w:trHeight w:val="449"/>
        </w:trPr>
        <w:tc>
          <w:tcPr>
            <w:tcW w:w="958" w:type="dxa"/>
            <w:tcBorders>
              <w:top w:val="nil"/>
              <w:left w:val="single" w:sz="4" w:space="0" w:color="auto"/>
              <w:bottom w:val="dotted" w:sz="4" w:space="0" w:color="auto"/>
              <w:right w:val="single" w:sz="4" w:space="0" w:color="auto"/>
            </w:tcBorders>
            <w:shd w:val="clear" w:color="auto" w:fill="auto"/>
            <w:vAlign w:val="center"/>
          </w:tcPr>
          <w:p w14:paraId="07FCA070" w14:textId="77777777" w:rsidR="005732F1" w:rsidRPr="00784BC5" w:rsidRDefault="005732F1" w:rsidP="00D365C0">
            <w:pPr>
              <w:spacing w:line="360" w:lineRule="auto"/>
              <w:jc w:val="center"/>
            </w:pPr>
            <w:r w:rsidRPr="00784BC5">
              <w:t>2</w:t>
            </w:r>
          </w:p>
        </w:tc>
        <w:tc>
          <w:tcPr>
            <w:tcW w:w="3877" w:type="dxa"/>
            <w:tcBorders>
              <w:top w:val="nil"/>
              <w:left w:val="nil"/>
              <w:bottom w:val="dotted" w:sz="4" w:space="0" w:color="auto"/>
              <w:right w:val="single" w:sz="4" w:space="0" w:color="auto"/>
            </w:tcBorders>
            <w:shd w:val="clear" w:color="auto" w:fill="auto"/>
            <w:vAlign w:val="center"/>
          </w:tcPr>
          <w:p w14:paraId="01A3AA67" w14:textId="77777777" w:rsidR="005732F1" w:rsidRPr="00784BC5" w:rsidRDefault="005732F1" w:rsidP="00D365C0">
            <w:pPr>
              <w:spacing w:line="360" w:lineRule="auto"/>
            </w:pPr>
            <w:r w:rsidRPr="00784BC5">
              <w:t>Bài 2: Hiến pháp</w:t>
            </w:r>
          </w:p>
        </w:tc>
        <w:tc>
          <w:tcPr>
            <w:tcW w:w="850" w:type="dxa"/>
            <w:tcBorders>
              <w:top w:val="nil"/>
              <w:left w:val="nil"/>
              <w:bottom w:val="dotted" w:sz="4" w:space="0" w:color="auto"/>
              <w:right w:val="single" w:sz="4" w:space="0" w:color="auto"/>
            </w:tcBorders>
            <w:shd w:val="clear" w:color="auto" w:fill="auto"/>
            <w:vAlign w:val="center"/>
          </w:tcPr>
          <w:p w14:paraId="7ECCF05B" w14:textId="77777777" w:rsidR="005732F1" w:rsidRPr="00784BC5" w:rsidRDefault="005732F1" w:rsidP="00D365C0">
            <w:pPr>
              <w:spacing w:line="360" w:lineRule="auto"/>
              <w:jc w:val="center"/>
            </w:pPr>
            <w:r w:rsidRPr="00784BC5">
              <w:t>2</w:t>
            </w:r>
          </w:p>
        </w:tc>
        <w:tc>
          <w:tcPr>
            <w:tcW w:w="1134" w:type="dxa"/>
            <w:tcBorders>
              <w:top w:val="nil"/>
              <w:left w:val="nil"/>
              <w:bottom w:val="dotted" w:sz="4" w:space="0" w:color="auto"/>
              <w:right w:val="single" w:sz="4" w:space="0" w:color="auto"/>
            </w:tcBorders>
            <w:shd w:val="clear" w:color="auto" w:fill="auto"/>
            <w:vAlign w:val="center"/>
          </w:tcPr>
          <w:p w14:paraId="172DC315" w14:textId="77777777" w:rsidR="005732F1" w:rsidRPr="00784BC5" w:rsidRDefault="005732F1" w:rsidP="00D365C0">
            <w:pPr>
              <w:spacing w:line="360" w:lineRule="auto"/>
              <w:jc w:val="center"/>
            </w:pPr>
            <w:r w:rsidRPr="00784BC5">
              <w:t>1</w:t>
            </w:r>
          </w:p>
        </w:tc>
        <w:tc>
          <w:tcPr>
            <w:tcW w:w="1541" w:type="dxa"/>
            <w:tcBorders>
              <w:top w:val="nil"/>
              <w:left w:val="nil"/>
              <w:bottom w:val="dotted" w:sz="4" w:space="0" w:color="auto"/>
              <w:right w:val="single" w:sz="4" w:space="0" w:color="auto"/>
            </w:tcBorders>
            <w:shd w:val="clear" w:color="auto" w:fill="auto"/>
            <w:vAlign w:val="center"/>
          </w:tcPr>
          <w:p w14:paraId="51A1AA8F" w14:textId="77777777" w:rsidR="005732F1" w:rsidRPr="00784BC5" w:rsidRDefault="005732F1" w:rsidP="00D365C0">
            <w:pPr>
              <w:spacing w:line="360" w:lineRule="auto"/>
              <w:jc w:val="center"/>
            </w:pPr>
            <w:r w:rsidRPr="00784BC5">
              <w:t>1</w:t>
            </w:r>
          </w:p>
        </w:tc>
        <w:tc>
          <w:tcPr>
            <w:tcW w:w="960" w:type="dxa"/>
            <w:tcBorders>
              <w:top w:val="nil"/>
              <w:left w:val="nil"/>
              <w:bottom w:val="dotted" w:sz="4" w:space="0" w:color="auto"/>
              <w:right w:val="single" w:sz="4" w:space="0" w:color="auto"/>
            </w:tcBorders>
            <w:shd w:val="clear" w:color="auto" w:fill="auto"/>
            <w:vAlign w:val="center"/>
          </w:tcPr>
          <w:p w14:paraId="4219170D" w14:textId="77777777" w:rsidR="005732F1" w:rsidRPr="00784BC5" w:rsidRDefault="005732F1" w:rsidP="00D365C0">
            <w:pPr>
              <w:spacing w:line="360" w:lineRule="auto"/>
              <w:jc w:val="center"/>
            </w:pPr>
            <w:r w:rsidRPr="00784BC5">
              <w:t> </w:t>
            </w:r>
          </w:p>
        </w:tc>
      </w:tr>
      <w:tr w:rsidR="005732F1" w:rsidRPr="00784BC5" w14:paraId="3D9967D2" w14:textId="77777777" w:rsidTr="00D365C0">
        <w:trPr>
          <w:trHeight w:val="521"/>
        </w:trPr>
        <w:tc>
          <w:tcPr>
            <w:tcW w:w="958" w:type="dxa"/>
            <w:tcBorders>
              <w:top w:val="nil"/>
              <w:left w:val="single" w:sz="4" w:space="0" w:color="auto"/>
              <w:bottom w:val="dotted" w:sz="4" w:space="0" w:color="auto"/>
              <w:right w:val="single" w:sz="4" w:space="0" w:color="auto"/>
            </w:tcBorders>
            <w:shd w:val="clear" w:color="auto" w:fill="auto"/>
            <w:vAlign w:val="center"/>
          </w:tcPr>
          <w:p w14:paraId="361C9520" w14:textId="77777777" w:rsidR="005732F1" w:rsidRPr="00784BC5" w:rsidRDefault="005732F1" w:rsidP="00D365C0">
            <w:pPr>
              <w:spacing w:line="360" w:lineRule="auto"/>
              <w:jc w:val="center"/>
            </w:pPr>
            <w:r w:rsidRPr="00784BC5">
              <w:t>3</w:t>
            </w:r>
          </w:p>
        </w:tc>
        <w:tc>
          <w:tcPr>
            <w:tcW w:w="3877" w:type="dxa"/>
            <w:tcBorders>
              <w:top w:val="nil"/>
              <w:left w:val="nil"/>
              <w:bottom w:val="dotted" w:sz="4" w:space="0" w:color="auto"/>
              <w:right w:val="single" w:sz="4" w:space="0" w:color="auto"/>
            </w:tcBorders>
            <w:shd w:val="clear" w:color="auto" w:fill="auto"/>
            <w:vAlign w:val="center"/>
          </w:tcPr>
          <w:p w14:paraId="0191B070" w14:textId="77777777" w:rsidR="005732F1" w:rsidRPr="00784BC5" w:rsidRDefault="005732F1" w:rsidP="00D365C0">
            <w:pPr>
              <w:spacing w:line="360" w:lineRule="auto"/>
            </w:pPr>
            <w:r w:rsidRPr="00784BC5">
              <w:t>Bài 3: Pháp luật dân sự</w:t>
            </w:r>
          </w:p>
        </w:tc>
        <w:tc>
          <w:tcPr>
            <w:tcW w:w="850" w:type="dxa"/>
            <w:tcBorders>
              <w:top w:val="nil"/>
              <w:left w:val="nil"/>
              <w:bottom w:val="dotted" w:sz="4" w:space="0" w:color="auto"/>
              <w:right w:val="single" w:sz="4" w:space="0" w:color="auto"/>
            </w:tcBorders>
            <w:shd w:val="clear" w:color="auto" w:fill="auto"/>
            <w:vAlign w:val="center"/>
          </w:tcPr>
          <w:p w14:paraId="4D2A7AEC" w14:textId="77777777" w:rsidR="005732F1" w:rsidRPr="00784BC5" w:rsidRDefault="005732F1" w:rsidP="00D365C0">
            <w:pPr>
              <w:spacing w:line="360" w:lineRule="auto"/>
              <w:jc w:val="center"/>
            </w:pPr>
            <w:r w:rsidRPr="00784BC5">
              <w:t>5</w:t>
            </w:r>
          </w:p>
        </w:tc>
        <w:tc>
          <w:tcPr>
            <w:tcW w:w="1134" w:type="dxa"/>
            <w:tcBorders>
              <w:top w:val="nil"/>
              <w:left w:val="nil"/>
              <w:bottom w:val="dotted" w:sz="4" w:space="0" w:color="auto"/>
              <w:right w:val="single" w:sz="4" w:space="0" w:color="auto"/>
            </w:tcBorders>
            <w:shd w:val="clear" w:color="auto" w:fill="auto"/>
            <w:vAlign w:val="center"/>
          </w:tcPr>
          <w:p w14:paraId="71BA9F73" w14:textId="77777777" w:rsidR="005732F1" w:rsidRPr="00784BC5" w:rsidRDefault="005732F1" w:rsidP="00D365C0">
            <w:pPr>
              <w:spacing w:line="360" w:lineRule="auto"/>
              <w:jc w:val="center"/>
            </w:pPr>
            <w:r w:rsidRPr="00784BC5">
              <w:t>3</w:t>
            </w:r>
          </w:p>
        </w:tc>
        <w:tc>
          <w:tcPr>
            <w:tcW w:w="1541" w:type="dxa"/>
            <w:tcBorders>
              <w:top w:val="nil"/>
              <w:left w:val="nil"/>
              <w:bottom w:val="dotted" w:sz="4" w:space="0" w:color="auto"/>
              <w:right w:val="single" w:sz="4" w:space="0" w:color="auto"/>
            </w:tcBorders>
            <w:shd w:val="clear" w:color="auto" w:fill="auto"/>
            <w:vAlign w:val="center"/>
          </w:tcPr>
          <w:p w14:paraId="1F8403C7" w14:textId="77777777" w:rsidR="005732F1" w:rsidRPr="00784BC5" w:rsidRDefault="005732F1" w:rsidP="00D365C0">
            <w:pPr>
              <w:spacing w:line="360" w:lineRule="auto"/>
              <w:jc w:val="center"/>
            </w:pPr>
            <w:r w:rsidRPr="00784BC5">
              <w:t>2</w:t>
            </w:r>
          </w:p>
        </w:tc>
        <w:tc>
          <w:tcPr>
            <w:tcW w:w="960" w:type="dxa"/>
            <w:tcBorders>
              <w:top w:val="nil"/>
              <w:left w:val="nil"/>
              <w:bottom w:val="dotted" w:sz="4" w:space="0" w:color="auto"/>
              <w:right w:val="single" w:sz="4" w:space="0" w:color="auto"/>
            </w:tcBorders>
            <w:shd w:val="clear" w:color="auto" w:fill="auto"/>
            <w:vAlign w:val="center"/>
          </w:tcPr>
          <w:p w14:paraId="2691ACA8" w14:textId="77777777" w:rsidR="005732F1" w:rsidRPr="00784BC5" w:rsidRDefault="005732F1" w:rsidP="00D365C0">
            <w:pPr>
              <w:spacing w:line="360" w:lineRule="auto"/>
              <w:jc w:val="center"/>
            </w:pPr>
            <w:r w:rsidRPr="00784BC5">
              <w:t> </w:t>
            </w:r>
          </w:p>
        </w:tc>
      </w:tr>
      <w:tr w:rsidR="005732F1" w:rsidRPr="00784BC5" w14:paraId="144FE176" w14:textId="77777777" w:rsidTr="00D365C0">
        <w:trPr>
          <w:trHeight w:val="449"/>
        </w:trPr>
        <w:tc>
          <w:tcPr>
            <w:tcW w:w="958" w:type="dxa"/>
            <w:tcBorders>
              <w:top w:val="nil"/>
              <w:left w:val="single" w:sz="4" w:space="0" w:color="auto"/>
              <w:bottom w:val="dotted" w:sz="4" w:space="0" w:color="auto"/>
              <w:right w:val="single" w:sz="4" w:space="0" w:color="auto"/>
            </w:tcBorders>
            <w:shd w:val="clear" w:color="auto" w:fill="auto"/>
            <w:vAlign w:val="center"/>
          </w:tcPr>
          <w:p w14:paraId="4130C55F" w14:textId="77777777" w:rsidR="005732F1" w:rsidRPr="00784BC5" w:rsidRDefault="005732F1" w:rsidP="00D365C0">
            <w:pPr>
              <w:spacing w:line="360" w:lineRule="auto"/>
              <w:jc w:val="center"/>
            </w:pPr>
            <w:r w:rsidRPr="00784BC5">
              <w:t>4</w:t>
            </w:r>
          </w:p>
        </w:tc>
        <w:tc>
          <w:tcPr>
            <w:tcW w:w="3877" w:type="dxa"/>
            <w:tcBorders>
              <w:top w:val="nil"/>
              <w:left w:val="nil"/>
              <w:bottom w:val="dotted" w:sz="4" w:space="0" w:color="auto"/>
              <w:right w:val="single" w:sz="4" w:space="0" w:color="auto"/>
            </w:tcBorders>
            <w:shd w:val="clear" w:color="auto" w:fill="auto"/>
            <w:vAlign w:val="center"/>
          </w:tcPr>
          <w:p w14:paraId="07109E70" w14:textId="77777777" w:rsidR="005732F1" w:rsidRPr="00784BC5" w:rsidRDefault="005732F1" w:rsidP="00D365C0">
            <w:pPr>
              <w:spacing w:line="360" w:lineRule="auto"/>
            </w:pPr>
            <w:r w:rsidRPr="00784BC5">
              <w:t>Bài 4: Pháp luật lao động</w:t>
            </w:r>
          </w:p>
        </w:tc>
        <w:tc>
          <w:tcPr>
            <w:tcW w:w="850" w:type="dxa"/>
            <w:tcBorders>
              <w:top w:val="nil"/>
              <w:left w:val="nil"/>
              <w:bottom w:val="dotted" w:sz="4" w:space="0" w:color="auto"/>
              <w:right w:val="single" w:sz="4" w:space="0" w:color="auto"/>
            </w:tcBorders>
            <w:shd w:val="clear" w:color="auto" w:fill="auto"/>
            <w:vAlign w:val="center"/>
          </w:tcPr>
          <w:p w14:paraId="239AE8C2" w14:textId="77777777" w:rsidR="005732F1" w:rsidRPr="00784BC5" w:rsidRDefault="005732F1" w:rsidP="00D365C0">
            <w:pPr>
              <w:spacing w:line="360" w:lineRule="auto"/>
              <w:jc w:val="center"/>
            </w:pPr>
            <w:r w:rsidRPr="00784BC5">
              <w:t>7</w:t>
            </w:r>
          </w:p>
        </w:tc>
        <w:tc>
          <w:tcPr>
            <w:tcW w:w="1134" w:type="dxa"/>
            <w:tcBorders>
              <w:top w:val="nil"/>
              <w:left w:val="nil"/>
              <w:bottom w:val="dotted" w:sz="4" w:space="0" w:color="auto"/>
              <w:right w:val="single" w:sz="4" w:space="0" w:color="auto"/>
            </w:tcBorders>
            <w:shd w:val="clear" w:color="auto" w:fill="auto"/>
            <w:vAlign w:val="center"/>
          </w:tcPr>
          <w:p w14:paraId="08E02B8D" w14:textId="77777777" w:rsidR="005732F1" w:rsidRPr="00784BC5" w:rsidRDefault="005732F1" w:rsidP="00D365C0">
            <w:pPr>
              <w:spacing w:line="360" w:lineRule="auto"/>
              <w:jc w:val="center"/>
            </w:pPr>
            <w:r w:rsidRPr="00784BC5">
              <w:t>5</w:t>
            </w:r>
          </w:p>
        </w:tc>
        <w:tc>
          <w:tcPr>
            <w:tcW w:w="1541" w:type="dxa"/>
            <w:tcBorders>
              <w:top w:val="nil"/>
              <w:left w:val="nil"/>
              <w:bottom w:val="dotted" w:sz="4" w:space="0" w:color="auto"/>
              <w:right w:val="single" w:sz="4" w:space="0" w:color="auto"/>
            </w:tcBorders>
            <w:shd w:val="clear" w:color="auto" w:fill="auto"/>
            <w:vAlign w:val="center"/>
          </w:tcPr>
          <w:p w14:paraId="1AF3883B" w14:textId="77777777" w:rsidR="005732F1" w:rsidRPr="00784BC5" w:rsidRDefault="005732F1" w:rsidP="00D365C0">
            <w:pPr>
              <w:spacing w:line="360" w:lineRule="auto"/>
              <w:jc w:val="center"/>
            </w:pPr>
            <w:r w:rsidRPr="00784BC5">
              <w:t>2</w:t>
            </w:r>
          </w:p>
        </w:tc>
        <w:tc>
          <w:tcPr>
            <w:tcW w:w="960" w:type="dxa"/>
            <w:tcBorders>
              <w:top w:val="nil"/>
              <w:left w:val="nil"/>
              <w:bottom w:val="dotted" w:sz="4" w:space="0" w:color="auto"/>
              <w:right w:val="single" w:sz="4" w:space="0" w:color="auto"/>
            </w:tcBorders>
            <w:shd w:val="clear" w:color="auto" w:fill="auto"/>
            <w:vAlign w:val="center"/>
          </w:tcPr>
          <w:p w14:paraId="0BBE0844" w14:textId="77777777" w:rsidR="005732F1" w:rsidRPr="00784BC5" w:rsidRDefault="005732F1" w:rsidP="00D365C0">
            <w:pPr>
              <w:spacing w:line="360" w:lineRule="auto"/>
              <w:jc w:val="center"/>
            </w:pPr>
            <w:r w:rsidRPr="00784BC5">
              <w:t> </w:t>
            </w:r>
          </w:p>
        </w:tc>
      </w:tr>
      <w:tr w:rsidR="005732F1" w:rsidRPr="00784BC5" w14:paraId="5EE1F557" w14:textId="77777777" w:rsidTr="00D365C0">
        <w:trPr>
          <w:trHeight w:val="449"/>
        </w:trPr>
        <w:tc>
          <w:tcPr>
            <w:tcW w:w="958" w:type="dxa"/>
            <w:tcBorders>
              <w:top w:val="nil"/>
              <w:left w:val="single" w:sz="4" w:space="0" w:color="auto"/>
              <w:bottom w:val="dotted" w:sz="4" w:space="0" w:color="auto"/>
              <w:right w:val="single" w:sz="4" w:space="0" w:color="auto"/>
            </w:tcBorders>
            <w:shd w:val="clear" w:color="auto" w:fill="auto"/>
            <w:vAlign w:val="center"/>
          </w:tcPr>
          <w:p w14:paraId="57892DA7" w14:textId="77777777" w:rsidR="005732F1" w:rsidRPr="00784BC5" w:rsidRDefault="005732F1" w:rsidP="00D365C0">
            <w:pPr>
              <w:spacing w:line="360" w:lineRule="auto"/>
              <w:jc w:val="center"/>
            </w:pPr>
            <w:r w:rsidRPr="00784BC5">
              <w:t>5</w:t>
            </w:r>
          </w:p>
        </w:tc>
        <w:tc>
          <w:tcPr>
            <w:tcW w:w="3877" w:type="dxa"/>
            <w:tcBorders>
              <w:top w:val="nil"/>
              <w:left w:val="nil"/>
              <w:bottom w:val="dotted" w:sz="4" w:space="0" w:color="auto"/>
              <w:right w:val="single" w:sz="4" w:space="0" w:color="auto"/>
            </w:tcBorders>
            <w:shd w:val="clear" w:color="auto" w:fill="auto"/>
            <w:vAlign w:val="center"/>
          </w:tcPr>
          <w:p w14:paraId="44A94BF0" w14:textId="77777777" w:rsidR="005732F1" w:rsidRPr="00784BC5" w:rsidRDefault="005732F1" w:rsidP="00D365C0">
            <w:pPr>
              <w:spacing w:line="360" w:lineRule="auto"/>
            </w:pPr>
            <w:r w:rsidRPr="00784BC5">
              <w:t>Bài 5: Pháp luật hành chính</w:t>
            </w:r>
          </w:p>
        </w:tc>
        <w:tc>
          <w:tcPr>
            <w:tcW w:w="850" w:type="dxa"/>
            <w:tcBorders>
              <w:top w:val="nil"/>
              <w:left w:val="nil"/>
              <w:bottom w:val="dotted" w:sz="4" w:space="0" w:color="auto"/>
              <w:right w:val="single" w:sz="4" w:space="0" w:color="auto"/>
            </w:tcBorders>
            <w:shd w:val="clear" w:color="auto" w:fill="auto"/>
            <w:vAlign w:val="center"/>
          </w:tcPr>
          <w:p w14:paraId="2DD32216" w14:textId="77777777" w:rsidR="005732F1" w:rsidRPr="00784BC5" w:rsidRDefault="005732F1" w:rsidP="00D365C0">
            <w:pPr>
              <w:spacing w:line="360" w:lineRule="auto"/>
              <w:jc w:val="center"/>
            </w:pPr>
            <w:r w:rsidRPr="00784BC5">
              <w:t>4</w:t>
            </w:r>
          </w:p>
        </w:tc>
        <w:tc>
          <w:tcPr>
            <w:tcW w:w="1134" w:type="dxa"/>
            <w:tcBorders>
              <w:top w:val="nil"/>
              <w:left w:val="nil"/>
              <w:bottom w:val="dotted" w:sz="4" w:space="0" w:color="auto"/>
              <w:right w:val="single" w:sz="4" w:space="0" w:color="auto"/>
            </w:tcBorders>
            <w:shd w:val="clear" w:color="auto" w:fill="auto"/>
            <w:vAlign w:val="center"/>
          </w:tcPr>
          <w:p w14:paraId="17CF6F0D" w14:textId="77777777" w:rsidR="005732F1" w:rsidRPr="00784BC5" w:rsidRDefault="005732F1" w:rsidP="00D365C0">
            <w:pPr>
              <w:spacing w:line="360" w:lineRule="auto"/>
              <w:jc w:val="center"/>
            </w:pPr>
            <w:r w:rsidRPr="00784BC5">
              <w:t>3</w:t>
            </w:r>
          </w:p>
        </w:tc>
        <w:tc>
          <w:tcPr>
            <w:tcW w:w="1541" w:type="dxa"/>
            <w:tcBorders>
              <w:top w:val="nil"/>
              <w:left w:val="nil"/>
              <w:bottom w:val="dotted" w:sz="4" w:space="0" w:color="auto"/>
              <w:right w:val="single" w:sz="4" w:space="0" w:color="auto"/>
            </w:tcBorders>
            <w:shd w:val="clear" w:color="auto" w:fill="auto"/>
            <w:vAlign w:val="center"/>
          </w:tcPr>
          <w:p w14:paraId="0BE3FD06" w14:textId="77777777" w:rsidR="005732F1" w:rsidRPr="00784BC5" w:rsidRDefault="005732F1" w:rsidP="00D365C0">
            <w:pPr>
              <w:spacing w:line="360" w:lineRule="auto"/>
              <w:jc w:val="center"/>
            </w:pPr>
            <w:r w:rsidRPr="00784BC5">
              <w:t>1</w:t>
            </w:r>
          </w:p>
        </w:tc>
        <w:tc>
          <w:tcPr>
            <w:tcW w:w="960" w:type="dxa"/>
            <w:tcBorders>
              <w:top w:val="nil"/>
              <w:left w:val="nil"/>
              <w:bottom w:val="dotted" w:sz="4" w:space="0" w:color="auto"/>
              <w:right w:val="single" w:sz="4" w:space="0" w:color="auto"/>
            </w:tcBorders>
            <w:shd w:val="clear" w:color="auto" w:fill="auto"/>
            <w:vAlign w:val="center"/>
          </w:tcPr>
          <w:p w14:paraId="446E849B" w14:textId="77777777" w:rsidR="005732F1" w:rsidRPr="00784BC5" w:rsidRDefault="005732F1" w:rsidP="00D365C0">
            <w:pPr>
              <w:spacing w:line="360" w:lineRule="auto"/>
              <w:jc w:val="center"/>
            </w:pPr>
            <w:r w:rsidRPr="00784BC5">
              <w:t> </w:t>
            </w:r>
          </w:p>
        </w:tc>
      </w:tr>
      <w:tr w:rsidR="005732F1" w:rsidRPr="00784BC5" w14:paraId="73A006D2" w14:textId="77777777" w:rsidTr="00D365C0">
        <w:trPr>
          <w:trHeight w:val="431"/>
        </w:trPr>
        <w:tc>
          <w:tcPr>
            <w:tcW w:w="958" w:type="dxa"/>
            <w:tcBorders>
              <w:top w:val="nil"/>
              <w:left w:val="single" w:sz="4" w:space="0" w:color="auto"/>
              <w:bottom w:val="dotted" w:sz="4" w:space="0" w:color="auto"/>
              <w:right w:val="single" w:sz="4" w:space="0" w:color="auto"/>
            </w:tcBorders>
            <w:shd w:val="clear" w:color="auto" w:fill="auto"/>
            <w:vAlign w:val="center"/>
          </w:tcPr>
          <w:p w14:paraId="1D8DEBF1" w14:textId="77777777" w:rsidR="005732F1" w:rsidRPr="00784BC5" w:rsidRDefault="005732F1" w:rsidP="00D365C0">
            <w:pPr>
              <w:spacing w:line="360" w:lineRule="auto"/>
              <w:jc w:val="center"/>
            </w:pPr>
            <w:r w:rsidRPr="00784BC5">
              <w:t>6</w:t>
            </w:r>
          </w:p>
        </w:tc>
        <w:tc>
          <w:tcPr>
            <w:tcW w:w="3877" w:type="dxa"/>
            <w:tcBorders>
              <w:top w:val="nil"/>
              <w:left w:val="nil"/>
              <w:bottom w:val="dotted" w:sz="4" w:space="0" w:color="auto"/>
              <w:right w:val="single" w:sz="4" w:space="0" w:color="auto"/>
            </w:tcBorders>
            <w:shd w:val="clear" w:color="auto" w:fill="auto"/>
            <w:vAlign w:val="center"/>
          </w:tcPr>
          <w:p w14:paraId="68A12E27" w14:textId="77777777" w:rsidR="005732F1" w:rsidRPr="00784BC5" w:rsidRDefault="005732F1" w:rsidP="00D365C0">
            <w:pPr>
              <w:spacing w:line="360" w:lineRule="auto"/>
            </w:pPr>
            <w:r w:rsidRPr="00784BC5">
              <w:t>Bài 6: Pháp luật hình sự</w:t>
            </w:r>
          </w:p>
        </w:tc>
        <w:tc>
          <w:tcPr>
            <w:tcW w:w="850" w:type="dxa"/>
            <w:tcBorders>
              <w:top w:val="nil"/>
              <w:left w:val="nil"/>
              <w:bottom w:val="dotted" w:sz="4" w:space="0" w:color="auto"/>
              <w:right w:val="single" w:sz="4" w:space="0" w:color="auto"/>
            </w:tcBorders>
            <w:shd w:val="clear" w:color="auto" w:fill="auto"/>
            <w:vAlign w:val="center"/>
          </w:tcPr>
          <w:p w14:paraId="0A747174" w14:textId="77777777" w:rsidR="005732F1" w:rsidRPr="00784BC5" w:rsidRDefault="005732F1" w:rsidP="00D365C0">
            <w:pPr>
              <w:spacing w:line="360" w:lineRule="auto"/>
              <w:jc w:val="center"/>
            </w:pPr>
            <w:r w:rsidRPr="00784BC5">
              <w:t>5</w:t>
            </w:r>
          </w:p>
        </w:tc>
        <w:tc>
          <w:tcPr>
            <w:tcW w:w="1134" w:type="dxa"/>
            <w:tcBorders>
              <w:top w:val="nil"/>
              <w:left w:val="nil"/>
              <w:bottom w:val="dotted" w:sz="4" w:space="0" w:color="auto"/>
              <w:right w:val="single" w:sz="4" w:space="0" w:color="auto"/>
            </w:tcBorders>
            <w:shd w:val="clear" w:color="auto" w:fill="auto"/>
            <w:vAlign w:val="center"/>
          </w:tcPr>
          <w:p w14:paraId="3031161B" w14:textId="77777777" w:rsidR="005732F1" w:rsidRPr="00784BC5" w:rsidRDefault="005732F1" w:rsidP="00D365C0">
            <w:pPr>
              <w:spacing w:line="360" w:lineRule="auto"/>
              <w:jc w:val="center"/>
            </w:pPr>
            <w:r w:rsidRPr="00784BC5">
              <w:t>3</w:t>
            </w:r>
          </w:p>
        </w:tc>
        <w:tc>
          <w:tcPr>
            <w:tcW w:w="1541" w:type="dxa"/>
            <w:tcBorders>
              <w:top w:val="nil"/>
              <w:left w:val="nil"/>
              <w:bottom w:val="dotted" w:sz="4" w:space="0" w:color="auto"/>
              <w:right w:val="single" w:sz="4" w:space="0" w:color="auto"/>
            </w:tcBorders>
            <w:shd w:val="clear" w:color="auto" w:fill="auto"/>
            <w:vAlign w:val="center"/>
          </w:tcPr>
          <w:p w14:paraId="6629CEAA" w14:textId="77777777" w:rsidR="005732F1" w:rsidRPr="00784BC5" w:rsidRDefault="005732F1" w:rsidP="00D365C0">
            <w:pPr>
              <w:spacing w:line="360" w:lineRule="auto"/>
              <w:jc w:val="center"/>
            </w:pPr>
            <w:r w:rsidRPr="00784BC5">
              <w:t>2</w:t>
            </w:r>
          </w:p>
        </w:tc>
        <w:tc>
          <w:tcPr>
            <w:tcW w:w="960" w:type="dxa"/>
            <w:tcBorders>
              <w:top w:val="nil"/>
              <w:left w:val="nil"/>
              <w:bottom w:val="dotted" w:sz="4" w:space="0" w:color="auto"/>
              <w:right w:val="single" w:sz="4" w:space="0" w:color="auto"/>
            </w:tcBorders>
            <w:shd w:val="clear" w:color="auto" w:fill="auto"/>
            <w:vAlign w:val="center"/>
          </w:tcPr>
          <w:p w14:paraId="6CEA4D2F" w14:textId="77777777" w:rsidR="005732F1" w:rsidRPr="00784BC5" w:rsidRDefault="005732F1" w:rsidP="00D365C0">
            <w:pPr>
              <w:spacing w:line="360" w:lineRule="auto"/>
              <w:jc w:val="center"/>
            </w:pPr>
            <w:r w:rsidRPr="00784BC5">
              <w:t> </w:t>
            </w:r>
          </w:p>
        </w:tc>
      </w:tr>
      <w:tr w:rsidR="005732F1" w:rsidRPr="00784BC5" w14:paraId="75726AAD" w14:textId="77777777" w:rsidTr="00D365C0">
        <w:trPr>
          <w:trHeight w:val="719"/>
        </w:trPr>
        <w:tc>
          <w:tcPr>
            <w:tcW w:w="958" w:type="dxa"/>
            <w:tcBorders>
              <w:top w:val="nil"/>
              <w:left w:val="single" w:sz="4" w:space="0" w:color="auto"/>
              <w:bottom w:val="dotted" w:sz="4" w:space="0" w:color="auto"/>
              <w:right w:val="single" w:sz="4" w:space="0" w:color="auto"/>
            </w:tcBorders>
            <w:shd w:val="clear" w:color="auto" w:fill="auto"/>
            <w:vAlign w:val="center"/>
          </w:tcPr>
          <w:p w14:paraId="5D32A524" w14:textId="77777777" w:rsidR="005732F1" w:rsidRPr="00784BC5" w:rsidRDefault="005732F1" w:rsidP="00D365C0">
            <w:pPr>
              <w:spacing w:line="360" w:lineRule="auto"/>
              <w:jc w:val="center"/>
            </w:pPr>
            <w:r w:rsidRPr="00784BC5">
              <w:t>7</w:t>
            </w:r>
          </w:p>
        </w:tc>
        <w:tc>
          <w:tcPr>
            <w:tcW w:w="3877" w:type="dxa"/>
            <w:tcBorders>
              <w:top w:val="nil"/>
              <w:left w:val="nil"/>
              <w:bottom w:val="dotted" w:sz="4" w:space="0" w:color="auto"/>
              <w:right w:val="single" w:sz="4" w:space="0" w:color="auto"/>
            </w:tcBorders>
            <w:shd w:val="clear" w:color="auto" w:fill="auto"/>
            <w:vAlign w:val="center"/>
          </w:tcPr>
          <w:p w14:paraId="7AF643D8" w14:textId="77777777" w:rsidR="005732F1" w:rsidRPr="00784BC5" w:rsidRDefault="005732F1" w:rsidP="00D365C0">
            <w:pPr>
              <w:spacing w:line="360" w:lineRule="auto"/>
            </w:pPr>
            <w:r w:rsidRPr="00784BC5">
              <w:t>Bài 7: Pháp luật phòng, chống tham nhũng</w:t>
            </w:r>
          </w:p>
        </w:tc>
        <w:tc>
          <w:tcPr>
            <w:tcW w:w="850" w:type="dxa"/>
            <w:tcBorders>
              <w:top w:val="nil"/>
              <w:left w:val="nil"/>
              <w:bottom w:val="dotted" w:sz="4" w:space="0" w:color="auto"/>
              <w:right w:val="single" w:sz="4" w:space="0" w:color="auto"/>
            </w:tcBorders>
            <w:shd w:val="clear" w:color="auto" w:fill="auto"/>
            <w:vAlign w:val="center"/>
          </w:tcPr>
          <w:p w14:paraId="5495B9A4" w14:textId="77777777" w:rsidR="005732F1" w:rsidRPr="00784BC5" w:rsidRDefault="005732F1" w:rsidP="00D365C0">
            <w:pPr>
              <w:spacing w:line="360" w:lineRule="auto"/>
              <w:jc w:val="center"/>
            </w:pPr>
            <w:r w:rsidRPr="00784BC5">
              <w:t>2</w:t>
            </w:r>
          </w:p>
        </w:tc>
        <w:tc>
          <w:tcPr>
            <w:tcW w:w="1134" w:type="dxa"/>
            <w:tcBorders>
              <w:top w:val="nil"/>
              <w:left w:val="nil"/>
              <w:bottom w:val="dotted" w:sz="4" w:space="0" w:color="auto"/>
              <w:right w:val="single" w:sz="4" w:space="0" w:color="auto"/>
            </w:tcBorders>
            <w:shd w:val="clear" w:color="auto" w:fill="auto"/>
            <w:vAlign w:val="center"/>
          </w:tcPr>
          <w:p w14:paraId="0EFFB24E" w14:textId="77777777" w:rsidR="005732F1" w:rsidRPr="00784BC5" w:rsidRDefault="005732F1" w:rsidP="00D365C0">
            <w:pPr>
              <w:spacing w:line="360" w:lineRule="auto"/>
              <w:jc w:val="center"/>
            </w:pPr>
            <w:r w:rsidRPr="00784BC5">
              <w:t>1</w:t>
            </w:r>
          </w:p>
        </w:tc>
        <w:tc>
          <w:tcPr>
            <w:tcW w:w="1541" w:type="dxa"/>
            <w:tcBorders>
              <w:top w:val="nil"/>
              <w:left w:val="nil"/>
              <w:bottom w:val="dotted" w:sz="4" w:space="0" w:color="auto"/>
              <w:right w:val="single" w:sz="4" w:space="0" w:color="auto"/>
            </w:tcBorders>
            <w:shd w:val="clear" w:color="auto" w:fill="auto"/>
            <w:vAlign w:val="center"/>
          </w:tcPr>
          <w:p w14:paraId="02681921" w14:textId="77777777" w:rsidR="005732F1" w:rsidRPr="00784BC5" w:rsidRDefault="005732F1" w:rsidP="00D365C0">
            <w:pPr>
              <w:spacing w:line="360" w:lineRule="auto"/>
              <w:jc w:val="center"/>
            </w:pPr>
            <w:r w:rsidRPr="00784BC5">
              <w:t>1</w:t>
            </w:r>
          </w:p>
        </w:tc>
        <w:tc>
          <w:tcPr>
            <w:tcW w:w="960" w:type="dxa"/>
            <w:tcBorders>
              <w:top w:val="nil"/>
              <w:left w:val="nil"/>
              <w:bottom w:val="dotted" w:sz="4" w:space="0" w:color="auto"/>
              <w:right w:val="single" w:sz="4" w:space="0" w:color="auto"/>
            </w:tcBorders>
            <w:shd w:val="clear" w:color="auto" w:fill="auto"/>
            <w:vAlign w:val="center"/>
          </w:tcPr>
          <w:p w14:paraId="6E98C2B4" w14:textId="77777777" w:rsidR="005732F1" w:rsidRPr="00784BC5" w:rsidRDefault="005732F1" w:rsidP="00D365C0">
            <w:pPr>
              <w:spacing w:line="360" w:lineRule="auto"/>
              <w:jc w:val="center"/>
            </w:pPr>
            <w:r w:rsidRPr="00784BC5">
              <w:t> </w:t>
            </w:r>
          </w:p>
        </w:tc>
      </w:tr>
      <w:tr w:rsidR="005732F1" w:rsidRPr="00784BC5" w14:paraId="29849DF1" w14:textId="77777777" w:rsidTr="00D365C0">
        <w:trPr>
          <w:trHeight w:val="810"/>
        </w:trPr>
        <w:tc>
          <w:tcPr>
            <w:tcW w:w="958" w:type="dxa"/>
            <w:tcBorders>
              <w:top w:val="nil"/>
              <w:left w:val="single" w:sz="4" w:space="0" w:color="auto"/>
              <w:bottom w:val="dotted" w:sz="4" w:space="0" w:color="auto"/>
              <w:right w:val="single" w:sz="4" w:space="0" w:color="auto"/>
            </w:tcBorders>
            <w:shd w:val="clear" w:color="auto" w:fill="auto"/>
            <w:vAlign w:val="center"/>
          </w:tcPr>
          <w:p w14:paraId="4173665C" w14:textId="77777777" w:rsidR="005732F1" w:rsidRPr="00784BC5" w:rsidRDefault="005732F1" w:rsidP="00D365C0">
            <w:pPr>
              <w:spacing w:line="360" w:lineRule="auto"/>
              <w:jc w:val="center"/>
            </w:pPr>
            <w:r w:rsidRPr="00784BC5">
              <w:t>8</w:t>
            </w:r>
          </w:p>
        </w:tc>
        <w:tc>
          <w:tcPr>
            <w:tcW w:w="3877" w:type="dxa"/>
            <w:tcBorders>
              <w:top w:val="nil"/>
              <w:left w:val="nil"/>
              <w:bottom w:val="dotted" w:sz="4" w:space="0" w:color="auto"/>
              <w:right w:val="single" w:sz="4" w:space="0" w:color="auto"/>
            </w:tcBorders>
            <w:shd w:val="clear" w:color="auto" w:fill="auto"/>
            <w:vAlign w:val="center"/>
          </w:tcPr>
          <w:p w14:paraId="032AA67A" w14:textId="77777777" w:rsidR="005732F1" w:rsidRPr="00784BC5" w:rsidRDefault="005732F1" w:rsidP="00D365C0">
            <w:pPr>
              <w:spacing w:line="360" w:lineRule="auto"/>
            </w:pPr>
            <w:r w:rsidRPr="00784BC5">
              <w:t>Bài 8: Pháp luật bảo vệ quyền lợi người tiêu dùng</w:t>
            </w:r>
          </w:p>
        </w:tc>
        <w:tc>
          <w:tcPr>
            <w:tcW w:w="850" w:type="dxa"/>
            <w:tcBorders>
              <w:top w:val="nil"/>
              <w:left w:val="nil"/>
              <w:bottom w:val="dotted" w:sz="4" w:space="0" w:color="auto"/>
              <w:right w:val="single" w:sz="4" w:space="0" w:color="auto"/>
            </w:tcBorders>
            <w:shd w:val="clear" w:color="auto" w:fill="auto"/>
            <w:vAlign w:val="center"/>
          </w:tcPr>
          <w:p w14:paraId="16413BA3" w14:textId="77777777" w:rsidR="005732F1" w:rsidRPr="00784BC5" w:rsidRDefault="005732F1" w:rsidP="00D365C0">
            <w:pPr>
              <w:spacing w:line="360" w:lineRule="auto"/>
              <w:jc w:val="center"/>
            </w:pPr>
            <w:r w:rsidRPr="00784BC5">
              <w:t>1</w:t>
            </w:r>
          </w:p>
        </w:tc>
        <w:tc>
          <w:tcPr>
            <w:tcW w:w="1134" w:type="dxa"/>
            <w:tcBorders>
              <w:top w:val="nil"/>
              <w:left w:val="nil"/>
              <w:bottom w:val="dotted" w:sz="4" w:space="0" w:color="auto"/>
              <w:right w:val="single" w:sz="4" w:space="0" w:color="auto"/>
            </w:tcBorders>
            <w:shd w:val="clear" w:color="auto" w:fill="auto"/>
            <w:vAlign w:val="center"/>
          </w:tcPr>
          <w:p w14:paraId="5F99A139" w14:textId="77777777" w:rsidR="005732F1" w:rsidRPr="00784BC5" w:rsidRDefault="005732F1" w:rsidP="00D365C0">
            <w:pPr>
              <w:spacing w:line="360" w:lineRule="auto"/>
              <w:jc w:val="center"/>
            </w:pPr>
            <w:r w:rsidRPr="00784BC5">
              <w:t>1</w:t>
            </w:r>
          </w:p>
        </w:tc>
        <w:tc>
          <w:tcPr>
            <w:tcW w:w="1541" w:type="dxa"/>
            <w:tcBorders>
              <w:top w:val="nil"/>
              <w:left w:val="nil"/>
              <w:bottom w:val="dotted" w:sz="4" w:space="0" w:color="auto"/>
              <w:right w:val="single" w:sz="4" w:space="0" w:color="auto"/>
            </w:tcBorders>
            <w:shd w:val="clear" w:color="auto" w:fill="auto"/>
            <w:vAlign w:val="center"/>
          </w:tcPr>
          <w:p w14:paraId="23CB03B7" w14:textId="77777777" w:rsidR="005732F1" w:rsidRPr="00784BC5" w:rsidRDefault="005732F1" w:rsidP="00D365C0">
            <w:pPr>
              <w:spacing w:line="360" w:lineRule="auto"/>
              <w:jc w:val="center"/>
            </w:pPr>
            <w:r w:rsidRPr="00784BC5">
              <w:t> 0</w:t>
            </w:r>
          </w:p>
        </w:tc>
        <w:tc>
          <w:tcPr>
            <w:tcW w:w="960" w:type="dxa"/>
            <w:tcBorders>
              <w:top w:val="nil"/>
              <w:left w:val="nil"/>
              <w:bottom w:val="dotted" w:sz="4" w:space="0" w:color="auto"/>
              <w:right w:val="single" w:sz="4" w:space="0" w:color="auto"/>
            </w:tcBorders>
            <w:shd w:val="clear" w:color="auto" w:fill="auto"/>
            <w:vAlign w:val="center"/>
          </w:tcPr>
          <w:p w14:paraId="3E5A4E8F" w14:textId="77777777" w:rsidR="005732F1" w:rsidRPr="00784BC5" w:rsidRDefault="005732F1" w:rsidP="00D365C0">
            <w:pPr>
              <w:spacing w:line="360" w:lineRule="auto"/>
              <w:jc w:val="center"/>
            </w:pPr>
            <w:r w:rsidRPr="00784BC5">
              <w:t> </w:t>
            </w:r>
          </w:p>
        </w:tc>
      </w:tr>
      <w:tr w:rsidR="005732F1" w:rsidRPr="00784BC5" w14:paraId="03A1CED4" w14:textId="77777777" w:rsidTr="00D365C0">
        <w:trPr>
          <w:trHeight w:val="600"/>
        </w:trPr>
        <w:tc>
          <w:tcPr>
            <w:tcW w:w="958" w:type="dxa"/>
            <w:tcBorders>
              <w:top w:val="nil"/>
              <w:left w:val="single" w:sz="4" w:space="0" w:color="auto"/>
              <w:bottom w:val="dotted" w:sz="4" w:space="0" w:color="auto"/>
              <w:right w:val="single" w:sz="4" w:space="0" w:color="auto"/>
            </w:tcBorders>
            <w:shd w:val="clear" w:color="auto" w:fill="auto"/>
            <w:vAlign w:val="center"/>
          </w:tcPr>
          <w:p w14:paraId="5FABDFCB" w14:textId="77777777" w:rsidR="005732F1" w:rsidRPr="00784BC5" w:rsidRDefault="005732F1" w:rsidP="00D365C0">
            <w:pPr>
              <w:spacing w:line="360" w:lineRule="auto"/>
              <w:jc w:val="center"/>
            </w:pPr>
            <w:r w:rsidRPr="00784BC5">
              <w:t>9</w:t>
            </w:r>
          </w:p>
        </w:tc>
        <w:tc>
          <w:tcPr>
            <w:tcW w:w="3877" w:type="dxa"/>
            <w:tcBorders>
              <w:top w:val="nil"/>
              <w:left w:val="nil"/>
              <w:bottom w:val="dotted" w:sz="4" w:space="0" w:color="auto"/>
              <w:right w:val="single" w:sz="4" w:space="0" w:color="auto"/>
            </w:tcBorders>
            <w:shd w:val="clear" w:color="auto" w:fill="auto"/>
            <w:vAlign w:val="center"/>
          </w:tcPr>
          <w:p w14:paraId="5FB56641" w14:textId="77777777" w:rsidR="005732F1" w:rsidRPr="00784BC5" w:rsidRDefault="005732F1" w:rsidP="00D365C0">
            <w:pPr>
              <w:spacing w:line="360" w:lineRule="auto"/>
            </w:pPr>
            <w:r w:rsidRPr="00784BC5">
              <w:t>Kiểm tra</w:t>
            </w:r>
          </w:p>
        </w:tc>
        <w:tc>
          <w:tcPr>
            <w:tcW w:w="850" w:type="dxa"/>
            <w:tcBorders>
              <w:top w:val="nil"/>
              <w:left w:val="nil"/>
              <w:bottom w:val="dotted" w:sz="4" w:space="0" w:color="auto"/>
              <w:right w:val="single" w:sz="4" w:space="0" w:color="auto"/>
            </w:tcBorders>
            <w:shd w:val="clear" w:color="auto" w:fill="auto"/>
            <w:vAlign w:val="center"/>
          </w:tcPr>
          <w:p w14:paraId="4D20C0F3" w14:textId="77777777" w:rsidR="005732F1" w:rsidRPr="00784BC5" w:rsidRDefault="005732F1" w:rsidP="00D365C0">
            <w:pPr>
              <w:spacing w:line="360" w:lineRule="auto"/>
              <w:jc w:val="center"/>
            </w:pPr>
            <w:r w:rsidRPr="00784BC5">
              <w:t>2</w:t>
            </w:r>
          </w:p>
        </w:tc>
        <w:tc>
          <w:tcPr>
            <w:tcW w:w="1134" w:type="dxa"/>
            <w:tcBorders>
              <w:top w:val="nil"/>
              <w:left w:val="nil"/>
              <w:bottom w:val="dotted" w:sz="4" w:space="0" w:color="auto"/>
              <w:right w:val="single" w:sz="4" w:space="0" w:color="auto"/>
            </w:tcBorders>
            <w:shd w:val="clear" w:color="auto" w:fill="auto"/>
            <w:vAlign w:val="center"/>
          </w:tcPr>
          <w:p w14:paraId="7C971559" w14:textId="77777777" w:rsidR="005732F1" w:rsidRPr="00784BC5" w:rsidRDefault="005732F1" w:rsidP="00D365C0">
            <w:pPr>
              <w:spacing w:line="360" w:lineRule="auto"/>
              <w:jc w:val="center"/>
            </w:pPr>
            <w:r w:rsidRPr="00784BC5">
              <w:t> </w:t>
            </w:r>
          </w:p>
        </w:tc>
        <w:tc>
          <w:tcPr>
            <w:tcW w:w="1541" w:type="dxa"/>
            <w:tcBorders>
              <w:top w:val="nil"/>
              <w:left w:val="nil"/>
              <w:bottom w:val="dotted" w:sz="4" w:space="0" w:color="auto"/>
              <w:right w:val="single" w:sz="4" w:space="0" w:color="auto"/>
            </w:tcBorders>
            <w:shd w:val="clear" w:color="auto" w:fill="auto"/>
            <w:vAlign w:val="center"/>
          </w:tcPr>
          <w:p w14:paraId="4B1AE6D3" w14:textId="77777777" w:rsidR="005732F1" w:rsidRPr="00784BC5" w:rsidRDefault="005732F1" w:rsidP="00D365C0">
            <w:pPr>
              <w:spacing w:line="360" w:lineRule="auto"/>
              <w:jc w:val="center"/>
            </w:pPr>
            <w:r w:rsidRPr="00784BC5">
              <w:t> </w:t>
            </w:r>
          </w:p>
        </w:tc>
        <w:tc>
          <w:tcPr>
            <w:tcW w:w="960" w:type="dxa"/>
            <w:tcBorders>
              <w:top w:val="nil"/>
              <w:left w:val="nil"/>
              <w:bottom w:val="dotted" w:sz="4" w:space="0" w:color="auto"/>
              <w:right w:val="single" w:sz="4" w:space="0" w:color="auto"/>
            </w:tcBorders>
            <w:shd w:val="clear" w:color="auto" w:fill="auto"/>
            <w:vAlign w:val="center"/>
          </w:tcPr>
          <w:p w14:paraId="62161147" w14:textId="77777777" w:rsidR="005732F1" w:rsidRPr="00784BC5" w:rsidRDefault="005732F1" w:rsidP="00D365C0">
            <w:pPr>
              <w:spacing w:line="360" w:lineRule="auto"/>
              <w:jc w:val="center"/>
            </w:pPr>
            <w:r w:rsidRPr="00784BC5">
              <w:t>2</w:t>
            </w:r>
          </w:p>
        </w:tc>
      </w:tr>
      <w:tr w:rsidR="005732F1" w:rsidRPr="00784BC5" w14:paraId="6B714C6C" w14:textId="77777777" w:rsidTr="00D365C0">
        <w:trPr>
          <w:trHeight w:val="600"/>
        </w:trPr>
        <w:tc>
          <w:tcPr>
            <w:tcW w:w="958" w:type="dxa"/>
            <w:tcBorders>
              <w:top w:val="nil"/>
              <w:left w:val="single" w:sz="4" w:space="0" w:color="auto"/>
              <w:bottom w:val="single" w:sz="4" w:space="0" w:color="auto"/>
              <w:right w:val="single" w:sz="4" w:space="0" w:color="auto"/>
            </w:tcBorders>
            <w:shd w:val="clear" w:color="auto" w:fill="auto"/>
            <w:vAlign w:val="center"/>
          </w:tcPr>
          <w:p w14:paraId="71883C0E" w14:textId="77777777" w:rsidR="005732F1" w:rsidRPr="00784BC5" w:rsidRDefault="005732F1" w:rsidP="00D365C0">
            <w:pPr>
              <w:spacing w:line="360" w:lineRule="auto"/>
            </w:pPr>
            <w:r w:rsidRPr="00784BC5">
              <w:t> </w:t>
            </w:r>
          </w:p>
        </w:tc>
        <w:tc>
          <w:tcPr>
            <w:tcW w:w="3877" w:type="dxa"/>
            <w:tcBorders>
              <w:top w:val="nil"/>
              <w:left w:val="nil"/>
              <w:bottom w:val="single" w:sz="4" w:space="0" w:color="auto"/>
              <w:right w:val="single" w:sz="4" w:space="0" w:color="auto"/>
            </w:tcBorders>
            <w:shd w:val="clear" w:color="auto" w:fill="auto"/>
            <w:vAlign w:val="center"/>
          </w:tcPr>
          <w:p w14:paraId="1274E943" w14:textId="77777777" w:rsidR="005732F1" w:rsidRPr="00784BC5" w:rsidRDefault="005732F1" w:rsidP="00D365C0">
            <w:pPr>
              <w:spacing w:line="360" w:lineRule="auto"/>
              <w:rPr>
                <w:b/>
                <w:bCs/>
              </w:rPr>
            </w:pPr>
            <w:r w:rsidRPr="00784BC5">
              <w:rPr>
                <w:b/>
                <w:bCs/>
              </w:rPr>
              <w:t>Cộng</w:t>
            </w:r>
          </w:p>
        </w:tc>
        <w:tc>
          <w:tcPr>
            <w:tcW w:w="850" w:type="dxa"/>
            <w:tcBorders>
              <w:top w:val="nil"/>
              <w:left w:val="nil"/>
              <w:bottom w:val="single" w:sz="4" w:space="0" w:color="auto"/>
              <w:right w:val="single" w:sz="4" w:space="0" w:color="auto"/>
            </w:tcBorders>
            <w:shd w:val="clear" w:color="auto" w:fill="auto"/>
            <w:vAlign w:val="center"/>
          </w:tcPr>
          <w:p w14:paraId="2A2572B4" w14:textId="77777777" w:rsidR="005732F1" w:rsidRPr="00784BC5" w:rsidRDefault="005732F1" w:rsidP="00D365C0">
            <w:pPr>
              <w:spacing w:line="360" w:lineRule="auto"/>
              <w:jc w:val="center"/>
              <w:rPr>
                <w:b/>
                <w:bCs/>
              </w:rPr>
            </w:pPr>
            <w:r w:rsidRPr="00784BC5">
              <w:rPr>
                <w:b/>
                <w:bCs/>
              </w:rPr>
              <w:t>30</w:t>
            </w:r>
          </w:p>
        </w:tc>
        <w:tc>
          <w:tcPr>
            <w:tcW w:w="1134" w:type="dxa"/>
            <w:tcBorders>
              <w:top w:val="nil"/>
              <w:left w:val="nil"/>
              <w:bottom w:val="single" w:sz="4" w:space="0" w:color="auto"/>
              <w:right w:val="single" w:sz="4" w:space="0" w:color="auto"/>
            </w:tcBorders>
            <w:shd w:val="clear" w:color="auto" w:fill="auto"/>
            <w:vAlign w:val="center"/>
          </w:tcPr>
          <w:p w14:paraId="79AE222D" w14:textId="77777777" w:rsidR="005732F1" w:rsidRPr="00784BC5" w:rsidRDefault="005732F1" w:rsidP="00D365C0">
            <w:pPr>
              <w:spacing w:line="360" w:lineRule="auto"/>
              <w:jc w:val="center"/>
              <w:rPr>
                <w:b/>
                <w:bCs/>
              </w:rPr>
            </w:pPr>
            <w:r w:rsidRPr="00784BC5">
              <w:rPr>
                <w:b/>
                <w:bCs/>
              </w:rPr>
              <w:t>18</w:t>
            </w:r>
          </w:p>
        </w:tc>
        <w:tc>
          <w:tcPr>
            <w:tcW w:w="1541" w:type="dxa"/>
            <w:tcBorders>
              <w:top w:val="nil"/>
              <w:left w:val="nil"/>
              <w:bottom w:val="single" w:sz="4" w:space="0" w:color="auto"/>
              <w:right w:val="single" w:sz="4" w:space="0" w:color="auto"/>
            </w:tcBorders>
            <w:shd w:val="clear" w:color="auto" w:fill="auto"/>
            <w:vAlign w:val="center"/>
          </w:tcPr>
          <w:p w14:paraId="286220CB" w14:textId="77777777" w:rsidR="005732F1" w:rsidRPr="00784BC5" w:rsidRDefault="005732F1" w:rsidP="00D365C0">
            <w:pPr>
              <w:spacing w:line="360" w:lineRule="auto"/>
              <w:jc w:val="center"/>
              <w:rPr>
                <w:b/>
                <w:bCs/>
              </w:rPr>
            </w:pPr>
            <w:r w:rsidRPr="00784BC5">
              <w:rPr>
                <w:b/>
                <w:bCs/>
              </w:rPr>
              <w:t>10</w:t>
            </w:r>
          </w:p>
        </w:tc>
        <w:tc>
          <w:tcPr>
            <w:tcW w:w="960" w:type="dxa"/>
            <w:tcBorders>
              <w:top w:val="nil"/>
              <w:left w:val="nil"/>
              <w:bottom w:val="single" w:sz="4" w:space="0" w:color="auto"/>
              <w:right w:val="single" w:sz="4" w:space="0" w:color="auto"/>
            </w:tcBorders>
            <w:shd w:val="clear" w:color="auto" w:fill="auto"/>
            <w:vAlign w:val="center"/>
          </w:tcPr>
          <w:p w14:paraId="5790DCBE" w14:textId="77777777" w:rsidR="005732F1" w:rsidRPr="00784BC5" w:rsidRDefault="005732F1" w:rsidP="00D365C0">
            <w:pPr>
              <w:spacing w:line="360" w:lineRule="auto"/>
              <w:jc w:val="center"/>
              <w:rPr>
                <w:b/>
                <w:bCs/>
              </w:rPr>
            </w:pPr>
            <w:r w:rsidRPr="00784BC5">
              <w:rPr>
                <w:b/>
                <w:bCs/>
              </w:rPr>
              <w:t>2</w:t>
            </w:r>
          </w:p>
        </w:tc>
      </w:tr>
    </w:tbl>
    <w:p w14:paraId="748DBE8C" w14:textId="77777777" w:rsidR="005732F1" w:rsidRPr="00784BC5" w:rsidRDefault="005732F1" w:rsidP="005732F1">
      <w:pPr>
        <w:shd w:val="clear" w:color="auto" w:fill="FFFFFF"/>
        <w:spacing w:line="360" w:lineRule="auto"/>
        <w:ind w:firstLine="720"/>
        <w:jc w:val="both"/>
        <w:rPr>
          <w:b/>
        </w:rPr>
      </w:pPr>
    </w:p>
    <w:p w14:paraId="7CD3EFAD" w14:textId="77777777" w:rsidR="005732F1" w:rsidRPr="00784BC5" w:rsidRDefault="005732F1" w:rsidP="005732F1">
      <w:pPr>
        <w:shd w:val="clear" w:color="auto" w:fill="FFFFFF"/>
        <w:spacing w:line="360" w:lineRule="auto"/>
        <w:ind w:firstLine="720"/>
        <w:jc w:val="both"/>
        <w:rPr>
          <w:b/>
        </w:rPr>
      </w:pPr>
      <w:r w:rsidRPr="00784BC5">
        <w:rPr>
          <w:b/>
        </w:rPr>
        <w:t>2. Nội dung chi tiết:</w:t>
      </w:r>
    </w:p>
    <w:p w14:paraId="699EB290" w14:textId="77777777" w:rsidR="005732F1" w:rsidRPr="00784BC5" w:rsidRDefault="005732F1" w:rsidP="005732F1">
      <w:pPr>
        <w:tabs>
          <w:tab w:val="left" w:pos="7088"/>
        </w:tabs>
        <w:spacing w:line="360" w:lineRule="auto"/>
        <w:jc w:val="center"/>
        <w:rPr>
          <w:b/>
        </w:rPr>
      </w:pPr>
      <w:r w:rsidRPr="00784BC5">
        <w:rPr>
          <w:b/>
        </w:rPr>
        <w:t>Bài 1:</w:t>
      </w:r>
      <w:bookmarkStart w:id="10" w:name="_Hlk510877483"/>
    </w:p>
    <w:p w14:paraId="08351BC0" w14:textId="77777777" w:rsidR="005732F1" w:rsidRPr="00784BC5" w:rsidRDefault="005732F1" w:rsidP="005732F1">
      <w:pPr>
        <w:tabs>
          <w:tab w:val="left" w:pos="7088"/>
        </w:tabs>
        <w:spacing w:line="360" w:lineRule="auto"/>
        <w:jc w:val="center"/>
        <w:rPr>
          <w:b/>
        </w:rPr>
      </w:pPr>
      <w:r w:rsidRPr="00784BC5">
        <w:rPr>
          <w:b/>
        </w:rPr>
        <w:t>MỘT SỐ VẤN ĐỀ CHUNG VỀ NHÀ NƯỚC VÀ PHÁP LUẬT</w:t>
      </w:r>
    </w:p>
    <w:p w14:paraId="78765BA1" w14:textId="77777777" w:rsidR="005732F1" w:rsidRPr="00784BC5" w:rsidRDefault="005732F1" w:rsidP="005732F1">
      <w:pPr>
        <w:tabs>
          <w:tab w:val="left" w:pos="7088"/>
        </w:tabs>
        <w:spacing w:line="360" w:lineRule="auto"/>
        <w:jc w:val="center"/>
        <w:rPr>
          <w:b/>
        </w:rPr>
      </w:pPr>
      <w:r w:rsidRPr="00784BC5">
        <w:rPr>
          <w:i/>
        </w:rPr>
        <w:lastRenderedPageBreak/>
        <w:tab/>
        <w:t>Thời gian: 2 giờ</w:t>
      </w:r>
    </w:p>
    <w:bookmarkEnd w:id="10"/>
    <w:p w14:paraId="6FA6293F" w14:textId="77777777" w:rsidR="005732F1" w:rsidRPr="00784BC5" w:rsidRDefault="005732F1" w:rsidP="005732F1">
      <w:pPr>
        <w:spacing w:line="360" w:lineRule="auto"/>
        <w:ind w:firstLine="720"/>
        <w:rPr>
          <w:b/>
        </w:rPr>
      </w:pPr>
      <w:r w:rsidRPr="00784BC5">
        <w:rPr>
          <w:b/>
          <w:iCs/>
        </w:rPr>
        <w:t>1. Mục tiêu</w:t>
      </w:r>
    </w:p>
    <w:p w14:paraId="5489362B" w14:textId="77777777" w:rsidR="005732F1" w:rsidRPr="00784BC5" w:rsidRDefault="005732F1" w:rsidP="005732F1">
      <w:pPr>
        <w:shd w:val="clear" w:color="auto" w:fill="FFFFFF"/>
        <w:spacing w:line="360" w:lineRule="auto"/>
        <w:ind w:firstLine="720"/>
        <w:jc w:val="both"/>
      </w:pPr>
      <w:bookmarkStart w:id="11" w:name="_Hlk520105318"/>
      <w:r w:rsidRPr="00784BC5">
        <w:t>- Nhận biết được bản chất, chức năng, nguyên tắc tổ chức và hoạt động của các cơ quan trong bộ máy Nhà nước Cộng hòa xã hội chủ nghĩa Việt Nam;</w:t>
      </w:r>
    </w:p>
    <w:bookmarkEnd w:id="11"/>
    <w:p w14:paraId="2EEFF932" w14:textId="77777777" w:rsidR="005732F1" w:rsidRPr="00784BC5" w:rsidRDefault="005732F1" w:rsidP="005732F1">
      <w:pPr>
        <w:shd w:val="clear" w:color="auto" w:fill="FFFFFF"/>
        <w:spacing w:line="360" w:lineRule="auto"/>
        <w:ind w:firstLine="720"/>
        <w:jc w:val="both"/>
      </w:pPr>
      <w:r w:rsidRPr="00784BC5">
        <w:t>- Nhận biết được các thành tố của hệ thống pháp luật và hệ thống văn bản quy phạm pháp luật Việt Nam.</w:t>
      </w:r>
    </w:p>
    <w:p w14:paraId="4737CA61" w14:textId="77777777" w:rsidR="005732F1" w:rsidRPr="00784BC5" w:rsidRDefault="005732F1" w:rsidP="005732F1">
      <w:pPr>
        <w:shd w:val="clear" w:color="auto" w:fill="FFFFFF"/>
        <w:spacing w:line="360" w:lineRule="auto"/>
        <w:ind w:firstLine="720"/>
        <w:jc w:val="both"/>
        <w:rPr>
          <w:b/>
        </w:rPr>
      </w:pPr>
      <w:r w:rsidRPr="00784BC5">
        <w:rPr>
          <w:b/>
        </w:rPr>
        <w:t>2. Nội dung</w:t>
      </w:r>
    </w:p>
    <w:p w14:paraId="425BD590" w14:textId="77777777" w:rsidR="005732F1" w:rsidRPr="00784BC5" w:rsidRDefault="005732F1" w:rsidP="005732F1">
      <w:pPr>
        <w:spacing w:line="360" w:lineRule="auto"/>
        <w:ind w:firstLine="720"/>
        <w:jc w:val="both"/>
      </w:pPr>
      <w:r w:rsidRPr="00784BC5">
        <w:t>2.1. Nhà nước Cộng hòa xã hội chủ nghĩa Việt Nam</w:t>
      </w:r>
    </w:p>
    <w:p w14:paraId="581CC57C" w14:textId="77777777" w:rsidR="005732F1" w:rsidRPr="00784BC5" w:rsidRDefault="005732F1" w:rsidP="005732F1">
      <w:pPr>
        <w:spacing w:line="360" w:lineRule="auto"/>
        <w:ind w:firstLine="720"/>
        <w:jc w:val="both"/>
        <w:rPr>
          <w:spacing w:val="-8"/>
        </w:rPr>
      </w:pPr>
      <w:r w:rsidRPr="00784BC5">
        <w:rPr>
          <w:spacing w:val="-8"/>
        </w:rPr>
        <w:t>2.1.1. Bản chất, chức năng của Nhà nước Cộng hòa xã hội chủ nghĩa Việt Nam</w:t>
      </w:r>
    </w:p>
    <w:p w14:paraId="62D10D85" w14:textId="77777777" w:rsidR="005732F1" w:rsidRPr="00784BC5" w:rsidRDefault="005732F1" w:rsidP="005732F1">
      <w:pPr>
        <w:spacing w:line="360" w:lineRule="auto"/>
        <w:ind w:firstLine="720"/>
        <w:jc w:val="both"/>
      </w:pPr>
      <w:r w:rsidRPr="00784BC5">
        <w:t>2.1.2. Nguyên tắc tổ chức và hoạt động của bộ máy Nhà nước Cộng hòa xã hội chủ nghĩa Việt Nam.</w:t>
      </w:r>
    </w:p>
    <w:p w14:paraId="0900A19A" w14:textId="77777777" w:rsidR="005732F1" w:rsidRPr="00784BC5" w:rsidRDefault="005732F1" w:rsidP="005732F1">
      <w:pPr>
        <w:spacing w:line="360" w:lineRule="auto"/>
        <w:ind w:firstLine="720"/>
        <w:jc w:val="both"/>
      </w:pPr>
      <w:r w:rsidRPr="00784BC5">
        <w:t>2.1.3. Bộ máy Nhà nước Cộng hòa xã hội chủ nghĩa Việt Nam</w:t>
      </w:r>
    </w:p>
    <w:p w14:paraId="78445534" w14:textId="77777777" w:rsidR="005732F1" w:rsidRPr="00784BC5" w:rsidRDefault="005732F1" w:rsidP="005732F1">
      <w:pPr>
        <w:spacing w:line="360" w:lineRule="auto"/>
        <w:ind w:firstLine="720"/>
        <w:jc w:val="both"/>
      </w:pPr>
      <w:r w:rsidRPr="00784BC5">
        <w:t>2.2. Hệ thống pháp luật Việt Nam</w:t>
      </w:r>
    </w:p>
    <w:p w14:paraId="708597EF" w14:textId="77777777" w:rsidR="005732F1" w:rsidRPr="00784BC5" w:rsidRDefault="005732F1" w:rsidP="005732F1">
      <w:pPr>
        <w:spacing w:line="360" w:lineRule="auto"/>
        <w:ind w:firstLine="720"/>
        <w:jc w:val="both"/>
      </w:pPr>
      <w:r w:rsidRPr="00784BC5">
        <w:t>2.2.1. Các thành tố của hệ thống pháp luật</w:t>
      </w:r>
    </w:p>
    <w:p w14:paraId="5022A954" w14:textId="77777777" w:rsidR="005732F1" w:rsidRPr="00784BC5" w:rsidRDefault="005732F1" w:rsidP="005732F1">
      <w:pPr>
        <w:spacing w:line="360" w:lineRule="auto"/>
        <w:ind w:firstLine="720"/>
        <w:jc w:val="both"/>
      </w:pPr>
      <w:r w:rsidRPr="00784BC5">
        <w:t>2.2.1.1. Quy phạm pháp luật</w:t>
      </w:r>
    </w:p>
    <w:p w14:paraId="5CC6DEF2" w14:textId="77777777" w:rsidR="005732F1" w:rsidRPr="00784BC5" w:rsidRDefault="005732F1" w:rsidP="005732F1">
      <w:pPr>
        <w:spacing w:line="360" w:lineRule="auto"/>
        <w:ind w:firstLine="720"/>
        <w:jc w:val="both"/>
      </w:pPr>
      <w:r w:rsidRPr="00784BC5">
        <w:t>2.2.1.2. Chế định pháp luật</w:t>
      </w:r>
    </w:p>
    <w:p w14:paraId="5463C52D" w14:textId="77777777" w:rsidR="005732F1" w:rsidRPr="00784BC5" w:rsidRDefault="005732F1" w:rsidP="005732F1">
      <w:pPr>
        <w:spacing w:line="360" w:lineRule="auto"/>
        <w:ind w:firstLine="720"/>
        <w:jc w:val="both"/>
      </w:pPr>
      <w:r w:rsidRPr="00784BC5">
        <w:t>2.2.1.3. Ngành luật</w:t>
      </w:r>
    </w:p>
    <w:p w14:paraId="12903255" w14:textId="77777777" w:rsidR="005732F1" w:rsidRPr="00784BC5" w:rsidRDefault="005732F1" w:rsidP="005732F1">
      <w:pPr>
        <w:spacing w:line="360" w:lineRule="auto"/>
        <w:ind w:firstLine="720"/>
        <w:jc w:val="both"/>
      </w:pPr>
      <w:r w:rsidRPr="00784BC5">
        <w:t>2.2.2. Các ngành luật trong hệ thống pháp luật Việt Nam</w:t>
      </w:r>
    </w:p>
    <w:p w14:paraId="40E79855" w14:textId="77777777" w:rsidR="005732F1" w:rsidRPr="00784BC5" w:rsidRDefault="005732F1" w:rsidP="005732F1">
      <w:pPr>
        <w:spacing w:line="360" w:lineRule="auto"/>
        <w:ind w:firstLine="720"/>
        <w:jc w:val="both"/>
      </w:pPr>
      <w:r w:rsidRPr="00784BC5">
        <w:t>2.2.3. Hệ thống văn bản quy phạm pháp luật</w:t>
      </w:r>
    </w:p>
    <w:p w14:paraId="0FCBCA3A" w14:textId="77777777" w:rsidR="005732F1" w:rsidRPr="00784BC5" w:rsidRDefault="005732F1" w:rsidP="005732F1">
      <w:pPr>
        <w:spacing w:line="360" w:lineRule="auto"/>
        <w:ind w:firstLine="720"/>
        <w:jc w:val="both"/>
      </w:pPr>
      <w:r w:rsidRPr="00784BC5">
        <w:t>2.2.3.1. Khái niệm văn bản quy phạm pháp luật</w:t>
      </w:r>
    </w:p>
    <w:p w14:paraId="1819C247" w14:textId="77777777" w:rsidR="005732F1" w:rsidRPr="00784BC5" w:rsidRDefault="005732F1" w:rsidP="005732F1">
      <w:pPr>
        <w:spacing w:line="360" w:lineRule="auto"/>
        <w:ind w:firstLine="720"/>
        <w:jc w:val="both"/>
      </w:pPr>
      <w:r w:rsidRPr="00784BC5">
        <w:t>2.2.3.2. Hệ thống văn bản quy phạm pháp luật của Việt Nam hiện nay</w:t>
      </w:r>
    </w:p>
    <w:p w14:paraId="2F3EE1E7" w14:textId="77777777" w:rsidR="005732F1" w:rsidRPr="00784BC5" w:rsidRDefault="005732F1" w:rsidP="005732F1">
      <w:pPr>
        <w:tabs>
          <w:tab w:val="left" w:pos="7088"/>
        </w:tabs>
        <w:spacing w:line="360" w:lineRule="auto"/>
        <w:ind w:firstLine="720"/>
        <w:jc w:val="center"/>
        <w:rPr>
          <w:b/>
        </w:rPr>
      </w:pPr>
    </w:p>
    <w:p w14:paraId="1A6D3908" w14:textId="77777777" w:rsidR="005732F1" w:rsidRPr="00784BC5" w:rsidRDefault="005732F1" w:rsidP="005732F1">
      <w:pPr>
        <w:tabs>
          <w:tab w:val="left" w:pos="7088"/>
        </w:tabs>
        <w:spacing w:line="360" w:lineRule="auto"/>
        <w:ind w:firstLine="720"/>
        <w:jc w:val="center"/>
        <w:rPr>
          <w:b/>
        </w:rPr>
      </w:pPr>
      <w:r w:rsidRPr="00784BC5">
        <w:rPr>
          <w:b/>
        </w:rPr>
        <w:t>Bài 2:</w:t>
      </w:r>
    </w:p>
    <w:p w14:paraId="6B31A0C6" w14:textId="77777777" w:rsidR="005732F1" w:rsidRPr="00784BC5" w:rsidRDefault="005732F1" w:rsidP="005732F1">
      <w:pPr>
        <w:tabs>
          <w:tab w:val="left" w:pos="7088"/>
        </w:tabs>
        <w:spacing w:line="360" w:lineRule="auto"/>
        <w:ind w:firstLine="720"/>
        <w:jc w:val="center"/>
        <w:rPr>
          <w:b/>
        </w:rPr>
      </w:pPr>
      <w:r w:rsidRPr="00784BC5">
        <w:rPr>
          <w:b/>
        </w:rPr>
        <w:t>HIẾN PHÁP</w:t>
      </w:r>
    </w:p>
    <w:p w14:paraId="69F1C6F6" w14:textId="77777777" w:rsidR="005732F1" w:rsidRPr="00784BC5" w:rsidRDefault="005732F1" w:rsidP="005732F1">
      <w:pPr>
        <w:tabs>
          <w:tab w:val="left" w:pos="7088"/>
        </w:tabs>
        <w:spacing w:line="360" w:lineRule="auto"/>
        <w:ind w:firstLine="720"/>
        <w:jc w:val="center"/>
        <w:rPr>
          <w:b/>
        </w:rPr>
      </w:pPr>
      <w:r w:rsidRPr="00784BC5">
        <w:rPr>
          <w:i/>
        </w:rPr>
        <w:tab/>
        <w:t>Thời gian: 2 giờ</w:t>
      </w:r>
    </w:p>
    <w:p w14:paraId="7B6AAF18" w14:textId="77777777" w:rsidR="005732F1" w:rsidRPr="00784BC5" w:rsidRDefault="005732F1" w:rsidP="005732F1">
      <w:pPr>
        <w:spacing w:line="360" w:lineRule="auto"/>
        <w:ind w:firstLine="720"/>
        <w:jc w:val="both"/>
        <w:rPr>
          <w:b/>
        </w:rPr>
      </w:pPr>
      <w:r w:rsidRPr="00784BC5">
        <w:rPr>
          <w:b/>
          <w:iCs/>
        </w:rPr>
        <w:t>1. Mục tiêu</w:t>
      </w:r>
    </w:p>
    <w:p w14:paraId="46CC22DB" w14:textId="77777777" w:rsidR="005732F1" w:rsidRPr="00784BC5" w:rsidRDefault="005732F1" w:rsidP="005732F1">
      <w:pPr>
        <w:spacing w:line="360" w:lineRule="auto"/>
        <w:ind w:firstLine="720"/>
        <w:jc w:val="both"/>
      </w:pPr>
      <w:r w:rsidRPr="00784BC5">
        <w:t>- Trình bày được khái niệm, vị trí của hiến pháp và một số nội dung cơ bản của Hiến pháp nước Cộng hòa xã hội chủ nghĩa Việt Nam;</w:t>
      </w:r>
    </w:p>
    <w:p w14:paraId="2061FE35" w14:textId="77777777" w:rsidR="005732F1" w:rsidRPr="00784BC5" w:rsidRDefault="005732F1" w:rsidP="005732F1">
      <w:pPr>
        <w:spacing w:line="360" w:lineRule="auto"/>
        <w:ind w:firstLine="720"/>
        <w:jc w:val="both"/>
      </w:pPr>
      <w:r w:rsidRPr="00784BC5">
        <w:t>- Nhận thức được trách nhiệm của các tổ chức, cá nhân trong việc thi hành và bảo vệ Hiến pháp.</w:t>
      </w:r>
    </w:p>
    <w:p w14:paraId="6A61F824" w14:textId="77777777" w:rsidR="005732F1" w:rsidRPr="00784BC5" w:rsidRDefault="005732F1" w:rsidP="005732F1">
      <w:pPr>
        <w:spacing w:line="360" w:lineRule="auto"/>
        <w:ind w:firstLine="720"/>
        <w:jc w:val="both"/>
        <w:rPr>
          <w:b/>
        </w:rPr>
      </w:pPr>
      <w:r w:rsidRPr="00784BC5">
        <w:rPr>
          <w:b/>
          <w:iCs/>
        </w:rPr>
        <w:lastRenderedPageBreak/>
        <w:t>2. Nội dung</w:t>
      </w:r>
    </w:p>
    <w:p w14:paraId="4B796275" w14:textId="77777777" w:rsidR="005732F1" w:rsidRPr="00784BC5" w:rsidRDefault="005732F1" w:rsidP="005732F1">
      <w:pPr>
        <w:spacing w:line="360" w:lineRule="auto"/>
        <w:ind w:firstLine="720"/>
        <w:jc w:val="both"/>
      </w:pPr>
      <w:r w:rsidRPr="00784BC5">
        <w:t>2.1. Hiến pháp trong hệ thống pháp luật Việt Nam</w:t>
      </w:r>
    </w:p>
    <w:p w14:paraId="0AC2F321" w14:textId="77777777" w:rsidR="005732F1" w:rsidRPr="00784BC5" w:rsidRDefault="005732F1" w:rsidP="005732F1">
      <w:pPr>
        <w:spacing w:line="360" w:lineRule="auto"/>
        <w:ind w:firstLine="720"/>
        <w:jc w:val="both"/>
      </w:pPr>
      <w:r w:rsidRPr="00784BC5">
        <w:t xml:space="preserve">2.1.1. Khái niệm hiến pháp </w:t>
      </w:r>
    </w:p>
    <w:p w14:paraId="73F5FD8B" w14:textId="77777777" w:rsidR="005732F1" w:rsidRPr="00784BC5" w:rsidRDefault="005732F1" w:rsidP="005732F1">
      <w:pPr>
        <w:spacing w:line="360" w:lineRule="auto"/>
        <w:ind w:firstLine="720"/>
        <w:jc w:val="both"/>
      </w:pPr>
      <w:r w:rsidRPr="00784BC5">
        <w:t>2.1.2. Vị trí của hiến pháp trong hệ thống pháp luật Việt Nam</w:t>
      </w:r>
    </w:p>
    <w:p w14:paraId="3F0CC56B" w14:textId="77777777" w:rsidR="005732F1" w:rsidRPr="00784BC5" w:rsidRDefault="005732F1" w:rsidP="005732F1">
      <w:pPr>
        <w:spacing w:line="360" w:lineRule="auto"/>
        <w:ind w:firstLine="720"/>
        <w:jc w:val="both"/>
      </w:pPr>
      <w:r w:rsidRPr="00784BC5">
        <w:t>2.2. Một số nội dung cơ bản của Hiến pháp nước Cộng hòa xã hội chủ nghĩa Việt Nam năm 2013</w:t>
      </w:r>
    </w:p>
    <w:p w14:paraId="67FE6087" w14:textId="77777777" w:rsidR="005732F1" w:rsidRPr="00784BC5" w:rsidRDefault="005732F1" w:rsidP="005732F1">
      <w:pPr>
        <w:spacing w:line="360" w:lineRule="auto"/>
        <w:ind w:firstLine="720"/>
        <w:jc w:val="both"/>
      </w:pPr>
      <w:r w:rsidRPr="00784BC5">
        <w:t>2.2.1. Chế độ chính trị</w:t>
      </w:r>
    </w:p>
    <w:p w14:paraId="24C9FFE6" w14:textId="77777777" w:rsidR="005732F1" w:rsidRPr="00784BC5" w:rsidRDefault="005732F1" w:rsidP="005732F1">
      <w:pPr>
        <w:spacing w:line="360" w:lineRule="auto"/>
        <w:ind w:firstLine="720"/>
        <w:jc w:val="both"/>
      </w:pPr>
      <w:r w:rsidRPr="00784BC5">
        <w:t xml:space="preserve">2.2.2. Quyền con người, quyền và nghĩa vụ cơ bản của công dân </w:t>
      </w:r>
    </w:p>
    <w:p w14:paraId="746AE0C2" w14:textId="77777777" w:rsidR="005732F1" w:rsidRPr="00784BC5" w:rsidRDefault="005732F1" w:rsidP="005732F1">
      <w:pPr>
        <w:spacing w:line="360" w:lineRule="auto"/>
        <w:ind w:firstLine="720"/>
        <w:jc w:val="both"/>
      </w:pPr>
      <w:r w:rsidRPr="00784BC5">
        <w:t>2.2.3. Kinh tế, xã hội, văn hóa, giáo dục, khoa học, công nghệ và môi trường</w:t>
      </w:r>
    </w:p>
    <w:p w14:paraId="433D7A3F" w14:textId="77777777" w:rsidR="005732F1" w:rsidRPr="00784BC5" w:rsidRDefault="005732F1" w:rsidP="005732F1">
      <w:pPr>
        <w:spacing w:line="360" w:lineRule="auto"/>
        <w:ind w:firstLine="720"/>
        <w:jc w:val="both"/>
      </w:pPr>
    </w:p>
    <w:p w14:paraId="2887A1D3" w14:textId="77777777" w:rsidR="005732F1" w:rsidRPr="00784BC5" w:rsidRDefault="005732F1" w:rsidP="005732F1">
      <w:pPr>
        <w:tabs>
          <w:tab w:val="left" w:pos="7088"/>
        </w:tabs>
        <w:spacing w:line="360" w:lineRule="auto"/>
        <w:ind w:firstLine="720"/>
        <w:jc w:val="center"/>
        <w:rPr>
          <w:b/>
        </w:rPr>
      </w:pPr>
      <w:r w:rsidRPr="00784BC5">
        <w:rPr>
          <w:b/>
        </w:rPr>
        <w:t>Bài 3:</w:t>
      </w:r>
    </w:p>
    <w:p w14:paraId="7657D472" w14:textId="77777777" w:rsidR="005732F1" w:rsidRPr="00784BC5" w:rsidRDefault="005732F1" w:rsidP="005732F1">
      <w:pPr>
        <w:tabs>
          <w:tab w:val="left" w:pos="7088"/>
        </w:tabs>
        <w:spacing w:line="360" w:lineRule="auto"/>
        <w:ind w:firstLine="720"/>
        <w:jc w:val="center"/>
        <w:rPr>
          <w:b/>
        </w:rPr>
      </w:pPr>
      <w:r w:rsidRPr="00784BC5">
        <w:rPr>
          <w:b/>
        </w:rPr>
        <w:t>PHÁP LUẬT DÂN SỰ</w:t>
      </w:r>
    </w:p>
    <w:p w14:paraId="227E0D7B" w14:textId="77777777" w:rsidR="005732F1" w:rsidRPr="00784BC5" w:rsidRDefault="005732F1" w:rsidP="005732F1">
      <w:pPr>
        <w:tabs>
          <w:tab w:val="left" w:pos="7088"/>
        </w:tabs>
        <w:spacing w:line="360" w:lineRule="auto"/>
        <w:ind w:firstLine="720"/>
        <w:jc w:val="center"/>
        <w:rPr>
          <w:b/>
        </w:rPr>
      </w:pPr>
      <w:r w:rsidRPr="00784BC5">
        <w:rPr>
          <w:i/>
        </w:rPr>
        <w:tab/>
        <w:t>Thời gian: 5 giờ</w:t>
      </w:r>
    </w:p>
    <w:p w14:paraId="58D7E918" w14:textId="77777777" w:rsidR="005732F1" w:rsidRPr="00784BC5" w:rsidRDefault="005732F1" w:rsidP="005732F1">
      <w:pPr>
        <w:spacing w:line="360" w:lineRule="auto"/>
        <w:ind w:firstLine="720"/>
        <w:jc w:val="both"/>
        <w:rPr>
          <w:b/>
          <w:iCs/>
        </w:rPr>
      </w:pPr>
      <w:r w:rsidRPr="00784BC5">
        <w:rPr>
          <w:b/>
          <w:iCs/>
        </w:rPr>
        <w:t>1. Mục tiêu</w:t>
      </w:r>
    </w:p>
    <w:p w14:paraId="6E162D82" w14:textId="77777777" w:rsidR="005732F1" w:rsidRPr="00784BC5" w:rsidRDefault="005732F1" w:rsidP="005732F1">
      <w:pPr>
        <w:shd w:val="clear" w:color="auto" w:fill="FFFFFF"/>
        <w:spacing w:line="360" w:lineRule="auto"/>
        <w:ind w:firstLine="720"/>
        <w:jc w:val="both"/>
      </w:pPr>
      <w:r w:rsidRPr="00784BC5">
        <w:t>- Trình bày được một số nội dung cơ bản về Luật dân sự.</w:t>
      </w:r>
    </w:p>
    <w:p w14:paraId="63DCD4BA" w14:textId="77777777" w:rsidR="005732F1" w:rsidRPr="00784BC5" w:rsidRDefault="005732F1" w:rsidP="005732F1">
      <w:pPr>
        <w:shd w:val="clear" w:color="auto" w:fill="FFFFFF"/>
        <w:spacing w:line="360" w:lineRule="auto"/>
        <w:ind w:firstLine="720"/>
        <w:jc w:val="both"/>
      </w:pPr>
      <w:r w:rsidRPr="00784BC5">
        <w:t>- Nhận biết được quyền sở hữu, quyền khác đối với tài sản và các vấn đề cơ bản về hợp đồng.</w:t>
      </w:r>
    </w:p>
    <w:p w14:paraId="29D9D131" w14:textId="77777777" w:rsidR="005732F1" w:rsidRPr="00784BC5" w:rsidRDefault="005732F1" w:rsidP="005732F1">
      <w:pPr>
        <w:spacing w:line="360" w:lineRule="auto"/>
        <w:ind w:firstLine="720"/>
        <w:jc w:val="both"/>
        <w:rPr>
          <w:b/>
          <w:iCs/>
        </w:rPr>
      </w:pPr>
      <w:r w:rsidRPr="00784BC5">
        <w:rPr>
          <w:b/>
          <w:iCs/>
        </w:rPr>
        <w:t>2. Nội dung</w:t>
      </w:r>
    </w:p>
    <w:p w14:paraId="243B14AD" w14:textId="77777777" w:rsidR="005732F1" w:rsidRPr="00784BC5" w:rsidRDefault="005732F1" w:rsidP="005732F1">
      <w:pPr>
        <w:spacing w:line="360" w:lineRule="auto"/>
        <w:ind w:firstLine="720"/>
        <w:jc w:val="both"/>
      </w:pPr>
      <w:r w:rsidRPr="00784BC5">
        <w:t xml:space="preserve">2.1. Khái niệm, đối tượng và phương pháp điều chỉnh của Luật dân sự </w:t>
      </w:r>
    </w:p>
    <w:p w14:paraId="0994FC74" w14:textId="77777777" w:rsidR="005732F1" w:rsidRPr="00784BC5" w:rsidRDefault="005732F1" w:rsidP="005732F1">
      <w:pPr>
        <w:spacing w:line="360" w:lineRule="auto"/>
        <w:ind w:firstLine="720"/>
        <w:jc w:val="both"/>
      </w:pPr>
      <w:r w:rsidRPr="00784BC5">
        <w:t>2.2. Các nguyên tắc cơ bản của Luật dân sự</w:t>
      </w:r>
    </w:p>
    <w:p w14:paraId="33A5AC2F" w14:textId="77777777" w:rsidR="005732F1" w:rsidRPr="00784BC5" w:rsidRDefault="005732F1" w:rsidP="005732F1">
      <w:pPr>
        <w:spacing w:line="360" w:lineRule="auto"/>
        <w:ind w:firstLine="720"/>
        <w:jc w:val="both"/>
      </w:pPr>
      <w:r w:rsidRPr="00784BC5">
        <w:t>2.3. Một số nội dung của Bộ luật dân sự</w:t>
      </w:r>
    </w:p>
    <w:p w14:paraId="75CB49D5" w14:textId="77777777" w:rsidR="005732F1" w:rsidRPr="00784BC5" w:rsidRDefault="005732F1" w:rsidP="005732F1">
      <w:pPr>
        <w:spacing w:line="360" w:lineRule="auto"/>
        <w:ind w:firstLine="720"/>
        <w:jc w:val="both"/>
      </w:pPr>
      <w:r w:rsidRPr="00784BC5">
        <w:t>2.3.1. Quyền sở hữu và quyền khác đối với tài sản</w:t>
      </w:r>
    </w:p>
    <w:p w14:paraId="12DC6A84" w14:textId="77777777" w:rsidR="005732F1" w:rsidRPr="00784BC5" w:rsidRDefault="005732F1" w:rsidP="005732F1">
      <w:pPr>
        <w:spacing w:line="360" w:lineRule="auto"/>
        <w:ind w:firstLine="720"/>
        <w:jc w:val="both"/>
      </w:pPr>
      <w:r w:rsidRPr="00784BC5">
        <w:t>2.3.2. Hợp đồng</w:t>
      </w:r>
    </w:p>
    <w:p w14:paraId="2CEF006D" w14:textId="77777777" w:rsidR="005732F1" w:rsidRPr="00784BC5" w:rsidRDefault="005732F1" w:rsidP="005732F1">
      <w:pPr>
        <w:tabs>
          <w:tab w:val="left" w:pos="7088"/>
        </w:tabs>
        <w:spacing w:line="360" w:lineRule="auto"/>
        <w:ind w:firstLine="720"/>
        <w:jc w:val="center"/>
        <w:rPr>
          <w:b/>
        </w:rPr>
      </w:pPr>
    </w:p>
    <w:p w14:paraId="67F03175" w14:textId="77777777" w:rsidR="005732F1" w:rsidRPr="00784BC5" w:rsidRDefault="005732F1" w:rsidP="005732F1">
      <w:pPr>
        <w:tabs>
          <w:tab w:val="left" w:pos="7088"/>
        </w:tabs>
        <w:spacing w:line="360" w:lineRule="auto"/>
        <w:ind w:firstLine="720"/>
        <w:jc w:val="center"/>
        <w:rPr>
          <w:b/>
        </w:rPr>
      </w:pPr>
      <w:r w:rsidRPr="00784BC5">
        <w:rPr>
          <w:b/>
        </w:rPr>
        <w:t>Bài 4:</w:t>
      </w:r>
    </w:p>
    <w:p w14:paraId="04A649DF" w14:textId="77777777" w:rsidR="005732F1" w:rsidRPr="00784BC5" w:rsidRDefault="005732F1" w:rsidP="005732F1">
      <w:pPr>
        <w:tabs>
          <w:tab w:val="left" w:pos="7088"/>
        </w:tabs>
        <w:spacing w:line="360" w:lineRule="auto"/>
        <w:ind w:firstLine="720"/>
        <w:jc w:val="center"/>
        <w:rPr>
          <w:b/>
        </w:rPr>
      </w:pPr>
      <w:r w:rsidRPr="00784BC5">
        <w:rPr>
          <w:b/>
        </w:rPr>
        <w:t>PHÁP LUẬT LAO ĐỘNG</w:t>
      </w:r>
    </w:p>
    <w:p w14:paraId="7A6CA6DB" w14:textId="77777777" w:rsidR="005732F1" w:rsidRPr="00784BC5" w:rsidRDefault="005732F1" w:rsidP="005732F1">
      <w:pPr>
        <w:tabs>
          <w:tab w:val="left" w:pos="7088"/>
        </w:tabs>
        <w:spacing w:line="360" w:lineRule="auto"/>
        <w:ind w:firstLine="720"/>
        <w:jc w:val="center"/>
        <w:rPr>
          <w:b/>
        </w:rPr>
      </w:pPr>
      <w:r w:rsidRPr="00784BC5">
        <w:rPr>
          <w:i/>
        </w:rPr>
        <w:tab/>
        <w:t>Thời gian: 7 giờ</w:t>
      </w:r>
    </w:p>
    <w:p w14:paraId="354A1E43" w14:textId="77777777" w:rsidR="005732F1" w:rsidRPr="00784BC5" w:rsidRDefault="005732F1" w:rsidP="005732F1">
      <w:pPr>
        <w:spacing w:line="360" w:lineRule="auto"/>
        <w:ind w:firstLine="720"/>
        <w:jc w:val="both"/>
        <w:rPr>
          <w:b/>
          <w:iCs/>
        </w:rPr>
      </w:pPr>
      <w:r w:rsidRPr="00784BC5">
        <w:rPr>
          <w:b/>
          <w:iCs/>
        </w:rPr>
        <w:t>1. Mục tiêu</w:t>
      </w:r>
    </w:p>
    <w:p w14:paraId="7777D02C" w14:textId="77777777" w:rsidR="005732F1" w:rsidRPr="00784BC5" w:rsidRDefault="005732F1" w:rsidP="005732F1">
      <w:pPr>
        <w:shd w:val="clear" w:color="auto" w:fill="FFFFFF"/>
        <w:spacing w:line="360" w:lineRule="auto"/>
        <w:ind w:firstLine="720"/>
        <w:jc w:val="both"/>
      </w:pPr>
      <w:r w:rsidRPr="00784BC5">
        <w:t xml:space="preserve">- Trình bày được một số nội dung cơ bản về Luật lao động. </w:t>
      </w:r>
    </w:p>
    <w:p w14:paraId="4A7A0E09" w14:textId="77777777" w:rsidR="005732F1" w:rsidRPr="00784BC5" w:rsidRDefault="005732F1" w:rsidP="005732F1">
      <w:pPr>
        <w:spacing w:line="360" w:lineRule="auto"/>
        <w:ind w:firstLine="720"/>
        <w:jc w:val="both"/>
      </w:pPr>
      <w:r w:rsidRPr="00784BC5">
        <w:lastRenderedPageBreak/>
        <w:t xml:space="preserve">- Nhận biết được quyền, nghĩa vụ của người lao động, người sử dụng lao động và một số vấn đề cơ bản khác trong pháp luật lao động. </w:t>
      </w:r>
    </w:p>
    <w:p w14:paraId="47795865" w14:textId="77777777" w:rsidR="005732F1" w:rsidRPr="00784BC5" w:rsidRDefault="005732F1" w:rsidP="005732F1">
      <w:pPr>
        <w:spacing w:line="360" w:lineRule="auto"/>
        <w:ind w:firstLine="720"/>
        <w:jc w:val="both"/>
        <w:rPr>
          <w:b/>
          <w:iCs/>
        </w:rPr>
      </w:pPr>
      <w:r w:rsidRPr="00784BC5">
        <w:rPr>
          <w:b/>
          <w:iCs/>
        </w:rPr>
        <w:t>2. Nội dung</w:t>
      </w:r>
    </w:p>
    <w:p w14:paraId="1540EE77" w14:textId="77777777" w:rsidR="005732F1" w:rsidRPr="00784BC5" w:rsidRDefault="005732F1" w:rsidP="005732F1">
      <w:pPr>
        <w:tabs>
          <w:tab w:val="left" w:pos="5970"/>
        </w:tabs>
        <w:spacing w:line="360" w:lineRule="auto"/>
        <w:ind w:firstLine="720"/>
        <w:jc w:val="both"/>
      </w:pPr>
      <w:r w:rsidRPr="00784BC5">
        <w:t xml:space="preserve">2.1. Khái niệm, đối tượng và phương pháp điều chỉnh của Luật lao động </w:t>
      </w:r>
    </w:p>
    <w:p w14:paraId="7709018D" w14:textId="77777777" w:rsidR="005732F1" w:rsidRPr="00784BC5" w:rsidRDefault="005732F1" w:rsidP="005732F1">
      <w:pPr>
        <w:tabs>
          <w:tab w:val="left" w:pos="5970"/>
        </w:tabs>
        <w:spacing w:line="360" w:lineRule="auto"/>
        <w:ind w:firstLine="720"/>
        <w:jc w:val="both"/>
      </w:pPr>
      <w:r w:rsidRPr="00784BC5">
        <w:t>2.2. Các nguyên tắc cơ bản của Luật lao động</w:t>
      </w:r>
    </w:p>
    <w:p w14:paraId="2F8D7283" w14:textId="77777777" w:rsidR="005732F1" w:rsidRPr="00784BC5" w:rsidRDefault="005732F1" w:rsidP="005732F1">
      <w:pPr>
        <w:spacing w:line="360" w:lineRule="auto"/>
        <w:ind w:firstLine="720"/>
        <w:jc w:val="both"/>
      </w:pPr>
      <w:r w:rsidRPr="00784BC5">
        <w:t>2.3. Một số nội dung của Bộ luật lao động</w:t>
      </w:r>
    </w:p>
    <w:p w14:paraId="606EE1D5" w14:textId="77777777" w:rsidR="005732F1" w:rsidRPr="00784BC5" w:rsidRDefault="005732F1" w:rsidP="005732F1">
      <w:pPr>
        <w:spacing w:line="360" w:lineRule="auto"/>
        <w:ind w:firstLine="720"/>
        <w:jc w:val="both"/>
      </w:pPr>
      <w:r w:rsidRPr="00784BC5">
        <w:t>2.3.1. Quyền và nghĩa vụ của người lao động</w:t>
      </w:r>
    </w:p>
    <w:p w14:paraId="18DA84D8" w14:textId="77777777" w:rsidR="005732F1" w:rsidRPr="00784BC5" w:rsidRDefault="005732F1" w:rsidP="005732F1">
      <w:pPr>
        <w:spacing w:line="360" w:lineRule="auto"/>
        <w:ind w:firstLine="720"/>
        <w:jc w:val="both"/>
      </w:pPr>
      <w:r w:rsidRPr="00784BC5">
        <w:t>2.3.2. Quyền và nghĩa vụ của người sử dụng lao động</w:t>
      </w:r>
    </w:p>
    <w:p w14:paraId="12270B7E" w14:textId="77777777" w:rsidR="005732F1" w:rsidRPr="00784BC5" w:rsidRDefault="005732F1" w:rsidP="005732F1">
      <w:pPr>
        <w:spacing w:line="360" w:lineRule="auto"/>
        <w:ind w:firstLine="720"/>
        <w:jc w:val="both"/>
      </w:pPr>
      <w:r w:rsidRPr="00784BC5">
        <w:t>2.3.3. Hợp đồng lao động</w:t>
      </w:r>
    </w:p>
    <w:p w14:paraId="7EF09D03" w14:textId="77777777" w:rsidR="005732F1" w:rsidRPr="00784BC5" w:rsidRDefault="005732F1" w:rsidP="005732F1">
      <w:pPr>
        <w:spacing w:line="360" w:lineRule="auto"/>
        <w:ind w:firstLine="720"/>
        <w:jc w:val="both"/>
      </w:pPr>
      <w:r w:rsidRPr="00784BC5">
        <w:t xml:space="preserve">2.3.4. Tiền lương </w:t>
      </w:r>
    </w:p>
    <w:p w14:paraId="6FC47DCA" w14:textId="77777777" w:rsidR="005732F1" w:rsidRPr="00784BC5" w:rsidRDefault="005732F1" w:rsidP="005732F1">
      <w:pPr>
        <w:spacing w:line="360" w:lineRule="auto"/>
        <w:ind w:firstLine="720"/>
        <w:jc w:val="both"/>
      </w:pPr>
      <w:r w:rsidRPr="00784BC5">
        <w:t>2.3.5. Bảo hiểm xã hội</w:t>
      </w:r>
    </w:p>
    <w:p w14:paraId="601A9868" w14:textId="77777777" w:rsidR="005732F1" w:rsidRPr="00784BC5" w:rsidRDefault="005732F1" w:rsidP="005732F1">
      <w:pPr>
        <w:spacing w:line="360" w:lineRule="auto"/>
        <w:ind w:firstLine="720"/>
        <w:jc w:val="both"/>
      </w:pPr>
      <w:r w:rsidRPr="00784BC5">
        <w:t>2.3.6. Thời gian làm việc, thời gian nghỉ ngơi</w:t>
      </w:r>
    </w:p>
    <w:p w14:paraId="7755A884" w14:textId="77777777" w:rsidR="005732F1" w:rsidRPr="00784BC5" w:rsidRDefault="005732F1" w:rsidP="005732F1">
      <w:pPr>
        <w:spacing w:line="360" w:lineRule="auto"/>
        <w:ind w:firstLine="720"/>
        <w:jc w:val="both"/>
      </w:pPr>
      <w:r w:rsidRPr="00784BC5">
        <w:t>2.3.7. Kỷ luật lao động</w:t>
      </w:r>
    </w:p>
    <w:p w14:paraId="2C2ECEE2" w14:textId="77777777" w:rsidR="005732F1" w:rsidRPr="00784BC5" w:rsidRDefault="005732F1" w:rsidP="005732F1">
      <w:pPr>
        <w:spacing w:line="360" w:lineRule="auto"/>
        <w:ind w:firstLine="720"/>
        <w:jc w:val="both"/>
      </w:pPr>
      <w:r w:rsidRPr="00784BC5">
        <w:t>2.3.8. Tranh chấp lao động</w:t>
      </w:r>
    </w:p>
    <w:p w14:paraId="1AC3828E" w14:textId="77777777" w:rsidR="005732F1" w:rsidRPr="00784BC5" w:rsidRDefault="005732F1" w:rsidP="005732F1">
      <w:pPr>
        <w:spacing w:line="360" w:lineRule="auto"/>
        <w:ind w:firstLine="720"/>
        <w:jc w:val="both"/>
      </w:pPr>
      <w:r w:rsidRPr="00784BC5">
        <w:t>2.3.9. Công đoàn</w:t>
      </w:r>
    </w:p>
    <w:p w14:paraId="59743BE1" w14:textId="77777777" w:rsidR="005732F1" w:rsidRPr="00784BC5" w:rsidRDefault="005732F1" w:rsidP="005732F1">
      <w:pPr>
        <w:tabs>
          <w:tab w:val="left" w:pos="7088"/>
        </w:tabs>
        <w:spacing w:line="360" w:lineRule="auto"/>
        <w:ind w:firstLine="720"/>
        <w:jc w:val="center"/>
        <w:rPr>
          <w:b/>
        </w:rPr>
      </w:pPr>
    </w:p>
    <w:p w14:paraId="5B2A0CB7" w14:textId="77777777" w:rsidR="005732F1" w:rsidRPr="00784BC5" w:rsidRDefault="005732F1" w:rsidP="005732F1">
      <w:pPr>
        <w:tabs>
          <w:tab w:val="left" w:pos="7088"/>
        </w:tabs>
        <w:spacing w:line="360" w:lineRule="auto"/>
        <w:ind w:firstLine="720"/>
        <w:jc w:val="center"/>
        <w:rPr>
          <w:b/>
        </w:rPr>
      </w:pPr>
      <w:r w:rsidRPr="00784BC5">
        <w:rPr>
          <w:b/>
        </w:rPr>
        <w:t>Bài 5:</w:t>
      </w:r>
    </w:p>
    <w:p w14:paraId="7736AA7C" w14:textId="77777777" w:rsidR="005732F1" w:rsidRPr="00784BC5" w:rsidRDefault="005732F1" w:rsidP="005732F1">
      <w:pPr>
        <w:tabs>
          <w:tab w:val="left" w:pos="7088"/>
        </w:tabs>
        <w:spacing w:line="360" w:lineRule="auto"/>
        <w:ind w:firstLine="720"/>
        <w:jc w:val="center"/>
        <w:rPr>
          <w:b/>
        </w:rPr>
      </w:pPr>
      <w:r w:rsidRPr="00784BC5">
        <w:rPr>
          <w:b/>
        </w:rPr>
        <w:t>PHÁP LUẬT HÀNH CHÍNH</w:t>
      </w:r>
    </w:p>
    <w:p w14:paraId="0737475E" w14:textId="77777777" w:rsidR="005732F1" w:rsidRPr="00784BC5" w:rsidRDefault="005732F1" w:rsidP="005732F1">
      <w:pPr>
        <w:tabs>
          <w:tab w:val="left" w:pos="7088"/>
        </w:tabs>
        <w:spacing w:line="360" w:lineRule="auto"/>
        <w:ind w:firstLine="720"/>
        <w:jc w:val="center"/>
        <w:rPr>
          <w:b/>
        </w:rPr>
      </w:pPr>
      <w:r w:rsidRPr="00784BC5">
        <w:rPr>
          <w:i/>
        </w:rPr>
        <w:tab/>
        <w:t>Thời gian: 4 giờ</w:t>
      </w:r>
    </w:p>
    <w:p w14:paraId="6EB99F69" w14:textId="77777777" w:rsidR="005732F1" w:rsidRPr="00784BC5" w:rsidRDefault="005732F1" w:rsidP="005732F1">
      <w:pPr>
        <w:spacing w:line="360" w:lineRule="auto"/>
        <w:ind w:firstLine="720"/>
        <w:jc w:val="both"/>
        <w:rPr>
          <w:b/>
          <w:iCs/>
        </w:rPr>
      </w:pPr>
      <w:r w:rsidRPr="00784BC5">
        <w:rPr>
          <w:b/>
          <w:iCs/>
        </w:rPr>
        <w:t>1. Mục tiêu</w:t>
      </w:r>
    </w:p>
    <w:p w14:paraId="62257D2C" w14:textId="77777777" w:rsidR="005732F1" w:rsidRPr="00784BC5" w:rsidRDefault="005732F1" w:rsidP="005732F1">
      <w:pPr>
        <w:shd w:val="clear" w:color="auto" w:fill="FFFFFF"/>
        <w:spacing w:line="360" w:lineRule="auto"/>
        <w:ind w:firstLine="720"/>
        <w:jc w:val="both"/>
      </w:pPr>
      <w:r w:rsidRPr="00784BC5">
        <w:t>- Trình bày được một số nội dung cơ bản về Luật hành chính;</w:t>
      </w:r>
    </w:p>
    <w:p w14:paraId="533FEEE7" w14:textId="77777777" w:rsidR="005732F1" w:rsidRPr="00784BC5" w:rsidRDefault="005732F1" w:rsidP="005732F1">
      <w:pPr>
        <w:spacing w:line="360" w:lineRule="auto"/>
        <w:ind w:firstLine="720"/>
        <w:jc w:val="both"/>
      </w:pPr>
      <w:r w:rsidRPr="00784BC5">
        <w:t>- Nhận biết được các dấu hiệu vi phạm hành chính, nguyên tắc và các hình thức xử lý vi phạm hành chính.</w:t>
      </w:r>
    </w:p>
    <w:p w14:paraId="56BCFFAA" w14:textId="77777777" w:rsidR="005732F1" w:rsidRPr="00784BC5" w:rsidRDefault="005732F1" w:rsidP="005732F1">
      <w:pPr>
        <w:spacing w:line="360" w:lineRule="auto"/>
        <w:ind w:firstLine="720"/>
        <w:jc w:val="both"/>
        <w:rPr>
          <w:b/>
          <w:bCs/>
        </w:rPr>
      </w:pPr>
      <w:r w:rsidRPr="00784BC5">
        <w:rPr>
          <w:b/>
          <w:bCs/>
        </w:rPr>
        <w:t>2. Nội dung</w:t>
      </w:r>
    </w:p>
    <w:p w14:paraId="2BA8FE3E" w14:textId="77777777" w:rsidR="005732F1" w:rsidRPr="00784BC5" w:rsidRDefault="005732F1" w:rsidP="005732F1">
      <w:pPr>
        <w:spacing w:line="360" w:lineRule="auto"/>
        <w:ind w:firstLine="720"/>
        <w:jc w:val="both"/>
        <w:rPr>
          <w:bCs/>
        </w:rPr>
      </w:pPr>
      <w:r w:rsidRPr="00784BC5">
        <w:rPr>
          <w:bCs/>
        </w:rPr>
        <w:t xml:space="preserve">2.1. Khái niệm, </w:t>
      </w:r>
      <w:r w:rsidRPr="00784BC5">
        <w:t>đối tượng và phương pháp</w:t>
      </w:r>
      <w:r w:rsidRPr="00784BC5">
        <w:rPr>
          <w:bCs/>
        </w:rPr>
        <w:t xml:space="preserve"> điều chỉnh của Luật hành chính </w:t>
      </w:r>
    </w:p>
    <w:p w14:paraId="0D2E5011" w14:textId="77777777" w:rsidR="005732F1" w:rsidRPr="00784BC5" w:rsidRDefault="005732F1" w:rsidP="005732F1">
      <w:pPr>
        <w:spacing w:line="360" w:lineRule="auto"/>
        <w:ind w:firstLine="720"/>
        <w:jc w:val="both"/>
      </w:pPr>
      <w:r w:rsidRPr="00784BC5">
        <w:t>2.2. Vi phạm và xử lý vi phạm hành chính</w:t>
      </w:r>
    </w:p>
    <w:p w14:paraId="44C250DA" w14:textId="77777777" w:rsidR="005732F1" w:rsidRPr="00784BC5" w:rsidRDefault="005732F1" w:rsidP="005732F1">
      <w:pPr>
        <w:spacing w:line="360" w:lineRule="auto"/>
        <w:ind w:firstLine="720"/>
        <w:jc w:val="both"/>
      </w:pPr>
      <w:r w:rsidRPr="00784BC5">
        <w:t xml:space="preserve">2.2.1. Vi phạm hành chính </w:t>
      </w:r>
    </w:p>
    <w:p w14:paraId="6DA48945" w14:textId="77777777" w:rsidR="005732F1" w:rsidRPr="00784BC5" w:rsidRDefault="005732F1" w:rsidP="005732F1">
      <w:pPr>
        <w:spacing w:line="360" w:lineRule="auto"/>
        <w:ind w:firstLine="720"/>
        <w:jc w:val="both"/>
      </w:pPr>
      <w:r w:rsidRPr="00784BC5">
        <w:t>2.2.2. Xử lý vi phạm hành chính</w:t>
      </w:r>
    </w:p>
    <w:p w14:paraId="5C33003F" w14:textId="77777777" w:rsidR="005732F1" w:rsidRPr="00784BC5" w:rsidRDefault="005732F1" w:rsidP="005732F1">
      <w:pPr>
        <w:spacing w:line="360" w:lineRule="auto"/>
        <w:ind w:firstLine="720"/>
        <w:jc w:val="both"/>
      </w:pPr>
    </w:p>
    <w:p w14:paraId="2B9D452F" w14:textId="77777777" w:rsidR="005732F1" w:rsidRPr="00784BC5" w:rsidRDefault="005732F1" w:rsidP="005732F1">
      <w:pPr>
        <w:tabs>
          <w:tab w:val="left" w:pos="7088"/>
        </w:tabs>
        <w:spacing w:line="360" w:lineRule="auto"/>
        <w:ind w:firstLine="720"/>
        <w:jc w:val="center"/>
        <w:rPr>
          <w:b/>
        </w:rPr>
      </w:pPr>
      <w:r w:rsidRPr="00784BC5">
        <w:rPr>
          <w:b/>
        </w:rPr>
        <w:t>Bài 6:</w:t>
      </w:r>
    </w:p>
    <w:p w14:paraId="4B73DCD0" w14:textId="77777777" w:rsidR="005732F1" w:rsidRPr="00784BC5" w:rsidRDefault="005732F1" w:rsidP="005732F1">
      <w:pPr>
        <w:tabs>
          <w:tab w:val="left" w:pos="7088"/>
        </w:tabs>
        <w:spacing w:line="360" w:lineRule="auto"/>
        <w:ind w:firstLine="720"/>
        <w:jc w:val="center"/>
        <w:rPr>
          <w:b/>
        </w:rPr>
      </w:pPr>
      <w:r w:rsidRPr="00784BC5">
        <w:rPr>
          <w:b/>
        </w:rPr>
        <w:lastRenderedPageBreak/>
        <w:t>PHÁP LUẬT HÌNH SỰ</w:t>
      </w:r>
    </w:p>
    <w:p w14:paraId="36EAEF01" w14:textId="77777777" w:rsidR="005732F1" w:rsidRPr="00784BC5" w:rsidRDefault="005732F1" w:rsidP="005732F1">
      <w:pPr>
        <w:tabs>
          <w:tab w:val="left" w:pos="7088"/>
        </w:tabs>
        <w:spacing w:line="360" w:lineRule="auto"/>
        <w:ind w:firstLine="720"/>
        <w:jc w:val="center"/>
        <w:rPr>
          <w:b/>
        </w:rPr>
      </w:pPr>
      <w:r w:rsidRPr="00784BC5">
        <w:rPr>
          <w:i/>
        </w:rPr>
        <w:tab/>
        <w:t>Thời gian: 5 giờ</w:t>
      </w:r>
    </w:p>
    <w:p w14:paraId="6DDFD23A" w14:textId="77777777" w:rsidR="005732F1" w:rsidRPr="00784BC5" w:rsidRDefault="005732F1" w:rsidP="005732F1">
      <w:pPr>
        <w:spacing w:line="360" w:lineRule="auto"/>
        <w:ind w:firstLine="720"/>
        <w:jc w:val="both"/>
        <w:rPr>
          <w:b/>
          <w:iCs/>
        </w:rPr>
      </w:pPr>
      <w:r w:rsidRPr="00784BC5">
        <w:rPr>
          <w:b/>
          <w:iCs/>
        </w:rPr>
        <w:t xml:space="preserve">1. Mục tiêu </w:t>
      </w:r>
    </w:p>
    <w:p w14:paraId="3E90E53E" w14:textId="77777777" w:rsidR="005732F1" w:rsidRPr="00784BC5" w:rsidRDefault="005732F1" w:rsidP="005732F1">
      <w:pPr>
        <w:shd w:val="clear" w:color="auto" w:fill="FFFFFF"/>
        <w:spacing w:line="360" w:lineRule="auto"/>
        <w:ind w:firstLine="720"/>
        <w:jc w:val="both"/>
      </w:pPr>
      <w:r w:rsidRPr="00784BC5">
        <w:t>- Trình bày được một số nội dung cơ bản của Luật hình sự.</w:t>
      </w:r>
    </w:p>
    <w:p w14:paraId="57B76432" w14:textId="77777777" w:rsidR="005732F1" w:rsidRPr="00784BC5" w:rsidRDefault="005732F1" w:rsidP="005732F1">
      <w:pPr>
        <w:shd w:val="clear" w:color="auto" w:fill="FFFFFF"/>
        <w:spacing w:line="360" w:lineRule="auto"/>
        <w:ind w:firstLine="720"/>
        <w:jc w:val="both"/>
      </w:pPr>
      <w:r w:rsidRPr="00784BC5">
        <w:t>- Nhận biết được các loại tội phạm và các hình phạt.</w:t>
      </w:r>
    </w:p>
    <w:p w14:paraId="318BC8DA" w14:textId="77777777" w:rsidR="005732F1" w:rsidRPr="00784BC5" w:rsidRDefault="005732F1" w:rsidP="005732F1">
      <w:pPr>
        <w:spacing w:line="360" w:lineRule="auto"/>
        <w:ind w:firstLine="720"/>
        <w:jc w:val="both"/>
        <w:rPr>
          <w:b/>
          <w:bCs/>
        </w:rPr>
      </w:pPr>
      <w:r w:rsidRPr="00784BC5">
        <w:rPr>
          <w:b/>
          <w:bCs/>
        </w:rPr>
        <w:t>2. Nội dung</w:t>
      </w:r>
    </w:p>
    <w:p w14:paraId="5AA5223E" w14:textId="77777777" w:rsidR="005732F1" w:rsidRPr="00784BC5" w:rsidRDefault="005732F1" w:rsidP="005732F1">
      <w:pPr>
        <w:spacing w:line="360" w:lineRule="auto"/>
        <w:ind w:firstLine="720"/>
        <w:jc w:val="both"/>
      </w:pPr>
      <w:r w:rsidRPr="00784BC5">
        <w:t xml:space="preserve">2.1. Khái niệm, đối tượng và phương pháp điều chỉnh của Luật hình sự </w:t>
      </w:r>
    </w:p>
    <w:p w14:paraId="0C1F9691" w14:textId="77777777" w:rsidR="005732F1" w:rsidRPr="00784BC5" w:rsidRDefault="005732F1" w:rsidP="005732F1">
      <w:pPr>
        <w:spacing w:line="360" w:lineRule="auto"/>
        <w:ind w:firstLine="720"/>
        <w:jc w:val="both"/>
      </w:pPr>
      <w:r w:rsidRPr="00784BC5">
        <w:t>2.2. Một số nội dung cơ bản của Bộ luật hình sự</w:t>
      </w:r>
    </w:p>
    <w:p w14:paraId="32DFFDB0" w14:textId="77777777" w:rsidR="005732F1" w:rsidRPr="00784BC5" w:rsidRDefault="005732F1" w:rsidP="005732F1">
      <w:pPr>
        <w:spacing w:line="360" w:lineRule="auto"/>
        <w:ind w:firstLine="720"/>
        <w:jc w:val="both"/>
      </w:pPr>
      <w:r w:rsidRPr="00784BC5">
        <w:t xml:space="preserve">2.2.1.Tội phạm </w:t>
      </w:r>
    </w:p>
    <w:p w14:paraId="56140794" w14:textId="77777777" w:rsidR="005732F1" w:rsidRPr="00784BC5" w:rsidRDefault="005732F1" w:rsidP="005732F1">
      <w:pPr>
        <w:spacing w:line="360" w:lineRule="auto"/>
        <w:ind w:firstLine="720"/>
        <w:jc w:val="both"/>
      </w:pPr>
      <w:r w:rsidRPr="00784BC5">
        <w:t>2.2.2. Hình phạt</w:t>
      </w:r>
    </w:p>
    <w:p w14:paraId="59738CE9" w14:textId="77777777" w:rsidR="005732F1" w:rsidRPr="00784BC5" w:rsidRDefault="005732F1" w:rsidP="005732F1">
      <w:pPr>
        <w:tabs>
          <w:tab w:val="left" w:pos="7088"/>
        </w:tabs>
        <w:spacing w:line="360" w:lineRule="auto"/>
        <w:ind w:firstLine="720"/>
        <w:jc w:val="center"/>
        <w:rPr>
          <w:b/>
        </w:rPr>
      </w:pPr>
    </w:p>
    <w:p w14:paraId="40F19FCF" w14:textId="77777777" w:rsidR="005732F1" w:rsidRPr="00784BC5" w:rsidRDefault="005732F1" w:rsidP="005732F1">
      <w:pPr>
        <w:tabs>
          <w:tab w:val="left" w:pos="7088"/>
        </w:tabs>
        <w:spacing w:line="360" w:lineRule="auto"/>
        <w:ind w:firstLine="720"/>
        <w:jc w:val="center"/>
        <w:rPr>
          <w:b/>
        </w:rPr>
      </w:pPr>
      <w:r w:rsidRPr="00784BC5">
        <w:rPr>
          <w:b/>
        </w:rPr>
        <w:t>Bài 7:</w:t>
      </w:r>
    </w:p>
    <w:p w14:paraId="108CA7E3" w14:textId="77777777" w:rsidR="005732F1" w:rsidRPr="00784BC5" w:rsidRDefault="005732F1" w:rsidP="005732F1">
      <w:pPr>
        <w:tabs>
          <w:tab w:val="left" w:pos="7088"/>
        </w:tabs>
        <w:spacing w:line="360" w:lineRule="auto"/>
        <w:ind w:firstLine="720"/>
        <w:jc w:val="center"/>
        <w:rPr>
          <w:b/>
        </w:rPr>
      </w:pPr>
      <w:r w:rsidRPr="00784BC5">
        <w:rPr>
          <w:b/>
        </w:rPr>
        <w:t>PHÁP LUẬT PHÒNG, CHỐNG THAM NHŨNG</w:t>
      </w:r>
    </w:p>
    <w:p w14:paraId="7F116137" w14:textId="77777777" w:rsidR="005732F1" w:rsidRPr="00784BC5" w:rsidRDefault="005732F1" w:rsidP="005732F1">
      <w:pPr>
        <w:tabs>
          <w:tab w:val="left" w:pos="7088"/>
        </w:tabs>
        <w:spacing w:line="360" w:lineRule="auto"/>
        <w:ind w:firstLine="720"/>
        <w:jc w:val="center"/>
        <w:rPr>
          <w:b/>
        </w:rPr>
      </w:pPr>
      <w:r w:rsidRPr="00784BC5">
        <w:rPr>
          <w:i/>
        </w:rPr>
        <w:tab/>
        <w:t>Thời gian: 2 giờ</w:t>
      </w:r>
    </w:p>
    <w:p w14:paraId="58CB6C32" w14:textId="77777777" w:rsidR="005732F1" w:rsidRPr="00784BC5" w:rsidRDefault="005732F1" w:rsidP="005732F1">
      <w:pPr>
        <w:spacing w:line="360" w:lineRule="auto"/>
        <w:ind w:firstLine="720"/>
        <w:jc w:val="both"/>
        <w:rPr>
          <w:b/>
          <w:iCs/>
        </w:rPr>
      </w:pPr>
      <w:r w:rsidRPr="00784BC5">
        <w:rPr>
          <w:b/>
          <w:iCs/>
        </w:rPr>
        <w:t>1. Mục tiêu</w:t>
      </w:r>
    </w:p>
    <w:p w14:paraId="0F02A5B1" w14:textId="77777777" w:rsidR="005732F1" w:rsidRPr="00784BC5" w:rsidRDefault="005732F1" w:rsidP="005732F1">
      <w:pPr>
        <w:shd w:val="clear" w:color="auto" w:fill="FFFFFF"/>
        <w:spacing w:line="360" w:lineRule="auto"/>
        <w:ind w:firstLine="720"/>
        <w:jc w:val="both"/>
        <w:rPr>
          <w:rFonts w:eastAsia="Calibri"/>
        </w:rPr>
      </w:pPr>
      <w:bookmarkStart w:id="12" w:name="_Hlk520446930"/>
      <w:r w:rsidRPr="00784BC5">
        <w:rPr>
          <w:rFonts w:eastAsia="Calibri"/>
        </w:rPr>
        <w:t>- Trình bày được một số nội dung về phòng, chống tham nhũng và các điểm chính của Luật Phòng, chống tham nhũng;</w:t>
      </w:r>
    </w:p>
    <w:bookmarkEnd w:id="12"/>
    <w:p w14:paraId="739B1D83" w14:textId="77777777" w:rsidR="005732F1" w:rsidRPr="00784BC5" w:rsidRDefault="005732F1" w:rsidP="005732F1">
      <w:pPr>
        <w:shd w:val="clear" w:color="auto" w:fill="FFFFFF"/>
        <w:spacing w:line="360" w:lineRule="auto"/>
        <w:ind w:firstLine="720"/>
        <w:jc w:val="both"/>
        <w:rPr>
          <w:rFonts w:eastAsia="Calibri"/>
        </w:rPr>
      </w:pPr>
      <w:r w:rsidRPr="00784BC5">
        <w:rPr>
          <w:rFonts w:eastAsia="Calibri"/>
        </w:rPr>
        <w:t>- Nhận thức đúng quyền, nghĩa vụ và trách nhiệm của công dân trong công tác phòng, chống tham nhũng.</w:t>
      </w:r>
    </w:p>
    <w:p w14:paraId="20C81CDC" w14:textId="77777777" w:rsidR="005732F1" w:rsidRPr="00784BC5" w:rsidRDefault="005732F1" w:rsidP="005732F1">
      <w:pPr>
        <w:spacing w:line="360" w:lineRule="auto"/>
        <w:ind w:firstLine="720"/>
        <w:jc w:val="both"/>
        <w:rPr>
          <w:b/>
          <w:bCs/>
        </w:rPr>
      </w:pPr>
      <w:r w:rsidRPr="00784BC5">
        <w:rPr>
          <w:b/>
          <w:bCs/>
        </w:rPr>
        <w:t>2. Nội dung</w:t>
      </w:r>
    </w:p>
    <w:p w14:paraId="3807D78C" w14:textId="77777777" w:rsidR="005732F1" w:rsidRPr="00784BC5" w:rsidRDefault="005732F1" w:rsidP="005732F1">
      <w:pPr>
        <w:spacing w:line="360" w:lineRule="auto"/>
        <w:ind w:firstLine="720"/>
        <w:jc w:val="both"/>
      </w:pPr>
      <w:r w:rsidRPr="00784BC5">
        <w:t>2.1. Khái niệm tham nhũng</w:t>
      </w:r>
    </w:p>
    <w:p w14:paraId="1FE4F578" w14:textId="77777777" w:rsidR="005732F1" w:rsidRPr="00784BC5" w:rsidRDefault="005732F1" w:rsidP="005732F1">
      <w:pPr>
        <w:spacing w:line="360" w:lineRule="auto"/>
        <w:ind w:firstLine="720"/>
      </w:pPr>
      <w:r w:rsidRPr="00784BC5">
        <w:t>2.2. Nguyên nhân, hậu quả của tham nhũng</w:t>
      </w:r>
    </w:p>
    <w:p w14:paraId="2DA9CDBE" w14:textId="77777777" w:rsidR="005732F1" w:rsidRPr="00784BC5" w:rsidRDefault="005732F1" w:rsidP="005732F1">
      <w:pPr>
        <w:spacing w:line="360" w:lineRule="auto"/>
        <w:ind w:firstLine="720"/>
      </w:pPr>
      <w:r w:rsidRPr="00784BC5">
        <w:t>2.3. Ý nghĩa, tầm quan trọng của công tác phòng, chống tham nhũng</w:t>
      </w:r>
    </w:p>
    <w:p w14:paraId="6646C0FF" w14:textId="77777777" w:rsidR="005732F1" w:rsidRPr="00784BC5" w:rsidRDefault="005732F1" w:rsidP="005732F1">
      <w:pPr>
        <w:spacing w:line="360" w:lineRule="auto"/>
        <w:ind w:firstLine="720"/>
      </w:pPr>
      <w:r w:rsidRPr="00784BC5">
        <w:t>2.4. Trách nhiệm của công dân trong việc phòng, chống tham nhũng</w:t>
      </w:r>
    </w:p>
    <w:p w14:paraId="4366E1B6" w14:textId="77777777" w:rsidR="005732F1" w:rsidRPr="00784BC5" w:rsidRDefault="005732F1" w:rsidP="005732F1">
      <w:pPr>
        <w:spacing w:line="360" w:lineRule="auto"/>
        <w:ind w:firstLine="720"/>
      </w:pPr>
      <w:r w:rsidRPr="00784BC5">
        <w:t>2.5. Giới thiệu Luật Phòng, chống tham nhũng</w:t>
      </w:r>
    </w:p>
    <w:p w14:paraId="5CEDCC3F" w14:textId="77777777" w:rsidR="005732F1" w:rsidRPr="00784BC5" w:rsidRDefault="005732F1" w:rsidP="005732F1">
      <w:pPr>
        <w:tabs>
          <w:tab w:val="left" w:pos="7088"/>
        </w:tabs>
        <w:spacing w:line="360" w:lineRule="auto"/>
        <w:ind w:firstLine="720"/>
        <w:jc w:val="center"/>
        <w:rPr>
          <w:b/>
        </w:rPr>
      </w:pPr>
    </w:p>
    <w:p w14:paraId="29C17184" w14:textId="77777777" w:rsidR="005732F1" w:rsidRPr="00784BC5" w:rsidRDefault="005732F1" w:rsidP="005732F1">
      <w:pPr>
        <w:tabs>
          <w:tab w:val="left" w:pos="7088"/>
        </w:tabs>
        <w:spacing w:line="360" w:lineRule="auto"/>
        <w:ind w:firstLine="720"/>
        <w:jc w:val="center"/>
        <w:rPr>
          <w:b/>
        </w:rPr>
      </w:pPr>
      <w:r w:rsidRPr="00784BC5">
        <w:rPr>
          <w:b/>
        </w:rPr>
        <w:t>Bài 8:</w:t>
      </w:r>
    </w:p>
    <w:p w14:paraId="7D2CAC9E" w14:textId="77777777" w:rsidR="005732F1" w:rsidRPr="00784BC5" w:rsidRDefault="005732F1" w:rsidP="005732F1">
      <w:pPr>
        <w:tabs>
          <w:tab w:val="left" w:pos="7088"/>
        </w:tabs>
        <w:spacing w:line="360" w:lineRule="auto"/>
        <w:ind w:firstLine="720"/>
        <w:jc w:val="center"/>
        <w:rPr>
          <w:b/>
        </w:rPr>
      </w:pPr>
      <w:r w:rsidRPr="00784BC5">
        <w:rPr>
          <w:b/>
        </w:rPr>
        <w:t>PHÁP LUẬT BẢO VỆ QUYỀN LỢI NGƯỜI TIÊU DÙNG</w:t>
      </w:r>
    </w:p>
    <w:p w14:paraId="35E7172B" w14:textId="77777777" w:rsidR="005732F1" w:rsidRPr="00784BC5" w:rsidRDefault="005732F1" w:rsidP="005732F1">
      <w:pPr>
        <w:tabs>
          <w:tab w:val="left" w:pos="7088"/>
        </w:tabs>
        <w:spacing w:line="360" w:lineRule="auto"/>
        <w:ind w:firstLine="720"/>
        <w:jc w:val="center"/>
        <w:rPr>
          <w:b/>
        </w:rPr>
      </w:pPr>
      <w:r w:rsidRPr="00784BC5">
        <w:rPr>
          <w:i/>
        </w:rPr>
        <w:tab/>
        <w:t>Thời gian: 1 giờ</w:t>
      </w:r>
    </w:p>
    <w:p w14:paraId="7D70AA81" w14:textId="77777777" w:rsidR="005732F1" w:rsidRPr="00784BC5" w:rsidRDefault="005732F1" w:rsidP="005732F1">
      <w:pPr>
        <w:spacing w:line="360" w:lineRule="auto"/>
        <w:ind w:firstLine="720"/>
        <w:jc w:val="both"/>
        <w:rPr>
          <w:b/>
          <w:iCs/>
        </w:rPr>
      </w:pPr>
      <w:r w:rsidRPr="00784BC5">
        <w:rPr>
          <w:b/>
          <w:iCs/>
        </w:rPr>
        <w:t>1. Mục tiêu</w:t>
      </w:r>
    </w:p>
    <w:p w14:paraId="664A078E" w14:textId="77777777" w:rsidR="005732F1" w:rsidRPr="00784BC5" w:rsidRDefault="005732F1" w:rsidP="005732F1">
      <w:pPr>
        <w:shd w:val="clear" w:color="auto" w:fill="FFFFFF"/>
        <w:spacing w:line="360" w:lineRule="auto"/>
        <w:ind w:firstLine="720"/>
        <w:jc w:val="both"/>
      </w:pPr>
      <w:r w:rsidRPr="00784BC5">
        <w:lastRenderedPageBreak/>
        <w:t>- Trình bày được quyền và nghĩa vụ của người tiêu dùng;</w:t>
      </w:r>
    </w:p>
    <w:p w14:paraId="4110B39E" w14:textId="77777777" w:rsidR="005732F1" w:rsidRPr="00784BC5" w:rsidRDefault="005732F1" w:rsidP="005732F1">
      <w:pPr>
        <w:shd w:val="clear" w:color="auto" w:fill="FFFFFF"/>
        <w:spacing w:line="360" w:lineRule="auto"/>
        <w:ind w:firstLine="720"/>
        <w:jc w:val="both"/>
      </w:pPr>
      <w:r w:rsidRPr="00784BC5">
        <w:t xml:space="preserve">- Nhận thức được trách nhiệm của tổ chức, cá nhân đối với người tiêu dùng và bảo vệ quyền lợi người tiêu dùng. </w:t>
      </w:r>
    </w:p>
    <w:p w14:paraId="38C796DB" w14:textId="77777777" w:rsidR="005732F1" w:rsidRPr="00784BC5" w:rsidRDefault="005732F1" w:rsidP="005732F1">
      <w:pPr>
        <w:spacing w:line="360" w:lineRule="auto"/>
        <w:ind w:firstLine="720"/>
        <w:jc w:val="both"/>
        <w:rPr>
          <w:b/>
          <w:bCs/>
        </w:rPr>
      </w:pPr>
      <w:r w:rsidRPr="00784BC5">
        <w:rPr>
          <w:b/>
          <w:bCs/>
        </w:rPr>
        <w:t>2. Nội dung</w:t>
      </w:r>
    </w:p>
    <w:p w14:paraId="5BF31CF5" w14:textId="77777777" w:rsidR="005732F1" w:rsidRPr="00784BC5" w:rsidRDefault="005732F1" w:rsidP="005732F1">
      <w:pPr>
        <w:shd w:val="clear" w:color="auto" w:fill="FFFFFF"/>
        <w:spacing w:line="360" w:lineRule="auto"/>
        <w:ind w:firstLine="720"/>
        <w:jc w:val="both"/>
      </w:pPr>
      <w:r w:rsidRPr="00784BC5">
        <w:t>2.1. Quyền và nghĩa vụ của người tiêu dùng</w:t>
      </w:r>
    </w:p>
    <w:p w14:paraId="18AAD533" w14:textId="77777777" w:rsidR="005732F1" w:rsidRPr="00784BC5" w:rsidRDefault="005732F1" w:rsidP="005732F1">
      <w:pPr>
        <w:shd w:val="clear" w:color="auto" w:fill="FFFFFF"/>
        <w:spacing w:line="360" w:lineRule="auto"/>
        <w:ind w:firstLine="720"/>
        <w:jc w:val="both"/>
      </w:pPr>
      <w:r w:rsidRPr="00784BC5">
        <w:t>2.2. Trách nhiệm của tổ chức, cá nhân đối với người tiêu dùng và bảo vệ quyền lợi người tiêu dùng</w:t>
      </w:r>
    </w:p>
    <w:p w14:paraId="6CC1B21B" w14:textId="77777777" w:rsidR="005732F1" w:rsidRPr="00784BC5" w:rsidRDefault="005732F1" w:rsidP="005732F1">
      <w:pPr>
        <w:shd w:val="clear" w:color="auto" w:fill="FFFFFF"/>
        <w:spacing w:line="360" w:lineRule="auto"/>
        <w:ind w:firstLine="720"/>
        <w:jc w:val="both"/>
      </w:pPr>
      <w:r w:rsidRPr="00784BC5">
        <w:rPr>
          <w:b/>
          <w:bCs/>
        </w:rPr>
        <w:t>IV. Điều kiện thực hiện môn học:</w:t>
      </w:r>
    </w:p>
    <w:p w14:paraId="5DDAB8EE" w14:textId="77777777" w:rsidR="005732F1" w:rsidRPr="00784BC5" w:rsidRDefault="005732F1" w:rsidP="005732F1">
      <w:pPr>
        <w:shd w:val="clear" w:color="auto" w:fill="FFFFFF"/>
        <w:spacing w:line="360" w:lineRule="auto"/>
        <w:ind w:firstLine="720"/>
        <w:jc w:val="both"/>
      </w:pPr>
      <w:r w:rsidRPr="00784BC5">
        <w:t xml:space="preserve">1. Phòng học chuyên môn hóa/nhà xưởng: Phòng học. </w:t>
      </w:r>
    </w:p>
    <w:p w14:paraId="2AF57DDF" w14:textId="77777777" w:rsidR="005732F1" w:rsidRPr="00784BC5" w:rsidRDefault="005732F1" w:rsidP="005732F1">
      <w:pPr>
        <w:shd w:val="clear" w:color="auto" w:fill="FFFFFF"/>
        <w:spacing w:line="360" w:lineRule="auto"/>
        <w:ind w:firstLine="720"/>
        <w:jc w:val="both"/>
      </w:pPr>
      <w:r w:rsidRPr="00784BC5">
        <w:t>2. Trang thiết bị máy móc: Máy tính, máy chiếu Projector.</w:t>
      </w:r>
    </w:p>
    <w:p w14:paraId="26EA8DB5" w14:textId="77777777" w:rsidR="005732F1" w:rsidRPr="00784BC5" w:rsidRDefault="005732F1" w:rsidP="005732F1">
      <w:pPr>
        <w:spacing w:line="360" w:lineRule="auto"/>
        <w:ind w:firstLine="720"/>
        <w:jc w:val="both"/>
      </w:pPr>
      <w:r w:rsidRPr="00784BC5">
        <w:t>3. Học liệu, dụng cụ, nguyên vật liệu: Phim, tranh ảnh minh họa các tình huống pháp luật, tài liệu phát tay cho học sinh, tài liệu tham khảo.</w:t>
      </w:r>
    </w:p>
    <w:p w14:paraId="0F4B2D5A" w14:textId="77777777" w:rsidR="005732F1" w:rsidRPr="00784BC5" w:rsidRDefault="005732F1" w:rsidP="005732F1">
      <w:pPr>
        <w:spacing w:line="360" w:lineRule="auto"/>
        <w:ind w:firstLine="720"/>
        <w:jc w:val="both"/>
      </w:pPr>
      <w:r w:rsidRPr="00784BC5">
        <w:t xml:space="preserve">4. Các điều kiện khác: </w:t>
      </w:r>
    </w:p>
    <w:p w14:paraId="52178BF1" w14:textId="77777777" w:rsidR="005732F1" w:rsidRPr="00784BC5" w:rsidRDefault="005732F1" w:rsidP="005732F1">
      <w:pPr>
        <w:spacing w:line="360" w:lineRule="auto"/>
        <w:ind w:firstLine="720"/>
        <w:jc w:val="both"/>
        <w:rPr>
          <w:bCs/>
        </w:rPr>
      </w:pPr>
      <w:r w:rsidRPr="00784BC5">
        <w:rPr>
          <w:bCs/>
        </w:rPr>
        <w:t>Khuyến khích các cơ sở giáo dục nghề nghiệp, cơ sở giáo dục đại học có đăng ký hoạt động giáo dục nghề nghiệp trang bị phòng học và các điều kiện khác để có thể tổ chức giảng dạy môn học hoặc một số nội dung của môn học theo hình thức trực tuyến.</w:t>
      </w:r>
    </w:p>
    <w:p w14:paraId="6C6089DE" w14:textId="77777777" w:rsidR="005732F1" w:rsidRPr="00784BC5" w:rsidRDefault="005732F1" w:rsidP="005732F1">
      <w:pPr>
        <w:spacing w:line="360" w:lineRule="auto"/>
        <w:ind w:firstLine="720"/>
        <w:jc w:val="both"/>
        <w:rPr>
          <w:b/>
          <w:lang w:val="sv-SE"/>
        </w:rPr>
      </w:pPr>
      <w:r w:rsidRPr="00784BC5">
        <w:rPr>
          <w:b/>
          <w:lang w:val="sv-SE"/>
        </w:rPr>
        <w:t>V. Phương pháp đánh giá</w:t>
      </w:r>
    </w:p>
    <w:p w14:paraId="4E960A60" w14:textId="77777777" w:rsidR="005732F1" w:rsidRPr="00784BC5" w:rsidRDefault="005732F1" w:rsidP="005732F1">
      <w:pPr>
        <w:spacing w:line="360" w:lineRule="auto"/>
        <w:ind w:firstLine="720"/>
        <w:jc w:val="both"/>
        <w:rPr>
          <w:lang w:val="sv-SE"/>
        </w:rPr>
      </w:pPr>
      <w:bookmarkStart w:id="13" w:name="_Hlk523214864"/>
      <w:r w:rsidRPr="00784BC5">
        <w:rPr>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784BC5">
        <w:t>quy chế kiểm tra, thi, xét công nhận tốt nghiệp.</w:t>
      </w:r>
    </w:p>
    <w:p w14:paraId="6D18E11C" w14:textId="77777777" w:rsidR="005732F1" w:rsidRPr="00784BC5" w:rsidRDefault="005732F1" w:rsidP="005732F1">
      <w:pPr>
        <w:spacing w:line="360" w:lineRule="auto"/>
        <w:ind w:firstLine="720"/>
        <w:jc w:val="both"/>
        <w:rPr>
          <w:lang w:val="sv-SE"/>
        </w:rPr>
      </w:pPr>
      <w:r w:rsidRPr="00784BC5">
        <w:rPr>
          <w:b/>
          <w:bCs/>
          <w:lang w:val="sv-SE"/>
        </w:rPr>
        <w:t>VI. Hướng dẫn thực hiện môn học</w:t>
      </w:r>
    </w:p>
    <w:p w14:paraId="6E80E003" w14:textId="77777777" w:rsidR="005732F1" w:rsidRPr="00784BC5" w:rsidRDefault="005732F1" w:rsidP="005732F1">
      <w:pPr>
        <w:spacing w:line="360" w:lineRule="auto"/>
        <w:ind w:firstLine="720"/>
        <w:jc w:val="both"/>
        <w:rPr>
          <w:lang w:val="sv-SE"/>
        </w:rPr>
      </w:pPr>
      <w:r w:rsidRPr="00784BC5">
        <w:rPr>
          <w:b/>
          <w:bCs/>
          <w:lang w:val="sv-SE"/>
        </w:rPr>
        <w:t>1. Phạm vi áp dụng môn học</w:t>
      </w:r>
    </w:p>
    <w:p w14:paraId="611EC235" w14:textId="77777777" w:rsidR="005732F1" w:rsidRPr="00784BC5" w:rsidRDefault="005732F1" w:rsidP="005732F1">
      <w:pPr>
        <w:spacing w:line="360" w:lineRule="auto"/>
        <w:ind w:firstLine="720"/>
        <w:jc w:val="both"/>
        <w:rPr>
          <w:lang w:val="sv-SE"/>
        </w:rPr>
      </w:pPr>
      <w:r w:rsidRPr="00784BC5">
        <w:rPr>
          <w:lang w:val="sv-SE"/>
        </w:rPr>
        <w:t>Môn học Pháp luật  là một trong các môn học bắt buộc thuộc khối các môn học chung trong chương trình đào tạo trình độ trung cấp theo quy định của Bộ Lao động - Thương binh và Xã hội để giảng dạy.</w:t>
      </w:r>
    </w:p>
    <w:p w14:paraId="740D537A" w14:textId="77777777" w:rsidR="005732F1" w:rsidRPr="00784BC5" w:rsidRDefault="005732F1" w:rsidP="005732F1">
      <w:pPr>
        <w:spacing w:line="360" w:lineRule="auto"/>
        <w:ind w:firstLine="720"/>
        <w:jc w:val="both"/>
        <w:rPr>
          <w:lang w:val="sv-SE"/>
        </w:rPr>
      </w:pPr>
      <w:r w:rsidRPr="00784BC5">
        <w:rPr>
          <w:lang w:val="sv-SE"/>
        </w:rPr>
        <w:t>Người học là đối tượng tuyển sinh hệ tốt nghiệp trung học cơ sở bắt buộc học toàn bộ chương trình môn học này.</w:t>
      </w:r>
    </w:p>
    <w:p w14:paraId="3E48628F" w14:textId="77777777" w:rsidR="005732F1" w:rsidRPr="00784BC5" w:rsidRDefault="005732F1" w:rsidP="005732F1">
      <w:pPr>
        <w:spacing w:line="360" w:lineRule="auto"/>
        <w:ind w:firstLine="720"/>
        <w:jc w:val="both"/>
        <w:rPr>
          <w:lang w:val="sv-SE"/>
        </w:rPr>
      </w:pPr>
      <w:r w:rsidRPr="00784BC5">
        <w:rPr>
          <w:b/>
          <w:bCs/>
          <w:lang w:val="sv-SE"/>
        </w:rPr>
        <w:lastRenderedPageBreak/>
        <w:t>2. Miễn trừ, bảo lưu kết quả học tập môn học</w:t>
      </w:r>
    </w:p>
    <w:p w14:paraId="79F9EFDF" w14:textId="77777777" w:rsidR="005732F1" w:rsidRPr="00784BC5" w:rsidRDefault="005732F1" w:rsidP="005732F1">
      <w:pPr>
        <w:spacing w:line="360" w:lineRule="auto"/>
        <w:ind w:firstLine="720"/>
        <w:jc w:val="both"/>
        <w:rPr>
          <w:lang w:val="sv-SE"/>
        </w:rPr>
      </w:pPr>
      <w:r w:rsidRPr="00784BC5">
        <w:rPr>
          <w:lang w:val="sv-SE"/>
        </w:rPr>
        <w:t>Việc miễn trừ, bảo lưu kết quả học tập môn học được thực hiện theo Thông tư số 09/2017/TT-BLĐTBXH.</w:t>
      </w:r>
    </w:p>
    <w:p w14:paraId="04743BBF" w14:textId="77777777" w:rsidR="005732F1" w:rsidRPr="00784BC5" w:rsidRDefault="005732F1" w:rsidP="005732F1">
      <w:pPr>
        <w:spacing w:line="360" w:lineRule="auto"/>
        <w:ind w:firstLine="720"/>
        <w:jc w:val="both"/>
        <w:rPr>
          <w:lang w:val="sv-SE"/>
        </w:rPr>
      </w:pPr>
      <w:r w:rsidRPr="00784BC5">
        <w:rPr>
          <w:lang w:val="sv-SE"/>
        </w:rPr>
        <w:t>Người học là đối tượng tuyển sinh hệ tốt nghiệp trung học cơ sở bắt buộc học toàn bộ chương trình môn học này. Người học đã có bằng tốt nghiệp trung học phổ thông, Hiệu trưởng nhà trường xem xét, quyết định cho người học được miễn học những nội dung đã được học ở chương trình trình phổ thông.</w:t>
      </w:r>
    </w:p>
    <w:p w14:paraId="7A24BA11" w14:textId="77777777" w:rsidR="005732F1" w:rsidRPr="00784BC5" w:rsidRDefault="005732F1" w:rsidP="005732F1">
      <w:pPr>
        <w:spacing w:line="360" w:lineRule="auto"/>
        <w:ind w:firstLine="720"/>
        <w:jc w:val="both"/>
        <w:rPr>
          <w:lang w:val="sv-SE"/>
        </w:rPr>
      </w:pPr>
      <w:r w:rsidRPr="00784BC5">
        <w:rPr>
          <w:b/>
          <w:bCs/>
          <w:lang w:val="sv-SE"/>
        </w:rPr>
        <w:t>3. Hướng dẫn về phương pháp giảng dạy, học tập môn học</w:t>
      </w:r>
    </w:p>
    <w:p w14:paraId="6E031A68" w14:textId="77777777" w:rsidR="005732F1" w:rsidRPr="00784BC5" w:rsidRDefault="005732F1" w:rsidP="005732F1">
      <w:pPr>
        <w:spacing w:line="360" w:lineRule="auto"/>
        <w:ind w:firstLine="720"/>
        <w:jc w:val="both"/>
        <w:rPr>
          <w:lang w:val="sv-SE"/>
        </w:rPr>
      </w:pPr>
      <w:r w:rsidRPr="00784BC5">
        <w:rPr>
          <w:lang w:val="sv-SE"/>
        </w:rPr>
        <w:t>- Đối với giáo viên: Giáo viên vận dụng linh hoạt các phương pháp dạy học; lấy người học làm trung tâm; tổ chức các hoạt động giảng dạy bài tập đa dạng với sự hỗ trợ giáo viên trang thiết bị phục vụ nhằm đạt mục tiêu bài học.</w:t>
      </w:r>
    </w:p>
    <w:p w14:paraId="0818E7EB" w14:textId="77777777" w:rsidR="005732F1" w:rsidRPr="00784BC5" w:rsidRDefault="005732F1" w:rsidP="005732F1">
      <w:pPr>
        <w:spacing w:line="360" w:lineRule="auto"/>
        <w:ind w:firstLine="720"/>
        <w:jc w:val="both"/>
        <w:rPr>
          <w:lang w:val="sv-SE"/>
        </w:rPr>
      </w:pPr>
      <w:r w:rsidRPr="00784BC5">
        <w:rPr>
          <w:lang w:val="sv-SE"/>
        </w:rPr>
        <w:t>- Đối với người học: Thực hiện nội dung chương trình theo hướng dẫn của giáo viên.</w:t>
      </w:r>
    </w:p>
    <w:p w14:paraId="3E85D7A5" w14:textId="77777777" w:rsidR="005732F1" w:rsidRPr="00784BC5" w:rsidRDefault="005732F1" w:rsidP="005732F1">
      <w:pPr>
        <w:spacing w:line="360" w:lineRule="auto"/>
        <w:ind w:firstLine="720"/>
        <w:jc w:val="both"/>
        <w:rPr>
          <w:lang w:val="sv-SE"/>
        </w:rPr>
      </w:pPr>
      <w:r w:rsidRPr="00784BC5">
        <w:rPr>
          <w:lang w:val="sv-SE"/>
        </w:rPr>
        <w:t xml:space="preserve">- Khuyến khích việc tự học và tham khảo các tài liệu liên quan </w:t>
      </w:r>
    </w:p>
    <w:p w14:paraId="2FAEB467" w14:textId="77777777" w:rsidR="005732F1" w:rsidRPr="00784BC5" w:rsidRDefault="005732F1" w:rsidP="005732F1">
      <w:pPr>
        <w:spacing w:line="360" w:lineRule="auto"/>
        <w:ind w:firstLine="720"/>
        <w:jc w:val="both"/>
        <w:rPr>
          <w:lang w:val="sv-SE"/>
        </w:rPr>
      </w:pPr>
      <w:r w:rsidRPr="00784BC5">
        <w:rPr>
          <w:lang w:val="sv-SE"/>
        </w:rPr>
        <w:t>- Bên cạnh việc học 30 giờ trên lớp, giáo viên nên xây dựng nội dung và mục tiêu tự học thêm giờ cho người học thông qua hệ thống bài tập nhằm giúp người học đạt năng lực theo quy định sau khi tốt nghiệp trình độ Cao đẳng.</w:t>
      </w:r>
    </w:p>
    <w:p w14:paraId="5C4B96A1" w14:textId="77777777" w:rsidR="005732F1" w:rsidRPr="00784BC5" w:rsidRDefault="005732F1" w:rsidP="005732F1">
      <w:pPr>
        <w:spacing w:line="360" w:lineRule="auto"/>
        <w:ind w:firstLine="720"/>
        <w:jc w:val="both"/>
        <w:rPr>
          <w:lang w:val="sv-SE"/>
        </w:rPr>
      </w:pPr>
      <w:r w:rsidRPr="00784BC5">
        <w:rPr>
          <w:lang w:val="sv-SE"/>
        </w:rPr>
        <w:t>Khuyến khích các trường trong danh sách trường nghề được ưu tiên đầu tư tập trung, đồng bộ theo tiêu chí trường nghề chất lượng theo Quyết định số 761/QĐ-TTg ngày 23 tháng 5 năm 2014 của Thủ tướng Chính phủ phê duyệt "Đề án phát triển trường nghề chất lượng cao đến năm 2020" tổ chức thí điểm giảng dạy trực tuyến môn học này. Đối với các trường khác, chỉ tổ chức giảng dạy trực tuyến môn học sau khi có văn bản hướng dẫn của Bộ Lao động - Thương binh và Xã hội.</w:t>
      </w:r>
    </w:p>
    <w:p w14:paraId="5ADE75B4" w14:textId="77777777" w:rsidR="005732F1" w:rsidRPr="00784BC5" w:rsidRDefault="005732F1" w:rsidP="005732F1">
      <w:pPr>
        <w:shd w:val="clear" w:color="auto" w:fill="FFFFFF"/>
        <w:spacing w:line="360" w:lineRule="auto"/>
        <w:ind w:firstLine="720"/>
        <w:jc w:val="both"/>
        <w:rPr>
          <w:b/>
          <w:lang w:val="sv-SE"/>
        </w:rPr>
      </w:pPr>
      <w:bookmarkStart w:id="14" w:name="_Hlk525570738"/>
      <w:bookmarkEnd w:id="13"/>
      <w:r w:rsidRPr="00784BC5">
        <w:rPr>
          <w:b/>
          <w:lang w:val="sv-SE"/>
        </w:rPr>
        <w:t>4.Tài liệu tham khảo</w:t>
      </w:r>
    </w:p>
    <w:p w14:paraId="235664B7" w14:textId="77777777" w:rsidR="005732F1" w:rsidRPr="00784BC5" w:rsidRDefault="005732F1" w:rsidP="005732F1">
      <w:pPr>
        <w:shd w:val="clear" w:color="auto" w:fill="FFFFFF"/>
        <w:spacing w:line="360" w:lineRule="auto"/>
        <w:ind w:firstLine="720"/>
        <w:jc w:val="both"/>
        <w:rPr>
          <w:iCs/>
          <w:lang w:val="sv-SE"/>
        </w:rPr>
      </w:pPr>
      <w:bookmarkStart w:id="15" w:name="_Hlk521333925"/>
      <w:r w:rsidRPr="00784BC5">
        <w:rPr>
          <w:lang w:val="sv-SE"/>
        </w:rPr>
        <w:t xml:space="preserve">1. </w:t>
      </w:r>
      <w:r w:rsidRPr="00784BC5">
        <w:rPr>
          <w:iCs/>
          <w:lang w:val="sv-SE"/>
        </w:rPr>
        <w:t>Hiến pháp nước Cộng hòa xã hội chủ nghĩa Việt Nam, 2013.</w:t>
      </w:r>
    </w:p>
    <w:bookmarkEnd w:id="15"/>
    <w:p w14:paraId="446290A7" w14:textId="77777777" w:rsidR="005732F1" w:rsidRPr="00784BC5" w:rsidRDefault="005732F1" w:rsidP="005732F1">
      <w:pPr>
        <w:spacing w:line="360" w:lineRule="auto"/>
        <w:ind w:firstLine="720"/>
        <w:jc w:val="both"/>
        <w:rPr>
          <w:iCs/>
          <w:lang w:val="sv-SE"/>
        </w:rPr>
      </w:pPr>
      <w:r w:rsidRPr="00784BC5">
        <w:rPr>
          <w:lang w:val="sv-SE"/>
        </w:rPr>
        <w:t xml:space="preserve">2. </w:t>
      </w:r>
      <w:r w:rsidRPr="00784BC5">
        <w:rPr>
          <w:iCs/>
          <w:lang w:val="sv-SE"/>
        </w:rPr>
        <w:t>Bộ Luật lao động, 2012.</w:t>
      </w:r>
    </w:p>
    <w:p w14:paraId="14543E26" w14:textId="77777777" w:rsidR="005732F1" w:rsidRPr="00784BC5" w:rsidRDefault="005732F1" w:rsidP="005732F1">
      <w:pPr>
        <w:spacing w:line="360" w:lineRule="auto"/>
        <w:ind w:firstLine="720"/>
        <w:jc w:val="both"/>
        <w:rPr>
          <w:lang w:val="sv-SE"/>
        </w:rPr>
      </w:pPr>
      <w:r w:rsidRPr="00784BC5">
        <w:rPr>
          <w:lang w:val="sv-SE"/>
        </w:rPr>
        <w:t>3. Bộ Luật dân sự, 2015.</w:t>
      </w:r>
    </w:p>
    <w:p w14:paraId="7EE0E55C" w14:textId="77777777" w:rsidR="005732F1" w:rsidRPr="00784BC5" w:rsidRDefault="005732F1" w:rsidP="005732F1">
      <w:pPr>
        <w:spacing w:line="360" w:lineRule="auto"/>
        <w:ind w:firstLine="720"/>
        <w:jc w:val="both"/>
        <w:rPr>
          <w:lang w:val="sv-SE"/>
        </w:rPr>
      </w:pPr>
      <w:r w:rsidRPr="00784BC5">
        <w:rPr>
          <w:lang w:val="sv-SE"/>
        </w:rPr>
        <w:t>4. Bộ Luật hình sự năm 2015, sửa đổi bổ sung năm 2017.</w:t>
      </w:r>
    </w:p>
    <w:p w14:paraId="14CBE50C" w14:textId="77777777" w:rsidR="005732F1" w:rsidRPr="00784BC5" w:rsidRDefault="005732F1" w:rsidP="005732F1">
      <w:pPr>
        <w:spacing w:line="360" w:lineRule="auto"/>
        <w:ind w:firstLine="720"/>
        <w:jc w:val="both"/>
        <w:rPr>
          <w:lang w:val="sv-SE"/>
        </w:rPr>
      </w:pPr>
      <w:r w:rsidRPr="00784BC5">
        <w:rPr>
          <w:lang w:val="sv-SE"/>
        </w:rPr>
        <w:t>5. Luật Bảo vệ quyền lợi người tiêu dùng, 2010.</w:t>
      </w:r>
    </w:p>
    <w:p w14:paraId="6D1EC31D" w14:textId="77777777" w:rsidR="005732F1" w:rsidRPr="00784BC5" w:rsidRDefault="005732F1" w:rsidP="005732F1">
      <w:pPr>
        <w:spacing w:line="360" w:lineRule="auto"/>
        <w:ind w:firstLine="720"/>
        <w:jc w:val="both"/>
      </w:pPr>
      <w:r w:rsidRPr="00784BC5">
        <w:lastRenderedPageBreak/>
        <w:t>6. Luật Phòng, chống tham nhũng, 2005.</w:t>
      </w:r>
    </w:p>
    <w:p w14:paraId="503033DC" w14:textId="77777777" w:rsidR="005732F1" w:rsidRPr="00784BC5" w:rsidRDefault="005732F1" w:rsidP="005732F1">
      <w:pPr>
        <w:spacing w:line="360" w:lineRule="auto"/>
        <w:ind w:firstLine="720"/>
        <w:jc w:val="both"/>
      </w:pPr>
      <w:r w:rsidRPr="00784BC5">
        <w:t>7. Luật Xử lý vi phạm hành chính, 2012.</w:t>
      </w:r>
    </w:p>
    <w:p w14:paraId="6442505E" w14:textId="77777777" w:rsidR="005732F1" w:rsidRPr="00784BC5" w:rsidRDefault="005732F1" w:rsidP="005732F1">
      <w:pPr>
        <w:spacing w:line="360" w:lineRule="auto"/>
        <w:ind w:firstLine="720"/>
        <w:jc w:val="both"/>
      </w:pPr>
      <w:r w:rsidRPr="00784BC5">
        <w:t>8. Quyết định số 1309/QĐ-TTg ngày 05/9/2017 của Thủ tướng Chính phủ  Phê duyệt Đề án đưa nội dung quyền con người vào chương trình giáo dục trong hệ thống giáo dục quốc dân.</w:t>
      </w:r>
    </w:p>
    <w:p w14:paraId="5F1210FF" w14:textId="77777777" w:rsidR="005732F1" w:rsidRPr="00784BC5" w:rsidRDefault="005732F1" w:rsidP="005732F1">
      <w:pPr>
        <w:spacing w:line="360" w:lineRule="auto"/>
        <w:ind w:firstLine="720"/>
        <w:jc w:val="both"/>
      </w:pPr>
      <w:r w:rsidRPr="00784BC5">
        <w:t>9. Quyết định số 1997/QĐ-TTg ngày 18/10/2016 của Thủ tướng Chính phủ phê duyệt Chương trình phát triển các hoạt động bảo vệ quyền lợi người tiêu dùng giai đoạn 2016 – 2020.</w:t>
      </w:r>
    </w:p>
    <w:p w14:paraId="5322E139" w14:textId="77777777" w:rsidR="005732F1" w:rsidRPr="00784BC5" w:rsidRDefault="005732F1" w:rsidP="005732F1">
      <w:pPr>
        <w:spacing w:line="360" w:lineRule="auto"/>
        <w:ind w:firstLine="720"/>
        <w:jc w:val="both"/>
      </w:pPr>
      <w:r w:rsidRPr="00784BC5">
        <w:t>10. Chỉ thị số 10/CT- TTg ngày 12/06/2013 của Thủ tướng Chính phủ về việc đưa nội dung phòng, chống tham nhũng vào giảng dạy tại các cơ sở giáo dục, đào tạo từ năm học 2013-2014.</w:t>
      </w:r>
    </w:p>
    <w:p w14:paraId="7C2738B2" w14:textId="77777777" w:rsidR="005732F1" w:rsidRPr="00784BC5" w:rsidRDefault="005732F1" w:rsidP="005732F1">
      <w:pPr>
        <w:spacing w:line="360" w:lineRule="auto"/>
        <w:ind w:firstLine="720"/>
        <w:jc w:val="both"/>
      </w:pPr>
      <w:r w:rsidRPr="00784BC5">
        <w:t>11. Thông tư số 08/2014/TT-BLĐTBXH ngày 22/04/2014 của Bộ trưởng Bộ Lao động – Thương binh và Xã hội ban hành chương trình, giáo trình môn học Pháp luật dùng trong đào tạo trung cấp nghề, trình độ cao đẳng nghề.</w:t>
      </w:r>
    </w:p>
    <w:p w14:paraId="07B70193" w14:textId="77777777" w:rsidR="005732F1" w:rsidRPr="00784BC5" w:rsidRDefault="005732F1" w:rsidP="005732F1">
      <w:pPr>
        <w:spacing w:line="360" w:lineRule="auto"/>
        <w:ind w:firstLine="720"/>
        <w:jc w:val="both"/>
      </w:pPr>
      <w:r w:rsidRPr="00784BC5">
        <w:t xml:space="preserve">12. </w:t>
      </w:r>
      <w:bookmarkStart w:id="16" w:name="_Hlk520447918"/>
      <w:r w:rsidRPr="00784BC5">
        <w:t xml:space="preserve">Bộ Giáo dục và Đào tạo: Giáo trình Pháp luật đại cương, Nhà Xuất bản Đại học Sư phạm, 2017. </w:t>
      </w:r>
    </w:p>
    <w:p w14:paraId="12C41017" w14:textId="77777777" w:rsidR="005732F1" w:rsidRPr="00784BC5" w:rsidRDefault="005732F1" w:rsidP="005732F1">
      <w:pPr>
        <w:spacing w:line="360" w:lineRule="auto"/>
        <w:ind w:firstLine="720"/>
        <w:jc w:val="both"/>
      </w:pPr>
      <w:r w:rsidRPr="00784BC5">
        <w:t>13. Bộ Giáo dục và Đào tạo: Tài liệu giảng dạy về phòng, chống tham nhũng dùng cho các trường đại học, cao đẳng không chuyên về luật (Phê duyệt kèm theo Quyết định số 3468/QĐ-BGDĐT ngày 06 tháng 9 năm 2014 của Bộ trưởng Bộ Giáo dục và Đào tạo, năm 2014).</w:t>
      </w:r>
    </w:p>
    <w:p w14:paraId="06A9F1DD" w14:textId="77777777" w:rsidR="005732F1" w:rsidRPr="00784BC5" w:rsidRDefault="005732F1" w:rsidP="005732F1">
      <w:pPr>
        <w:spacing w:line="360" w:lineRule="auto"/>
        <w:ind w:firstLine="720"/>
        <w:jc w:val="both"/>
      </w:pPr>
      <w:r w:rsidRPr="00784BC5">
        <w:t>14. Đại học Quốc gia thành phố Hồ Chí Minh -  Trường Đại học Kinh tế - Luật: Giáo trình Luật Lao động, năm 2016.</w:t>
      </w:r>
    </w:p>
    <w:bookmarkEnd w:id="16"/>
    <w:p w14:paraId="40B064E8" w14:textId="77777777" w:rsidR="005732F1" w:rsidRPr="00784BC5" w:rsidRDefault="005732F1" w:rsidP="005732F1">
      <w:pPr>
        <w:spacing w:line="360" w:lineRule="auto"/>
        <w:ind w:firstLine="720"/>
        <w:jc w:val="both"/>
      </w:pPr>
      <w:r w:rsidRPr="00784BC5">
        <w:t xml:space="preserve">15. Trường Đại học Luật Hà Nội: </w:t>
      </w:r>
      <w:r w:rsidRPr="00784BC5">
        <w:rPr>
          <w:iCs/>
        </w:rPr>
        <w:t>Giáo trình Lý luận chung về Nhà nước và Pháp luật</w:t>
      </w:r>
      <w:r w:rsidRPr="00784BC5">
        <w:t>, Nhà Xuất bản Tư pháp, năm 2018.</w:t>
      </w:r>
    </w:p>
    <w:p w14:paraId="4A1BE5E8" w14:textId="77777777" w:rsidR="005732F1" w:rsidRPr="00784BC5" w:rsidRDefault="005732F1" w:rsidP="005732F1">
      <w:pPr>
        <w:spacing w:line="360" w:lineRule="auto"/>
        <w:ind w:firstLine="720"/>
        <w:jc w:val="both"/>
      </w:pPr>
      <w:r w:rsidRPr="00784BC5">
        <w:t xml:space="preserve">16. Trường Đại học Luật Hà Nội: </w:t>
      </w:r>
      <w:r w:rsidRPr="00784BC5">
        <w:rPr>
          <w:iCs/>
        </w:rPr>
        <w:t>Giáo trình Luật Hiến pháp Việt Nam</w:t>
      </w:r>
      <w:r w:rsidRPr="00784BC5">
        <w:t>, Nhà Xuất bản Công an nhân dân, năm 2017.</w:t>
      </w:r>
    </w:p>
    <w:p w14:paraId="2B4FD604" w14:textId="77777777" w:rsidR="005732F1" w:rsidRPr="00784BC5" w:rsidRDefault="005732F1" w:rsidP="005732F1">
      <w:pPr>
        <w:spacing w:line="360" w:lineRule="auto"/>
        <w:ind w:firstLine="720"/>
        <w:jc w:val="both"/>
      </w:pPr>
      <w:r w:rsidRPr="00784BC5">
        <w:t xml:space="preserve">17. Trường Đại học Luật Hà Nội: </w:t>
      </w:r>
      <w:r w:rsidRPr="00784BC5">
        <w:rPr>
          <w:iCs/>
        </w:rPr>
        <w:t>Giáo trình Luật Lao động Việt Nam</w:t>
      </w:r>
      <w:r w:rsidRPr="00784BC5">
        <w:t>, Nhà Xuất bản Công an nhân dân, năm 2018.</w:t>
      </w:r>
    </w:p>
    <w:p w14:paraId="30D21E09" w14:textId="77777777" w:rsidR="005732F1" w:rsidRPr="00784BC5" w:rsidRDefault="005732F1" w:rsidP="005732F1">
      <w:pPr>
        <w:spacing w:line="360" w:lineRule="auto"/>
        <w:ind w:firstLine="720"/>
        <w:jc w:val="both"/>
      </w:pPr>
      <w:r w:rsidRPr="00784BC5">
        <w:t xml:space="preserve">18. Trường Đại học Luật Hà Nội, </w:t>
      </w:r>
      <w:r w:rsidRPr="00784BC5">
        <w:rPr>
          <w:iCs/>
        </w:rPr>
        <w:t>Giáo trình Luật Hình sự Việt Nam</w:t>
      </w:r>
      <w:r w:rsidRPr="00784BC5">
        <w:t>, Nhà Xuất bản Công an nhân dân, năm 2015.</w:t>
      </w:r>
    </w:p>
    <w:p w14:paraId="07D71D29" w14:textId="77777777" w:rsidR="005732F1" w:rsidRPr="00784BC5" w:rsidRDefault="005732F1" w:rsidP="005732F1">
      <w:pPr>
        <w:spacing w:line="360" w:lineRule="auto"/>
        <w:ind w:firstLine="720"/>
        <w:jc w:val="both"/>
      </w:pPr>
      <w:r w:rsidRPr="00784BC5">
        <w:lastRenderedPageBreak/>
        <w:t xml:space="preserve">19. Trường Đại học Luật Hà Nội: </w:t>
      </w:r>
      <w:r w:rsidRPr="00784BC5">
        <w:rPr>
          <w:iCs/>
        </w:rPr>
        <w:t>Giáo trình Luật dân sự Việt Nam</w:t>
      </w:r>
      <w:r w:rsidRPr="00784BC5">
        <w:t>, Nhà Xuất bản Công an nhân dân, năm 2017.</w:t>
      </w:r>
    </w:p>
    <w:p w14:paraId="628651DC" w14:textId="77777777" w:rsidR="005732F1" w:rsidRPr="00784BC5" w:rsidRDefault="005732F1" w:rsidP="005732F1">
      <w:pPr>
        <w:spacing w:line="360" w:lineRule="auto"/>
        <w:ind w:firstLine="720"/>
        <w:jc w:val="both"/>
      </w:pPr>
      <w:r w:rsidRPr="00784BC5">
        <w:t xml:space="preserve">20. Trường Đại học Luật Hà Nội: </w:t>
      </w:r>
      <w:r w:rsidRPr="00784BC5">
        <w:rPr>
          <w:iCs/>
        </w:rPr>
        <w:t>Giáo trình Luật hành chính Việt Nam</w:t>
      </w:r>
      <w:r w:rsidRPr="00784BC5">
        <w:t>, Nhà Xuất bản Công an nhân dân, năm 2015.</w:t>
      </w:r>
    </w:p>
    <w:p w14:paraId="55FF45F4" w14:textId="77777777" w:rsidR="005732F1" w:rsidRPr="00784BC5" w:rsidRDefault="005732F1" w:rsidP="005732F1">
      <w:pPr>
        <w:spacing w:line="360" w:lineRule="auto"/>
        <w:ind w:firstLine="720"/>
        <w:jc w:val="both"/>
      </w:pPr>
      <w:r w:rsidRPr="00784BC5">
        <w:t xml:space="preserve">21. Trường Đại học Luật Hà Nội: </w:t>
      </w:r>
      <w:r w:rsidRPr="00784BC5">
        <w:rPr>
          <w:iCs/>
        </w:rPr>
        <w:t>Giáo trình Xây dựng văn bản pháp luật</w:t>
      </w:r>
      <w:r w:rsidRPr="00784BC5">
        <w:t>, Nhà Xuất bản Tư pháp, năm 2016.</w:t>
      </w:r>
    </w:p>
    <w:p w14:paraId="3D2B8419" w14:textId="77777777" w:rsidR="005732F1" w:rsidRPr="00784BC5" w:rsidRDefault="005732F1" w:rsidP="005732F1">
      <w:pPr>
        <w:spacing w:line="360" w:lineRule="auto"/>
        <w:ind w:firstLine="720"/>
        <w:jc w:val="both"/>
        <w:rPr>
          <w:rFonts w:eastAsia="Calibri"/>
        </w:rPr>
      </w:pPr>
      <w:r w:rsidRPr="00784BC5">
        <w:rPr>
          <w:rFonts w:eastAsia="Calibri"/>
        </w:rPr>
        <w:t>22. Trường Đại học Luật TP. Hồ Chí Minh: Giáo trình Luật Hiến pháp Việt Nam, năm 2017.</w:t>
      </w:r>
    </w:p>
    <w:p w14:paraId="4977807C" w14:textId="77777777" w:rsidR="005732F1" w:rsidRPr="00784BC5" w:rsidRDefault="005732F1" w:rsidP="005732F1">
      <w:pPr>
        <w:spacing w:line="360" w:lineRule="auto"/>
        <w:ind w:firstLine="720"/>
        <w:jc w:val="both"/>
        <w:rPr>
          <w:rFonts w:eastAsia="Calibri"/>
        </w:rPr>
      </w:pPr>
      <w:r w:rsidRPr="00784BC5">
        <w:rPr>
          <w:rFonts w:eastAsia="Calibri"/>
        </w:rPr>
        <w:t>23. Trường Đại học Luật TP. Hồ Chí Minh: Giáo trình Pháp luật về hợp đồng và bồi thường thiệt hại ngoài hợp đồng, năm 2017.</w:t>
      </w:r>
    </w:p>
    <w:p w14:paraId="0888E0E1" w14:textId="77777777" w:rsidR="005732F1" w:rsidRPr="00784BC5" w:rsidRDefault="005732F1" w:rsidP="005732F1">
      <w:pPr>
        <w:spacing w:line="360" w:lineRule="auto"/>
        <w:ind w:firstLine="720"/>
        <w:jc w:val="both"/>
        <w:rPr>
          <w:rFonts w:eastAsia="Calibri"/>
        </w:rPr>
      </w:pPr>
      <w:r w:rsidRPr="00784BC5">
        <w:rPr>
          <w:rFonts w:eastAsia="Calibri"/>
        </w:rPr>
        <w:t>24. Trường Đại học Luật TP. Hồ Chí Minh: Giáo trình Luật hành chính Việt Nam, năm 2018./.</w:t>
      </w:r>
      <w:bookmarkEnd w:id="14"/>
    </w:p>
    <w:p w14:paraId="0627C453" w14:textId="77777777" w:rsidR="005732F1" w:rsidRPr="00784BC5" w:rsidRDefault="005732F1" w:rsidP="005732F1">
      <w:pPr>
        <w:spacing w:line="360" w:lineRule="auto"/>
        <w:ind w:right="-360"/>
        <w:jc w:val="center"/>
        <w:rPr>
          <w:b/>
          <w:spacing w:val="-4"/>
        </w:rPr>
      </w:pPr>
      <w:r w:rsidRPr="00784BC5">
        <w:rPr>
          <w:b/>
          <w:spacing w:val="-4"/>
        </w:rPr>
        <w:br w:type="page"/>
      </w:r>
      <w:r w:rsidRPr="00784BC5">
        <w:rPr>
          <w:b/>
          <w:spacing w:val="-4"/>
        </w:rPr>
        <w:lastRenderedPageBreak/>
        <w:t>CHƯƠNG TRÌNH MÔN HỌC</w:t>
      </w:r>
    </w:p>
    <w:p w14:paraId="3EA35A8D" w14:textId="77777777" w:rsidR="005732F1" w:rsidRPr="00784BC5" w:rsidRDefault="005732F1" w:rsidP="005732F1">
      <w:pPr>
        <w:spacing w:line="360" w:lineRule="auto"/>
        <w:ind w:right="-357"/>
        <w:jc w:val="center"/>
        <w:rPr>
          <w:b/>
          <w:i/>
          <w:spacing w:val="-4"/>
        </w:rPr>
      </w:pPr>
      <w:r w:rsidRPr="00784BC5">
        <w:rPr>
          <w:b/>
          <w:i/>
          <w:lang w:val="nl-NL"/>
        </w:rPr>
        <w:t>(Kèm theo TT s</w:t>
      </w:r>
      <w:r w:rsidRPr="00784BC5">
        <w:rPr>
          <w:i/>
        </w:rPr>
        <w:t xml:space="preserve">ố: 12/2018/TT-BLĐTBXH </w:t>
      </w:r>
      <w:r w:rsidRPr="00784BC5">
        <w:rPr>
          <w:i/>
          <w:iCs/>
        </w:rPr>
        <w:t>ngày 26 tháng 9 năm 2018 Ban hành chương trình môn học Giáo dục thể chất thuộc khối các môn học chung trong chương trình đào tạo trình độ trung cấp, trình độ cao đẳng)</w:t>
      </w:r>
    </w:p>
    <w:p w14:paraId="1BD5A81E" w14:textId="77777777" w:rsidR="005732F1" w:rsidRPr="00647BC8" w:rsidRDefault="005732F1" w:rsidP="005732F1">
      <w:pPr>
        <w:pStyle w:val="Heading3"/>
        <w:spacing w:line="360" w:lineRule="auto"/>
        <w:rPr>
          <w:rFonts w:ascii="Times New Roman" w:hAnsi="Times New Roman"/>
          <w:sz w:val="28"/>
          <w:szCs w:val="28"/>
          <w:lang w:val="pt-BR"/>
        </w:rPr>
      </w:pPr>
      <w:r w:rsidRPr="00647BC8">
        <w:rPr>
          <w:rFonts w:ascii="Times New Roman" w:hAnsi="Times New Roman"/>
          <w:sz w:val="28"/>
          <w:szCs w:val="28"/>
          <w:lang w:val="pt-BR"/>
        </w:rPr>
        <w:t xml:space="preserve">Tên môn học: Giáo dục thể chất </w:t>
      </w:r>
    </w:p>
    <w:p w14:paraId="6E9F5904" w14:textId="77777777" w:rsidR="005732F1" w:rsidRPr="00784BC5" w:rsidRDefault="005732F1" w:rsidP="005732F1">
      <w:pPr>
        <w:spacing w:line="360" w:lineRule="auto"/>
        <w:jc w:val="both"/>
        <w:rPr>
          <w:b/>
          <w:lang w:val="sv-SE"/>
        </w:rPr>
      </w:pPr>
      <w:r w:rsidRPr="00784BC5">
        <w:rPr>
          <w:b/>
          <w:lang w:val="sv-SE"/>
        </w:rPr>
        <w:t>Mã môn học: MH 03</w:t>
      </w:r>
    </w:p>
    <w:p w14:paraId="7226F1A6" w14:textId="77777777" w:rsidR="005732F1" w:rsidRPr="00784BC5" w:rsidRDefault="005732F1" w:rsidP="005732F1">
      <w:pPr>
        <w:spacing w:line="360" w:lineRule="auto"/>
        <w:jc w:val="both"/>
        <w:rPr>
          <w:lang w:val="sv-SE"/>
        </w:rPr>
      </w:pPr>
      <w:r w:rsidRPr="00784BC5">
        <w:rPr>
          <w:b/>
          <w:lang w:val="it-IT"/>
        </w:rPr>
        <w:t xml:space="preserve">Thời gian </w:t>
      </w:r>
      <w:r w:rsidRPr="00784BC5">
        <w:rPr>
          <w:b/>
          <w:lang w:val="sv-SE"/>
        </w:rPr>
        <w:t>thực</w:t>
      </w:r>
      <w:r w:rsidRPr="00784BC5">
        <w:rPr>
          <w:b/>
          <w:lang w:val="it-IT"/>
        </w:rPr>
        <w:t xml:space="preserve"> hiện</w:t>
      </w:r>
      <w:r w:rsidRPr="00784BC5">
        <w:rPr>
          <w:lang w:val="it-IT"/>
        </w:rPr>
        <w:t xml:space="preserve">: 60 giờ (lý thuyết: 05 giờ; thực hành: 51 giờ; </w:t>
      </w:r>
      <w:r w:rsidRPr="00784BC5">
        <w:rPr>
          <w:lang w:val="sv-SE"/>
        </w:rPr>
        <w:t>kiểm tra: 04 giờ)</w:t>
      </w:r>
    </w:p>
    <w:p w14:paraId="5B116F9B" w14:textId="77777777" w:rsidR="005732F1" w:rsidRPr="00784BC5" w:rsidRDefault="005732F1" w:rsidP="005732F1">
      <w:pPr>
        <w:spacing w:line="360" w:lineRule="auto"/>
        <w:jc w:val="both"/>
        <w:rPr>
          <w:b/>
          <w:lang w:val="sv-SE"/>
        </w:rPr>
      </w:pPr>
      <w:r w:rsidRPr="00784BC5">
        <w:rPr>
          <w:b/>
          <w:lang w:val="sv-SE"/>
        </w:rPr>
        <w:t>I. Vị trí, tính chất</w:t>
      </w:r>
    </w:p>
    <w:p w14:paraId="46F3625A" w14:textId="77777777" w:rsidR="005732F1" w:rsidRPr="00784BC5" w:rsidRDefault="005732F1" w:rsidP="005732F1">
      <w:pPr>
        <w:tabs>
          <w:tab w:val="left" w:pos="709"/>
        </w:tabs>
        <w:spacing w:line="360" w:lineRule="auto"/>
        <w:jc w:val="both"/>
        <w:rPr>
          <w:b/>
          <w:bCs/>
          <w:lang w:val="sv-SE"/>
        </w:rPr>
      </w:pPr>
      <w:r w:rsidRPr="00784BC5">
        <w:rPr>
          <w:b/>
          <w:bCs/>
          <w:lang w:val="sv-SE"/>
        </w:rPr>
        <w:t>1. Vị trí</w:t>
      </w:r>
    </w:p>
    <w:p w14:paraId="0210F6C2" w14:textId="77777777" w:rsidR="005732F1" w:rsidRPr="00784BC5" w:rsidRDefault="005732F1" w:rsidP="005732F1">
      <w:pPr>
        <w:tabs>
          <w:tab w:val="left" w:pos="709"/>
        </w:tabs>
        <w:spacing w:line="360" w:lineRule="auto"/>
        <w:jc w:val="both"/>
        <w:rPr>
          <w:lang w:val="sv-SE"/>
        </w:rPr>
      </w:pPr>
      <w:r w:rsidRPr="00784BC5">
        <w:rPr>
          <w:lang w:val="sv-SE"/>
        </w:rPr>
        <w:tab/>
        <w:t xml:space="preserve">Môn học Giáo dục thể chất là môn học điều kiện, bắt buộc thuộc khối các môn học chung trong chương trình đào tạo trình độ cao đẳng.  </w:t>
      </w:r>
    </w:p>
    <w:p w14:paraId="5FD71EB5" w14:textId="77777777" w:rsidR="005732F1" w:rsidRPr="00784BC5" w:rsidRDefault="005732F1" w:rsidP="005732F1">
      <w:pPr>
        <w:tabs>
          <w:tab w:val="left" w:pos="709"/>
        </w:tabs>
        <w:spacing w:line="360" w:lineRule="auto"/>
        <w:jc w:val="both"/>
        <w:rPr>
          <w:b/>
          <w:bCs/>
          <w:lang w:val="sv-SE"/>
        </w:rPr>
      </w:pPr>
      <w:r w:rsidRPr="00784BC5">
        <w:rPr>
          <w:b/>
          <w:bCs/>
          <w:lang w:val="sv-SE"/>
        </w:rPr>
        <w:t>2. Tính chất</w:t>
      </w:r>
    </w:p>
    <w:p w14:paraId="5AC1E25E" w14:textId="77777777" w:rsidR="005732F1" w:rsidRPr="00784BC5" w:rsidRDefault="005732F1" w:rsidP="005732F1">
      <w:pPr>
        <w:spacing w:line="360" w:lineRule="auto"/>
        <w:ind w:firstLine="720"/>
        <w:jc w:val="both"/>
        <w:rPr>
          <w:lang w:val="sv-SE"/>
        </w:rPr>
      </w:pPr>
      <w:bookmarkStart w:id="17" w:name="_Hlk529462397"/>
      <w:r w:rsidRPr="00784BC5">
        <w:rPr>
          <w:lang w:val="sv-SE"/>
        </w:rPr>
        <w:t>Chương trình môn học bao gồm một số nội dung cơ bản về thể dục, thể thao; giúp người học tập luyện để nâng cao sức khỏe, phát triển thể lực, tầm vóc, góp phần thực hiện mục tiêu giáo dục toàn diện.</w:t>
      </w:r>
    </w:p>
    <w:bookmarkEnd w:id="17"/>
    <w:p w14:paraId="5B160E1B" w14:textId="77777777" w:rsidR="005732F1" w:rsidRPr="00784BC5" w:rsidRDefault="005732F1" w:rsidP="005732F1">
      <w:pPr>
        <w:spacing w:line="360" w:lineRule="auto"/>
        <w:jc w:val="both"/>
        <w:rPr>
          <w:b/>
          <w:lang w:val="sv-SE"/>
        </w:rPr>
      </w:pPr>
      <w:r w:rsidRPr="00784BC5">
        <w:rPr>
          <w:b/>
          <w:lang w:val="sv-SE"/>
        </w:rPr>
        <w:t>II. Mục tiêu môn học</w:t>
      </w:r>
    </w:p>
    <w:p w14:paraId="78281977" w14:textId="77777777" w:rsidR="005732F1" w:rsidRPr="00784BC5" w:rsidRDefault="005732F1" w:rsidP="005732F1">
      <w:pPr>
        <w:tabs>
          <w:tab w:val="left" w:pos="567"/>
        </w:tabs>
        <w:spacing w:line="360" w:lineRule="auto"/>
        <w:jc w:val="both"/>
        <w:rPr>
          <w:bCs/>
          <w:lang w:val="sv-SE"/>
        </w:rPr>
      </w:pPr>
      <w:r w:rsidRPr="00784BC5">
        <w:rPr>
          <w:bCs/>
          <w:lang w:val="sv-SE"/>
        </w:rPr>
        <w:tab/>
        <w:t>Sau khi học xong môn học này, người học đạt được:</w:t>
      </w:r>
    </w:p>
    <w:p w14:paraId="3565ED81" w14:textId="77777777" w:rsidR="005732F1" w:rsidRPr="00784BC5" w:rsidRDefault="005732F1" w:rsidP="005732F1">
      <w:pPr>
        <w:tabs>
          <w:tab w:val="left" w:pos="567"/>
        </w:tabs>
        <w:spacing w:line="360" w:lineRule="auto"/>
        <w:jc w:val="both"/>
        <w:rPr>
          <w:b/>
          <w:lang w:val="sv-SE"/>
        </w:rPr>
      </w:pPr>
      <w:r w:rsidRPr="00784BC5">
        <w:rPr>
          <w:b/>
          <w:bCs/>
          <w:lang w:val="sv-SE"/>
        </w:rPr>
        <w:t xml:space="preserve">1. Về kiến thức </w:t>
      </w:r>
    </w:p>
    <w:p w14:paraId="225550B2" w14:textId="77777777" w:rsidR="005732F1" w:rsidRPr="00784BC5" w:rsidRDefault="005732F1" w:rsidP="005732F1">
      <w:pPr>
        <w:tabs>
          <w:tab w:val="left" w:pos="709"/>
        </w:tabs>
        <w:spacing w:line="360" w:lineRule="auto"/>
        <w:jc w:val="both"/>
        <w:rPr>
          <w:lang w:val="sv-SE"/>
        </w:rPr>
      </w:pPr>
      <w:bookmarkStart w:id="18" w:name="_Hlk529364198"/>
      <w:r w:rsidRPr="00784BC5">
        <w:rPr>
          <w:lang w:val="sv-SE"/>
        </w:rPr>
        <w:tab/>
        <w:t>Trình bày được tác dụng, các kỹ thuật cơ bản và một số quy định của luật môn thể dục thể thao được học để rèn luyện sức khỏe, phát triển thể lực chung.</w:t>
      </w:r>
    </w:p>
    <w:bookmarkEnd w:id="18"/>
    <w:p w14:paraId="3E05868B" w14:textId="77777777" w:rsidR="005732F1" w:rsidRPr="00784BC5" w:rsidRDefault="005732F1" w:rsidP="005732F1">
      <w:pPr>
        <w:tabs>
          <w:tab w:val="left" w:pos="567"/>
        </w:tabs>
        <w:spacing w:line="360" w:lineRule="auto"/>
        <w:jc w:val="both"/>
        <w:rPr>
          <w:b/>
          <w:lang w:val="sv-SE"/>
        </w:rPr>
      </w:pPr>
      <w:r w:rsidRPr="00784BC5">
        <w:rPr>
          <w:b/>
          <w:bCs/>
          <w:lang w:val="sv-SE"/>
        </w:rPr>
        <w:t xml:space="preserve">2. Về kỹ năng </w:t>
      </w:r>
    </w:p>
    <w:p w14:paraId="75076014" w14:textId="77777777" w:rsidR="005732F1" w:rsidRPr="00784BC5" w:rsidRDefault="005732F1" w:rsidP="005732F1">
      <w:pPr>
        <w:tabs>
          <w:tab w:val="left" w:pos="709"/>
        </w:tabs>
        <w:spacing w:line="360" w:lineRule="auto"/>
        <w:jc w:val="both"/>
        <w:rPr>
          <w:lang w:val="sv-SE"/>
        </w:rPr>
      </w:pPr>
      <w:bookmarkStart w:id="19" w:name="_Hlk529277431"/>
      <w:r w:rsidRPr="00784BC5">
        <w:rPr>
          <w:lang w:val="sv-SE"/>
        </w:rPr>
        <w:tab/>
        <w:t>Tự tập luyện, rèn luyện đúng các yêu cầu về kỹ thuật, quy định của môn thể dục thể thao được học.</w:t>
      </w:r>
    </w:p>
    <w:bookmarkEnd w:id="19"/>
    <w:p w14:paraId="36FDDA73" w14:textId="77777777" w:rsidR="005732F1" w:rsidRPr="00784BC5" w:rsidRDefault="005732F1" w:rsidP="005732F1">
      <w:pPr>
        <w:tabs>
          <w:tab w:val="left" w:pos="567"/>
        </w:tabs>
        <w:spacing w:line="360" w:lineRule="auto"/>
        <w:jc w:val="both"/>
        <w:rPr>
          <w:b/>
          <w:bCs/>
          <w:lang w:val="sv-SE"/>
        </w:rPr>
      </w:pPr>
      <w:r w:rsidRPr="00784BC5">
        <w:rPr>
          <w:b/>
          <w:bCs/>
          <w:lang w:val="sv-SE"/>
        </w:rPr>
        <w:t>3. Về năng lực tự chủ và trách nhiệm</w:t>
      </w:r>
    </w:p>
    <w:p w14:paraId="43B238EE" w14:textId="77777777" w:rsidR="005732F1" w:rsidRPr="00784BC5" w:rsidRDefault="005732F1" w:rsidP="005732F1">
      <w:pPr>
        <w:tabs>
          <w:tab w:val="left" w:pos="709"/>
        </w:tabs>
        <w:spacing w:line="360" w:lineRule="auto"/>
        <w:jc w:val="both"/>
        <w:rPr>
          <w:lang w:val="sv-SE"/>
        </w:rPr>
      </w:pPr>
      <w:bookmarkStart w:id="20" w:name="_Hlk520047298"/>
      <w:r w:rsidRPr="00784BC5">
        <w:rPr>
          <w:lang w:val="sv-SE"/>
        </w:rPr>
        <w:tab/>
        <w:t xml:space="preserve">Có ý thức tự giác và hình thành thói quen tập luyện thể dục thể thao hàng ngày để góp phần bảo đảm sức khỏe trong học tập, lao động và trong các hoạt động khác. </w:t>
      </w:r>
    </w:p>
    <w:bookmarkEnd w:id="20"/>
    <w:p w14:paraId="273EE36C" w14:textId="77777777" w:rsidR="005732F1" w:rsidRPr="00784BC5" w:rsidRDefault="005732F1" w:rsidP="005732F1">
      <w:pPr>
        <w:spacing w:line="360" w:lineRule="auto"/>
        <w:jc w:val="both"/>
        <w:rPr>
          <w:b/>
          <w:lang w:val="sv-SE"/>
        </w:rPr>
      </w:pPr>
      <w:r w:rsidRPr="00784BC5">
        <w:rPr>
          <w:b/>
          <w:lang w:val="sv-SE"/>
        </w:rPr>
        <w:t>III. Nội dung môn học</w:t>
      </w:r>
    </w:p>
    <w:p w14:paraId="32A75B5C" w14:textId="77777777" w:rsidR="005732F1" w:rsidRPr="00784BC5" w:rsidRDefault="005732F1" w:rsidP="005732F1">
      <w:pPr>
        <w:numPr>
          <w:ilvl w:val="0"/>
          <w:numId w:val="115"/>
        </w:numPr>
        <w:tabs>
          <w:tab w:val="left" w:pos="993"/>
        </w:tabs>
        <w:spacing w:line="360" w:lineRule="auto"/>
        <w:ind w:firstLine="720"/>
        <w:jc w:val="both"/>
        <w:rPr>
          <w:b/>
          <w:iCs/>
          <w:lang w:val="sv-SE"/>
        </w:rPr>
      </w:pPr>
      <w:r w:rsidRPr="00784BC5">
        <w:rPr>
          <w:b/>
          <w:bCs/>
          <w:lang w:val="sv-SE"/>
        </w:rPr>
        <w:t>Nội dung tổng quát và phân bổ thời</w:t>
      </w:r>
      <w:r w:rsidRPr="00784BC5">
        <w:rPr>
          <w:b/>
          <w:iCs/>
          <w:lang w:val="sv-SE"/>
        </w:rPr>
        <w:t xml:space="preserve"> gian</w:t>
      </w:r>
    </w:p>
    <w:tbl>
      <w:tblPr>
        <w:tblW w:w="91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940"/>
        <w:gridCol w:w="1106"/>
        <w:gridCol w:w="1106"/>
        <w:gridCol w:w="1106"/>
        <w:gridCol w:w="1089"/>
      </w:tblGrid>
      <w:tr w:rsidR="005732F1" w:rsidRPr="00784BC5" w14:paraId="039F4868" w14:textId="77777777" w:rsidTr="00D365C0">
        <w:trPr>
          <w:tblHeader/>
        </w:trPr>
        <w:tc>
          <w:tcPr>
            <w:tcW w:w="851" w:type="dxa"/>
            <w:vMerge w:val="restart"/>
            <w:tcBorders>
              <w:top w:val="single" w:sz="4" w:space="0" w:color="auto"/>
              <w:left w:val="single" w:sz="4" w:space="0" w:color="auto"/>
              <w:bottom w:val="single" w:sz="4" w:space="0" w:color="auto"/>
              <w:right w:val="single" w:sz="4" w:space="0" w:color="auto"/>
            </w:tcBorders>
            <w:vAlign w:val="center"/>
          </w:tcPr>
          <w:p w14:paraId="5968A9F1" w14:textId="77777777" w:rsidR="005732F1" w:rsidRPr="00784BC5" w:rsidRDefault="005732F1" w:rsidP="00D365C0">
            <w:pPr>
              <w:spacing w:line="360" w:lineRule="auto"/>
              <w:jc w:val="center"/>
              <w:rPr>
                <w:b/>
                <w:bCs/>
              </w:rPr>
            </w:pPr>
            <w:r w:rsidRPr="00784BC5">
              <w:rPr>
                <w:b/>
                <w:bCs/>
              </w:rPr>
              <w:lastRenderedPageBreak/>
              <w:t>TT</w:t>
            </w:r>
          </w:p>
        </w:tc>
        <w:tc>
          <w:tcPr>
            <w:tcW w:w="3940" w:type="dxa"/>
            <w:vMerge w:val="restart"/>
            <w:tcBorders>
              <w:top w:val="single" w:sz="4" w:space="0" w:color="auto"/>
              <w:left w:val="single" w:sz="4" w:space="0" w:color="auto"/>
              <w:bottom w:val="single" w:sz="4" w:space="0" w:color="auto"/>
              <w:right w:val="single" w:sz="4" w:space="0" w:color="auto"/>
            </w:tcBorders>
            <w:vAlign w:val="center"/>
          </w:tcPr>
          <w:p w14:paraId="1F4C745F" w14:textId="77777777" w:rsidR="005732F1" w:rsidRPr="00784BC5" w:rsidRDefault="005732F1" w:rsidP="00D365C0">
            <w:pPr>
              <w:spacing w:line="360" w:lineRule="auto"/>
              <w:jc w:val="center"/>
              <w:rPr>
                <w:b/>
                <w:bCs/>
              </w:rPr>
            </w:pPr>
            <w:r w:rsidRPr="00784BC5">
              <w:rPr>
                <w:b/>
                <w:bCs/>
              </w:rPr>
              <w:t>Chương/ bài</w:t>
            </w:r>
          </w:p>
        </w:tc>
        <w:tc>
          <w:tcPr>
            <w:tcW w:w="4407" w:type="dxa"/>
            <w:gridSpan w:val="4"/>
            <w:tcBorders>
              <w:top w:val="single" w:sz="4" w:space="0" w:color="auto"/>
              <w:left w:val="single" w:sz="4" w:space="0" w:color="auto"/>
              <w:bottom w:val="single" w:sz="4" w:space="0" w:color="auto"/>
              <w:right w:val="single" w:sz="4" w:space="0" w:color="auto"/>
            </w:tcBorders>
            <w:vAlign w:val="center"/>
          </w:tcPr>
          <w:p w14:paraId="5319109D" w14:textId="77777777" w:rsidR="005732F1" w:rsidRPr="00784BC5" w:rsidRDefault="005732F1" w:rsidP="00D365C0">
            <w:pPr>
              <w:spacing w:line="360" w:lineRule="auto"/>
              <w:jc w:val="center"/>
              <w:rPr>
                <w:b/>
                <w:bCs/>
              </w:rPr>
            </w:pPr>
            <w:r w:rsidRPr="00784BC5">
              <w:rPr>
                <w:b/>
                <w:bCs/>
              </w:rPr>
              <w:t>Thời gian (giờ)</w:t>
            </w:r>
          </w:p>
        </w:tc>
      </w:tr>
      <w:tr w:rsidR="005732F1" w:rsidRPr="00784BC5" w14:paraId="274E69A3" w14:textId="77777777" w:rsidTr="00D365C0">
        <w:trPr>
          <w:tblHeader/>
        </w:trPr>
        <w:tc>
          <w:tcPr>
            <w:tcW w:w="851" w:type="dxa"/>
            <w:vMerge/>
            <w:tcBorders>
              <w:top w:val="single" w:sz="4" w:space="0" w:color="auto"/>
              <w:left w:val="single" w:sz="4" w:space="0" w:color="auto"/>
              <w:bottom w:val="single" w:sz="4" w:space="0" w:color="auto"/>
              <w:right w:val="single" w:sz="4" w:space="0" w:color="auto"/>
            </w:tcBorders>
            <w:vAlign w:val="center"/>
          </w:tcPr>
          <w:p w14:paraId="10A96A71" w14:textId="77777777" w:rsidR="005732F1" w:rsidRPr="00784BC5" w:rsidRDefault="005732F1" w:rsidP="00D365C0">
            <w:pPr>
              <w:spacing w:line="360" w:lineRule="auto"/>
              <w:jc w:val="center"/>
              <w:rPr>
                <w:b/>
                <w:bCs/>
              </w:rPr>
            </w:pPr>
          </w:p>
        </w:tc>
        <w:tc>
          <w:tcPr>
            <w:tcW w:w="3940" w:type="dxa"/>
            <w:vMerge/>
            <w:tcBorders>
              <w:top w:val="single" w:sz="4" w:space="0" w:color="auto"/>
              <w:left w:val="single" w:sz="4" w:space="0" w:color="auto"/>
              <w:bottom w:val="single" w:sz="4" w:space="0" w:color="auto"/>
              <w:right w:val="single" w:sz="4" w:space="0" w:color="auto"/>
            </w:tcBorders>
            <w:vAlign w:val="center"/>
          </w:tcPr>
          <w:p w14:paraId="4E652E6B" w14:textId="77777777" w:rsidR="005732F1" w:rsidRPr="00784BC5" w:rsidRDefault="005732F1" w:rsidP="00D365C0">
            <w:pPr>
              <w:spacing w:line="360" w:lineRule="auto"/>
              <w:jc w:val="center"/>
              <w:rPr>
                <w:b/>
                <w:bCs/>
              </w:rPr>
            </w:pPr>
          </w:p>
        </w:tc>
        <w:tc>
          <w:tcPr>
            <w:tcW w:w="1106" w:type="dxa"/>
            <w:tcBorders>
              <w:top w:val="single" w:sz="4" w:space="0" w:color="auto"/>
              <w:left w:val="single" w:sz="4" w:space="0" w:color="auto"/>
              <w:bottom w:val="single" w:sz="4" w:space="0" w:color="auto"/>
              <w:right w:val="single" w:sz="4" w:space="0" w:color="auto"/>
            </w:tcBorders>
            <w:vAlign w:val="center"/>
          </w:tcPr>
          <w:p w14:paraId="1AB28FA5" w14:textId="77777777" w:rsidR="005732F1" w:rsidRPr="00784BC5" w:rsidRDefault="005732F1" w:rsidP="00D365C0">
            <w:pPr>
              <w:spacing w:line="360" w:lineRule="auto"/>
              <w:jc w:val="center"/>
              <w:rPr>
                <w:b/>
                <w:bCs/>
              </w:rPr>
            </w:pPr>
            <w:r w:rsidRPr="00784BC5">
              <w:rPr>
                <w:b/>
                <w:bCs/>
              </w:rPr>
              <w:t>Tổng số</w:t>
            </w:r>
          </w:p>
        </w:tc>
        <w:tc>
          <w:tcPr>
            <w:tcW w:w="1106" w:type="dxa"/>
            <w:tcBorders>
              <w:top w:val="single" w:sz="4" w:space="0" w:color="auto"/>
              <w:left w:val="single" w:sz="4" w:space="0" w:color="auto"/>
              <w:bottom w:val="single" w:sz="4" w:space="0" w:color="auto"/>
              <w:right w:val="single" w:sz="4" w:space="0" w:color="auto"/>
            </w:tcBorders>
            <w:vAlign w:val="center"/>
          </w:tcPr>
          <w:p w14:paraId="4F3D7F70" w14:textId="77777777" w:rsidR="005732F1" w:rsidRPr="00784BC5" w:rsidRDefault="005732F1" w:rsidP="00D365C0">
            <w:pPr>
              <w:spacing w:line="360" w:lineRule="auto"/>
              <w:jc w:val="center"/>
              <w:rPr>
                <w:b/>
                <w:bCs/>
              </w:rPr>
            </w:pPr>
            <w:r w:rsidRPr="00784BC5">
              <w:rPr>
                <w:b/>
                <w:bCs/>
              </w:rPr>
              <w:t>Lý thuyết</w:t>
            </w:r>
          </w:p>
        </w:tc>
        <w:tc>
          <w:tcPr>
            <w:tcW w:w="1106" w:type="dxa"/>
            <w:tcBorders>
              <w:top w:val="single" w:sz="4" w:space="0" w:color="auto"/>
              <w:left w:val="single" w:sz="4" w:space="0" w:color="auto"/>
              <w:bottom w:val="single" w:sz="4" w:space="0" w:color="auto"/>
              <w:right w:val="single" w:sz="4" w:space="0" w:color="auto"/>
            </w:tcBorders>
            <w:vAlign w:val="center"/>
          </w:tcPr>
          <w:p w14:paraId="054EC502" w14:textId="77777777" w:rsidR="005732F1" w:rsidRPr="00784BC5" w:rsidRDefault="005732F1" w:rsidP="00D365C0">
            <w:pPr>
              <w:spacing w:line="360" w:lineRule="auto"/>
              <w:jc w:val="center"/>
              <w:rPr>
                <w:b/>
                <w:bCs/>
              </w:rPr>
            </w:pPr>
            <w:r w:rsidRPr="00784BC5">
              <w:rPr>
                <w:b/>
                <w:bCs/>
              </w:rPr>
              <w:t>Thực hành</w:t>
            </w:r>
          </w:p>
        </w:tc>
        <w:tc>
          <w:tcPr>
            <w:tcW w:w="1089" w:type="dxa"/>
            <w:tcBorders>
              <w:top w:val="single" w:sz="4" w:space="0" w:color="auto"/>
              <w:left w:val="single" w:sz="4" w:space="0" w:color="auto"/>
              <w:bottom w:val="single" w:sz="4" w:space="0" w:color="auto"/>
              <w:right w:val="single" w:sz="4" w:space="0" w:color="auto"/>
            </w:tcBorders>
            <w:vAlign w:val="center"/>
          </w:tcPr>
          <w:p w14:paraId="39E87E9F" w14:textId="77777777" w:rsidR="005732F1" w:rsidRPr="00784BC5" w:rsidRDefault="005732F1" w:rsidP="00D365C0">
            <w:pPr>
              <w:spacing w:line="360" w:lineRule="auto"/>
              <w:jc w:val="center"/>
              <w:rPr>
                <w:b/>
                <w:bCs/>
              </w:rPr>
            </w:pPr>
            <w:r w:rsidRPr="00784BC5">
              <w:rPr>
                <w:b/>
                <w:bCs/>
              </w:rPr>
              <w:t>Kiểm tra</w:t>
            </w:r>
          </w:p>
        </w:tc>
      </w:tr>
      <w:tr w:rsidR="005732F1" w:rsidRPr="00784BC5" w14:paraId="40E75844" w14:textId="77777777" w:rsidTr="00D365C0">
        <w:trPr>
          <w:trHeight w:val="431"/>
        </w:trPr>
        <w:tc>
          <w:tcPr>
            <w:tcW w:w="851" w:type="dxa"/>
            <w:tcBorders>
              <w:top w:val="single" w:sz="4" w:space="0" w:color="auto"/>
              <w:left w:val="single" w:sz="4" w:space="0" w:color="auto"/>
              <w:bottom w:val="dotted" w:sz="4" w:space="0" w:color="auto"/>
              <w:right w:val="single" w:sz="4" w:space="0" w:color="auto"/>
            </w:tcBorders>
            <w:vAlign w:val="center"/>
          </w:tcPr>
          <w:p w14:paraId="06375DD2" w14:textId="77777777" w:rsidR="005732F1" w:rsidRPr="00784BC5" w:rsidRDefault="005732F1" w:rsidP="00D365C0">
            <w:pPr>
              <w:spacing w:line="360" w:lineRule="auto"/>
              <w:jc w:val="center"/>
              <w:rPr>
                <w:b/>
              </w:rPr>
            </w:pPr>
            <w:r w:rsidRPr="00784BC5">
              <w:rPr>
                <w:b/>
              </w:rPr>
              <w:t>I</w:t>
            </w:r>
          </w:p>
        </w:tc>
        <w:tc>
          <w:tcPr>
            <w:tcW w:w="3940" w:type="dxa"/>
            <w:tcBorders>
              <w:top w:val="single" w:sz="4" w:space="0" w:color="auto"/>
              <w:left w:val="single" w:sz="4" w:space="0" w:color="auto"/>
              <w:bottom w:val="dotted" w:sz="4" w:space="0" w:color="auto"/>
              <w:right w:val="single" w:sz="4" w:space="0" w:color="auto"/>
            </w:tcBorders>
          </w:tcPr>
          <w:p w14:paraId="1516FF55" w14:textId="77777777" w:rsidR="005732F1" w:rsidRPr="00784BC5" w:rsidRDefault="005732F1" w:rsidP="00D365C0">
            <w:pPr>
              <w:spacing w:line="360" w:lineRule="auto"/>
              <w:jc w:val="both"/>
              <w:rPr>
                <w:b/>
              </w:rPr>
            </w:pPr>
            <w:r w:rsidRPr="00784BC5">
              <w:rPr>
                <w:b/>
              </w:rPr>
              <w:t>BÀI MỞ ĐẦU</w:t>
            </w:r>
          </w:p>
        </w:tc>
        <w:tc>
          <w:tcPr>
            <w:tcW w:w="1106" w:type="dxa"/>
            <w:tcBorders>
              <w:top w:val="single" w:sz="4" w:space="0" w:color="auto"/>
              <w:left w:val="single" w:sz="4" w:space="0" w:color="auto"/>
              <w:bottom w:val="dotted" w:sz="4" w:space="0" w:color="auto"/>
              <w:right w:val="single" w:sz="4" w:space="0" w:color="auto"/>
            </w:tcBorders>
            <w:vAlign w:val="center"/>
          </w:tcPr>
          <w:p w14:paraId="2E4E22A4" w14:textId="77777777" w:rsidR="005732F1" w:rsidRPr="00784BC5" w:rsidRDefault="005732F1" w:rsidP="00D365C0">
            <w:pPr>
              <w:spacing w:line="360" w:lineRule="auto"/>
              <w:jc w:val="center"/>
            </w:pPr>
            <w:r w:rsidRPr="00784BC5">
              <w:t>1</w:t>
            </w:r>
          </w:p>
        </w:tc>
        <w:tc>
          <w:tcPr>
            <w:tcW w:w="1106" w:type="dxa"/>
            <w:tcBorders>
              <w:top w:val="single" w:sz="4" w:space="0" w:color="auto"/>
              <w:left w:val="single" w:sz="4" w:space="0" w:color="auto"/>
              <w:bottom w:val="dotted" w:sz="4" w:space="0" w:color="auto"/>
              <w:right w:val="single" w:sz="4" w:space="0" w:color="auto"/>
            </w:tcBorders>
            <w:shd w:val="clear" w:color="auto" w:fill="auto"/>
            <w:vAlign w:val="center"/>
          </w:tcPr>
          <w:p w14:paraId="0693C15A" w14:textId="77777777" w:rsidR="005732F1" w:rsidRPr="00784BC5" w:rsidRDefault="005732F1" w:rsidP="00D365C0">
            <w:pPr>
              <w:spacing w:line="360" w:lineRule="auto"/>
              <w:jc w:val="center"/>
            </w:pPr>
            <w:r w:rsidRPr="00784BC5">
              <w:t>1</w:t>
            </w:r>
          </w:p>
        </w:tc>
        <w:tc>
          <w:tcPr>
            <w:tcW w:w="1106" w:type="dxa"/>
            <w:tcBorders>
              <w:top w:val="single" w:sz="4" w:space="0" w:color="auto"/>
              <w:left w:val="single" w:sz="4" w:space="0" w:color="auto"/>
              <w:bottom w:val="dotted" w:sz="4" w:space="0" w:color="auto"/>
              <w:right w:val="single" w:sz="4" w:space="0" w:color="auto"/>
            </w:tcBorders>
            <w:shd w:val="clear" w:color="auto" w:fill="auto"/>
            <w:vAlign w:val="center"/>
          </w:tcPr>
          <w:p w14:paraId="6D6D5004" w14:textId="77777777" w:rsidR="005732F1" w:rsidRPr="00784BC5" w:rsidRDefault="005732F1" w:rsidP="00D365C0">
            <w:pPr>
              <w:spacing w:line="360" w:lineRule="auto"/>
              <w:jc w:val="center"/>
            </w:pPr>
          </w:p>
        </w:tc>
        <w:tc>
          <w:tcPr>
            <w:tcW w:w="1089" w:type="dxa"/>
            <w:tcBorders>
              <w:top w:val="single" w:sz="4" w:space="0" w:color="auto"/>
              <w:left w:val="single" w:sz="4" w:space="0" w:color="auto"/>
              <w:bottom w:val="dotted" w:sz="4" w:space="0" w:color="auto"/>
              <w:right w:val="single" w:sz="4" w:space="0" w:color="auto"/>
            </w:tcBorders>
          </w:tcPr>
          <w:p w14:paraId="15A39DBF" w14:textId="77777777" w:rsidR="005732F1" w:rsidRPr="00784BC5" w:rsidRDefault="005732F1" w:rsidP="00D365C0">
            <w:pPr>
              <w:spacing w:line="360" w:lineRule="auto"/>
              <w:jc w:val="both"/>
            </w:pPr>
          </w:p>
        </w:tc>
      </w:tr>
      <w:tr w:rsidR="005732F1" w:rsidRPr="00784BC5" w14:paraId="52D37D3A" w14:textId="77777777" w:rsidTr="00D365C0">
        <w:tc>
          <w:tcPr>
            <w:tcW w:w="851" w:type="dxa"/>
            <w:tcBorders>
              <w:top w:val="dotted" w:sz="4" w:space="0" w:color="auto"/>
              <w:left w:val="single" w:sz="4" w:space="0" w:color="auto"/>
              <w:bottom w:val="dotted" w:sz="4" w:space="0" w:color="auto"/>
              <w:right w:val="single" w:sz="4" w:space="0" w:color="auto"/>
            </w:tcBorders>
            <w:vAlign w:val="center"/>
          </w:tcPr>
          <w:p w14:paraId="0632052B" w14:textId="77777777" w:rsidR="005732F1" w:rsidRPr="00784BC5" w:rsidRDefault="005732F1" w:rsidP="00D365C0">
            <w:pPr>
              <w:spacing w:line="360" w:lineRule="auto"/>
              <w:jc w:val="center"/>
              <w:rPr>
                <w:b/>
              </w:rPr>
            </w:pPr>
            <w:r w:rsidRPr="00784BC5">
              <w:rPr>
                <w:b/>
              </w:rPr>
              <w:t>II</w:t>
            </w:r>
          </w:p>
        </w:tc>
        <w:tc>
          <w:tcPr>
            <w:tcW w:w="3940" w:type="dxa"/>
            <w:tcBorders>
              <w:top w:val="dotted" w:sz="4" w:space="0" w:color="auto"/>
              <w:left w:val="single" w:sz="4" w:space="0" w:color="auto"/>
              <w:bottom w:val="dotted" w:sz="4" w:space="0" w:color="auto"/>
              <w:right w:val="single" w:sz="4" w:space="0" w:color="auto"/>
            </w:tcBorders>
          </w:tcPr>
          <w:p w14:paraId="47FCFBA4" w14:textId="77777777" w:rsidR="005732F1" w:rsidRPr="00784BC5" w:rsidRDefault="005732F1" w:rsidP="00D365C0">
            <w:pPr>
              <w:spacing w:line="360" w:lineRule="auto"/>
              <w:jc w:val="both"/>
              <w:rPr>
                <w:b/>
              </w:rPr>
            </w:pPr>
            <w:r w:rsidRPr="00784BC5">
              <w:rPr>
                <w:b/>
              </w:rPr>
              <w:t>Chương I: GIÁO DỤC THỂ CHẤT CHUNG</w:t>
            </w:r>
          </w:p>
        </w:tc>
        <w:tc>
          <w:tcPr>
            <w:tcW w:w="1106" w:type="dxa"/>
            <w:tcBorders>
              <w:top w:val="dotted" w:sz="4" w:space="0" w:color="auto"/>
              <w:left w:val="single" w:sz="4" w:space="0" w:color="auto"/>
              <w:bottom w:val="dotted" w:sz="4" w:space="0" w:color="auto"/>
              <w:right w:val="single" w:sz="4" w:space="0" w:color="auto"/>
            </w:tcBorders>
            <w:vAlign w:val="center"/>
          </w:tcPr>
          <w:p w14:paraId="4F4EA52F" w14:textId="77777777" w:rsidR="005732F1" w:rsidRPr="00784BC5" w:rsidRDefault="005732F1" w:rsidP="00D365C0">
            <w:pPr>
              <w:spacing w:line="360" w:lineRule="auto"/>
              <w:jc w:val="center"/>
              <w:rPr>
                <w:b/>
              </w:rP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1723D76A" w14:textId="77777777" w:rsidR="005732F1" w:rsidRPr="00784BC5" w:rsidRDefault="005732F1" w:rsidP="00D365C0">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550BC118" w14:textId="77777777" w:rsidR="005732F1" w:rsidRPr="00784BC5" w:rsidRDefault="005732F1" w:rsidP="00D365C0">
            <w:pPr>
              <w:spacing w:line="360" w:lineRule="auto"/>
              <w:jc w:val="center"/>
            </w:pPr>
          </w:p>
        </w:tc>
        <w:tc>
          <w:tcPr>
            <w:tcW w:w="1089" w:type="dxa"/>
            <w:tcBorders>
              <w:top w:val="dotted" w:sz="4" w:space="0" w:color="auto"/>
              <w:left w:val="single" w:sz="4" w:space="0" w:color="auto"/>
              <w:bottom w:val="dotted" w:sz="4" w:space="0" w:color="auto"/>
              <w:right w:val="single" w:sz="4" w:space="0" w:color="auto"/>
            </w:tcBorders>
          </w:tcPr>
          <w:p w14:paraId="3EFB896A" w14:textId="77777777" w:rsidR="005732F1" w:rsidRPr="00784BC5" w:rsidRDefault="005732F1" w:rsidP="00D365C0">
            <w:pPr>
              <w:spacing w:line="360" w:lineRule="auto"/>
              <w:jc w:val="both"/>
            </w:pPr>
          </w:p>
        </w:tc>
      </w:tr>
      <w:tr w:rsidR="005732F1" w:rsidRPr="00784BC5" w14:paraId="375619F0" w14:textId="77777777" w:rsidTr="00D365C0">
        <w:tc>
          <w:tcPr>
            <w:tcW w:w="851" w:type="dxa"/>
            <w:tcBorders>
              <w:top w:val="dotted" w:sz="4" w:space="0" w:color="auto"/>
              <w:left w:val="single" w:sz="4" w:space="0" w:color="auto"/>
              <w:bottom w:val="dotted" w:sz="4" w:space="0" w:color="auto"/>
              <w:right w:val="single" w:sz="4" w:space="0" w:color="auto"/>
            </w:tcBorders>
            <w:vAlign w:val="center"/>
          </w:tcPr>
          <w:p w14:paraId="1677EC1F" w14:textId="77777777" w:rsidR="005732F1" w:rsidRPr="00784BC5" w:rsidRDefault="005732F1" w:rsidP="00D365C0">
            <w:pPr>
              <w:spacing w:line="360" w:lineRule="auto"/>
              <w:jc w:val="center"/>
            </w:pPr>
            <w:r w:rsidRPr="00784BC5">
              <w:t>1</w:t>
            </w:r>
          </w:p>
        </w:tc>
        <w:tc>
          <w:tcPr>
            <w:tcW w:w="3940" w:type="dxa"/>
            <w:tcBorders>
              <w:top w:val="dotted" w:sz="4" w:space="0" w:color="auto"/>
              <w:left w:val="single" w:sz="4" w:space="0" w:color="auto"/>
              <w:bottom w:val="dotted" w:sz="4" w:space="0" w:color="auto"/>
              <w:right w:val="single" w:sz="4" w:space="0" w:color="auto"/>
            </w:tcBorders>
          </w:tcPr>
          <w:p w14:paraId="11AA10C5" w14:textId="77777777" w:rsidR="005732F1" w:rsidRPr="00784BC5" w:rsidRDefault="005732F1" w:rsidP="00D365C0">
            <w:pPr>
              <w:spacing w:line="360" w:lineRule="auto"/>
              <w:jc w:val="both"/>
              <w:rPr>
                <w:lang w:val="sv-SE"/>
              </w:rPr>
            </w:pPr>
            <w:r w:rsidRPr="00784BC5">
              <w:t>Bài 1:</w:t>
            </w:r>
            <w:r w:rsidRPr="00784BC5">
              <w:rPr>
                <w:lang w:val="sv-SE"/>
              </w:rPr>
              <w:t xml:space="preserve"> Thể dục cơ bản</w:t>
            </w:r>
          </w:p>
        </w:tc>
        <w:tc>
          <w:tcPr>
            <w:tcW w:w="1106" w:type="dxa"/>
            <w:tcBorders>
              <w:top w:val="dotted" w:sz="4" w:space="0" w:color="auto"/>
              <w:left w:val="single" w:sz="4" w:space="0" w:color="auto"/>
              <w:bottom w:val="dotted" w:sz="4" w:space="0" w:color="auto"/>
              <w:right w:val="single" w:sz="4" w:space="0" w:color="auto"/>
            </w:tcBorders>
            <w:vAlign w:val="center"/>
          </w:tcPr>
          <w:p w14:paraId="44520F30" w14:textId="77777777" w:rsidR="005732F1" w:rsidRPr="00784BC5" w:rsidRDefault="005732F1" w:rsidP="00D365C0">
            <w:pPr>
              <w:spacing w:line="360" w:lineRule="auto"/>
              <w:jc w:val="center"/>
            </w:pPr>
            <w:r w:rsidRPr="00784BC5">
              <w:t>13</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1B1D7211" w14:textId="77777777" w:rsidR="005732F1" w:rsidRPr="00784BC5" w:rsidRDefault="005732F1" w:rsidP="00D365C0">
            <w:pPr>
              <w:spacing w:line="360" w:lineRule="auto"/>
              <w:jc w:val="center"/>
            </w:pPr>
            <w:r w:rsidRPr="00784BC5">
              <w:t>1</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53ADB08B" w14:textId="77777777" w:rsidR="005732F1" w:rsidRPr="00784BC5" w:rsidRDefault="005732F1" w:rsidP="00D365C0">
            <w:pPr>
              <w:spacing w:line="360" w:lineRule="auto"/>
              <w:jc w:val="center"/>
            </w:pPr>
            <w:r w:rsidRPr="00784BC5">
              <w:t>12</w:t>
            </w:r>
          </w:p>
        </w:tc>
        <w:tc>
          <w:tcPr>
            <w:tcW w:w="1089" w:type="dxa"/>
            <w:tcBorders>
              <w:top w:val="dotted" w:sz="4" w:space="0" w:color="auto"/>
              <w:left w:val="single" w:sz="4" w:space="0" w:color="auto"/>
              <w:bottom w:val="dotted" w:sz="4" w:space="0" w:color="auto"/>
              <w:right w:val="single" w:sz="4" w:space="0" w:color="auto"/>
            </w:tcBorders>
          </w:tcPr>
          <w:p w14:paraId="495AB171" w14:textId="77777777" w:rsidR="005732F1" w:rsidRPr="00784BC5" w:rsidRDefault="005732F1" w:rsidP="00D365C0">
            <w:pPr>
              <w:spacing w:line="360" w:lineRule="auto"/>
              <w:jc w:val="both"/>
            </w:pPr>
          </w:p>
        </w:tc>
      </w:tr>
      <w:tr w:rsidR="005732F1" w:rsidRPr="00784BC5" w14:paraId="46B0A653" w14:textId="77777777" w:rsidTr="00D365C0">
        <w:tc>
          <w:tcPr>
            <w:tcW w:w="851" w:type="dxa"/>
            <w:tcBorders>
              <w:top w:val="dotted" w:sz="4" w:space="0" w:color="auto"/>
              <w:left w:val="single" w:sz="4" w:space="0" w:color="auto"/>
              <w:bottom w:val="dotted" w:sz="4" w:space="0" w:color="auto"/>
              <w:right w:val="single" w:sz="4" w:space="0" w:color="auto"/>
            </w:tcBorders>
          </w:tcPr>
          <w:p w14:paraId="7D2DD683" w14:textId="77777777" w:rsidR="005732F1" w:rsidRPr="00784BC5" w:rsidRDefault="005732F1" w:rsidP="00D365C0">
            <w:pPr>
              <w:spacing w:line="360" w:lineRule="auto"/>
              <w:jc w:val="center"/>
            </w:pPr>
            <w:r w:rsidRPr="00784BC5">
              <w:t>2</w:t>
            </w:r>
          </w:p>
        </w:tc>
        <w:tc>
          <w:tcPr>
            <w:tcW w:w="3940" w:type="dxa"/>
            <w:tcBorders>
              <w:top w:val="dotted" w:sz="4" w:space="0" w:color="auto"/>
              <w:left w:val="single" w:sz="4" w:space="0" w:color="auto"/>
              <w:bottom w:val="dotted" w:sz="4" w:space="0" w:color="auto"/>
              <w:right w:val="single" w:sz="4" w:space="0" w:color="auto"/>
            </w:tcBorders>
          </w:tcPr>
          <w:p w14:paraId="628B66FC" w14:textId="77777777" w:rsidR="005732F1" w:rsidRPr="00784BC5" w:rsidRDefault="005732F1" w:rsidP="00D365C0">
            <w:pPr>
              <w:spacing w:line="360" w:lineRule="auto"/>
              <w:rPr>
                <w:lang w:val="sv-SE"/>
              </w:rPr>
            </w:pPr>
            <w:r w:rsidRPr="00784BC5">
              <w:t xml:space="preserve">Bài 2: </w:t>
            </w:r>
            <w:r w:rsidRPr="00784BC5">
              <w:rPr>
                <w:lang w:val="sv-SE"/>
              </w:rPr>
              <w:t>Điền kinh</w:t>
            </w:r>
          </w:p>
        </w:tc>
        <w:tc>
          <w:tcPr>
            <w:tcW w:w="1106" w:type="dxa"/>
            <w:tcBorders>
              <w:top w:val="dotted" w:sz="4" w:space="0" w:color="auto"/>
              <w:left w:val="single" w:sz="4" w:space="0" w:color="auto"/>
              <w:bottom w:val="dotted" w:sz="4" w:space="0" w:color="auto"/>
              <w:right w:val="single" w:sz="4" w:space="0" w:color="auto"/>
            </w:tcBorders>
            <w:vAlign w:val="center"/>
          </w:tcPr>
          <w:p w14:paraId="18FAB415" w14:textId="77777777" w:rsidR="005732F1" w:rsidRPr="00784BC5" w:rsidRDefault="005732F1" w:rsidP="00D365C0">
            <w:pPr>
              <w:spacing w:line="360" w:lineRule="auto"/>
              <w:jc w:val="center"/>
            </w:pPr>
            <w:r w:rsidRPr="00784BC5">
              <w:t>14</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64DB37A2" w14:textId="77777777" w:rsidR="005732F1" w:rsidRPr="00784BC5" w:rsidRDefault="005732F1" w:rsidP="00D365C0">
            <w:pPr>
              <w:spacing w:line="360" w:lineRule="auto"/>
              <w:jc w:val="center"/>
            </w:pPr>
            <w:r w:rsidRPr="00784BC5">
              <w:t>1</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48F22FEC" w14:textId="77777777" w:rsidR="005732F1" w:rsidRPr="00784BC5" w:rsidRDefault="005732F1" w:rsidP="00D365C0">
            <w:pPr>
              <w:spacing w:line="360" w:lineRule="auto"/>
              <w:jc w:val="center"/>
            </w:pPr>
            <w:r w:rsidRPr="00784BC5">
              <w:t>13</w:t>
            </w:r>
          </w:p>
        </w:tc>
        <w:tc>
          <w:tcPr>
            <w:tcW w:w="1089" w:type="dxa"/>
            <w:tcBorders>
              <w:top w:val="dotted" w:sz="4" w:space="0" w:color="auto"/>
              <w:left w:val="single" w:sz="4" w:space="0" w:color="auto"/>
              <w:bottom w:val="dotted" w:sz="4" w:space="0" w:color="auto"/>
              <w:right w:val="single" w:sz="4" w:space="0" w:color="auto"/>
            </w:tcBorders>
          </w:tcPr>
          <w:p w14:paraId="0E25440F" w14:textId="77777777" w:rsidR="005732F1" w:rsidRPr="00784BC5" w:rsidRDefault="005732F1" w:rsidP="00D365C0">
            <w:pPr>
              <w:spacing w:line="360" w:lineRule="auto"/>
              <w:jc w:val="both"/>
            </w:pPr>
          </w:p>
        </w:tc>
      </w:tr>
      <w:tr w:rsidR="005732F1" w:rsidRPr="00784BC5" w14:paraId="34C418FE" w14:textId="77777777" w:rsidTr="00D365C0">
        <w:tc>
          <w:tcPr>
            <w:tcW w:w="851" w:type="dxa"/>
            <w:tcBorders>
              <w:top w:val="dotted" w:sz="4" w:space="0" w:color="auto"/>
              <w:left w:val="single" w:sz="4" w:space="0" w:color="auto"/>
              <w:bottom w:val="dotted" w:sz="4" w:space="0" w:color="auto"/>
              <w:right w:val="single" w:sz="4" w:space="0" w:color="auto"/>
            </w:tcBorders>
          </w:tcPr>
          <w:p w14:paraId="01E9A4CF" w14:textId="77777777" w:rsidR="005732F1" w:rsidRPr="00784BC5" w:rsidRDefault="005732F1" w:rsidP="00D365C0">
            <w:pPr>
              <w:spacing w:line="360" w:lineRule="auto"/>
              <w:jc w:val="center"/>
            </w:pPr>
            <w:r w:rsidRPr="00784BC5">
              <w:rPr>
                <w:bCs/>
              </w:rPr>
              <w:t>3</w:t>
            </w:r>
          </w:p>
        </w:tc>
        <w:tc>
          <w:tcPr>
            <w:tcW w:w="3940" w:type="dxa"/>
            <w:tcBorders>
              <w:top w:val="dotted" w:sz="4" w:space="0" w:color="auto"/>
              <w:left w:val="single" w:sz="4" w:space="0" w:color="auto"/>
              <w:bottom w:val="dotted" w:sz="4" w:space="0" w:color="auto"/>
              <w:right w:val="single" w:sz="4" w:space="0" w:color="auto"/>
            </w:tcBorders>
          </w:tcPr>
          <w:p w14:paraId="7B6446D4" w14:textId="77777777" w:rsidR="005732F1" w:rsidRPr="00784BC5" w:rsidRDefault="005732F1" w:rsidP="00D365C0">
            <w:pPr>
              <w:spacing w:line="360" w:lineRule="auto"/>
            </w:pPr>
            <w:r w:rsidRPr="00784BC5">
              <w:rPr>
                <w:bCs/>
              </w:rPr>
              <w:t>Kiểm tra giáo dục thể chất chung</w:t>
            </w:r>
          </w:p>
        </w:tc>
        <w:tc>
          <w:tcPr>
            <w:tcW w:w="1106" w:type="dxa"/>
            <w:tcBorders>
              <w:top w:val="dotted" w:sz="4" w:space="0" w:color="auto"/>
              <w:left w:val="single" w:sz="4" w:space="0" w:color="auto"/>
              <w:bottom w:val="dotted" w:sz="4" w:space="0" w:color="auto"/>
              <w:right w:val="single" w:sz="4" w:space="0" w:color="auto"/>
            </w:tcBorders>
            <w:vAlign w:val="center"/>
          </w:tcPr>
          <w:p w14:paraId="50FE249C" w14:textId="77777777" w:rsidR="005732F1" w:rsidRPr="00784BC5" w:rsidRDefault="005732F1" w:rsidP="00D365C0">
            <w:pPr>
              <w:spacing w:line="360" w:lineRule="auto"/>
              <w:jc w:val="center"/>
            </w:pPr>
            <w:r w:rsidRPr="00784BC5">
              <w:t>2</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40CF4D50" w14:textId="77777777" w:rsidR="005732F1" w:rsidRPr="00784BC5" w:rsidRDefault="005732F1" w:rsidP="00D365C0">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6BD5CB54" w14:textId="77777777" w:rsidR="005732F1" w:rsidRPr="00784BC5" w:rsidRDefault="005732F1" w:rsidP="00D365C0">
            <w:pPr>
              <w:spacing w:line="360" w:lineRule="auto"/>
              <w:jc w:val="center"/>
            </w:pPr>
          </w:p>
        </w:tc>
        <w:tc>
          <w:tcPr>
            <w:tcW w:w="1089" w:type="dxa"/>
            <w:tcBorders>
              <w:top w:val="dotted" w:sz="4" w:space="0" w:color="auto"/>
              <w:left w:val="single" w:sz="4" w:space="0" w:color="auto"/>
              <w:bottom w:val="dotted" w:sz="4" w:space="0" w:color="auto"/>
              <w:right w:val="single" w:sz="4" w:space="0" w:color="auto"/>
            </w:tcBorders>
            <w:vAlign w:val="center"/>
          </w:tcPr>
          <w:p w14:paraId="03E64A7C" w14:textId="77777777" w:rsidR="005732F1" w:rsidRPr="00784BC5" w:rsidRDefault="005732F1" w:rsidP="00D365C0">
            <w:pPr>
              <w:spacing w:line="360" w:lineRule="auto"/>
              <w:jc w:val="center"/>
            </w:pPr>
            <w:r w:rsidRPr="00784BC5">
              <w:t>2</w:t>
            </w:r>
          </w:p>
        </w:tc>
      </w:tr>
      <w:tr w:rsidR="005732F1" w:rsidRPr="00784BC5" w14:paraId="42195E48" w14:textId="77777777" w:rsidTr="00D365C0">
        <w:tc>
          <w:tcPr>
            <w:tcW w:w="851" w:type="dxa"/>
            <w:tcBorders>
              <w:top w:val="dotted" w:sz="4" w:space="0" w:color="auto"/>
              <w:left w:val="single" w:sz="4" w:space="0" w:color="auto"/>
              <w:bottom w:val="dotted" w:sz="4" w:space="0" w:color="auto"/>
              <w:right w:val="single" w:sz="4" w:space="0" w:color="auto"/>
            </w:tcBorders>
          </w:tcPr>
          <w:p w14:paraId="61FF869D" w14:textId="77777777" w:rsidR="005732F1" w:rsidRPr="00784BC5" w:rsidRDefault="005732F1" w:rsidP="00D365C0">
            <w:pPr>
              <w:spacing w:line="360" w:lineRule="auto"/>
              <w:jc w:val="center"/>
              <w:rPr>
                <w:b/>
                <w:bCs/>
              </w:rPr>
            </w:pPr>
            <w:r w:rsidRPr="00784BC5">
              <w:rPr>
                <w:b/>
                <w:bCs/>
              </w:rPr>
              <w:t>III</w:t>
            </w:r>
          </w:p>
        </w:tc>
        <w:tc>
          <w:tcPr>
            <w:tcW w:w="3940" w:type="dxa"/>
            <w:tcBorders>
              <w:top w:val="dotted" w:sz="4" w:space="0" w:color="auto"/>
              <w:left w:val="single" w:sz="4" w:space="0" w:color="auto"/>
              <w:bottom w:val="dotted" w:sz="4" w:space="0" w:color="auto"/>
              <w:right w:val="single" w:sz="4" w:space="0" w:color="auto"/>
            </w:tcBorders>
          </w:tcPr>
          <w:p w14:paraId="22DC13AC" w14:textId="77777777" w:rsidR="005732F1" w:rsidRPr="00784BC5" w:rsidRDefault="005732F1" w:rsidP="00D365C0">
            <w:pPr>
              <w:spacing w:line="360" w:lineRule="auto"/>
              <w:rPr>
                <w:b/>
                <w:bCs/>
                <w:iCs/>
              </w:rPr>
            </w:pPr>
            <w:r w:rsidRPr="00784BC5">
              <w:rPr>
                <w:b/>
                <w:bCs/>
                <w:iCs/>
              </w:rPr>
              <w:t>Chương II: CHUYÊN ĐỀ THỂ DỤC THỂ THAO TỰ CHỌN (chọn 1 trong các chuyên đề sau)</w:t>
            </w:r>
          </w:p>
        </w:tc>
        <w:tc>
          <w:tcPr>
            <w:tcW w:w="1106" w:type="dxa"/>
            <w:tcBorders>
              <w:top w:val="dotted" w:sz="4" w:space="0" w:color="auto"/>
              <w:left w:val="single" w:sz="4" w:space="0" w:color="auto"/>
              <w:bottom w:val="dotted" w:sz="4" w:space="0" w:color="auto"/>
              <w:right w:val="single" w:sz="4" w:space="0" w:color="auto"/>
            </w:tcBorders>
            <w:vAlign w:val="center"/>
          </w:tcPr>
          <w:p w14:paraId="6FEB70C4" w14:textId="77777777" w:rsidR="005732F1" w:rsidRPr="00784BC5" w:rsidRDefault="005732F1" w:rsidP="00D365C0">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365213C1" w14:textId="77777777" w:rsidR="005732F1" w:rsidRPr="00784BC5" w:rsidRDefault="005732F1" w:rsidP="00D365C0">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05CC9308" w14:textId="77777777" w:rsidR="005732F1" w:rsidRPr="00784BC5" w:rsidRDefault="005732F1" w:rsidP="00D365C0">
            <w:pPr>
              <w:spacing w:line="360" w:lineRule="auto"/>
              <w:jc w:val="center"/>
            </w:pPr>
          </w:p>
        </w:tc>
        <w:tc>
          <w:tcPr>
            <w:tcW w:w="1089" w:type="dxa"/>
            <w:tcBorders>
              <w:top w:val="dotted" w:sz="4" w:space="0" w:color="auto"/>
              <w:left w:val="single" w:sz="4" w:space="0" w:color="auto"/>
              <w:bottom w:val="dotted" w:sz="4" w:space="0" w:color="auto"/>
              <w:right w:val="single" w:sz="4" w:space="0" w:color="auto"/>
            </w:tcBorders>
            <w:vAlign w:val="center"/>
          </w:tcPr>
          <w:p w14:paraId="14314B10" w14:textId="77777777" w:rsidR="005732F1" w:rsidRPr="00784BC5" w:rsidRDefault="005732F1" w:rsidP="00D365C0">
            <w:pPr>
              <w:spacing w:line="360" w:lineRule="auto"/>
              <w:jc w:val="center"/>
            </w:pPr>
          </w:p>
        </w:tc>
      </w:tr>
      <w:tr w:rsidR="005732F1" w:rsidRPr="00784BC5" w14:paraId="0C2F0B12" w14:textId="77777777" w:rsidTr="00D365C0">
        <w:tc>
          <w:tcPr>
            <w:tcW w:w="851" w:type="dxa"/>
            <w:tcBorders>
              <w:top w:val="dotted" w:sz="4" w:space="0" w:color="auto"/>
              <w:left w:val="single" w:sz="4" w:space="0" w:color="auto"/>
              <w:bottom w:val="dotted" w:sz="4" w:space="0" w:color="auto"/>
              <w:right w:val="single" w:sz="4" w:space="0" w:color="auto"/>
            </w:tcBorders>
          </w:tcPr>
          <w:p w14:paraId="6242D635" w14:textId="77777777" w:rsidR="005732F1" w:rsidRPr="00784BC5" w:rsidRDefault="005732F1" w:rsidP="00D365C0">
            <w:pPr>
              <w:spacing w:line="360" w:lineRule="auto"/>
              <w:jc w:val="center"/>
            </w:pPr>
            <w:r w:rsidRPr="00784BC5">
              <w:t>3</w:t>
            </w:r>
          </w:p>
        </w:tc>
        <w:tc>
          <w:tcPr>
            <w:tcW w:w="3940" w:type="dxa"/>
            <w:tcBorders>
              <w:top w:val="dotted" w:sz="4" w:space="0" w:color="auto"/>
              <w:left w:val="single" w:sz="4" w:space="0" w:color="auto"/>
              <w:bottom w:val="dotted" w:sz="4" w:space="0" w:color="auto"/>
              <w:right w:val="single" w:sz="4" w:space="0" w:color="auto"/>
            </w:tcBorders>
          </w:tcPr>
          <w:p w14:paraId="3920983B" w14:textId="77777777" w:rsidR="005732F1" w:rsidRPr="00784BC5" w:rsidRDefault="005732F1" w:rsidP="00D365C0">
            <w:pPr>
              <w:spacing w:line="360" w:lineRule="auto"/>
              <w:rPr>
                <w:bCs/>
                <w:iCs/>
              </w:rPr>
            </w:pPr>
            <w:r w:rsidRPr="00784BC5">
              <w:rPr>
                <w:bCs/>
                <w:iCs/>
              </w:rPr>
              <w:t>Chuyên đề 3: Môn bóng chuyền</w:t>
            </w:r>
          </w:p>
        </w:tc>
        <w:tc>
          <w:tcPr>
            <w:tcW w:w="1106" w:type="dxa"/>
            <w:tcBorders>
              <w:top w:val="dotted" w:sz="4" w:space="0" w:color="auto"/>
              <w:left w:val="single" w:sz="4" w:space="0" w:color="auto"/>
              <w:bottom w:val="dotted" w:sz="4" w:space="0" w:color="auto"/>
              <w:right w:val="single" w:sz="4" w:space="0" w:color="auto"/>
            </w:tcBorders>
            <w:vAlign w:val="center"/>
          </w:tcPr>
          <w:p w14:paraId="327CD545" w14:textId="77777777" w:rsidR="005732F1" w:rsidRPr="00784BC5" w:rsidRDefault="005732F1" w:rsidP="00D365C0">
            <w:pPr>
              <w:spacing w:line="360" w:lineRule="auto"/>
              <w:jc w:val="center"/>
            </w:pPr>
            <w:r w:rsidRPr="00784BC5">
              <w:t>30</w:t>
            </w:r>
          </w:p>
        </w:tc>
        <w:tc>
          <w:tcPr>
            <w:tcW w:w="1106" w:type="dxa"/>
            <w:tcBorders>
              <w:top w:val="dotted" w:sz="4" w:space="0" w:color="auto"/>
              <w:left w:val="single" w:sz="4" w:space="0" w:color="auto"/>
              <w:bottom w:val="dotted" w:sz="4" w:space="0" w:color="auto"/>
              <w:right w:val="single" w:sz="4" w:space="0" w:color="auto"/>
            </w:tcBorders>
            <w:vAlign w:val="center"/>
          </w:tcPr>
          <w:p w14:paraId="7A0E76A1" w14:textId="77777777" w:rsidR="005732F1" w:rsidRPr="00784BC5" w:rsidRDefault="005732F1" w:rsidP="00D365C0">
            <w:pPr>
              <w:spacing w:line="360" w:lineRule="auto"/>
              <w:jc w:val="center"/>
            </w:pPr>
            <w:r w:rsidRPr="00784BC5">
              <w:t>2</w:t>
            </w:r>
          </w:p>
        </w:tc>
        <w:tc>
          <w:tcPr>
            <w:tcW w:w="1106" w:type="dxa"/>
            <w:tcBorders>
              <w:top w:val="dotted" w:sz="4" w:space="0" w:color="auto"/>
              <w:left w:val="single" w:sz="4" w:space="0" w:color="auto"/>
              <w:bottom w:val="dotted" w:sz="4" w:space="0" w:color="auto"/>
              <w:right w:val="single" w:sz="4" w:space="0" w:color="auto"/>
            </w:tcBorders>
            <w:vAlign w:val="center"/>
          </w:tcPr>
          <w:p w14:paraId="17E9F208" w14:textId="77777777" w:rsidR="005732F1" w:rsidRPr="00784BC5" w:rsidRDefault="005732F1" w:rsidP="00D365C0">
            <w:pPr>
              <w:spacing w:line="360" w:lineRule="auto"/>
              <w:jc w:val="center"/>
            </w:pPr>
            <w:r w:rsidRPr="00784BC5">
              <w:t>26</w:t>
            </w:r>
          </w:p>
        </w:tc>
        <w:tc>
          <w:tcPr>
            <w:tcW w:w="1089" w:type="dxa"/>
            <w:tcBorders>
              <w:top w:val="dotted" w:sz="4" w:space="0" w:color="auto"/>
              <w:left w:val="single" w:sz="4" w:space="0" w:color="auto"/>
              <w:bottom w:val="dotted" w:sz="4" w:space="0" w:color="auto"/>
              <w:right w:val="single" w:sz="4" w:space="0" w:color="auto"/>
            </w:tcBorders>
            <w:vAlign w:val="center"/>
          </w:tcPr>
          <w:p w14:paraId="04F6D3FC" w14:textId="77777777" w:rsidR="005732F1" w:rsidRPr="00784BC5" w:rsidRDefault="005732F1" w:rsidP="00D365C0">
            <w:pPr>
              <w:spacing w:line="360" w:lineRule="auto"/>
              <w:jc w:val="center"/>
            </w:pPr>
            <w:r w:rsidRPr="00784BC5">
              <w:t>2</w:t>
            </w:r>
          </w:p>
        </w:tc>
      </w:tr>
      <w:tr w:rsidR="005732F1" w:rsidRPr="00784BC5" w14:paraId="2E93985B" w14:textId="77777777" w:rsidTr="00D365C0">
        <w:tc>
          <w:tcPr>
            <w:tcW w:w="851" w:type="dxa"/>
            <w:tcBorders>
              <w:top w:val="single" w:sz="4" w:space="0" w:color="auto"/>
              <w:left w:val="single" w:sz="4" w:space="0" w:color="auto"/>
              <w:bottom w:val="single" w:sz="4" w:space="0" w:color="auto"/>
              <w:right w:val="single" w:sz="4" w:space="0" w:color="auto"/>
            </w:tcBorders>
          </w:tcPr>
          <w:p w14:paraId="03C85E93" w14:textId="77777777" w:rsidR="005732F1" w:rsidRPr="00784BC5" w:rsidRDefault="005732F1" w:rsidP="00D365C0">
            <w:pPr>
              <w:spacing w:line="360" w:lineRule="auto"/>
              <w:jc w:val="center"/>
              <w:rPr>
                <w:b/>
              </w:rPr>
            </w:pPr>
          </w:p>
        </w:tc>
        <w:tc>
          <w:tcPr>
            <w:tcW w:w="3940" w:type="dxa"/>
            <w:tcBorders>
              <w:top w:val="single" w:sz="4" w:space="0" w:color="auto"/>
              <w:left w:val="single" w:sz="4" w:space="0" w:color="auto"/>
              <w:bottom w:val="single" w:sz="4" w:space="0" w:color="auto"/>
              <w:right w:val="single" w:sz="4" w:space="0" w:color="auto"/>
            </w:tcBorders>
          </w:tcPr>
          <w:p w14:paraId="38E0E73F" w14:textId="77777777" w:rsidR="005732F1" w:rsidRPr="00784BC5" w:rsidRDefault="005732F1" w:rsidP="00D365C0">
            <w:pPr>
              <w:spacing w:line="360" w:lineRule="auto"/>
              <w:jc w:val="center"/>
              <w:rPr>
                <w:b/>
              </w:rPr>
            </w:pPr>
            <w:r w:rsidRPr="00784BC5">
              <w:rPr>
                <w:b/>
              </w:rPr>
              <w:t>Cộng</w:t>
            </w:r>
          </w:p>
        </w:tc>
        <w:tc>
          <w:tcPr>
            <w:tcW w:w="1106" w:type="dxa"/>
            <w:tcBorders>
              <w:top w:val="single" w:sz="4" w:space="0" w:color="auto"/>
              <w:left w:val="single" w:sz="4" w:space="0" w:color="auto"/>
              <w:bottom w:val="single" w:sz="4" w:space="0" w:color="auto"/>
              <w:right w:val="single" w:sz="4" w:space="0" w:color="auto"/>
            </w:tcBorders>
            <w:vAlign w:val="center"/>
          </w:tcPr>
          <w:p w14:paraId="27143E6B" w14:textId="77777777" w:rsidR="005732F1" w:rsidRPr="00784BC5" w:rsidRDefault="005732F1" w:rsidP="00D365C0">
            <w:pPr>
              <w:spacing w:line="360" w:lineRule="auto"/>
              <w:jc w:val="center"/>
              <w:rPr>
                <w:b/>
              </w:rPr>
            </w:pPr>
            <w:r w:rsidRPr="00784BC5">
              <w:rPr>
                <w:b/>
              </w:rPr>
              <w:t>60</w:t>
            </w:r>
          </w:p>
        </w:tc>
        <w:tc>
          <w:tcPr>
            <w:tcW w:w="1106" w:type="dxa"/>
            <w:tcBorders>
              <w:top w:val="single" w:sz="4" w:space="0" w:color="auto"/>
              <w:left w:val="single" w:sz="4" w:space="0" w:color="auto"/>
              <w:bottom w:val="single" w:sz="4" w:space="0" w:color="auto"/>
              <w:right w:val="single" w:sz="4" w:space="0" w:color="auto"/>
            </w:tcBorders>
            <w:shd w:val="clear" w:color="auto" w:fill="auto"/>
            <w:vAlign w:val="center"/>
          </w:tcPr>
          <w:p w14:paraId="4EAB633D" w14:textId="77777777" w:rsidR="005732F1" w:rsidRPr="00784BC5" w:rsidRDefault="005732F1" w:rsidP="00D365C0">
            <w:pPr>
              <w:spacing w:line="360" w:lineRule="auto"/>
              <w:jc w:val="center"/>
              <w:rPr>
                <w:b/>
              </w:rPr>
            </w:pPr>
            <w:r w:rsidRPr="00784BC5">
              <w:rPr>
                <w:b/>
              </w:rPr>
              <w:t>5</w:t>
            </w:r>
          </w:p>
        </w:tc>
        <w:tc>
          <w:tcPr>
            <w:tcW w:w="1106" w:type="dxa"/>
            <w:tcBorders>
              <w:top w:val="single" w:sz="4" w:space="0" w:color="auto"/>
              <w:left w:val="single" w:sz="4" w:space="0" w:color="auto"/>
              <w:bottom w:val="single" w:sz="4" w:space="0" w:color="auto"/>
              <w:right w:val="single" w:sz="4" w:space="0" w:color="auto"/>
            </w:tcBorders>
            <w:shd w:val="clear" w:color="auto" w:fill="auto"/>
            <w:vAlign w:val="center"/>
          </w:tcPr>
          <w:p w14:paraId="200B093B" w14:textId="77777777" w:rsidR="005732F1" w:rsidRPr="00784BC5" w:rsidRDefault="005732F1" w:rsidP="00D365C0">
            <w:pPr>
              <w:spacing w:line="360" w:lineRule="auto"/>
              <w:jc w:val="center"/>
              <w:rPr>
                <w:b/>
              </w:rPr>
            </w:pPr>
            <w:r w:rsidRPr="00784BC5">
              <w:rPr>
                <w:b/>
              </w:rPr>
              <w:t>51</w:t>
            </w:r>
          </w:p>
        </w:tc>
        <w:tc>
          <w:tcPr>
            <w:tcW w:w="1089" w:type="dxa"/>
            <w:tcBorders>
              <w:top w:val="single" w:sz="4" w:space="0" w:color="auto"/>
              <w:left w:val="single" w:sz="4" w:space="0" w:color="auto"/>
              <w:bottom w:val="single" w:sz="4" w:space="0" w:color="auto"/>
              <w:right w:val="single" w:sz="4" w:space="0" w:color="auto"/>
            </w:tcBorders>
            <w:vAlign w:val="center"/>
          </w:tcPr>
          <w:p w14:paraId="626DEFC1" w14:textId="77777777" w:rsidR="005732F1" w:rsidRPr="00784BC5" w:rsidRDefault="005732F1" w:rsidP="00D365C0">
            <w:pPr>
              <w:spacing w:line="360" w:lineRule="auto"/>
              <w:jc w:val="center"/>
              <w:rPr>
                <w:b/>
              </w:rPr>
            </w:pPr>
            <w:r w:rsidRPr="00784BC5">
              <w:rPr>
                <w:b/>
              </w:rPr>
              <w:t>4</w:t>
            </w:r>
          </w:p>
        </w:tc>
      </w:tr>
    </w:tbl>
    <w:p w14:paraId="6F489B58" w14:textId="77777777" w:rsidR="005732F1" w:rsidRPr="00784BC5" w:rsidRDefault="005732F1" w:rsidP="005732F1">
      <w:pPr>
        <w:tabs>
          <w:tab w:val="left" w:pos="709"/>
        </w:tabs>
        <w:spacing w:line="360" w:lineRule="auto"/>
        <w:jc w:val="both"/>
        <w:rPr>
          <w:b/>
          <w:iCs/>
          <w:lang w:val="sv-SE"/>
        </w:rPr>
      </w:pPr>
    </w:p>
    <w:p w14:paraId="4F7C7953" w14:textId="77777777" w:rsidR="005732F1" w:rsidRPr="00784BC5" w:rsidRDefault="005732F1" w:rsidP="005732F1">
      <w:pPr>
        <w:tabs>
          <w:tab w:val="left" w:pos="709"/>
        </w:tabs>
        <w:spacing w:line="360" w:lineRule="auto"/>
        <w:jc w:val="both"/>
        <w:rPr>
          <w:b/>
          <w:iCs/>
          <w:lang w:val="sv-SE"/>
        </w:rPr>
      </w:pPr>
      <w:r w:rsidRPr="00784BC5">
        <w:rPr>
          <w:b/>
          <w:iCs/>
          <w:lang w:val="sv-SE"/>
        </w:rPr>
        <w:t>2. Nội dung chi tiết</w:t>
      </w:r>
    </w:p>
    <w:p w14:paraId="754756D1" w14:textId="77777777" w:rsidR="005732F1" w:rsidRPr="00784BC5" w:rsidRDefault="005732F1" w:rsidP="005732F1">
      <w:pPr>
        <w:tabs>
          <w:tab w:val="left" w:pos="6804"/>
        </w:tabs>
        <w:spacing w:line="360" w:lineRule="auto"/>
        <w:jc w:val="center"/>
        <w:rPr>
          <w:b/>
          <w:lang w:val="sv-SE"/>
        </w:rPr>
      </w:pPr>
      <w:r w:rsidRPr="00784BC5">
        <w:rPr>
          <w:b/>
          <w:lang w:val="sv-SE"/>
        </w:rPr>
        <w:t>BÀI MỞ ĐẦU</w:t>
      </w:r>
    </w:p>
    <w:p w14:paraId="4CDA7ED2" w14:textId="77777777" w:rsidR="005732F1" w:rsidRPr="00784BC5" w:rsidRDefault="005732F1" w:rsidP="005732F1">
      <w:pPr>
        <w:tabs>
          <w:tab w:val="left" w:pos="7088"/>
        </w:tabs>
        <w:spacing w:line="360" w:lineRule="auto"/>
        <w:ind w:firstLine="720"/>
        <w:jc w:val="center"/>
        <w:rPr>
          <w:b/>
        </w:rPr>
      </w:pPr>
      <w:r w:rsidRPr="00784BC5">
        <w:rPr>
          <w:i/>
        </w:rPr>
        <w:tab/>
        <w:t>Thời gian: 1 giờ</w:t>
      </w:r>
    </w:p>
    <w:p w14:paraId="75401188" w14:textId="77777777" w:rsidR="005732F1" w:rsidRPr="00784BC5" w:rsidRDefault="005732F1" w:rsidP="005732F1">
      <w:pPr>
        <w:tabs>
          <w:tab w:val="left" w:pos="6804"/>
        </w:tabs>
        <w:spacing w:line="360" w:lineRule="auto"/>
        <w:jc w:val="center"/>
        <w:rPr>
          <w:b/>
          <w:lang w:val="sv-SE"/>
        </w:rPr>
      </w:pPr>
    </w:p>
    <w:p w14:paraId="35ED870B" w14:textId="77777777" w:rsidR="005732F1" w:rsidRPr="00784BC5" w:rsidRDefault="005732F1" w:rsidP="005732F1">
      <w:pPr>
        <w:tabs>
          <w:tab w:val="left" w:pos="709"/>
        </w:tabs>
        <w:spacing w:line="360" w:lineRule="auto"/>
        <w:jc w:val="both"/>
        <w:rPr>
          <w:b/>
          <w:iCs/>
          <w:lang w:val="sv-SE"/>
        </w:rPr>
      </w:pPr>
      <w:bookmarkStart w:id="21" w:name="_Hlk529462535"/>
      <w:r w:rsidRPr="00784BC5">
        <w:rPr>
          <w:b/>
          <w:iCs/>
          <w:lang w:val="sv-SE"/>
        </w:rPr>
        <w:t>1. Mục tiêu</w:t>
      </w:r>
    </w:p>
    <w:p w14:paraId="7462758D" w14:textId="77777777" w:rsidR="005732F1" w:rsidRPr="00784BC5" w:rsidRDefault="005732F1" w:rsidP="005732F1">
      <w:pPr>
        <w:spacing w:line="360" w:lineRule="auto"/>
        <w:ind w:firstLine="720"/>
        <w:jc w:val="both"/>
        <w:rPr>
          <w:lang w:val="sv-SE"/>
        </w:rPr>
      </w:pPr>
      <w:r w:rsidRPr="00784BC5">
        <w:rPr>
          <w:lang w:val="sv-SE"/>
        </w:rPr>
        <w:t xml:space="preserve">Sau khi học xong bài này, người học đạt được:  </w:t>
      </w:r>
    </w:p>
    <w:p w14:paraId="0044AA26" w14:textId="77777777" w:rsidR="005732F1" w:rsidRPr="00784BC5" w:rsidRDefault="005732F1" w:rsidP="005732F1">
      <w:pPr>
        <w:spacing w:line="360" w:lineRule="auto"/>
        <w:ind w:firstLine="720"/>
        <w:jc w:val="both"/>
        <w:rPr>
          <w:iCs/>
          <w:lang w:val="sv-SE"/>
        </w:rPr>
      </w:pPr>
      <w:r w:rsidRPr="00784BC5">
        <w:rPr>
          <w:lang w:val="sv-SE"/>
        </w:rPr>
        <w:t>Trình bày được vị trí, tính chất, mục tiêu, nội dung chính, phương pháp dạy học và đánh giá môn học.</w:t>
      </w:r>
    </w:p>
    <w:p w14:paraId="65401419" w14:textId="77777777" w:rsidR="005732F1" w:rsidRPr="00784BC5" w:rsidRDefault="005732F1" w:rsidP="005732F1">
      <w:pPr>
        <w:tabs>
          <w:tab w:val="left" w:pos="709"/>
        </w:tabs>
        <w:spacing w:line="360" w:lineRule="auto"/>
        <w:jc w:val="both"/>
        <w:rPr>
          <w:b/>
          <w:iCs/>
          <w:lang w:val="sv-SE"/>
        </w:rPr>
      </w:pPr>
      <w:r w:rsidRPr="00784BC5">
        <w:rPr>
          <w:b/>
          <w:iCs/>
          <w:lang w:val="sv-SE"/>
        </w:rPr>
        <w:t>2. Nội dung</w:t>
      </w:r>
      <w:r w:rsidRPr="00784BC5">
        <w:rPr>
          <w:b/>
          <w:iCs/>
          <w:lang w:val="sv-SE"/>
        </w:rPr>
        <w:tab/>
      </w:r>
    </w:p>
    <w:p w14:paraId="664FE7EF" w14:textId="77777777" w:rsidR="005732F1" w:rsidRPr="00784BC5" w:rsidRDefault="005732F1" w:rsidP="005732F1">
      <w:pPr>
        <w:tabs>
          <w:tab w:val="left" w:pos="709"/>
        </w:tabs>
        <w:spacing w:line="360" w:lineRule="auto"/>
        <w:jc w:val="both"/>
        <w:rPr>
          <w:lang w:val="sv-SE"/>
        </w:rPr>
      </w:pPr>
      <w:bookmarkStart w:id="22" w:name="_Hlk529779351"/>
      <w:r w:rsidRPr="00784BC5">
        <w:rPr>
          <w:lang w:val="sv-SE"/>
        </w:rPr>
        <w:t>2.1. Vị trí, tính chất môn học</w:t>
      </w:r>
    </w:p>
    <w:p w14:paraId="2281B6C9" w14:textId="77777777" w:rsidR="005732F1" w:rsidRPr="00784BC5" w:rsidRDefault="005732F1" w:rsidP="005732F1">
      <w:pPr>
        <w:tabs>
          <w:tab w:val="left" w:pos="709"/>
        </w:tabs>
        <w:spacing w:line="360" w:lineRule="auto"/>
        <w:jc w:val="both"/>
        <w:rPr>
          <w:lang w:val="sv-SE"/>
        </w:rPr>
      </w:pPr>
      <w:r w:rsidRPr="00784BC5">
        <w:rPr>
          <w:lang w:val="sv-SE"/>
        </w:rPr>
        <w:t>2.2. Mục tiêu của môn học</w:t>
      </w:r>
    </w:p>
    <w:p w14:paraId="654DF344" w14:textId="77777777" w:rsidR="005732F1" w:rsidRPr="00784BC5" w:rsidRDefault="005732F1" w:rsidP="005732F1">
      <w:pPr>
        <w:tabs>
          <w:tab w:val="left" w:pos="709"/>
        </w:tabs>
        <w:spacing w:line="360" w:lineRule="auto"/>
        <w:jc w:val="both"/>
        <w:rPr>
          <w:lang w:val="sv-SE"/>
        </w:rPr>
      </w:pPr>
      <w:r w:rsidRPr="00784BC5">
        <w:rPr>
          <w:lang w:val="sv-SE"/>
        </w:rPr>
        <w:t>2.3. Nội dung chính</w:t>
      </w:r>
    </w:p>
    <w:p w14:paraId="7A7A6505" w14:textId="77777777" w:rsidR="005732F1" w:rsidRPr="00784BC5" w:rsidRDefault="005732F1" w:rsidP="005732F1">
      <w:pPr>
        <w:tabs>
          <w:tab w:val="left" w:pos="709"/>
        </w:tabs>
        <w:spacing w:line="360" w:lineRule="auto"/>
        <w:jc w:val="both"/>
        <w:rPr>
          <w:lang w:val="sv-SE"/>
        </w:rPr>
      </w:pPr>
      <w:r w:rsidRPr="00784BC5">
        <w:rPr>
          <w:lang w:val="sv-SE"/>
        </w:rPr>
        <w:t>2.4. Tổ chức dạy học và đánh giá kết quả học tập</w:t>
      </w:r>
    </w:p>
    <w:bookmarkEnd w:id="21"/>
    <w:bookmarkEnd w:id="22"/>
    <w:p w14:paraId="4482718B" w14:textId="77777777" w:rsidR="005732F1" w:rsidRPr="00784BC5" w:rsidRDefault="005732F1" w:rsidP="005732F1">
      <w:pPr>
        <w:tabs>
          <w:tab w:val="left" w:pos="6804"/>
        </w:tabs>
        <w:spacing w:line="360" w:lineRule="auto"/>
        <w:jc w:val="center"/>
        <w:rPr>
          <w:b/>
          <w:lang w:val="sv-SE"/>
        </w:rPr>
      </w:pPr>
    </w:p>
    <w:p w14:paraId="5B4ABDBB" w14:textId="77777777" w:rsidR="005732F1" w:rsidRPr="00784BC5" w:rsidRDefault="005732F1" w:rsidP="005732F1">
      <w:pPr>
        <w:tabs>
          <w:tab w:val="left" w:pos="6804"/>
        </w:tabs>
        <w:spacing w:line="360" w:lineRule="auto"/>
        <w:jc w:val="center"/>
        <w:rPr>
          <w:b/>
          <w:lang w:val="sv-SE"/>
        </w:rPr>
      </w:pPr>
      <w:r w:rsidRPr="00784BC5">
        <w:rPr>
          <w:b/>
          <w:lang w:val="sv-SE"/>
        </w:rPr>
        <w:lastRenderedPageBreak/>
        <w:t>Chương I: GIÁO DỤC THỂ CHẤT CHUNG</w:t>
      </w:r>
    </w:p>
    <w:p w14:paraId="5D5D9FC6" w14:textId="77777777" w:rsidR="005732F1" w:rsidRPr="00784BC5" w:rsidRDefault="005732F1" w:rsidP="005732F1">
      <w:pPr>
        <w:tabs>
          <w:tab w:val="left" w:pos="426"/>
        </w:tabs>
        <w:spacing w:line="360" w:lineRule="auto"/>
        <w:jc w:val="center"/>
        <w:rPr>
          <w:b/>
          <w:lang w:val="sv-SE"/>
        </w:rPr>
      </w:pPr>
    </w:p>
    <w:p w14:paraId="6BC75DE5" w14:textId="77777777" w:rsidR="005732F1" w:rsidRPr="00784BC5" w:rsidRDefault="005732F1" w:rsidP="005732F1">
      <w:pPr>
        <w:tabs>
          <w:tab w:val="left" w:pos="426"/>
        </w:tabs>
        <w:spacing w:line="360" w:lineRule="auto"/>
        <w:jc w:val="center"/>
        <w:rPr>
          <w:lang w:val="sv-SE"/>
        </w:rPr>
      </w:pPr>
      <w:r w:rsidRPr="00784BC5">
        <w:rPr>
          <w:lang w:val="sv-SE"/>
        </w:rPr>
        <w:t>Bài 1: THỂ DỤC CƠ BẢN</w:t>
      </w:r>
    </w:p>
    <w:p w14:paraId="5A6A1AC4" w14:textId="77777777" w:rsidR="005732F1" w:rsidRPr="00784BC5" w:rsidRDefault="005732F1" w:rsidP="005732F1">
      <w:pPr>
        <w:tabs>
          <w:tab w:val="left" w:pos="7088"/>
        </w:tabs>
        <w:spacing w:line="360" w:lineRule="auto"/>
        <w:ind w:firstLine="720"/>
        <w:jc w:val="center"/>
        <w:rPr>
          <w:b/>
          <w:lang w:val="sv-SE"/>
        </w:rPr>
      </w:pPr>
      <w:r w:rsidRPr="00784BC5">
        <w:rPr>
          <w:i/>
          <w:lang w:val="sv-SE"/>
        </w:rPr>
        <w:tab/>
        <w:t>Thời gian: 13 giờ</w:t>
      </w:r>
    </w:p>
    <w:p w14:paraId="3391C5B8" w14:textId="77777777" w:rsidR="005732F1" w:rsidRPr="00784BC5" w:rsidRDefault="005732F1" w:rsidP="005732F1">
      <w:pPr>
        <w:tabs>
          <w:tab w:val="left" w:pos="709"/>
        </w:tabs>
        <w:spacing w:line="360" w:lineRule="auto"/>
        <w:jc w:val="both"/>
        <w:rPr>
          <w:b/>
          <w:iCs/>
          <w:lang w:val="sv-SE"/>
        </w:rPr>
      </w:pPr>
      <w:r w:rsidRPr="00784BC5">
        <w:rPr>
          <w:b/>
          <w:iCs/>
          <w:lang w:val="sv-SE"/>
        </w:rPr>
        <w:t>1. Mục tiêu</w:t>
      </w:r>
    </w:p>
    <w:p w14:paraId="7A5AE8A0" w14:textId="77777777" w:rsidR="005732F1" w:rsidRPr="00784BC5" w:rsidRDefault="005732F1" w:rsidP="005732F1">
      <w:pPr>
        <w:spacing w:line="360" w:lineRule="auto"/>
        <w:ind w:firstLine="720"/>
        <w:jc w:val="both"/>
        <w:rPr>
          <w:lang w:val="sv-SE"/>
        </w:rPr>
      </w:pPr>
      <w:r w:rsidRPr="00784BC5">
        <w:rPr>
          <w:lang w:val="sv-SE"/>
        </w:rPr>
        <w:t xml:space="preserve">Sau khi học xong bài này, người học đạt được:  </w:t>
      </w:r>
    </w:p>
    <w:p w14:paraId="0C9B3897" w14:textId="77777777" w:rsidR="005732F1" w:rsidRPr="00784BC5" w:rsidRDefault="005732F1" w:rsidP="005732F1">
      <w:pPr>
        <w:tabs>
          <w:tab w:val="left" w:pos="709"/>
        </w:tabs>
        <w:spacing w:line="360" w:lineRule="auto"/>
        <w:jc w:val="both"/>
        <w:rPr>
          <w:lang w:val="sv-SE"/>
        </w:rPr>
      </w:pPr>
      <w:r w:rsidRPr="00784BC5">
        <w:rPr>
          <w:lang w:val="sv-SE"/>
        </w:rPr>
        <w:t>- Trình bày được tác dụng, kỹ thuật cơ bản của một số bài thể dục cơ bản;</w:t>
      </w:r>
    </w:p>
    <w:p w14:paraId="39D6B313" w14:textId="77777777" w:rsidR="005732F1" w:rsidRPr="00784BC5" w:rsidRDefault="005732F1" w:rsidP="005732F1">
      <w:pPr>
        <w:tabs>
          <w:tab w:val="left" w:pos="709"/>
        </w:tabs>
        <w:spacing w:line="360" w:lineRule="auto"/>
        <w:jc w:val="both"/>
        <w:rPr>
          <w:lang w:val="sv-SE"/>
        </w:rPr>
      </w:pPr>
      <w:r w:rsidRPr="00784BC5">
        <w:rPr>
          <w:lang w:val="sv-SE"/>
        </w:rPr>
        <w:t>- Thực hiện được đúng động tác kỹ thuật của các bài thể dục được học.</w:t>
      </w:r>
    </w:p>
    <w:p w14:paraId="7CA0BEE8" w14:textId="77777777" w:rsidR="005732F1" w:rsidRPr="00784BC5" w:rsidRDefault="005732F1" w:rsidP="005732F1">
      <w:pPr>
        <w:tabs>
          <w:tab w:val="left" w:pos="709"/>
        </w:tabs>
        <w:spacing w:line="360" w:lineRule="auto"/>
        <w:jc w:val="both"/>
        <w:rPr>
          <w:b/>
          <w:iCs/>
          <w:lang w:val="sv-SE"/>
        </w:rPr>
      </w:pPr>
      <w:r w:rsidRPr="00784BC5">
        <w:rPr>
          <w:b/>
          <w:iCs/>
          <w:lang w:val="sv-SE"/>
        </w:rPr>
        <w:t>2. Nội dung</w:t>
      </w:r>
    </w:p>
    <w:p w14:paraId="3DC8D6C6" w14:textId="77777777" w:rsidR="005732F1" w:rsidRPr="00784BC5" w:rsidRDefault="005732F1" w:rsidP="005732F1">
      <w:pPr>
        <w:tabs>
          <w:tab w:val="left" w:pos="709"/>
        </w:tabs>
        <w:spacing w:line="360" w:lineRule="auto"/>
        <w:jc w:val="both"/>
        <w:rPr>
          <w:lang w:val="sv-SE"/>
        </w:rPr>
      </w:pPr>
      <w:bookmarkStart w:id="23" w:name="_Hlk529780410"/>
      <w:r w:rsidRPr="00784BC5">
        <w:rPr>
          <w:lang w:val="sv-SE"/>
        </w:rPr>
        <w:t>2.1. Giới thiệu về thể dục cơ bản</w:t>
      </w:r>
    </w:p>
    <w:p w14:paraId="5CE43395" w14:textId="77777777" w:rsidR="005732F1" w:rsidRPr="00784BC5" w:rsidRDefault="005732F1" w:rsidP="005732F1">
      <w:pPr>
        <w:tabs>
          <w:tab w:val="left" w:pos="709"/>
        </w:tabs>
        <w:spacing w:line="360" w:lineRule="auto"/>
        <w:jc w:val="both"/>
        <w:rPr>
          <w:lang w:val="sv-SE"/>
        </w:rPr>
      </w:pPr>
      <w:r w:rsidRPr="00784BC5">
        <w:rPr>
          <w:lang w:val="sv-SE"/>
        </w:rPr>
        <w:t xml:space="preserve">2.2. Thể dục tay không liên hoàn </w:t>
      </w:r>
    </w:p>
    <w:p w14:paraId="399BCA2C" w14:textId="77777777" w:rsidR="005732F1" w:rsidRPr="00784BC5" w:rsidRDefault="005732F1" w:rsidP="005732F1">
      <w:pPr>
        <w:tabs>
          <w:tab w:val="left" w:pos="709"/>
        </w:tabs>
        <w:spacing w:line="360" w:lineRule="auto"/>
        <w:jc w:val="both"/>
        <w:rPr>
          <w:lang w:val="sv-SE"/>
        </w:rPr>
      </w:pPr>
      <w:r w:rsidRPr="00784BC5">
        <w:rPr>
          <w:lang w:val="sv-SE"/>
        </w:rPr>
        <w:t xml:space="preserve">2.2.1. </w:t>
      </w:r>
      <w:bookmarkStart w:id="24" w:name="_Hlk529462572"/>
      <w:r w:rsidRPr="00784BC5">
        <w:rPr>
          <w:lang w:val="sv-SE"/>
        </w:rPr>
        <w:t xml:space="preserve">Tác dụng của thể dục tay không liên hoàn </w:t>
      </w:r>
      <w:bookmarkEnd w:id="24"/>
    </w:p>
    <w:p w14:paraId="28A7DB2B" w14:textId="77777777" w:rsidR="005732F1" w:rsidRPr="00784BC5" w:rsidRDefault="005732F1" w:rsidP="005732F1">
      <w:pPr>
        <w:tabs>
          <w:tab w:val="left" w:pos="709"/>
        </w:tabs>
        <w:spacing w:line="360" w:lineRule="auto"/>
        <w:jc w:val="both"/>
        <w:rPr>
          <w:lang w:val="sv-SE"/>
        </w:rPr>
      </w:pPr>
      <w:r w:rsidRPr="00784BC5">
        <w:rPr>
          <w:lang w:val="sv-SE"/>
        </w:rPr>
        <w:t>2.2.2. Các động tác kỹ thuật</w:t>
      </w:r>
      <w:bookmarkEnd w:id="23"/>
    </w:p>
    <w:p w14:paraId="4A8FCAA6" w14:textId="77777777" w:rsidR="005732F1" w:rsidRPr="00784BC5" w:rsidRDefault="005732F1" w:rsidP="005732F1">
      <w:pPr>
        <w:tabs>
          <w:tab w:val="left" w:pos="709"/>
        </w:tabs>
        <w:spacing w:line="360" w:lineRule="auto"/>
        <w:jc w:val="both"/>
        <w:rPr>
          <w:lang w:val="sv-SE"/>
        </w:rPr>
      </w:pPr>
      <w:r w:rsidRPr="00784BC5">
        <w:rPr>
          <w:lang w:val="sv-SE"/>
        </w:rPr>
        <w:t xml:space="preserve">2.3. Thể dục cơ bản với dụng cụ đơn giản </w:t>
      </w:r>
    </w:p>
    <w:p w14:paraId="095E2DD5" w14:textId="77777777" w:rsidR="005732F1" w:rsidRPr="00784BC5" w:rsidRDefault="005732F1" w:rsidP="005732F1">
      <w:pPr>
        <w:tabs>
          <w:tab w:val="left" w:pos="709"/>
        </w:tabs>
        <w:spacing w:line="360" w:lineRule="auto"/>
        <w:jc w:val="both"/>
        <w:rPr>
          <w:lang w:val="sv-SE"/>
        </w:rPr>
      </w:pPr>
      <w:r w:rsidRPr="00784BC5">
        <w:rPr>
          <w:lang w:val="sv-SE"/>
        </w:rPr>
        <w:t xml:space="preserve">2.3.1. </w:t>
      </w:r>
      <w:bookmarkStart w:id="25" w:name="_Hlk529462602"/>
      <w:r w:rsidRPr="00784BC5">
        <w:rPr>
          <w:lang w:val="sv-SE"/>
        </w:rPr>
        <w:t>Tác dụng của thể dục cơ bản với dụng cụ đơn giản</w:t>
      </w:r>
      <w:bookmarkEnd w:id="25"/>
    </w:p>
    <w:p w14:paraId="7D10EA97" w14:textId="77777777" w:rsidR="005732F1" w:rsidRPr="00784BC5" w:rsidRDefault="005732F1" w:rsidP="005732F1">
      <w:pPr>
        <w:tabs>
          <w:tab w:val="left" w:pos="709"/>
        </w:tabs>
        <w:spacing w:line="360" w:lineRule="auto"/>
        <w:jc w:val="both"/>
        <w:rPr>
          <w:lang w:val="sv-SE"/>
        </w:rPr>
      </w:pPr>
      <w:r w:rsidRPr="00784BC5">
        <w:rPr>
          <w:lang w:val="sv-SE"/>
        </w:rPr>
        <w:t>2.3.2. Các động tác kỹ thuật</w:t>
      </w:r>
    </w:p>
    <w:p w14:paraId="0D049520" w14:textId="77777777" w:rsidR="005732F1" w:rsidRPr="00784BC5" w:rsidRDefault="005732F1" w:rsidP="005732F1">
      <w:pPr>
        <w:tabs>
          <w:tab w:val="left" w:pos="426"/>
        </w:tabs>
        <w:spacing w:line="360" w:lineRule="auto"/>
        <w:jc w:val="center"/>
        <w:rPr>
          <w:b/>
          <w:lang w:val="sv-SE"/>
        </w:rPr>
      </w:pPr>
    </w:p>
    <w:p w14:paraId="03D9A041" w14:textId="77777777" w:rsidR="005732F1" w:rsidRPr="00784BC5" w:rsidRDefault="005732F1" w:rsidP="005732F1">
      <w:pPr>
        <w:tabs>
          <w:tab w:val="left" w:pos="426"/>
        </w:tabs>
        <w:spacing w:line="360" w:lineRule="auto"/>
        <w:jc w:val="center"/>
        <w:rPr>
          <w:lang w:val="sv-SE"/>
        </w:rPr>
      </w:pPr>
      <w:r w:rsidRPr="00784BC5">
        <w:rPr>
          <w:lang w:val="sv-SE"/>
        </w:rPr>
        <w:t>Bài 2: ĐIỀN KINH</w:t>
      </w:r>
    </w:p>
    <w:p w14:paraId="4EE596DC" w14:textId="77777777" w:rsidR="005732F1" w:rsidRPr="00784BC5" w:rsidRDefault="005732F1" w:rsidP="005732F1">
      <w:pPr>
        <w:tabs>
          <w:tab w:val="left" w:pos="7088"/>
        </w:tabs>
        <w:spacing w:line="360" w:lineRule="auto"/>
        <w:ind w:firstLine="720"/>
        <w:jc w:val="center"/>
        <w:rPr>
          <w:b/>
        </w:rPr>
      </w:pPr>
      <w:r w:rsidRPr="00784BC5">
        <w:rPr>
          <w:i/>
          <w:lang w:val="sv-SE"/>
        </w:rPr>
        <w:tab/>
      </w:r>
      <w:r w:rsidRPr="00784BC5">
        <w:rPr>
          <w:i/>
        </w:rPr>
        <w:t>Thời gian: 14 giờ</w:t>
      </w:r>
    </w:p>
    <w:p w14:paraId="58D94711" w14:textId="77777777" w:rsidR="005732F1" w:rsidRPr="00784BC5" w:rsidRDefault="005732F1" w:rsidP="005732F1">
      <w:pPr>
        <w:tabs>
          <w:tab w:val="left" w:pos="709"/>
        </w:tabs>
        <w:spacing w:line="360" w:lineRule="auto"/>
        <w:jc w:val="both"/>
        <w:rPr>
          <w:b/>
          <w:lang w:val="sv-SE"/>
        </w:rPr>
      </w:pPr>
      <w:r w:rsidRPr="00784BC5">
        <w:rPr>
          <w:b/>
          <w:iCs/>
          <w:lang w:val="sv-SE"/>
        </w:rPr>
        <w:t>1. Mục tiêu</w:t>
      </w:r>
      <w:r w:rsidRPr="00784BC5">
        <w:rPr>
          <w:b/>
          <w:lang w:val="sv-SE"/>
        </w:rPr>
        <w:t xml:space="preserve"> </w:t>
      </w:r>
      <w:r w:rsidRPr="00784BC5">
        <w:rPr>
          <w:b/>
          <w:lang w:val="sv-SE"/>
        </w:rPr>
        <w:tab/>
      </w:r>
    </w:p>
    <w:p w14:paraId="22884C84" w14:textId="77777777" w:rsidR="005732F1" w:rsidRPr="00784BC5" w:rsidRDefault="005732F1" w:rsidP="005732F1">
      <w:pPr>
        <w:tabs>
          <w:tab w:val="left" w:pos="709"/>
        </w:tabs>
        <w:spacing w:line="360" w:lineRule="auto"/>
        <w:jc w:val="both"/>
        <w:rPr>
          <w:lang w:val="sv-SE"/>
        </w:rPr>
      </w:pPr>
      <w:r w:rsidRPr="00784BC5">
        <w:rPr>
          <w:lang w:val="sv-SE"/>
        </w:rPr>
        <w:tab/>
        <w:t>Sau khi học xong bài này, người học đạt được:</w:t>
      </w:r>
    </w:p>
    <w:p w14:paraId="61EC28A9" w14:textId="77777777" w:rsidR="005732F1" w:rsidRPr="00784BC5" w:rsidRDefault="005732F1" w:rsidP="005732F1">
      <w:pPr>
        <w:spacing w:line="360" w:lineRule="auto"/>
        <w:jc w:val="both"/>
        <w:textAlignment w:val="baseline"/>
        <w:rPr>
          <w:spacing w:val="-4"/>
          <w:lang w:val="sv-SE"/>
        </w:rPr>
      </w:pPr>
      <w:r w:rsidRPr="00784BC5">
        <w:rPr>
          <w:spacing w:val="-4"/>
          <w:lang w:val="sv-SE"/>
        </w:rPr>
        <w:t>- Trình bày được tác dụng, kỹ thuật cơ bản và một số nội dung trong Luật Điền kinh như: Chạy cự ly ngắn, chạy cự ly trung bình, nhảy xa hoặc nhảy cao;</w:t>
      </w:r>
    </w:p>
    <w:p w14:paraId="3BE0CAE3" w14:textId="77777777" w:rsidR="005732F1" w:rsidRPr="00784BC5" w:rsidRDefault="005732F1" w:rsidP="005732F1">
      <w:pPr>
        <w:spacing w:line="360" w:lineRule="auto"/>
        <w:jc w:val="both"/>
        <w:textAlignment w:val="baseline"/>
        <w:rPr>
          <w:lang w:val="sv-SE"/>
        </w:rPr>
      </w:pPr>
      <w:r w:rsidRPr="00784BC5">
        <w:rPr>
          <w:lang w:val="sv-SE"/>
        </w:rPr>
        <w:t>- Thực hiện đúng động tác kỹ thuật và bảo đảm các yêu cầu khác của môn điền kinh được học.</w:t>
      </w:r>
    </w:p>
    <w:p w14:paraId="39D44B18" w14:textId="77777777" w:rsidR="005732F1" w:rsidRPr="00784BC5" w:rsidRDefault="005732F1" w:rsidP="005732F1">
      <w:pPr>
        <w:tabs>
          <w:tab w:val="left" w:pos="709"/>
        </w:tabs>
        <w:spacing w:line="360" w:lineRule="auto"/>
        <w:jc w:val="both"/>
        <w:rPr>
          <w:b/>
          <w:lang w:val="sv-SE"/>
        </w:rPr>
      </w:pPr>
      <w:r w:rsidRPr="00784BC5">
        <w:rPr>
          <w:b/>
          <w:lang w:val="sv-SE"/>
        </w:rPr>
        <w:t xml:space="preserve">2. Nội </w:t>
      </w:r>
      <w:r w:rsidRPr="00784BC5">
        <w:rPr>
          <w:b/>
          <w:iCs/>
          <w:lang w:val="sv-SE"/>
        </w:rPr>
        <w:t>dung</w:t>
      </w:r>
    </w:p>
    <w:p w14:paraId="2051AF63" w14:textId="77777777" w:rsidR="005732F1" w:rsidRPr="00784BC5" w:rsidRDefault="005732F1" w:rsidP="005732F1">
      <w:pPr>
        <w:tabs>
          <w:tab w:val="left" w:pos="709"/>
        </w:tabs>
        <w:spacing w:line="360" w:lineRule="auto"/>
        <w:jc w:val="both"/>
        <w:rPr>
          <w:lang w:val="sv-SE"/>
        </w:rPr>
      </w:pPr>
      <w:r w:rsidRPr="00784BC5">
        <w:rPr>
          <w:lang w:val="sv-SE"/>
        </w:rPr>
        <w:t xml:space="preserve">2.1. </w:t>
      </w:r>
      <w:bookmarkStart w:id="26" w:name="_Hlk510509204"/>
      <w:r w:rsidRPr="00784BC5">
        <w:rPr>
          <w:lang w:val="sv-SE"/>
        </w:rPr>
        <w:t xml:space="preserve">Chạy cự </w:t>
      </w:r>
      <w:r w:rsidRPr="00784BC5">
        <w:rPr>
          <w:iCs/>
          <w:lang w:val="sv-SE"/>
        </w:rPr>
        <w:t>ly</w:t>
      </w:r>
      <w:r w:rsidRPr="00784BC5">
        <w:rPr>
          <w:lang w:val="sv-SE"/>
        </w:rPr>
        <w:t xml:space="preserve"> ngắn</w:t>
      </w:r>
    </w:p>
    <w:bookmarkEnd w:id="26"/>
    <w:p w14:paraId="78C2305E" w14:textId="77777777" w:rsidR="005732F1" w:rsidRPr="00784BC5" w:rsidRDefault="005732F1" w:rsidP="005732F1">
      <w:pPr>
        <w:spacing w:line="360" w:lineRule="auto"/>
        <w:jc w:val="both"/>
        <w:textAlignment w:val="baseline"/>
        <w:rPr>
          <w:lang w:val="sv-SE"/>
        </w:rPr>
      </w:pPr>
      <w:r w:rsidRPr="00784BC5">
        <w:rPr>
          <w:lang w:val="sv-SE"/>
        </w:rPr>
        <w:t xml:space="preserve">2.1.1. Tác dụng của chạy cự ly ngắn </w:t>
      </w:r>
    </w:p>
    <w:p w14:paraId="4CC68A52" w14:textId="77777777" w:rsidR="005732F1" w:rsidRPr="00784BC5" w:rsidRDefault="005732F1" w:rsidP="005732F1">
      <w:pPr>
        <w:tabs>
          <w:tab w:val="left" w:pos="709"/>
        </w:tabs>
        <w:spacing w:line="360" w:lineRule="auto"/>
        <w:jc w:val="both"/>
        <w:rPr>
          <w:lang w:val="sv-SE"/>
        </w:rPr>
      </w:pPr>
      <w:r w:rsidRPr="00784BC5">
        <w:rPr>
          <w:lang w:val="sv-SE"/>
        </w:rPr>
        <w:t>2.1.2. Các động tác kỹ thuật</w:t>
      </w:r>
    </w:p>
    <w:p w14:paraId="77B55583" w14:textId="77777777" w:rsidR="005732F1" w:rsidRPr="00784BC5" w:rsidRDefault="005732F1" w:rsidP="005732F1">
      <w:pPr>
        <w:tabs>
          <w:tab w:val="left" w:pos="709"/>
        </w:tabs>
        <w:spacing w:line="360" w:lineRule="auto"/>
        <w:jc w:val="both"/>
        <w:rPr>
          <w:lang w:val="sv-SE"/>
        </w:rPr>
      </w:pPr>
      <w:r w:rsidRPr="00784BC5">
        <w:rPr>
          <w:lang w:val="sv-SE"/>
        </w:rPr>
        <w:t>2.1.3. Một số quy định trong Luật Điền kinh về chạy cự ly ngắn</w:t>
      </w:r>
    </w:p>
    <w:p w14:paraId="029E67BF" w14:textId="77777777" w:rsidR="005732F1" w:rsidRPr="00784BC5" w:rsidRDefault="005732F1" w:rsidP="005732F1">
      <w:pPr>
        <w:tabs>
          <w:tab w:val="left" w:pos="709"/>
        </w:tabs>
        <w:spacing w:line="360" w:lineRule="auto"/>
        <w:jc w:val="both"/>
        <w:rPr>
          <w:lang w:val="sv-SE"/>
        </w:rPr>
      </w:pPr>
      <w:r w:rsidRPr="00784BC5">
        <w:rPr>
          <w:lang w:val="sv-SE"/>
        </w:rPr>
        <w:lastRenderedPageBreak/>
        <w:t xml:space="preserve">2.2. Chạy cự ly </w:t>
      </w:r>
      <w:r w:rsidRPr="00784BC5">
        <w:rPr>
          <w:iCs/>
          <w:lang w:val="sv-SE"/>
        </w:rPr>
        <w:t>trung bình</w:t>
      </w:r>
    </w:p>
    <w:p w14:paraId="11FEC642" w14:textId="77777777" w:rsidR="005732F1" w:rsidRPr="00784BC5" w:rsidRDefault="005732F1" w:rsidP="005732F1">
      <w:pPr>
        <w:spacing w:line="360" w:lineRule="auto"/>
        <w:jc w:val="both"/>
        <w:textAlignment w:val="baseline"/>
        <w:rPr>
          <w:lang w:val="sv-SE"/>
        </w:rPr>
      </w:pPr>
      <w:r w:rsidRPr="00784BC5">
        <w:rPr>
          <w:lang w:val="sv-SE"/>
        </w:rPr>
        <w:t>2.2.1. Tác dụng của chạy cự ly trung bình</w:t>
      </w:r>
    </w:p>
    <w:p w14:paraId="76088A79" w14:textId="77777777" w:rsidR="005732F1" w:rsidRPr="00784BC5" w:rsidRDefault="005732F1" w:rsidP="005732F1">
      <w:pPr>
        <w:tabs>
          <w:tab w:val="left" w:pos="709"/>
        </w:tabs>
        <w:spacing w:line="360" w:lineRule="auto"/>
        <w:jc w:val="both"/>
        <w:rPr>
          <w:lang w:val="sv-SE"/>
        </w:rPr>
      </w:pPr>
      <w:r w:rsidRPr="00784BC5">
        <w:rPr>
          <w:lang w:val="sv-SE"/>
        </w:rPr>
        <w:t>2.2.2. Các động tác kỹ thuật</w:t>
      </w:r>
    </w:p>
    <w:p w14:paraId="40B53327" w14:textId="77777777" w:rsidR="005732F1" w:rsidRPr="00784BC5" w:rsidRDefault="005732F1" w:rsidP="005732F1">
      <w:pPr>
        <w:tabs>
          <w:tab w:val="left" w:pos="709"/>
        </w:tabs>
        <w:spacing w:line="360" w:lineRule="auto"/>
        <w:jc w:val="both"/>
        <w:rPr>
          <w:lang w:val="sv-SE"/>
        </w:rPr>
      </w:pPr>
      <w:r w:rsidRPr="00784BC5">
        <w:rPr>
          <w:lang w:val="sv-SE"/>
        </w:rPr>
        <w:t>2.2.3. Một số quy định trong Luật Điền kinh về chạy cự ly trung bình</w:t>
      </w:r>
    </w:p>
    <w:p w14:paraId="027827ED" w14:textId="77777777" w:rsidR="005732F1" w:rsidRPr="00784BC5" w:rsidRDefault="005732F1" w:rsidP="005732F1">
      <w:pPr>
        <w:tabs>
          <w:tab w:val="left" w:pos="709"/>
        </w:tabs>
        <w:spacing w:line="360" w:lineRule="auto"/>
        <w:jc w:val="both"/>
        <w:rPr>
          <w:lang w:val="sv-SE"/>
        </w:rPr>
      </w:pPr>
      <w:r w:rsidRPr="00784BC5">
        <w:rPr>
          <w:lang w:val="sv-SE"/>
        </w:rPr>
        <w:t xml:space="preserve">2.3. Nhảy cao hoặc nhảy xa </w:t>
      </w:r>
    </w:p>
    <w:p w14:paraId="56A070E2" w14:textId="77777777" w:rsidR="005732F1" w:rsidRPr="00784BC5" w:rsidRDefault="005732F1" w:rsidP="005732F1">
      <w:pPr>
        <w:tabs>
          <w:tab w:val="left" w:pos="709"/>
        </w:tabs>
        <w:spacing w:line="360" w:lineRule="auto"/>
        <w:jc w:val="both"/>
        <w:rPr>
          <w:lang w:val="sv-SE"/>
        </w:rPr>
      </w:pPr>
      <w:r w:rsidRPr="00784BC5">
        <w:rPr>
          <w:lang w:val="sv-SE"/>
        </w:rPr>
        <w:t>Tùy theo điều kiện cụ thể, Hiệu trưởng nhà trường quyết định chọn dạy một trong hai nội dung điền kinh dưới đây: Nhảy cao hoặc nhảy xa.</w:t>
      </w:r>
    </w:p>
    <w:p w14:paraId="64177A60" w14:textId="77777777" w:rsidR="005732F1" w:rsidRPr="00784BC5" w:rsidRDefault="005732F1" w:rsidP="005732F1">
      <w:pPr>
        <w:tabs>
          <w:tab w:val="left" w:pos="709"/>
        </w:tabs>
        <w:spacing w:line="360" w:lineRule="auto"/>
        <w:jc w:val="both"/>
        <w:rPr>
          <w:lang w:val="sv-SE"/>
        </w:rPr>
      </w:pPr>
      <w:r w:rsidRPr="00784BC5">
        <w:rPr>
          <w:lang w:val="sv-SE"/>
        </w:rPr>
        <w:t>2.3.1. Nhảy cao</w:t>
      </w:r>
    </w:p>
    <w:p w14:paraId="73BE9169" w14:textId="77777777" w:rsidR="005732F1" w:rsidRPr="00784BC5" w:rsidRDefault="005732F1" w:rsidP="005732F1">
      <w:pPr>
        <w:tabs>
          <w:tab w:val="left" w:pos="709"/>
        </w:tabs>
        <w:spacing w:line="360" w:lineRule="auto"/>
        <w:jc w:val="both"/>
        <w:rPr>
          <w:lang w:val="sv-SE"/>
        </w:rPr>
      </w:pPr>
      <w:r w:rsidRPr="00784BC5">
        <w:rPr>
          <w:lang w:val="sv-SE"/>
        </w:rPr>
        <w:t>2.3.1.1. Tác dụng của nhảy cao</w:t>
      </w:r>
    </w:p>
    <w:p w14:paraId="70DD4F7E" w14:textId="77777777" w:rsidR="005732F1" w:rsidRPr="00784BC5" w:rsidRDefault="005732F1" w:rsidP="005732F1">
      <w:pPr>
        <w:tabs>
          <w:tab w:val="left" w:pos="709"/>
        </w:tabs>
        <w:spacing w:line="360" w:lineRule="auto"/>
        <w:jc w:val="both"/>
        <w:rPr>
          <w:lang w:val="sv-SE"/>
        </w:rPr>
      </w:pPr>
      <w:r w:rsidRPr="00784BC5">
        <w:rPr>
          <w:lang w:val="sv-SE"/>
        </w:rPr>
        <w:t>2.3.1.2. Các động tác kỹ thuật</w:t>
      </w:r>
    </w:p>
    <w:p w14:paraId="753F99C5" w14:textId="77777777" w:rsidR="005732F1" w:rsidRPr="00784BC5" w:rsidRDefault="005732F1" w:rsidP="005732F1">
      <w:pPr>
        <w:tabs>
          <w:tab w:val="left" w:pos="709"/>
        </w:tabs>
        <w:spacing w:line="360" w:lineRule="auto"/>
        <w:jc w:val="both"/>
        <w:rPr>
          <w:lang w:val="sv-SE"/>
        </w:rPr>
      </w:pPr>
      <w:r w:rsidRPr="00784BC5">
        <w:rPr>
          <w:lang w:val="sv-SE"/>
        </w:rPr>
        <w:t>2.3.1.3. Một số quy định trong Luật Điền kinh về nhảy cao</w:t>
      </w:r>
    </w:p>
    <w:p w14:paraId="23FB044B" w14:textId="77777777" w:rsidR="005732F1" w:rsidRPr="00784BC5" w:rsidRDefault="005732F1" w:rsidP="005732F1">
      <w:pPr>
        <w:tabs>
          <w:tab w:val="left" w:pos="709"/>
        </w:tabs>
        <w:spacing w:line="360" w:lineRule="auto"/>
        <w:jc w:val="both"/>
        <w:rPr>
          <w:lang w:val="sv-SE"/>
        </w:rPr>
      </w:pPr>
      <w:r w:rsidRPr="00784BC5">
        <w:rPr>
          <w:lang w:val="sv-SE"/>
        </w:rPr>
        <w:t>2.3.2. Nhảy xa</w:t>
      </w:r>
    </w:p>
    <w:p w14:paraId="6FE0701C" w14:textId="77777777" w:rsidR="005732F1" w:rsidRPr="00784BC5" w:rsidRDefault="005732F1" w:rsidP="005732F1">
      <w:pPr>
        <w:tabs>
          <w:tab w:val="left" w:pos="709"/>
        </w:tabs>
        <w:spacing w:line="360" w:lineRule="auto"/>
        <w:jc w:val="both"/>
        <w:rPr>
          <w:lang w:val="sv-SE"/>
        </w:rPr>
      </w:pPr>
      <w:r w:rsidRPr="00784BC5">
        <w:rPr>
          <w:lang w:val="sv-SE"/>
        </w:rPr>
        <w:t>2.3.2.1. Tác dụng của nhảy xa</w:t>
      </w:r>
    </w:p>
    <w:p w14:paraId="1039CB39" w14:textId="77777777" w:rsidR="005732F1" w:rsidRPr="00784BC5" w:rsidRDefault="005732F1" w:rsidP="005732F1">
      <w:pPr>
        <w:tabs>
          <w:tab w:val="left" w:pos="709"/>
        </w:tabs>
        <w:spacing w:line="360" w:lineRule="auto"/>
        <w:jc w:val="both"/>
        <w:rPr>
          <w:lang w:val="sv-SE"/>
        </w:rPr>
      </w:pPr>
      <w:r w:rsidRPr="00784BC5">
        <w:rPr>
          <w:lang w:val="sv-SE"/>
        </w:rPr>
        <w:t>2.2.2.2. Các động tác kỹ thuật</w:t>
      </w:r>
    </w:p>
    <w:p w14:paraId="143616A9" w14:textId="77777777" w:rsidR="005732F1" w:rsidRPr="00784BC5" w:rsidRDefault="005732F1" w:rsidP="005732F1">
      <w:pPr>
        <w:tabs>
          <w:tab w:val="left" w:pos="709"/>
        </w:tabs>
        <w:spacing w:line="360" w:lineRule="auto"/>
        <w:jc w:val="both"/>
        <w:rPr>
          <w:lang w:val="sv-SE"/>
        </w:rPr>
      </w:pPr>
      <w:r w:rsidRPr="00784BC5">
        <w:rPr>
          <w:lang w:val="sv-SE"/>
        </w:rPr>
        <w:t>2.3.2.3. Một số quy định trong Luật Điền kinh về nhảy xa</w:t>
      </w:r>
    </w:p>
    <w:p w14:paraId="7A1019C6" w14:textId="77777777" w:rsidR="005732F1" w:rsidRPr="00784BC5" w:rsidRDefault="005732F1" w:rsidP="005732F1">
      <w:pPr>
        <w:tabs>
          <w:tab w:val="left" w:pos="709"/>
        </w:tabs>
        <w:spacing w:line="360" w:lineRule="auto"/>
        <w:jc w:val="both"/>
        <w:rPr>
          <w:lang w:val="sv-SE"/>
        </w:rPr>
      </w:pPr>
    </w:p>
    <w:p w14:paraId="56B9AC9A" w14:textId="77777777" w:rsidR="005732F1" w:rsidRPr="00784BC5" w:rsidRDefault="005732F1" w:rsidP="005732F1">
      <w:pPr>
        <w:tabs>
          <w:tab w:val="left" w:pos="709"/>
        </w:tabs>
        <w:spacing w:line="360" w:lineRule="auto"/>
        <w:jc w:val="both"/>
        <w:rPr>
          <w:b/>
          <w:lang w:val="sv-SE"/>
        </w:rPr>
      </w:pPr>
    </w:p>
    <w:p w14:paraId="2C1F6A89" w14:textId="77777777" w:rsidR="005732F1" w:rsidRPr="00784BC5" w:rsidRDefault="005732F1" w:rsidP="005732F1">
      <w:pPr>
        <w:tabs>
          <w:tab w:val="left" w:pos="6804"/>
        </w:tabs>
        <w:spacing w:line="360" w:lineRule="auto"/>
        <w:jc w:val="center"/>
        <w:rPr>
          <w:b/>
          <w:lang w:val="sv-SE"/>
        </w:rPr>
      </w:pPr>
      <w:r w:rsidRPr="00784BC5">
        <w:rPr>
          <w:b/>
          <w:lang w:val="sv-SE"/>
        </w:rPr>
        <w:t>Chương II: CHUYÊN ĐỀ THỂ DỤC THỂ THAO TỰ CHỌN</w:t>
      </w:r>
    </w:p>
    <w:p w14:paraId="4C46D466" w14:textId="77777777" w:rsidR="005732F1" w:rsidRPr="00784BC5" w:rsidRDefault="005732F1" w:rsidP="005732F1">
      <w:pPr>
        <w:tabs>
          <w:tab w:val="left" w:pos="426"/>
        </w:tabs>
        <w:spacing w:line="360" w:lineRule="auto"/>
        <w:jc w:val="center"/>
        <w:rPr>
          <w:b/>
          <w:iCs/>
          <w:lang w:val="sv-SE"/>
        </w:rPr>
      </w:pPr>
      <w:r w:rsidRPr="00784BC5">
        <w:rPr>
          <w:b/>
          <w:iCs/>
          <w:lang w:val="sv-SE"/>
        </w:rPr>
        <w:t>Chuyên đề : MÔN BÓNG CHUYỀN</w:t>
      </w:r>
    </w:p>
    <w:p w14:paraId="544F2399" w14:textId="77777777" w:rsidR="005732F1" w:rsidRPr="00784BC5" w:rsidRDefault="005732F1" w:rsidP="005732F1">
      <w:pPr>
        <w:tabs>
          <w:tab w:val="left" w:pos="426"/>
        </w:tabs>
        <w:spacing w:line="360" w:lineRule="auto"/>
        <w:jc w:val="right"/>
        <w:rPr>
          <w:b/>
          <w:iCs/>
          <w:lang w:val="sv-SE"/>
        </w:rPr>
      </w:pPr>
      <w:r w:rsidRPr="00784BC5">
        <w:rPr>
          <w:i/>
          <w:lang w:val="sv-SE"/>
        </w:rPr>
        <w:t>Thời gian: 30 giờ</w:t>
      </w:r>
    </w:p>
    <w:p w14:paraId="7B15768D" w14:textId="77777777" w:rsidR="005732F1" w:rsidRPr="00784BC5" w:rsidRDefault="005732F1" w:rsidP="005732F1">
      <w:pPr>
        <w:tabs>
          <w:tab w:val="left" w:pos="709"/>
        </w:tabs>
        <w:spacing w:line="360" w:lineRule="auto"/>
        <w:jc w:val="both"/>
        <w:rPr>
          <w:b/>
          <w:iCs/>
          <w:lang w:val="sv-SE"/>
        </w:rPr>
      </w:pPr>
      <w:r w:rsidRPr="00784BC5">
        <w:rPr>
          <w:b/>
          <w:iCs/>
          <w:lang w:val="sv-SE"/>
        </w:rPr>
        <w:t>1. Mục tiêu</w:t>
      </w:r>
    </w:p>
    <w:p w14:paraId="0171F47D" w14:textId="77777777" w:rsidR="005732F1" w:rsidRPr="00784BC5" w:rsidRDefault="005732F1" w:rsidP="005732F1">
      <w:pPr>
        <w:tabs>
          <w:tab w:val="left" w:pos="709"/>
        </w:tabs>
        <w:spacing w:line="360" w:lineRule="auto"/>
        <w:jc w:val="both"/>
        <w:rPr>
          <w:lang w:val="sv-SE"/>
        </w:rPr>
      </w:pPr>
      <w:r w:rsidRPr="00784BC5">
        <w:rPr>
          <w:lang w:val="sv-SE"/>
        </w:rPr>
        <w:t>Sau khi học xong chuyên đề này, người học đạt được:</w:t>
      </w:r>
    </w:p>
    <w:p w14:paraId="0BBD1D3B" w14:textId="77777777" w:rsidR="005732F1" w:rsidRPr="00784BC5" w:rsidRDefault="005732F1" w:rsidP="005732F1">
      <w:pPr>
        <w:tabs>
          <w:tab w:val="left" w:pos="709"/>
        </w:tabs>
        <w:spacing w:line="360" w:lineRule="auto"/>
        <w:jc w:val="both"/>
        <w:rPr>
          <w:lang w:val="sv-SE"/>
        </w:rPr>
      </w:pPr>
      <w:r w:rsidRPr="00784BC5">
        <w:rPr>
          <w:lang w:val="sv-SE"/>
        </w:rPr>
        <w:t>- Trình bày được tác dụng, kỹ thuật chính và một số quy định trong Luật Bóng chuyền;</w:t>
      </w:r>
    </w:p>
    <w:p w14:paraId="71170E4A" w14:textId="77777777" w:rsidR="005732F1" w:rsidRPr="00784BC5" w:rsidRDefault="005732F1" w:rsidP="005732F1">
      <w:pPr>
        <w:tabs>
          <w:tab w:val="left" w:pos="709"/>
        </w:tabs>
        <w:spacing w:line="360" w:lineRule="auto"/>
        <w:jc w:val="both"/>
        <w:rPr>
          <w:lang w:val="sv-SE"/>
        </w:rPr>
      </w:pPr>
      <w:r w:rsidRPr="00784BC5">
        <w:rPr>
          <w:lang w:val="sv-SE"/>
        </w:rPr>
        <w:t>- Thực hiện đúng động tác kỹ thuật cơ bản của môn Bóng chuyền.</w:t>
      </w:r>
    </w:p>
    <w:p w14:paraId="1C8C1885" w14:textId="77777777" w:rsidR="005732F1" w:rsidRPr="00784BC5" w:rsidRDefault="005732F1" w:rsidP="005732F1">
      <w:pPr>
        <w:tabs>
          <w:tab w:val="left" w:pos="709"/>
        </w:tabs>
        <w:spacing w:line="360" w:lineRule="auto"/>
        <w:jc w:val="both"/>
        <w:rPr>
          <w:b/>
          <w:iCs/>
          <w:lang w:val="sv-SE"/>
        </w:rPr>
      </w:pPr>
      <w:r w:rsidRPr="00784BC5">
        <w:rPr>
          <w:b/>
          <w:lang w:val="sv-SE"/>
        </w:rPr>
        <w:t xml:space="preserve">2. Nội </w:t>
      </w:r>
      <w:r w:rsidRPr="00784BC5">
        <w:rPr>
          <w:b/>
          <w:iCs/>
          <w:lang w:val="sv-SE"/>
        </w:rPr>
        <w:t>dung</w:t>
      </w:r>
    </w:p>
    <w:p w14:paraId="45956A47" w14:textId="77777777" w:rsidR="005732F1" w:rsidRPr="00784BC5" w:rsidRDefault="005732F1" w:rsidP="005732F1">
      <w:pPr>
        <w:tabs>
          <w:tab w:val="right" w:pos="9072"/>
        </w:tabs>
        <w:spacing w:line="360" w:lineRule="auto"/>
        <w:jc w:val="both"/>
        <w:rPr>
          <w:lang w:val="sv-SE"/>
        </w:rPr>
      </w:pPr>
      <w:r w:rsidRPr="00784BC5">
        <w:rPr>
          <w:lang w:val="sv-SE"/>
        </w:rPr>
        <w:t xml:space="preserve">2.1. </w:t>
      </w:r>
      <w:bookmarkStart w:id="27" w:name="_Hlk529462741"/>
      <w:r w:rsidRPr="00784BC5">
        <w:rPr>
          <w:spacing w:val="-6"/>
          <w:lang w:val="sv-SE"/>
        </w:rPr>
        <w:t>Tác dụng của môn Bóng chuyền</w:t>
      </w:r>
      <w:bookmarkEnd w:id="27"/>
    </w:p>
    <w:p w14:paraId="101AF5F8" w14:textId="77777777" w:rsidR="005732F1" w:rsidRPr="00784BC5" w:rsidRDefault="005732F1" w:rsidP="005732F1">
      <w:pPr>
        <w:tabs>
          <w:tab w:val="right" w:pos="9072"/>
        </w:tabs>
        <w:spacing w:line="360" w:lineRule="auto"/>
        <w:jc w:val="both"/>
        <w:rPr>
          <w:lang w:val="sv-SE"/>
        </w:rPr>
      </w:pPr>
      <w:r w:rsidRPr="00784BC5">
        <w:rPr>
          <w:lang w:val="sv-SE"/>
        </w:rPr>
        <w:t xml:space="preserve">2.2. Các động tác kỹ thuật </w:t>
      </w:r>
    </w:p>
    <w:p w14:paraId="755AEC34" w14:textId="77777777" w:rsidR="005732F1" w:rsidRPr="00784BC5" w:rsidRDefault="005732F1" w:rsidP="005732F1">
      <w:pPr>
        <w:tabs>
          <w:tab w:val="right" w:pos="9072"/>
        </w:tabs>
        <w:spacing w:line="360" w:lineRule="auto"/>
        <w:jc w:val="both"/>
        <w:rPr>
          <w:lang w:val="sv-SE"/>
        </w:rPr>
      </w:pPr>
      <w:r w:rsidRPr="00784BC5">
        <w:rPr>
          <w:lang w:val="sv-SE"/>
        </w:rPr>
        <w:t>2.2.1. Tư thế cơ bản, các bước di chuyển</w:t>
      </w:r>
    </w:p>
    <w:p w14:paraId="3C24812D" w14:textId="77777777" w:rsidR="005732F1" w:rsidRPr="00784BC5" w:rsidRDefault="005732F1" w:rsidP="005732F1">
      <w:pPr>
        <w:tabs>
          <w:tab w:val="right" w:pos="9072"/>
        </w:tabs>
        <w:spacing w:line="360" w:lineRule="auto"/>
        <w:jc w:val="both"/>
        <w:rPr>
          <w:lang w:val="sv-SE"/>
        </w:rPr>
      </w:pPr>
      <w:r w:rsidRPr="00784BC5">
        <w:rPr>
          <w:lang w:val="sv-SE"/>
        </w:rPr>
        <w:t>2.2.2. Kỹ thuật chuyền bóng cao tay cơ bản (chuyền bước 2)</w:t>
      </w:r>
    </w:p>
    <w:p w14:paraId="5F7C5F9B" w14:textId="77777777" w:rsidR="005732F1" w:rsidRPr="00784BC5" w:rsidRDefault="005732F1" w:rsidP="005732F1">
      <w:pPr>
        <w:tabs>
          <w:tab w:val="right" w:pos="9072"/>
        </w:tabs>
        <w:spacing w:line="360" w:lineRule="auto"/>
        <w:jc w:val="both"/>
        <w:rPr>
          <w:lang w:val="sv-SE"/>
        </w:rPr>
      </w:pPr>
      <w:r w:rsidRPr="00784BC5">
        <w:rPr>
          <w:lang w:val="sv-SE"/>
        </w:rPr>
        <w:lastRenderedPageBreak/>
        <w:t>2.2.3. Kỹ thuật chuyền bóng thấp tay cơ bản (chuyền bước 1)</w:t>
      </w:r>
    </w:p>
    <w:p w14:paraId="416CA95B" w14:textId="77777777" w:rsidR="005732F1" w:rsidRPr="00784BC5" w:rsidRDefault="005732F1" w:rsidP="005732F1">
      <w:pPr>
        <w:tabs>
          <w:tab w:val="right" w:pos="9072"/>
        </w:tabs>
        <w:spacing w:line="360" w:lineRule="auto"/>
        <w:jc w:val="both"/>
        <w:rPr>
          <w:lang w:val="sv-SE"/>
        </w:rPr>
      </w:pPr>
      <w:r w:rsidRPr="00784BC5">
        <w:rPr>
          <w:lang w:val="sv-SE"/>
        </w:rPr>
        <w:t>2.2.4. Kỹ thuật phát bóng thấp tay trước mặt</w:t>
      </w:r>
    </w:p>
    <w:p w14:paraId="00A9DF0E" w14:textId="77777777" w:rsidR="005732F1" w:rsidRPr="00784BC5" w:rsidRDefault="005732F1" w:rsidP="005732F1">
      <w:pPr>
        <w:tabs>
          <w:tab w:val="right" w:pos="9072"/>
        </w:tabs>
        <w:spacing w:line="360" w:lineRule="auto"/>
        <w:jc w:val="both"/>
        <w:rPr>
          <w:lang w:val="sv-SE"/>
        </w:rPr>
      </w:pPr>
      <w:r w:rsidRPr="00784BC5">
        <w:rPr>
          <w:lang w:val="sv-SE"/>
        </w:rPr>
        <w:t>2.2.5. Kỹ thuật phát bóng cao tay trước mặt</w:t>
      </w:r>
    </w:p>
    <w:p w14:paraId="0FDECB25" w14:textId="77777777" w:rsidR="005732F1" w:rsidRPr="00784BC5" w:rsidRDefault="005732F1" w:rsidP="005732F1">
      <w:pPr>
        <w:tabs>
          <w:tab w:val="right" w:pos="9072"/>
        </w:tabs>
        <w:spacing w:line="360" w:lineRule="auto"/>
        <w:jc w:val="both"/>
        <w:rPr>
          <w:lang w:val="sv-SE"/>
        </w:rPr>
      </w:pPr>
      <w:r w:rsidRPr="00784BC5">
        <w:rPr>
          <w:lang w:val="sv-SE"/>
        </w:rPr>
        <w:t>2.2.6. Kỹ thuật chắn bóng</w:t>
      </w:r>
    </w:p>
    <w:p w14:paraId="7124009D" w14:textId="77777777" w:rsidR="005732F1" w:rsidRPr="00784BC5" w:rsidRDefault="005732F1" w:rsidP="005732F1">
      <w:pPr>
        <w:tabs>
          <w:tab w:val="right" w:pos="9072"/>
        </w:tabs>
        <w:spacing w:line="360" w:lineRule="auto"/>
        <w:jc w:val="both"/>
        <w:rPr>
          <w:lang w:val="sv-SE"/>
        </w:rPr>
      </w:pPr>
      <w:r w:rsidRPr="00784BC5">
        <w:rPr>
          <w:lang w:val="sv-SE"/>
        </w:rPr>
        <w:t>2.2.7. Kỹ thuật đập bóng theo phương lấy đà</w:t>
      </w:r>
    </w:p>
    <w:p w14:paraId="0D3878E4" w14:textId="77777777" w:rsidR="005732F1" w:rsidRPr="00784BC5" w:rsidRDefault="005732F1" w:rsidP="005732F1">
      <w:pPr>
        <w:spacing w:line="360" w:lineRule="auto"/>
        <w:jc w:val="both"/>
        <w:textAlignment w:val="baseline"/>
        <w:rPr>
          <w:lang w:val="sv-SE"/>
        </w:rPr>
      </w:pPr>
      <w:r w:rsidRPr="00784BC5">
        <w:rPr>
          <w:lang w:val="sv-SE"/>
        </w:rPr>
        <w:t>2.3. Một số quy định của Luật Bóng chuyền</w:t>
      </w:r>
    </w:p>
    <w:p w14:paraId="4A8289A3" w14:textId="77777777" w:rsidR="005732F1" w:rsidRPr="00784BC5" w:rsidRDefault="005732F1" w:rsidP="005732F1">
      <w:pPr>
        <w:spacing w:line="360" w:lineRule="auto"/>
        <w:jc w:val="both"/>
        <w:rPr>
          <w:b/>
          <w:lang w:val="sv-SE"/>
        </w:rPr>
      </w:pPr>
      <w:r w:rsidRPr="00784BC5">
        <w:rPr>
          <w:b/>
          <w:lang w:val="sv-SE"/>
        </w:rPr>
        <w:t>IV. Điều kiện thực hiện môn học</w:t>
      </w:r>
    </w:p>
    <w:p w14:paraId="0CE6FEA5" w14:textId="77777777" w:rsidR="005732F1" w:rsidRPr="00784BC5" w:rsidRDefault="005732F1" w:rsidP="005732F1">
      <w:pPr>
        <w:tabs>
          <w:tab w:val="right" w:pos="9072"/>
        </w:tabs>
        <w:spacing w:line="360" w:lineRule="auto"/>
        <w:jc w:val="both"/>
        <w:rPr>
          <w:lang w:val="sv-SE"/>
        </w:rPr>
      </w:pPr>
      <w:r w:rsidRPr="00784BC5">
        <w:rPr>
          <w:lang w:val="sv-SE"/>
        </w:rPr>
        <w:t>1. Điều kiện chung: Nhà tập luyện/ thi đấu đa năng; video/clip, tranh ảnh, máy chiếu, loa, đài, còi, cờ lệnh, đồng hồ bấm giờ; bàn, ghế; quần áo tập luyện, dụng cụ y tế.</w:t>
      </w:r>
    </w:p>
    <w:p w14:paraId="14C3BDE9" w14:textId="77777777" w:rsidR="005732F1" w:rsidRPr="00784BC5" w:rsidRDefault="005732F1" w:rsidP="005732F1">
      <w:pPr>
        <w:tabs>
          <w:tab w:val="right" w:pos="9072"/>
        </w:tabs>
        <w:spacing w:line="360" w:lineRule="auto"/>
        <w:jc w:val="both"/>
        <w:rPr>
          <w:lang w:val="sv-SE"/>
        </w:rPr>
      </w:pPr>
      <w:r w:rsidRPr="00784BC5">
        <w:rPr>
          <w:lang w:val="sv-SE"/>
        </w:rPr>
        <w:t>2. Trang thiết bị</w:t>
      </w:r>
    </w:p>
    <w:p w14:paraId="34594F70" w14:textId="77777777" w:rsidR="005732F1" w:rsidRPr="00784BC5" w:rsidRDefault="005732F1" w:rsidP="005732F1">
      <w:pPr>
        <w:tabs>
          <w:tab w:val="right" w:pos="9072"/>
        </w:tabs>
        <w:spacing w:line="360" w:lineRule="auto"/>
        <w:jc w:val="both"/>
        <w:rPr>
          <w:lang w:val="sv-SE"/>
        </w:rPr>
      </w:pPr>
      <w:r w:rsidRPr="00784BC5">
        <w:rPr>
          <w:lang w:val="sv-SE"/>
        </w:rPr>
        <w:t>2.1. Đối với giáo dục thể chất chung</w:t>
      </w:r>
    </w:p>
    <w:p w14:paraId="61495394" w14:textId="77777777" w:rsidR="005732F1" w:rsidRPr="00784BC5" w:rsidRDefault="005732F1" w:rsidP="005732F1">
      <w:pPr>
        <w:tabs>
          <w:tab w:val="right" w:pos="9072"/>
        </w:tabs>
        <w:spacing w:line="360" w:lineRule="auto"/>
        <w:jc w:val="both"/>
        <w:rPr>
          <w:lang w:val="sv-SE"/>
        </w:rPr>
      </w:pPr>
      <w:r w:rsidRPr="00784BC5">
        <w:rPr>
          <w:lang w:val="sv-SE"/>
        </w:rPr>
        <w:t>- Thể dục cơ bản: Sân tập, còi, tranh động tác, thảm tập; dụng cụ tập như gậy, bóng, hoa; nhạc tập và các thiết bị khác.</w:t>
      </w:r>
    </w:p>
    <w:p w14:paraId="55183114" w14:textId="77777777" w:rsidR="005732F1" w:rsidRPr="00784BC5" w:rsidRDefault="005732F1" w:rsidP="005732F1">
      <w:pPr>
        <w:tabs>
          <w:tab w:val="right" w:pos="9072"/>
        </w:tabs>
        <w:spacing w:line="360" w:lineRule="auto"/>
        <w:jc w:val="both"/>
        <w:rPr>
          <w:lang w:val="sv-SE"/>
        </w:rPr>
      </w:pPr>
      <w:r w:rsidRPr="00784BC5">
        <w:rPr>
          <w:lang w:val="sv-SE"/>
        </w:rPr>
        <w:t>-  Điền kinh:</w:t>
      </w:r>
    </w:p>
    <w:p w14:paraId="1C1F9DB7" w14:textId="77777777" w:rsidR="005732F1" w:rsidRPr="00784BC5" w:rsidRDefault="005732F1" w:rsidP="005732F1">
      <w:pPr>
        <w:tabs>
          <w:tab w:val="right" w:pos="9072"/>
        </w:tabs>
        <w:spacing w:line="360" w:lineRule="auto"/>
        <w:jc w:val="both"/>
        <w:rPr>
          <w:iCs/>
          <w:lang w:val="sv-SE"/>
        </w:rPr>
      </w:pPr>
      <w:r w:rsidRPr="00784BC5">
        <w:rPr>
          <w:iCs/>
          <w:lang w:val="sv-SE"/>
        </w:rPr>
        <w:t xml:space="preserve">+ Chạy cự ly ngắn và trung bình: Sân chạy, dụng cụ phát lệnh, bàn đạp xuất phát </w:t>
      </w:r>
      <w:r w:rsidRPr="00784BC5">
        <w:rPr>
          <w:lang w:val="sv-SE"/>
        </w:rPr>
        <w:t>và các thiết bị khác;</w:t>
      </w:r>
    </w:p>
    <w:p w14:paraId="03F239F8" w14:textId="77777777" w:rsidR="005732F1" w:rsidRPr="00784BC5" w:rsidRDefault="005732F1" w:rsidP="005732F1">
      <w:pPr>
        <w:tabs>
          <w:tab w:val="right" w:pos="9072"/>
        </w:tabs>
        <w:spacing w:line="360" w:lineRule="auto"/>
        <w:jc w:val="both"/>
        <w:rPr>
          <w:iCs/>
          <w:lang w:val="sv-SE"/>
        </w:rPr>
      </w:pPr>
      <w:r w:rsidRPr="00784BC5">
        <w:rPr>
          <w:iCs/>
          <w:lang w:val="sv-SE"/>
        </w:rPr>
        <w:t xml:space="preserve">+ Nhảy cao: Nệm nhảy cao, trụ, xà nhảy cao và </w:t>
      </w:r>
      <w:r w:rsidRPr="00784BC5">
        <w:rPr>
          <w:lang w:val="sv-SE"/>
        </w:rPr>
        <w:t>các thiết bị khác;</w:t>
      </w:r>
      <w:r w:rsidRPr="00784BC5">
        <w:rPr>
          <w:iCs/>
          <w:lang w:val="sv-SE"/>
        </w:rPr>
        <w:t xml:space="preserve"> </w:t>
      </w:r>
    </w:p>
    <w:p w14:paraId="7EA69351" w14:textId="77777777" w:rsidR="005732F1" w:rsidRPr="00784BC5" w:rsidRDefault="005732F1" w:rsidP="005732F1">
      <w:pPr>
        <w:tabs>
          <w:tab w:val="right" w:pos="9072"/>
        </w:tabs>
        <w:spacing w:line="360" w:lineRule="auto"/>
        <w:jc w:val="both"/>
        <w:rPr>
          <w:iCs/>
          <w:lang w:val="sv-SE"/>
        </w:rPr>
      </w:pPr>
      <w:r w:rsidRPr="00784BC5">
        <w:rPr>
          <w:iCs/>
          <w:lang w:val="sv-SE"/>
        </w:rPr>
        <w:t>+ Nhảy xa: Hố nhảy xa, thước đo và các thiết bị khác.</w:t>
      </w:r>
    </w:p>
    <w:p w14:paraId="576E7B6B" w14:textId="77777777" w:rsidR="005732F1" w:rsidRPr="00784BC5" w:rsidRDefault="005732F1" w:rsidP="005732F1">
      <w:pPr>
        <w:tabs>
          <w:tab w:val="right" w:pos="9072"/>
        </w:tabs>
        <w:spacing w:line="360" w:lineRule="auto"/>
        <w:jc w:val="both"/>
        <w:rPr>
          <w:bCs/>
          <w:iCs/>
          <w:lang w:val="sv-SE"/>
        </w:rPr>
      </w:pPr>
      <w:r w:rsidRPr="00784BC5">
        <w:rPr>
          <w:lang w:val="sv-SE"/>
        </w:rPr>
        <w:t xml:space="preserve">2.2. Đối với </w:t>
      </w:r>
      <w:r w:rsidRPr="00784BC5">
        <w:rPr>
          <w:bCs/>
          <w:iCs/>
          <w:lang w:val="sv-SE"/>
        </w:rPr>
        <w:t>chuyên đề thể dục thể thao tự chọn:</w:t>
      </w:r>
    </w:p>
    <w:p w14:paraId="44818E6A" w14:textId="77777777" w:rsidR="005732F1" w:rsidRPr="00784BC5" w:rsidRDefault="005732F1" w:rsidP="005732F1">
      <w:pPr>
        <w:tabs>
          <w:tab w:val="right" w:pos="9072"/>
        </w:tabs>
        <w:spacing w:line="360" w:lineRule="auto"/>
        <w:jc w:val="both"/>
        <w:rPr>
          <w:bCs/>
          <w:iCs/>
          <w:lang w:val="sv-SE"/>
        </w:rPr>
      </w:pPr>
      <w:r w:rsidRPr="00784BC5">
        <w:rPr>
          <w:bCs/>
          <w:iCs/>
          <w:lang w:val="sv-SE"/>
        </w:rPr>
        <w:t xml:space="preserve">- Môn bơi lội: Hồ bơi, phao bơi, nón bơi, kính bơi </w:t>
      </w:r>
      <w:r w:rsidRPr="00784BC5">
        <w:rPr>
          <w:lang w:val="sv-SE"/>
        </w:rPr>
        <w:t>và các thiết bị khác</w:t>
      </w:r>
      <w:r w:rsidRPr="00784BC5">
        <w:rPr>
          <w:bCs/>
          <w:iCs/>
          <w:lang w:val="sv-SE"/>
        </w:rPr>
        <w:t>;</w:t>
      </w:r>
    </w:p>
    <w:p w14:paraId="39414A7B" w14:textId="77777777" w:rsidR="005732F1" w:rsidRPr="00784BC5" w:rsidRDefault="005732F1" w:rsidP="005732F1">
      <w:pPr>
        <w:tabs>
          <w:tab w:val="right" w:pos="9072"/>
        </w:tabs>
        <w:spacing w:line="360" w:lineRule="auto"/>
        <w:jc w:val="both"/>
        <w:rPr>
          <w:bCs/>
          <w:iCs/>
          <w:lang w:val="sv-SE"/>
        </w:rPr>
      </w:pPr>
      <w:r w:rsidRPr="00784BC5">
        <w:rPr>
          <w:bCs/>
          <w:iCs/>
          <w:lang w:val="sv-SE"/>
        </w:rPr>
        <w:t xml:space="preserve">- Môn cầu lông: Sân cầu lông, bộ trụ; lưới, vợt, quả cầu lông, bảng lật tỷ số </w:t>
      </w:r>
      <w:r w:rsidRPr="00784BC5">
        <w:rPr>
          <w:lang w:val="sv-SE"/>
        </w:rPr>
        <w:t>và các và các thiết bị khác</w:t>
      </w:r>
      <w:r w:rsidRPr="00784BC5">
        <w:rPr>
          <w:bCs/>
          <w:iCs/>
          <w:lang w:val="sv-SE"/>
        </w:rPr>
        <w:t>;</w:t>
      </w:r>
    </w:p>
    <w:p w14:paraId="18D31F96" w14:textId="77777777" w:rsidR="005732F1" w:rsidRPr="00784BC5" w:rsidRDefault="005732F1" w:rsidP="005732F1">
      <w:pPr>
        <w:tabs>
          <w:tab w:val="right" w:pos="9072"/>
        </w:tabs>
        <w:spacing w:line="360" w:lineRule="auto"/>
        <w:jc w:val="both"/>
        <w:rPr>
          <w:bCs/>
          <w:iCs/>
          <w:lang w:val="sv-SE"/>
        </w:rPr>
      </w:pPr>
      <w:r w:rsidRPr="00784BC5">
        <w:rPr>
          <w:bCs/>
          <w:iCs/>
          <w:lang w:val="sv-SE"/>
        </w:rPr>
        <w:t>- Môn bóng chuyền: Sân bóng chuyền; trụ, lưới, bóng chuyền; bảng lật tỷ số, sa bàn chiến thuật</w:t>
      </w:r>
      <w:r w:rsidRPr="00784BC5">
        <w:rPr>
          <w:lang w:val="sv-SE"/>
        </w:rPr>
        <w:t xml:space="preserve"> và các thiết bị khác</w:t>
      </w:r>
      <w:r w:rsidRPr="00784BC5">
        <w:rPr>
          <w:bCs/>
          <w:iCs/>
          <w:lang w:val="sv-SE"/>
        </w:rPr>
        <w:t>;</w:t>
      </w:r>
    </w:p>
    <w:p w14:paraId="766F7B3B" w14:textId="77777777" w:rsidR="005732F1" w:rsidRPr="00784BC5" w:rsidRDefault="005732F1" w:rsidP="005732F1">
      <w:pPr>
        <w:tabs>
          <w:tab w:val="right" w:pos="9072"/>
        </w:tabs>
        <w:spacing w:line="360" w:lineRule="auto"/>
        <w:jc w:val="both"/>
        <w:rPr>
          <w:bCs/>
          <w:iCs/>
          <w:lang w:val="sv-SE"/>
        </w:rPr>
      </w:pPr>
      <w:r w:rsidRPr="00784BC5">
        <w:rPr>
          <w:bCs/>
          <w:iCs/>
          <w:lang w:val="sv-SE"/>
        </w:rPr>
        <w:t xml:space="preserve">- Môn bóng rổ: Sân bóng rổ, trụ bóng rổ; bảng lật tỷ số, sa bàn chiến thuật </w:t>
      </w:r>
      <w:r w:rsidRPr="00784BC5">
        <w:rPr>
          <w:lang w:val="sv-SE"/>
        </w:rPr>
        <w:t>và các thiết bị khác</w:t>
      </w:r>
      <w:r w:rsidRPr="00784BC5">
        <w:rPr>
          <w:bCs/>
          <w:iCs/>
          <w:lang w:val="sv-SE"/>
        </w:rPr>
        <w:t>;</w:t>
      </w:r>
    </w:p>
    <w:p w14:paraId="2DD77A0D" w14:textId="77777777" w:rsidR="005732F1" w:rsidRPr="00784BC5" w:rsidRDefault="005732F1" w:rsidP="005732F1">
      <w:pPr>
        <w:tabs>
          <w:tab w:val="right" w:pos="9072"/>
        </w:tabs>
        <w:spacing w:line="360" w:lineRule="auto"/>
        <w:jc w:val="both"/>
        <w:rPr>
          <w:bCs/>
          <w:iCs/>
          <w:lang w:val="sv-SE"/>
        </w:rPr>
      </w:pPr>
      <w:r w:rsidRPr="00784BC5">
        <w:rPr>
          <w:bCs/>
          <w:iCs/>
          <w:lang w:val="sv-SE"/>
        </w:rPr>
        <w:t>- Môn bóng đá: Sân bóng đá, khung thành, bóng đá, thẻ phạt, bảng lật tỷ số, sa bàn chiến thuật và các thiết bị khác</w:t>
      </w:r>
      <w:r w:rsidRPr="00784BC5">
        <w:rPr>
          <w:iCs/>
          <w:lang w:val="sv-SE"/>
        </w:rPr>
        <w:t>;</w:t>
      </w:r>
    </w:p>
    <w:p w14:paraId="3E7202B0" w14:textId="77777777" w:rsidR="005732F1" w:rsidRPr="00784BC5" w:rsidRDefault="005732F1" w:rsidP="005732F1">
      <w:pPr>
        <w:tabs>
          <w:tab w:val="right" w:pos="9072"/>
        </w:tabs>
        <w:spacing w:line="360" w:lineRule="auto"/>
        <w:jc w:val="both"/>
        <w:rPr>
          <w:bCs/>
          <w:iCs/>
          <w:spacing w:val="-6"/>
          <w:lang w:val="sv-SE"/>
        </w:rPr>
      </w:pPr>
      <w:r w:rsidRPr="00784BC5">
        <w:rPr>
          <w:bCs/>
          <w:iCs/>
          <w:spacing w:val="-6"/>
          <w:lang w:val="sv-SE"/>
        </w:rPr>
        <w:t>- Môn bóng bàn: Phòng tập; bàn, vợt, bóng, bảng lật tỷ số và các thiết bị khác.</w:t>
      </w:r>
    </w:p>
    <w:p w14:paraId="36DDFC18" w14:textId="77777777" w:rsidR="005732F1" w:rsidRPr="00784BC5" w:rsidRDefault="005732F1" w:rsidP="005732F1">
      <w:pPr>
        <w:tabs>
          <w:tab w:val="right" w:pos="9072"/>
        </w:tabs>
        <w:spacing w:line="360" w:lineRule="auto"/>
        <w:jc w:val="both"/>
        <w:rPr>
          <w:bCs/>
          <w:iCs/>
          <w:spacing w:val="-6"/>
          <w:lang w:val="sv-SE"/>
        </w:rPr>
      </w:pPr>
      <w:r w:rsidRPr="00784BC5">
        <w:rPr>
          <w:bCs/>
          <w:iCs/>
          <w:spacing w:val="-6"/>
          <w:lang w:val="sv-SE"/>
        </w:rPr>
        <w:lastRenderedPageBreak/>
        <w:t>3.  Các điều kiện khác</w:t>
      </w:r>
    </w:p>
    <w:p w14:paraId="7D1CFC9B" w14:textId="77777777" w:rsidR="005732F1" w:rsidRPr="00784BC5" w:rsidRDefault="005732F1" w:rsidP="005732F1">
      <w:pPr>
        <w:tabs>
          <w:tab w:val="right" w:pos="9072"/>
        </w:tabs>
        <w:spacing w:line="360" w:lineRule="auto"/>
        <w:jc w:val="both"/>
        <w:rPr>
          <w:bCs/>
          <w:iCs/>
          <w:lang w:val="sv-SE"/>
        </w:rPr>
      </w:pPr>
      <w:r w:rsidRPr="00784BC5">
        <w:rPr>
          <w:bCs/>
          <w:iCs/>
          <w:lang w:val="sv-SE"/>
        </w:rPr>
        <w:t>Khuyến khích các cơ sở giáo dục nghề nghiệp, cơ sở giáo dục đại học có đăng ký hoạt động giáo dục nghề nghiệp đầu tư phòng học và các điều kiện khác để có thể tổ chức giảng dạy môn học hoặc một số nội dung của môn học theo hình thức trực tuyến.</w:t>
      </w:r>
    </w:p>
    <w:p w14:paraId="5C13C8FB" w14:textId="77777777" w:rsidR="005732F1" w:rsidRPr="00784BC5" w:rsidRDefault="005732F1" w:rsidP="005732F1">
      <w:pPr>
        <w:spacing w:line="360" w:lineRule="auto"/>
        <w:jc w:val="both"/>
        <w:rPr>
          <w:b/>
          <w:lang w:val="sv-SE"/>
        </w:rPr>
      </w:pPr>
      <w:r w:rsidRPr="00784BC5">
        <w:rPr>
          <w:b/>
          <w:lang w:val="sv-SE"/>
        </w:rPr>
        <w:t>V. Phương pháp đánh giá</w:t>
      </w:r>
    </w:p>
    <w:p w14:paraId="7E123CFE" w14:textId="77777777" w:rsidR="005732F1" w:rsidRPr="00784BC5" w:rsidRDefault="005732F1" w:rsidP="005732F1">
      <w:pPr>
        <w:spacing w:line="360" w:lineRule="auto"/>
        <w:jc w:val="both"/>
        <w:rPr>
          <w:lang w:val="sv-SE"/>
        </w:rPr>
      </w:pPr>
      <w:r w:rsidRPr="00784BC5">
        <w:rPr>
          <w:lang w:val="sv-SE"/>
        </w:rPr>
        <w:t>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1CBAC720" w14:textId="77777777" w:rsidR="005732F1" w:rsidRPr="00784BC5" w:rsidRDefault="005732F1" w:rsidP="005732F1">
      <w:pPr>
        <w:spacing w:line="360" w:lineRule="auto"/>
        <w:jc w:val="both"/>
        <w:rPr>
          <w:lang w:val="sv-SE"/>
        </w:rPr>
      </w:pPr>
      <w:r w:rsidRPr="00784BC5">
        <w:rPr>
          <w:b/>
          <w:bCs/>
          <w:lang w:val="sv-SE"/>
        </w:rPr>
        <w:t>VI. Hướng dẫn thực hiện môn học</w:t>
      </w:r>
    </w:p>
    <w:p w14:paraId="4475CB00" w14:textId="77777777" w:rsidR="005732F1" w:rsidRPr="00784BC5" w:rsidRDefault="005732F1" w:rsidP="005732F1">
      <w:pPr>
        <w:spacing w:line="360" w:lineRule="auto"/>
        <w:ind w:firstLine="720"/>
        <w:jc w:val="both"/>
        <w:rPr>
          <w:lang w:val="sv-SE"/>
        </w:rPr>
      </w:pPr>
      <w:r w:rsidRPr="00784BC5">
        <w:rPr>
          <w:b/>
          <w:bCs/>
          <w:lang w:val="sv-SE"/>
        </w:rPr>
        <w:t>1. Phạm vi áp dụng môn học</w:t>
      </w:r>
    </w:p>
    <w:p w14:paraId="75F99790" w14:textId="77777777" w:rsidR="005732F1" w:rsidRPr="00784BC5" w:rsidRDefault="005732F1" w:rsidP="005732F1">
      <w:pPr>
        <w:spacing w:line="360" w:lineRule="auto"/>
        <w:ind w:firstLine="720"/>
        <w:jc w:val="both"/>
        <w:rPr>
          <w:lang w:val="sv-SE"/>
        </w:rPr>
      </w:pPr>
      <w:r w:rsidRPr="00784BC5">
        <w:rPr>
          <w:lang w:val="sv-SE"/>
        </w:rPr>
        <w:t>Môn học Giáo dục thể chất là một trong các môn học bắt buộc thuộc khối các môn học chung trong chương trình đào tạo trình độ trung cấp theo quy định của Bộ Lao động - Thương binh và Xã hội để giảng dạy.</w:t>
      </w:r>
    </w:p>
    <w:p w14:paraId="033863FB" w14:textId="77777777" w:rsidR="005732F1" w:rsidRPr="00784BC5" w:rsidRDefault="005732F1" w:rsidP="005732F1">
      <w:pPr>
        <w:spacing w:line="360" w:lineRule="auto"/>
        <w:ind w:firstLine="720"/>
        <w:jc w:val="both"/>
        <w:rPr>
          <w:lang w:val="sv-SE"/>
        </w:rPr>
      </w:pPr>
      <w:r w:rsidRPr="00784BC5">
        <w:rPr>
          <w:lang w:val="sv-SE"/>
        </w:rPr>
        <w:t>Người học là đối tượng tuyển sinh hệ tốt nghiệp trung học cơ sở bắt buộc học toàn bộ chương trình môn học này.</w:t>
      </w:r>
    </w:p>
    <w:p w14:paraId="2560409E" w14:textId="77777777" w:rsidR="005732F1" w:rsidRPr="00784BC5" w:rsidRDefault="005732F1" w:rsidP="005732F1">
      <w:pPr>
        <w:spacing w:line="360" w:lineRule="auto"/>
        <w:ind w:firstLine="720"/>
        <w:jc w:val="both"/>
        <w:rPr>
          <w:lang w:val="sv-SE"/>
        </w:rPr>
      </w:pPr>
      <w:r w:rsidRPr="00784BC5">
        <w:rPr>
          <w:b/>
          <w:bCs/>
          <w:lang w:val="sv-SE"/>
        </w:rPr>
        <w:t>2. Miễn trừ, bảo lưu kết quả học tập môn học</w:t>
      </w:r>
    </w:p>
    <w:p w14:paraId="789BBC39" w14:textId="77777777" w:rsidR="005732F1" w:rsidRPr="00784BC5" w:rsidRDefault="005732F1" w:rsidP="00320AC0">
      <w:pPr>
        <w:numPr>
          <w:ilvl w:val="0"/>
          <w:numId w:val="200"/>
        </w:numPr>
        <w:shd w:val="clear" w:color="auto" w:fill="FFFFFF"/>
        <w:tabs>
          <w:tab w:val="left" w:pos="360"/>
        </w:tabs>
        <w:spacing w:line="360" w:lineRule="auto"/>
        <w:jc w:val="both"/>
        <w:rPr>
          <w:bCs/>
          <w:lang w:val="sv-SE"/>
        </w:rPr>
      </w:pPr>
      <w:r w:rsidRPr="00784BC5">
        <w:rPr>
          <w:bCs/>
          <w:lang w:val="sv-SE"/>
        </w:rPr>
        <w:t>Việc miễn trừ, bảo lưu kết quả học tập môn học được thực hiện theo Thông tư số 09/2017/TT-BLĐTBXH.</w:t>
      </w:r>
    </w:p>
    <w:p w14:paraId="0990CAD9" w14:textId="77777777" w:rsidR="005732F1" w:rsidRPr="00784BC5" w:rsidRDefault="005732F1" w:rsidP="00320AC0">
      <w:pPr>
        <w:numPr>
          <w:ilvl w:val="0"/>
          <w:numId w:val="200"/>
        </w:numPr>
        <w:shd w:val="clear" w:color="auto" w:fill="FFFFFF"/>
        <w:tabs>
          <w:tab w:val="left" w:pos="360"/>
        </w:tabs>
        <w:spacing w:line="360" w:lineRule="auto"/>
        <w:jc w:val="both"/>
        <w:rPr>
          <w:lang w:val="nl-NL"/>
        </w:rPr>
      </w:pPr>
      <w:r w:rsidRPr="00784BC5">
        <w:rPr>
          <w:bCs/>
          <w:lang w:val="nl-NL"/>
        </w:rPr>
        <w:t xml:space="preserve">Người học là đối tượng tuyển sinh hệ tốt nghiệp trung học cơ sở bắt buộc học toàn bộ chương trình môn học này. </w:t>
      </w:r>
      <w:r w:rsidRPr="00784BC5">
        <w:rPr>
          <w:lang w:val="nl-NL"/>
        </w:rPr>
        <w:t>Người học đã có bằng tốt nghiệp trung học phổ thông, Hiệu trưởng nhà trường xem xét, quyết định cho người học được miễn học những nội dung đã được học ở chương trình trung học phổ thông.</w:t>
      </w:r>
    </w:p>
    <w:p w14:paraId="12C2AF4A" w14:textId="77777777" w:rsidR="005732F1" w:rsidRPr="00784BC5" w:rsidRDefault="005732F1" w:rsidP="005732F1">
      <w:pPr>
        <w:spacing w:line="360" w:lineRule="auto"/>
        <w:ind w:firstLine="720"/>
        <w:jc w:val="both"/>
        <w:rPr>
          <w:lang w:val="nl-NL"/>
        </w:rPr>
      </w:pPr>
      <w:r w:rsidRPr="00784BC5">
        <w:rPr>
          <w:b/>
          <w:bCs/>
          <w:lang w:val="nl-NL"/>
        </w:rPr>
        <w:t>3. Hướng dẫn về phương pháp giảng dạy, học tập môn học</w:t>
      </w:r>
    </w:p>
    <w:p w14:paraId="51CB7629" w14:textId="77777777" w:rsidR="005732F1" w:rsidRPr="00784BC5" w:rsidRDefault="005732F1" w:rsidP="005732F1">
      <w:pPr>
        <w:spacing w:line="360" w:lineRule="auto"/>
        <w:ind w:firstLine="720"/>
        <w:jc w:val="both"/>
        <w:rPr>
          <w:lang w:val="nl-NL"/>
        </w:rPr>
      </w:pPr>
      <w:r w:rsidRPr="00784BC5">
        <w:rPr>
          <w:lang w:val="nl-NL"/>
        </w:rPr>
        <w:t>- Đối với giáo viên: Giáo viên vận dụng linh hoạt các phương pháp dạy học; lấy người học làm trung tâm; tổ chức các hoạt động giảng dạy bài tập đa dạng với sự hỗ trợ giáo viên trang thiết bị, phục vụ mục tiêu bài học.</w:t>
      </w:r>
    </w:p>
    <w:p w14:paraId="0580D94A" w14:textId="77777777" w:rsidR="005732F1" w:rsidRPr="00784BC5" w:rsidRDefault="005732F1" w:rsidP="005732F1">
      <w:pPr>
        <w:spacing w:line="360" w:lineRule="auto"/>
        <w:ind w:firstLine="720"/>
        <w:jc w:val="both"/>
        <w:rPr>
          <w:lang w:val="nl-NL"/>
        </w:rPr>
      </w:pPr>
      <w:r w:rsidRPr="00784BC5">
        <w:rPr>
          <w:lang w:val="nl-NL"/>
        </w:rPr>
        <w:t>- Đối với người học: Thao tác theo hướng dẫn của giáo viên.</w:t>
      </w:r>
    </w:p>
    <w:p w14:paraId="3B1CAFEB" w14:textId="77777777" w:rsidR="005732F1" w:rsidRPr="00784BC5" w:rsidRDefault="005732F1" w:rsidP="005732F1">
      <w:pPr>
        <w:spacing w:line="360" w:lineRule="auto"/>
        <w:ind w:firstLine="720"/>
        <w:jc w:val="both"/>
        <w:rPr>
          <w:lang w:val="nl-NL"/>
        </w:rPr>
      </w:pPr>
      <w:r w:rsidRPr="00784BC5">
        <w:rPr>
          <w:lang w:val="nl-NL"/>
        </w:rPr>
        <w:lastRenderedPageBreak/>
        <w:t>- Khuyến khích việc tự học và rèn luyện thể thao hàng ngày</w:t>
      </w:r>
    </w:p>
    <w:p w14:paraId="5695A183" w14:textId="77777777" w:rsidR="005732F1" w:rsidRPr="00784BC5" w:rsidRDefault="005732F1" w:rsidP="005732F1">
      <w:pPr>
        <w:spacing w:line="360" w:lineRule="auto"/>
        <w:ind w:firstLine="720"/>
        <w:jc w:val="both"/>
        <w:rPr>
          <w:lang w:val="nl-NL"/>
        </w:rPr>
      </w:pPr>
      <w:r w:rsidRPr="00784BC5">
        <w:rPr>
          <w:lang w:val="nl-NL"/>
        </w:rPr>
        <w:t>- Bên cạnh việc học 60 giờ trên lớp, giáo viên nên xây dựng nội dung và mục tiêu tự học thêm giờ cho người học thông qua hệ thống bài tập nhằm giúp người học đạt năng lực theo quy định sau khi tốt nghiệp trình độ Cao đẳng.</w:t>
      </w:r>
    </w:p>
    <w:p w14:paraId="456201F2" w14:textId="77777777" w:rsidR="005732F1" w:rsidRPr="00784BC5" w:rsidRDefault="005732F1" w:rsidP="005732F1">
      <w:pPr>
        <w:tabs>
          <w:tab w:val="left" w:pos="709"/>
        </w:tabs>
        <w:spacing w:line="360" w:lineRule="auto"/>
        <w:jc w:val="both"/>
        <w:rPr>
          <w:b/>
          <w:lang w:val="sv-SE"/>
        </w:rPr>
      </w:pPr>
      <w:r w:rsidRPr="00784BC5">
        <w:rPr>
          <w:b/>
          <w:lang w:val="sv-SE"/>
        </w:rPr>
        <w:tab/>
        <w:t>4. Tài liệu tham khảo</w:t>
      </w:r>
    </w:p>
    <w:p w14:paraId="5BF17535" w14:textId="77777777" w:rsidR="005732F1" w:rsidRPr="00784BC5" w:rsidRDefault="005732F1" w:rsidP="005732F1">
      <w:pPr>
        <w:tabs>
          <w:tab w:val="right" w:pos="9072"/>
        </w:tabs>
        <w:spacing w:line="360" w:lineRule="auto"/>
        <w:jc w:val="both"/>
        <w:rPr>
          <w:lang w:val="sv-SE"/>
        </w:rPr>
      </w:pPr>
      <w:r w:rsidRPr="00784BC5">
        <w:rPr>
          <w:lang w:val="sv-SE"/>
        </w:rPr>
        <w:t>1. Nghị định số 11/2015/NĐ-CP ngày 32/01/2015 của Chính phủ Quy định về Giáo dục thể chất và hoạt động thể thao trong nhà trường.</w:t>
      </w:r>
    </w:p>
    <w:p w14:paraId="592A595B" w14:textId="77777777" w:rsidR="005732F1" w:rsidRPr="00784BC5" w:rsidRDefault="005732F1" w:rsidP="005732F1">
      <w:pPr>
        <w:tabs>
          <w:tab w:val="right" w:pos="9072"/>
        </w:tabs>
        <w:spacing w:line="360" w:lineRule="auto"/>
        <w:jc w:val="both"/>
        <w:rPr>
          <w:lang w:val="sv-SE"/>
        </w:rPr>
      </w:pPr>
      <w:r w:rsidRPr="00784BC5">
        <w:rPr>
          <w:lang w:val="sv-SE"/>
        </w:rPr>
        <w:t xml:space="preserve">2. Quyết định số 1076/QĐ-TTg ngày 17/6/2016 của Thủ tướng Chính phủ  Phê duyệt đề án tổng thể phát triển giáo dục thể chất và thể thao trường học giai đoạn 2016 - 2020, định hướng đến năm 2025; </w:t>
      </w:r>
    </w:p>
    <w:p w14:paraId="48B2CF80" w14:textId="77777777" w:rsidR="005732F1" w:rsidRPr="00784BC5" w:rsidRDefault="005732F1" w:rsidP="005732F1">
      <w:pPr>
        <w:tabs>
          <w:tab w:val="right" w:pos="9072"/>
        </w:tabs>
        <w:spacing w:line="360" w:lineRule="auto"/>
        <w:jc w:val="both"/>
        <w:rPr>
          <w:lang w:val="sv-SE"/>
        </w:rPr>
      </w:pPr>
      <w:r w:rsidRPr="00784BC5">
        <w:rPr>
          <w:lang w:val="sv-SE"/>
        </w:rPr>
        <w:t>3. Trường Đại học Thể dục thể thao Bắc Ninh: Giáo trình Cầu lông, Nhà Xuất bản Thể dục thể thao, năm 2000.</w:t>
      </w:r>
    </w:p>
    <w:p w14:paraId="0ECF3A5E" w14:textId="77777777" w:rsidR="005732F1" w:rsidRPr="00784BC5" w:rsidRDefault="005732F1" w:rsidP="005732F1">
      <w:pPr>
        <w:tabs>
          <w:tab w:val="right" w:pos="9072"/>
        </w:tabs>
        <w:spacing w:line="360" w:lineRule="auto"/>
        <w:jc w:val="both"/>
        <w:rPr>
          <w:lang w:val="sv-SE"/>
        </w:rPr>
      </w:pPr>
      <w:r w:rsidRPr="00784BC5">
        <w:rPr>
          <w:lang w:val="sv-SE"/>
        </w:rPr>
        <w:t>4. Trường Đại học Thể dục thể thao Bắc Ninh: Giáo trình Bơi thể thao, Nhà Xuất bản Thể dục thể thao, năm 2015.</w:t>
      </w:r>
    </w:p>
    <w:p w14:paraId="3EFEEBF5" w14:textId="77777777" w:rsidR="005732F1" w:rsidRPr="00784BC5" w:rsidRDefault="005732F1" w:rsidP="005732F1">
      <w:pPr>
        <w:tabs>
          <w:tab w:val="right" w:pos="9072"/>
        </w:tabs>
        <w:spacing w:line="360" w:lineRule="auto"/>
        <w:jc w:val="both"/>
        <w:rPr>
          <w:lang w:val="sv-SE"/>
        </w:rPr>
      </w:pPr>
      <w:r w:rsidRPr="00784BC5">
        <w:rPr>
          <w:lang w:val="sv-SE"/>
        </w:rPr>
        <w:t>5. Trường Đại học Thể dục thể thao Bắc Ninh: Giáo trình Thể dục, Nhà Xuất bản Thể dục thể thao, năm 2009.</w:t>
      </w:r>
    </w:p>
    <w:p w14:paraId="54AEFE9A" w14:textId="77777777" w:rsidR="005732F1" w:rsidRPr="00784BC5" w:rsidRDefault="005732F1" w:rsidP="005732F1">
      <w:pPr>
        <w:tabs>
          <w:tab w:val="right" w:pos="9072"/>
        </w:tabs>
        <w:spacing w:line="360" w:lineRule="auto"/>
        <w:jc w:val="both"/>
        <w:rPr>
          <w:lang w:val="sv-SE"/>
        </w:rPr>
      </w:pPr>
      <w:r w:rsidRPr="00784BC5">
        <w:rPr>
          <w:lang w:val="sv-SE"/>
        </w:rPr>
        <w:t>6. Trường Đại học Thể dục thể thao Bắc Ninh: Giáo trình Bóng chuyền, Nhà xuất bản Thể dục thể thao, năm 2006.</w:t>
      </w:r>
    </w:p>
    <w:p w14:paraId="586A49AA" w14:textId="77777777" w:rsidR="005732F1" w:rsidRPr="00784BC5" w:rsidRDefault="005732F1" w:rsidP="005732F1">
      <w:pPr>
        <w:tabs>
          <w:tab w:val="right" w:pos="9072"/>
        </w:tabs>
        <w:spacing w:line="360" w:lineRule="auto"/>
        <w:jc w:val="both"/>
        <w:rPr>
          <w:lang w:val="sv-SE"/>
        </w:rPr>
      </w:pPr>
      <w:r w:rsidRPr="00784BC5">
        <w:rPr>
          <w:lang w:val="sv-SE"/>
        </w:rPr>
        <w:t>7. Trường Đại học Thể dục thể thao Bắc Ninh: Điền kinh (sách giáo khoa), năm 2006.</w:t>
      </w:r>
    </w:p>
    <w:p w14:paraId="0098D1EF" w14:textId="77777777" w:rsidR="005732F1" w:rsidRPr="00784BC5" w:rsidRDefault="005732F1" w:rsidP="005732F1">
      <w:pPr>
        <w:tabs>
          <w:tab w:val="right" w:pos="9072"/>
        </w:tabs>
        <w:spacing w:line="360" w:lineRule="auto"/>
        <w:jc w:val="both"/>
        <w:rPr>
          <w:lang w:val="sv-SE"/>
        </w:rPr>
      </w:pPr>
      <w:r w:rsidRPr="00784BC5">
        <w:rPr>
          <w:lang w:val="sv-SE"/>
        </w:rPr>
        <w:t>8. Trường Đại học Thể dục thể thao Bắc Ninh: Giáo trình Bóng đá, Nhà Xuất bản Thể dục thể thao, năm 2007.</w:t>
      </w:r>
    </w:p>
    <w:p w14:paraId="01BA62C5" w14:textId="77777777" w:rsidR="005732F1" w:rsidRPr="00784BC5" w:rsidRDefault="005732F1" w:rsidP="005732F1">
      <w:pPr>
        <w:tabs>
          <w:tab w:val="right" w:pos="9072"/>
        </w:tabs>
        <w:spacing w:line="360" w:lineRule="auto"/>
        <w:jc w:val="both"/>
        <w:rPr>
          <w:lang w:val="sv-SE"/>
        </w:rPr>
      </w:pPr>
      <w:r w:rsidRPr="00784BC5">
        <w:rPr>
          <w:lang w:val="sv-SE"/>
        </w:rPr>
        <w:t>9. Trường Đại học Thể dục thể thao Bắc Ninh: Giáo trình Bơi thể thao, Nhà Xuất bản Thể dục thể thao, năm 2015.</w:t>
      </w:r>
    </w:p>
    <w:p w14:paraId="666BC1BC" w14:textId="77777777" w:rsidR="005732F1" w:rsidRPr="00784BC5" w:rsidRDefault="005732F1" w:rsidP="005732F1">
      <w:pPr>
        <w:tabs>
          <w:tab w:val="right" w:pos="9072"/>
        </w:tabs>
        <w:spacing w:line="360" w:lineRule="auto"/>
        <w:jc w:val="both"/>
        <w:rPr>
          <w:lang w:val="sv-SE"/>
        </w:rPr>
      </w:pPr>
      <w:r w:rsidRPr="00784BC5">
        <w:rPr>
          <w:lang w:val="sv-SE"/>
        </w:rPr>
        <w:t>10. Trường Đại học Thể dục thể thao TP. Hồ Chí Minh: Giáo trình điền kinh, Nhà Xuất bản Đại học Quốc gia TP. Hồ Chí Minh, năm 2016.</w:t>
      </w:r>
    </w:p>
    <w:p w14:paraId="4EF4280A" w14:textId="77777777" w:rsidR="005732F1" w:rsidRPr="00784BC5" w:rsidRDefault="005732F1" w:rsidP="005732F1">
      <w:pPr>
        <w:tabs>
          <w:tab w:val="right" w:pos="9072"/>
        </w:tabs>
        <w:spacing w:line="360" w:lineRule="auto"/>
        <w:jc w:val="both"/>
        <w:rPr>
          <w:lang w:val="sv-SE"/>
        </w:rPr>
      </w:pPr>
      <w:r w:rsidRPr="00784BC5">
        <w:rPr>
          <w:lang w:val="sv-SE"/>
        </w:rPr>
        <w:t>11. Trường Đại học Thể dục thể thao TP. Hồ Chí Minh: Giáo trình bóng rổ, Nhà Xuất bản Đại học Quốc gia TP. Hồ Chí Minh, năm 2016.</w:t>
      </w:r>
    </w:p>
    <w:p w14:paraId="07B0F7F4" w14:textId="77777777" w:rsidR="005732F1" w:rsidRPr="00784BC5" w:rsidRDefault="005732F1" w:rsidP="005732F1">
      <w:pPr>
        <w:tabs>
          <w:tab w:val="right" w:pos="9072"/>
        </w:tabs>
        <w:spacing w:line="360" w:lineRule="auto"/>
        <w:jc w:val="both"/>
        <w:rPr>
          <w:lang w:val="sv-SE"/>
        </w:rPr>
      </w:pPr>
      <w:r w:rsidRPr="00784BC5">
        <w:rPr>
          <w:lang w:val="sv-SE"/>
        </w:rPr>
        <w:t>12. Trường Đại học Thể dục thể thao TP. Hồ Chí Minh: Giáo trình bóng đá, Nhà Xuất bản Đại học Quốc gia TP. Hồ Chí Minh, năm 2017.</w:t>
      </w:r>
    </w:p>
    <w:p w14:paraId="2B2509D5" w14:textId="77777777" w:rsidR="005732F1" w:rsidRPr="00784BC5" w:rsidRDefault="005732F1" w:rsidP="005732F1">
      <w:pPr>
        <w:tabs>
          <w:tab w:val="right" w:pos="9072"/>
        </w:tabs>
        <w:spacing w:line="360" w:lineRule="auto"/>
        <w:jc w:val="both"/>
        <w:rPr>
          <w:lang w:val="sv-SE"/>
        </w:rPr>
      </w:pPr>
      <w:r w:rsidRPr="00784BC5">
        <w:rPr>
          <w:lang w:val="sv-SE"/>
        </w:rPr>
        <w:lastRenderedPageBreak/>
        <w:t>13. Trường Đại học Thể dục thể thao TP. Hồ Chí Minh: Giáo trình bơi lội (tập 1, tập 2), Nhà Xuất bản Đại học Quốc gia TP. Hồ Chí Minh, năm 2016.</w:t>
      </w:r>
    </w:p>
    <w:p w14:paraId="46F70114" w14:textId="77777777" w:rsidR="005732F1" w:rsidRPr="00784BC5" w:rsidRDefault="005732F1" w:rsidP="005732F1">
      <w:pPr>
        <w:tabs>
          <w:tab w:val="right" w:pos="9072"/>
        </w:tabs>
        <w:spacing w:line="360" w:lineRule="auto"/>
        <w:jc w:val="both"/>
        <w:rPr>
          <w:lang w:val="sv-SE"/>
        </w:rPr>
      </w:pPr>
      <w:r w:rsidRPr="00784BC5">
        <w:rPr>
          <w:lang w:val="sv-SE"/>
        </w:rPr>
        <w:t>14. Trường Đại học Thể dục thể thao TP. Hồ Chí Minh: Giáo trình bóng bàn, Nhà Xuất bản Đại học Quốc gia TP. Hồ Chí Minh, năm 2014.</w:t>
      </w:r>
    </w:p>
    <w:p w14:paraId="0CF127CC" w14:textId="77777777" w:rsidR="005732F1" w:rsidRPr="00784BC5" w:rsidRDefault="005732F1" w:rsidP="005732F1">
      <w:pPr>
        <w:tabs>
          <w:tab w:val="right" w:pos="9072"/>
        </w:tabs>
        <w:spacing w:line="360" w:lineRule="auto"/>
        <w:jc w:val="both"/>
        <w:rPr>
          <w:lang w:val="sv-SE"/>
        </w:rPr>
      </w:pPr>
      <w:r w:rsidRPr="00784BC5">
        <w:rPr>
          <w:lang w:val="sv-SE"/>
        </w:rPr>
        <w:t>15. Trường Đại học Sư phạm thể dục thể thao TP. Hồ Chí Minh: Giáo trình Điền kinh, năm 2016.</w:t>
      </w:r>
    </w:p>
    <w:p w14:paraId="1A90742F" w14:textId="77777777" w:rsidR="005732F1" w:rsidRPr="00784BC5" w:rsidRDefault="005732F1" w:rsidP="005732F1">
      <w:pPr>
        <w:tabs>
          <w:tab w:val="right" w:pos="9072"/>
        </w:tabs>
        <w:spacing w:line="360" w:lineRule="auto"/>
        <w:jc w:val="both"/>
        <w:rPr>
          <w:lang w:val="sv-SE"/>
        </w:rPr>
      </w:pPr>
      <w:r w:rsidRPr="00784BC5">
        <w:rPr>
          <w:lang w:val="sv-SE"/>
        </w:rPr>
        <w:t>16. Trường Đại học Sư phạm thể dục thể thao Thành phố Hồ Chí Minh: Giáo trình Bóng chuyền, Nhà Xuất bản Đại học Quốc gia Thành phố Hồ Chí Minh, năm 2014.</w:t>
      </w:r>
    </w:p>
    <w:p w14:paraId="32C5F5F5" w14:textId="77777777" w:rsidR="005732F1" w:rsidRPr="00784BC5" w:rsidRDefault="005732F1" w:rsidP="005732F1">
      <w:pPr>
        <w:tabs>
          <w:tab w:val="right" w:pos="9072"/>
        </w:tabs>
        <w:spacing w:line="360" w:lineRule="auto"/>
        <w:jc w:val="both"/>
        <w:rPr>
          <w:lang w:val="sv-SE"/>
        </w:rPr>
      </w:pPr>
      <w:r w:rsidRPr="00784BC5">
        <w:rPr>
          <w:lang w:val="sv-SE"/>
        </w:rPr>
        <w:t>17. Trường Đại học Thể dục thể thao Đà Nẵng: Giáo trình thể dục (tập 1, tập 2) Nhà Xuất bản Thể dục thể thao, năm 2014.</w:t>
      </w:r>
    </w:p>
    <w:p w14:paraId="6F798B66" w14:textId="77777777" w:rsidR="005732F1" w:rsidRPr="00784BC5" w:rsidRDefault="005732F1" w:rsidP="005732F1">
      <w:pPr>
        <w:tabs>
          <w:tab w:val="right" w:pos="9072"/>
        </w:tabs>
        <w:spacing w:line="360" w:lineRule="auto"/>
        <w:jc w:val="both"/>
        <w:rPr>
          <w:lang w:val="sv-SE"/>
        </w:rPr>
      </w:pPr>
      <w:r w:rsidRPr="00784BC5">
        <w:rPr>
          <w:lang w:val="sv-SE"/>
        </w:rPr>
        <w:t>18. Trường Đại học Thể dục thể thao Đà Nẵng: Giáo trình điền kinh, Nhà Xuất bản Thể dục thể thao, năm 2014.</w:t>
      </w:r>
    </w:p>
    <w:p w14:paraId="24E5A844" w14:textId="77777777" w:rsidR="005732F1" w:rsidRPr="00784BC5" w:rsidRDefault="005732F1" w:rsidP="005732F1">
      <w:pPr>
        <w:tabs>
          <w:tab w:val="right" w:pos="9072"/>
        </w:tabs>
        <w:spacing w:line="360" w:lineRule="auto"/>
        <w:jc w:val="both"/>
        <w:rPr>
          <w:lang w:val="sv-SE"/>
        </w:rPr>
      </w:pPr>
      <w:r w:rsidRPr="00784BC5">
        <w:rPr>
          <w:lang w:val="sv-SE"/>
        </w:rPr>
        <w:t>19. Trường Đại học Thể dục thể thao Đà Nẵng: Giáo trình bóng bàn, Nhà Xuất bản Thể dục thể thao, năm 2015.</w:t>
      </w:r>
    </w:p>
    <w:p w14:paraId="1974F4E0" w14:textId="77777777" w:rsidR="005732F1" w:rsidRPr="00784BC5" w:rsidRDefault="005732F1" w:rsidP="005732F1">
      <w:pPr>
        <w:tabs>
          <w:tab w:val="right" w:pos="9072"/>
        </w:tabs>
        <w:spacing w:line="360" w:lineRule="auto"/>
        <w:jc w:val="both"/>
        <w:rPr>
          <w:lang w:val="sv-SE"/>
        </w:rPr>
      </w:pPr>
      <w:r w:rsidRPr="00784BC5">
        <w:rPr>
          <w:lang w:val="sv-SE"/>
        </w:rPr>
        <w:t>20. Luật các môn thể thao và các tài liệu tham khảo khác./.</w:t>
      </w:r>
    </w:p>
    <w:p w14:paraId="36E2E362" w14:textId="77777777" w:rsidR="005732F1" w:rsidRPr="00784BC5" w:rsidRDefault="005732F1" w:rsidP="005732F1">
      <w:pPr>
        <w:spacing w:line="360" w:lineRule="auto"/>
        <w:ind w:right="-360"/>
        <w:jc w:val="center"/>
        <w:rPr>
          <w:b/>
          <w:lang w:val="nl-NL"/>
        </w:rPr>
      </w:pPr>
      <w:r w:rsidRPr="00784BC5">
        <w:rPr>
          <w:lang w:val="sv-SE"/>
        </w:rPr>
        <w:br w:type="page"/>
      </w:r>
      <w:r w:rsidRPr="00784BC5">
        <w:rPr>
          <w:b/>
          <w:lang w:val="nl-NL"/>
        </w:rPr>
        <w:lastRenderedPageBreak/>
        <w:t>CHƯƠNG TRÌNH MÔN HỌC</w:t>
      </w:r>
    </w:p>
    <w:p w14:paraId="3939EE4F" w14:textId="77777777" w:rsidR="005732F1" w:rsidRPr="00784BC5" w:rsidRDefault="005732F1" w:rsidP="005732F1">
      <w:pPr>
        <w:spacing w:line="360" w:lineRule="auto"/>
        <w:jc w:val="center"/>
        <w:rPr>
          <w:i/>
          <w:lang w:val="nl-NL"/>
        </w:rPr>
      </w:pPr>
      <w:r w:rsidRPr="00784BC5">
        <w:rPr>
          <w:i/>
          <w:lang w:val="nl-NL"/>
        </w:rPr>
        <w:t xml:space="preserve">(Theo TT </w:t>
      </w:r>
      <w:r w:rsidRPr="00784BC5">
        <w:rPr>
          <w:i/>
          <w:lang w:val="sv-SE"/>
        </w:rPr>
        <w:t xml:space="preserve">Số: 10/2018/TT-BLĐTBXH </w:t>
      </w:r>
      <w:r w:rsidRPr="00784BC5">
        <w:rPr>
          <w:i/>
          <w:iCs/>
          <w:lang w:val="sv-SE"/>
        </w:rPr>
        <w:t>ngày  26 tháng 9 năm 2018</w:t>
      </w:r>
      <w:r w:rsidRPr="00784BC5">
        <w:rPr>
          <w:i/>
          <w:lang w:val="sv-SE"/>
        </w:rPr>
        <w:t xml:space="preserve"> </w:t>
      </w:r>
      <w:r w:rsidRPr="00784BC5">
        <w:rPr>
          <w:i/>
          <w:iCs/>
          <w:lang w:val="sv-SE"/>
        </w:rPr>
        <w:t>Quy định chương trình, tổ chức dạy học và đánh giá kết quả học tập môn học Giáo dục quốc phòng và an ninh thuộc khối các môn học chung trong chương trình đào tạo trình độ trung cấp, trình độ cao đẳng)</w:t>
      </w:r>
    </w:p>
    <w:p w14:paraId="7E782004" w14:textId="77777777" w:rsidR="005732F1" w:rsidRPr="00647BC8" w:rsidRDefault="005732F1" w:rsidP="005732F1">
      <w:pPr>
        <w:pStyle w:val="Heading3"/>
        <w:spacing w:line="360" w:lineRule="auto"/>
        <w:rPr>
          <w:rFonts w:ascii="Times New Roman" w:hAnsi="Times New Roman"/>
          <w:sz w:val="28"/>
          <w:szCs w:val="28"/>
          <w:lang w:val="pt-BR"/>
        </w:rPr>
      </w:pPr>
      <w:r w:rsidRPr="00647BC8">
        <w:rPr>
          <w:rFonts w:ascii="Times New Roman" w:hAnsi="Times New Roman"/>
          <w:sz w:val="28"/>
          <w:szCs w:val="28"/>
          <w:lang w:val="pt-BR"/>
        </w:rPr>
        <w:t>Tên môn học: Giáo dục quốc phòng và an ninh</w:t>
      </w:r>
    </w:p>
    <w:p w14:paraId="6171390E" w14:textId="77777777" w:rsidR="005732F1" w:rsidRPr="00784BC5" w:rsidRDefault="005732F1" w:rsidP="005732F1">
      <w:pPr>
        <w:spacing w:line="360" w:lineRule="auto"/>
        <w:ind w:firstLine="720"/>
        <w:jc w:val="both"/>
        <w:rPr>
          <w:b/>
          <w:lang w:val="sv-SE"/>
        </w:rPr>
      </w:pPr>
      <w:r w:rsidRPr="00784BC5">
        <w:rPr>
          <w:b/>
          <w:lang w:val="sv-SE"/>
        </w:rPr>
        <w:t>Mã môn học: MH 04</w:t>
      </w:r>
    </w:p>
    <w:p w14:paraId="4FA6B4D0" w14:textId="77777777" w:rsidR="005732F1" w:rsidRPr="00784BC5" w:rsidRDefault="005732F1" w:rsidP="005732F1">
      <w:pPr>
        <w:spacing w:line="360" w:lineRule="auto"/>
        <w:ind w:firstLine="720"/>
        <w:jc w:val="both"/>
        <w:rPr>
          <w:spacing w:val="-2"/>
          <w:lang w:val="sv-SE"/>
        </w:rPr>
      </w:pPr>
      <w:r w:rsidRPr="00784BC5">
        <w:rPr>
          <w:b/>
          <w:lang w:val="it-IT"/>
        </w:rPr>
        <w:t>Thời gian thực hiện:</w:t>
      </w:r>
      <w:r w:rsidRPr="00784BC5">
        <w:rPr>
          <w:lang w:val="it-IT"/>
        </w:rPr>
        <w:t xml:space="preserve"> 75 giờ </w:t>
      </w:r>
      <w:r w:rsidRPr="00784BC5">
        <w:rPr>
          <w:spacing w:val="-2"/>
          <w:lang w:val="it-IT"/>
        </w:rPr>
        <w:t>(lý thuyết: 3</w:t>
      </w:r>
      <w:r w:rsidRPr="00784BC5">
        <w:rPr>
          <w:spacing w:val="-2"/>
          <w:lang w:val="sv-SE"/>
        </w:rPr>
        <w:t>6</w:t>
      </w:r>
      <w:r w:rsidRPr="00784BC5">
        <w:rPr>
          <w:spacing w:val="-2"/>
          <w:lang w:val="it-IT"/>
        </w:rPr>
        <w:t xml:space="preserve"> giờ; thực hành, thảo luận, bài tập: 3</w:t>
      </w:r>
      <w:r w:rsidRPr="00784BC5">
        <w:rPr>
          <w:spacing w:val="-2"/>
          <w:lang w:val="sv-SE"/>
        </w:rPr>
        <w:t>5</w:t>
      </w:r>
      <w:r w:rsidRPr="00784BC5">
        <w:rPr>
          <w:spacing w:val="-2"/>
          <w:lang w:val="it-IT"/>
        </w:rPr>
        <w:t xml:space="preserve"> giờ; </w:t>
      </w:r>
      <w:r w:rsidRPr="00784BC5">
        <w:rPr>
          <w:spacing w:val="-2"/>
          <w:lang w:val="sv-SE"/>
        </w:rPr>
        <w:t>kiểm tra: 04 giờ)</w:t>
      </w:r>
    </w:p>
    <w:p w14:paraId="49736A86" w14:textId="77777777" w:rsidR="005732F1" w:rsidRPr="00784BC5" w:rsidRDefault="005732F1" w:rsidP="005732F1">
      <w:pPr>
        <w:shd w:val="clear" w:color="auto" w:fill="FFFFFF"/>
        <w:spacing w:line="360" w:lineRule="auto"/>
        <w:ind w:firstLine="720"/>
        <w:jc w:val="both"/>
        <w:rPr>
          <w:b/>
          <w:lang w:val="sv-SE"/>
        </w:rPr>
      </w:pPr>
      <w:bookmarkStart w:id="28" w:name="_Hlk523149045"/>
      <w:r w:rsidRPr="00784BC5">
        <w:rPr>
          <w:b/>
          <w:lang w:val="sv-SE"/>
        </w:rPr>
        <w:t>I. Vị trí, tính chất của môn học</w:t>
      </w:r>
    </w:p>
    <w:bookmarkEnd w:id="28"/>
    <w:p w14:paraId="6BCA8426" w14:textId="77777777" w:rsidR="005732F1" w:rsidRPr="00784BC5" w:rsidRDefault="005732F1" w:rsidP="005732F1">
      <w:pPr>
        <w:spacing w:line="360" w:lineRule="auto"/>
        <w:ind w:firstLine="720"/>
        <w:jc w:val="both"/>
        <w:rPr>
          <w:b/>
          <w:bCs/>
          <w:lang w:val="sv-SE"/>
        </w:rPr>
      </w:pPr>
      <w:r w:rsidRPr="00784BC5">
        <w:rPr>
          <w:b/>
          <w:bCs/>
          <w:lang w:val="sv-SE"/>
        </w:rPr>
        <w:t>1. Vị trí</w:t>
      </w:r>
    </w:p>
    <w:p w14:paraId="533C8E1B" w14:textId="77777777" w:rsidR="005732F1" w:rsidRPr="00784BC5" w:rsidRDefault="005732F1" w:rsidP="005732F1">
      <w:pPr>
        <w:spacing w:line="360" w:lineRule="auto"/>
        <w:ind w:firstLine="720"/>
        <w:jc w:val="both"/>
        <w:rPr>
          <w:bCs/>
          <w:lang w:val="sv-SE"/>
        </w:rPr>
      </w:pPr>
      <w:r w:rsidRPr="00784BC5">
        <w:rPr>
          <w:bCs/>
          <w:lang w:val="sv-SE"/>
        </w:rPr>
        <w:t xml:space="preserve"> Môn học Giáo dục quốc phòng và an ninh là môn học điều kiện, bắt buộc thuộc khối các môn học chung trong chương trình đào tạo cao đẳng.</w:t>
      </w:r>
    </w:p>
    <w:p w14:paraId="552475A7" w14:textId="77777777" w:rsidR="005732F1" w:rsidRPr="00784BC5" w:rsidRDefault="005732F1" w:rsidP="005732F1">
      <w:pPr>
        <w:spacing w:line="360" w:lineRule="auto"/>
        <w:ind w:firstLine="720"/>
        <w:jc w:val="both"/>
        <w:rPr>
          <w:b/>
          <w:bCs/>
          <w:lang w:val="sv-SE"/>
        </w:rPr>
      </w:pPr>
      <w:r w:rsidRPr="00784BC5">
        <w:rPr>
          <w:b/>
          <w:bCs/>
          <w:lang w:val="sv-SE"/>
        </w:rPr>
        <w:t xml:space="preserve">2. Tính chất </w:t>
      </w:r>
    </w:p>
    <w:p w14:paraId="72C26B52" w14:textId="77777777" w:rsidR="005732F1" w:rsidRPr="00784BC5" w:rsidRDefault="005732F1" w:rsidP="005732F1">
      <w:pPr>
        <w:spacing w:line="360" w:lineRule="auto"/>
        <w:ind w:firstLine="720"/>
        <w:jc w:val="both"/>
        <w:rPr>
          <w:lang w:val="sv-SE"/>
        </w:rPr>
      </w:pPr>
      <w:r w:rsidRPr="00784BC5">
        <w:rPr>
          <w:bCs/>
          <w:lang w:val="sv-SE"/>
        </w:rPr>
        <w:t xml:space="preserve">Chương trình môn học bao gồm những nội dung </w:t>
      </w:r>
      <w:r w:rsidRPr="00784BC5">
        <w:rPr>
          <w:shd w:val="clear" w:color="auto" w:fill="FFFFFF"/>
          <w:lang w:val="sv-SE"/>
        </w:rPr>
        <w:t>cơ bản về quan điểm của Đảng, chính sách, pháp luật của Nhà nước về công tác quốc phòng và an ninh; xây dựng thế trận quốc phòng toàn dân gắn với thế trận an ninh nhân dân, xây dựng lực lượng vũ trang nhân dân; có kiến thức cơ bản về phòng thủ dân sự, rèn luyện kỹ năng quân sự; sẵn sàng tham gia bảo vệ Tổ quốc.</w:t>
      </w:r>
    </w:p>
    <w:p w14:paraId="279C18F5" w14:textId="77777777" w:rsidR="005732F1" w:rsidRPr="00784BC5" w:rsidRDefault="005732F1" w:rsidP="005732F1">
      <w:pPr>
        <w:shd w:val="clear" w:color="auto" w:fill="FFFFFF"/>
        <w:spacing w:line="360" w:lineRule="auto"/>
        <w:ind w:firstLine="720"/>
        <w:jc w:val="both"/>
        <w:rPr>
          <w:b/>
          <w:lang w:val="sv-SE"/>
        </w:rPr>
      </w:pPr>
      <w:r w:rsidRPr="00784BC5">
        <w:rPr>
          <w:b/>
          <w:lang w:val="sv-SE"/>
        </w:rPr>
        <w:t xml:space="preserve">II. </w:t>
      </w:r>
      <w:bookmarkStart w:id="29" w:name="_Hlk523149063"/>
      <w:r w:rsidRPr="00784BC5">
        <w:rPr>
          <w:b/>
          <w:lang w:val="sv-SE"/>
        </w:rPr>
        <w:t xml:space="preserve">Mục tiêu môn học </w:t>
      </w:r>
      <w:bookmarkEnd w:id="29"/>
    </w:p>
    <w:p w14:paraId="2A7645B3" w14:textId="77777777" w:rsidR="005732F1" w:rsidRPr="00784BC5" w:rsidRDefault="005732F1" w:rsidP="005732F1">
      <w:pPr>
        <w:shd w:val="clear" w:color="auto" w:fill="FFFFFF"/>
        <w:spacing w:beforeLines="40" w:before="96" w:afterLines="40" w:after="96" w:line="360" w:lineRule="auto"/>
        <w:ind w:firstLine="720"/>
        <w:jc w:val="both"/>
        <w:rPr>
          <w:lang w:val="sv-SE"/>
        </w:rPr>
      </w:pPr>
      <w:bookmarkStart w:id="30" w:name="_Hlk519498153"/>
      <w:r w:rsidRPr="00784BC5">
        <w:rPr>
          <w:lang w:val="sv-SE"/>
        </w:rPr>
        <w:t>Sau khi học xong môn học, người học đạt được:</w:t>
      </w:r>
    </w:p>
    <w:bookmarkEnd w:id="30"/>
    <w:p w14:paraId="165C9D93" w14:textId="77777777" w:rsidR="005732F1" w:rsidRPr="00784BC5" w:rsidRDefault="005732F1" w:rsidP="005732F1">
      <w:pPr>
        <w:shd w:val="clear" w:color="auto" w:fill="FFFFFF"/>
        <w:spacing w:beforeLines="40" w:before="96" w:afterLines="40" w:after="96" w:line="360" w:lineRule="auto"/>
        <w:ind w:firstLine="720"/>
        <w:jc w:val="both"/>
        <w:rPr>
          <w:b/>
          <w:lang w:val="sv-SE"/>
        </w:rPr>
      </w:pPr>
      <w:r w:rsidRPr="00784BC5">
        <w:rPr>
          <w:b/>
          <w:lang w:val="sv-SE"/>
        </w:rPr>
        <w:t>1. Về kiến thức</w:t>
      </w:r>
    </w:p>
    <w:p w14:paraId="7A15D70E" w14:textId="77777777" w:rsidR="005732F1" w:rsidRPr="00784BC5" w:rsidRDefault="005732F1" w:rsidP="005732F1">
      <w:pPr>
        <w:shd w:val="clear" w:color="auto" w:fill="FFFFFF"/>
        <w:tabs>
          <w:tab w:val="left" w:pos="0"/>
          <w:tab w:val="left" w:pos="540"/>
        </w:tabs>
        <w:spacing w:line="360" w:lineRule="auto"/>
        <w:ind w:firstLine="720"/>
        <w:jc w:val="both"/>
        <w:rPr>
          <w:bCs/>
          <w:lang w:val="sv-SE"/>
        </w:rPr>
      </w:pPr>
      <w:r w:rsidRPr="00784BC5">
        <w:rPr>
          <w:lang w:val="sv-SE"/>
        </w:rPr>
        <w:t>- Trình bày được</w:t>
      </w:r>
      <w:r w:rsidRPr="00784BC5">
        <w:rPr>
          <w:bCs/>
          <w:lang w:val="sv-SE"/>
        </w:rPr>
        <w:t xml:space="preserve"> những nội dung cơ bản về chiến lược “Diễn biến hoà bình”, bạo loạn lật đổ của các thế lực thù địch đối với Việt Nam; </w:t>
      </w:r>
    </w:p>
    <w:p w14:paraId="32E83F4E" w14:textId="77777777" w:rsidR="005732F1" w:rsidRPr="00784BC5" w:rsidRDefault="005732F1" w:rsidP="005732F1">
      <w:pPr>
        <w:shd w:val="clear" w:color="auto" w:fill="FFFFFF"/>
        <w:tabs>
          <w:tab w:val="left" w:pos="0"/>
          <w:tab w:val="left" w:pos="540"/>
        </w:tabs>
        <w:spacing w:line="360" w:lineRule="auto"/>
        <w:ind w:firstLine="720"/>
        <w:jc w:val="both"/>
        <w:rPr>
          <w:bCs/>
          <w:lang w:val="sv-SE"/>
        </w:rPr>
      </w:pPr>
      <w:r w:rsidRPr="00784BC5">
        <w:rPr>
          <w:bCs/>
          <w:lang w:val="sv-SE"/>
        </w:rPr>
        <w:t>- Trình bày được những kiến thức cơ bản về xây dựng lực lượng dân quân tự vệ, dự bị động viên; xây dựng và bảo vệ chủ quyền lãnh thổ, biên giới quốc gia;</w:t>
      </w:r>
    </w:p>
    <w:p w14:paraId="12D159B2" w14:textId="77777777" w:rsidR="005732F1" w:rsidRPr="00784BC5" w:rsidRDefault="005732F1" w:rsidP="005732F1">
      <w:pPr>
        <w:shd w:val="clear" w:color="auto" w:fill="FFFFFF"/>
        <w:tabs>
          <w:tab w:val="left" w:pos="0"/>
          <w:tab w:val="left" w:pos="540"/>
        </w:tabs>
        <w:spacing w:line="360" w:lineRule="auto"/>
        <w:ind w:firstLine="720"/>
        <w:jc w:val="both"/>
        <w:rPr>
          <w:bCs/>
          <w:lang w:val="sv-SE"/>
        </w:rPr>
      </w:pPr>
      <w:r w:rsidRPr="00784BC5">
        <w:rPr>
          <w:bCs/>
          <w:lang w:val="sv-SE"/>
        </w:rPr>
        <w:lastRenderedPageBreak/>
        <w:t>- Trình bày được một số nội dung cơ bản về dân tộc và tôn giáo; phòng chống tội phạm và tệ nạn xã hội; đường lối quan điểm của Đảng, chính sách, pháp luật của Nhà nước về bảo vệ an ninh chính trị, kinh tế, văn hóa, tư tưởng;</w:t>
      </w:r>
    </w:p>
    <w:p w14:paraId="046ACAA6" w14:textId="77777777" w:rsidR="005732F1" w:rsidRPr="00784BC5" w:rsidRDefault="005732F1" w:rsidP="005732F1">
      <w:pPr>
        <w:shd w:val="clear" w:color="auto" w:fill="FFFFFF"/>
        <w:tabs>
          <w:tab w:val="left" w:pos="0"/>
          <w:tab w:val="left" w:pos="540"/>
        </w:tabs>
        <w:spacing w:line="360" w:lineRule="auto"/>
        <w:ind w:firstLine="720"/>
        <w:jc w:val="both"/>
        <w:rPr>
          <w:bCs/>
          <w:lang w:val="sv-SE"/>
        </w:rPr>
      </w:pPr>
      <w:r w:rsidRPr="00784BC5">
        <w:rPr>
          <w:bCs/>
          <w:lang w:val="sv-SE"/>
        </w:rPr>
        <w:t>- Trình bày được những vấn đề cơ bản về xây dựng lực lượng vũ trang nhân dân Việt Nam; đường lối chủ trương của Đảng và Nhà nước về kết hợp phát triển kinh tế - xã hội với tăng cường, củng cố quốc phòng và an ninh;</w:t>
      </w:r>
    </w:p>
    <w:p w14:paraId="0FECF2A3" w14:textId="77777777" w:rsidR="005732F1" w:rsidRPr="00784BC5" w:rsidRDefault="005732F1" w:rsidP="005732F1">
      <w:pPr>
        <w:shd w:val="clear" w:color="auto" w:fill="FFFFFF"/>
        <w:tabs>
          <w:tab w:val="left" w:pos="0"/>
          <w:tab w:val="left" w:pos="540"/>
        </w:tabs>
        <w:spacing w:line="360" w:lineRule="auto"/>
        <w:ind w:firstLine="720"/>
        <w:jc w:val="both"/>
        <w:rPr>
          <w:bCs/>
          <w:lang w:val="sv-SE"/>
        </w:rPr>
      </w:pPr>
      <w:r w:rsidRPr="00784BC5">
        <w:rPr>
          <w:lang w:val="sv-SE"/>
        </w:rPr>
        <w:t>- Trình bày được một số nội dung cơ bản về đội ngũ đơn vị cấp tiểu đội, trung đội</w:t>
      </w:r>
      <w:r w:rsidRPr="00784BC5">
        <w:rPr>
          <w:bCs/>
          <w:lang w:val="sv-SE"/>
        </w:rPr>
        <w:t>;</w:t>
      </w:r>
      <w:r w:rsidRPr="00784BC5">
        <w:rPr>
          <w:lang w:val="sv-SE"/>
        </w:rPr>
        <w:t xml:space="preserve"> tác dụng, tính năng, cấu tạo và cách thức sử dụng của một số loại vũ khí bộ binh thông thường</w:t>
      </w:r>
      <w:r w:rsidRPr="00784BC5">
        <w:rPr>
          <w:iCs/>
          <w:lang w:val="sv-SE" w:bidi="he-IL"/>
        </w:rPr>
        <w:t>;</w:t>
      </w:r>
      <w:r w:rsidRPr="00784BC5">
        <w:rPr>
          <w:lang w:val="sv-SE"/>
        </w:rPr>
        <w:t xml:space="preserve"> kỹ thuật cấp cứu chuyển thương.</w:t>
      </w:r>
    </w:p>
    <w:p w14:paraId="102510C3" w14:textId="77777777" w:rsidR="005732F1" w:rsidRPr="00784BC5" w:rsidRDefault="005732F1" w:rsidP="005732F1">
      <w:pPr>
        <w:shd w:val="clear" w:color="auto" w:fill="FFFFFF"/>
        <w:spacing w:line="360" w:lineRule="auto"/>
        <w:ind w:firstLine="720"/>
        <w:jc w:val="both"/>
        <w:rPr>
          <w:b/>
          <w:lang w:val="sv-SE"/>
        </w:rPr>
      </w:pPr>
      <w:r w:rsidRPr="00784BC5">
        <w:rPr>
          <w:b/>
          <w:lang w:val="sv-SE"/>
        </w:rPr>
        <w:t>2. Về kỹ năng</w:t>
      </w:r>
    </w:p>
    <w:p w14:paraId="7900CF7E" w14:textId="77777777" w:rsidR="005732F1" w:rsidRPr="00784BC5" w:rsidRDefault="005732F1" w:rsidP="005732F1">
      <w:pPr>
        <w:shd w:val="clear" w:color="auto" w:fill="FFFFFF"/>
        <w:tabs>
          <w:tab w:val="left" w:pos="0"/>
          <w:tab w:val="left" w:pos="540"/>
        </w:tabs>
        <w:spacing w:line="360" w:lineRule="auto"/>
        <w:ind w:firstLine="720"/>
        <w:jc w:val="both"/>
        <w:rPr>
          <w:bCs/>
          <w:lang w:val="sv-SE"/>
        </w:rPr>
      </w:pPr>
      <w:r w:rsidRPr="00784BC5">
        <w:rPr>
          <w:lang w:val="sv-SE"/>
        </w:rPr>
        <w:t xml:space="preserve">- Nhận biết được một số biểu hiện, hoạt động về “Diễn biến hoà bình”, bạo loạn lật đổ của các thế lực thù địch </w:t>
      </w:r>
      <w:r w:rsidRPr="00784BC5">
        <w:rPr>
          <w:bCs/>
          <w:lang w:val="sv-SE"/>
        </w:rPr>
        <w:t>đối với Việt Nam</w:t>
      </w:r>
      <w:r w:rsidRPr="00784BC5">
        <w:rPr>
          <w:lang w:val="sv-SE"/>
        </w:rPr>
        <w:t xml:space="preserve"> hiện nay</w:t>
      </w:r>
      <w:r w:rsidRPr="00784BC5">
        <w:rPr>
          <w:bCs/>
          <w:lang w:val="sv-SE"/>
        </w:rPr>
        <w:t>;</w:t>
      </w:r>
    </w:p>
    <w:p w14:paraId="2F251FFE" w14:textId="77777777" w:rsidR="005732F1" w:rsidRPr="00784BC5" w:rsidRDefault="005732F1" w:rsidP="005732F1">
      <w:pPr>
        <w:shd w:val="clear" w:color="auto" w:fill="FFFFFF"/>
        <w:tabs>
          <w:tab w:val="left" w:pos="0"/>
          <w:tab w:val="left" w:pos="540"/>
        </w:tabs>
        <w:spacing w:line="360" w:lineRule="auto"/>
        <w:ind w:firstLine="720"/>
        <w:jc w:val="both"/>
        <w:rPr>
          <w:bCs/>
          <w:lang w:val="sv-SE"/>
        </w:rPr>
      </w:pPr>
      <w:r w:rsidRPr="00784BC5">
        <w:rPr>
          <w:bCs/>
          <w:lang w:val="sv-SE"/>
        </w:rPr>
        <w:t xml:space="preserve">- </w:t>
      </w:r>
      <w:bookmarkStart w:id="31" w:name="_Hlk519495096"/>
      <w:r w:rsidRPr="00784BC5">
        <w:rPr>
          <w:lang w:val="sv-SE"/>
        </w:rPr>
        <w:t xml:space="preserve">Nhận biết được trách nhiệm của tổ chức và cá nhân trong </w:t>
      </w:r>
      <w:bookmarkEnd w:id="31"/>
      <w:r w:rsidRPr="00784BC5">
        <w:rPr>
          <w:lang w:val="sv-SE"/>
        </w:rPr>
        <w:t xml:space="preserve">việc </w:t>
      </w:r>
      <w:r w:rsidRPr="00784BC5">
        <w:rPr>
          <w:bCs/>
          <w:lang w:val="sv-SE"/>
        </w:rPr>
        <w:t>xây dựng lực lượng dân quân tự vệ, dự bị động viên; xây dựng và bảo vệ chủ quyền lãnh thổ, biên giới quốc gia;</w:t>
      </w:r>
    </w:p>
    <w:p w14:paraId="3E4919A2" w14:textId="77777777" w:rsidR="005732F1" w:rsidRPr="00784BC5" w:rsidRDefault="005732F1" w:rsidP="005732F1">
      <w:pPr>
        <w:shd w:val="clear" w:color="auto" w:fill="FFFFFF"/>
        <w:tabs>
          <w:tab w:val="left" w:pos="0"/>
          <w:tab w:val="left" w:pos="540"/>
        </w:tabs>
        <w:spacing w:line="360" w:lineRule="auto"/>
        <w:ind w:firstLine="720"/>
        <w:jc w:val="both"/>
        <w:rPr>
          <w:bCs/>
          <w:lang w:val="sv-SE"/>
        </w:rPr>
      </w:pPr>
      <w:r w:rsidRPr="00784BC5">
        <w:rPr>
          <w:bCs/>
          <w:lang w:val="sv-SE"/>
        </w:rPr>
        <w:t xml:space="preserve">- Xác định được một số vấn đề cơ bản về dân tộc và tôn giáo; phòng chống tội phạm và tệ nạn xã hội; </w:t>
      </w:r>
      <w:r w:rsidRPr="00784BC5">
        <w:rPr>
          <w:lang w:val="sv-SE"/>
        </w:rPr>
        <w:t>chiến tranh nhân dân bảo vệ Tổ quốc; xây dựng lực lượng vũ trang nhân dân Việt Nam;</w:t>
      </w:r>
      <w:r w:rsidRPr="00784BC5">
        <w:rPr>
          <w:bCs/>
          <w:lang w:val="sv-SE"/>
        </w:rPr>
        <w:t xml:space="preserve"> </w:t>
      </w:r>
    </w:p>
    <w:p w14:paraId="156924D6" w14:textId="77777777" w:rsidR="005732F1" w:rsidRPr="00784BC5" w:rsidRDefault="005732F1" w:rsidP="005732F1">
      <w:pPr>
        <w:shd w:val="clear" w:color="auto" w:fill="FFFFFF"/>
        <w:tabs>
          <w:tab w:val="left" w:pos="0"/>
          <w:tab w:val="left" w:pos="540"/>
        </w:tabs>
        <w:spacing w:line="360" w:lineRule="auto"/>
        <w:ind w:firstLine="720"/>
        <w:jc w:val="both"/>
        <w:rPr>
          <w:bCs/>
          <w:lang w:val="sv-SE"/>
        </w:rPr>
      </w:pPr>
      <w:r w:rsidRPr="00784BC5">
        <w:rPr>
          <w:bCs/>
          <w:lang w:val="sv-SE"/>
        </w:rPr>
        <w:t xml:space="preserve">- </w:t>
      </w:r>
      <w:r w:rsidRPr="00784BC5">
        <w:rPr>
          <w:lang w:val="sv-SE"/>
        </w:rPr>
        <w:t xml:space="preserve">Nhận thức đúng </w:t>
      </w:r>
      <w:r w:rsidRPr="00784BC5">
        <w:rPr>
          <w:bCs/>
          <w:lang w:val="sv-SE"/>
        </w:rPr>
        <w:t xml:space="preserve">đường lối quan điểm của Đảng, chính sách, pháp luật của Nhà nước về bảo vệ an ninh chính trị, kinh tế, văn hóa, tư tưởng; </w:t>
      </w:r>
      <w:r w:rsidRPr="00784BC5">
        <w:rPr>
          <w:lang w:val="sv-SE"/>
        </w:rPr>
        <w:t>kết hợp phát triển kinh tế - xã hội với tăng cường củng cố quốc phòng và an ninh;</w:t>
      </w:r>
    </w:p>
    <w:p w14:paraId="7DB6D611" w14:textId="77777777" w:rsidR="005732F1" w:rsidRPr="00784BC5" w:rsidRDefault="005732F1" w:rsidP="005732F1">
      <w:pPr>
        <w:spacing w:beforeLines="40" w:before="96" w:afterLines="40" w:after="96" w:line="360" w:lineRule="auto"/>
        <w:ind w:firstLine="720"/>
        <w:jc w:val="both"/>
        <w:rPr>
          <w:bCs/>
          <w:lang w:val="sv-SE"/>
        </w:rPr>
      </w:pPr>
      <w:r w:rsidRPr="00784BC5">
        <w:rPr>
          <w:iCs/>
          <w:lang w:val="sv-SE" w:bidi="he-IL"/>
        </w:rPr>
        <w:t xml:space="preserve">- </w:t>
      </w:r>
      <w:r w:rsidRPr="00784BC5">
        <w:rPr>
          <w:lang w:val="sv-SE"/>
        </w:rPr>
        <w:t>Thực hiện đúng các động tác trong đội ngũ đơn vị;</w:t>
      </w:r>
      <w:r w:rsidRPr="00784BC5">
        <w:rPr>
          <w:iCs/>
          <w:lang w:val="sv-SE" w:bidi="he-IL"/>
        </w:rPr>
        <w:t xml:space="preserve"> kỹ thuật sử dụng một số loại vũ khí bộ binh</w:t>
      </w:r>
      <w:r w:rsidRPr="00784BC5">
        <w:rPr>
          <w:bCs/>
          <w:lang w:val="sv-SE"/>
        </w:rPr>
        <w:t>; cấp cứu</w:t>
      </w:r>
      <w:r w:rsidRPr="00784BC5">
        <w:rPr>
          <w:lang w:val="sv-SE"/>
        </w:rPr>
        <w:t xml:space="preserve"> chuyển thương</w:t>
      </w:r>
      <w:r w:rsidRPr="00784BC5">
        <w:rPr>
          <w:bCs/>
          <w:lang w:val="sv-SE"/>
        </w:rPr>
        <w:t>.</w:t>
      </w:r>
    </w:p>
    <w:p w14:paraId="6A3F5072" w14:textId="77777777" w:rsidR="005732F1" w:rsidRPr="00784BC5" w:rsidRDefault="005732F1" w:rsidP="005732F1">
      <w:pPr>
        <w:tabs>
          <w:tab w:val="left" w:pos="540"/>
        </w:tabs>
        <w:spacing w:line="360" w:lineRule="auto"/>
        <w:ind w:firstLine="720"/>
        <w:jc w:val="both"/>
        <w:rPr>
          <w:b/>
          <w:lang w:val="sv-SE"/>
        </w:rPr>
      </w:pPr>
      <w:r w:rsidRPr="00784BC5">
        <w:rPr>
          <w:b/>
          <w:lang w:val="sv-SE"/>
        </w:rPr>
        <w:t>3. Về năng lực tự chủ và trách nhiệm</w:t>
      </w:r>
    </w:p>
    <w:p w14:paraId="19FE1270" w14:textId="77777777" w:rsidR="005732F1" w:rsidRPr="00784BC5" w:rsidRDefault="005732F1" w:rsidP="005732F1">
      <w:pPr>
        <w:tabs>
          <w:tab w:val="left" w:pos="540"/>
        </w:tabs>
        <w:spacing w:line="360" w:lineRule="auto"/>
        <w:ind w:firstLine="720"/>
        <w:jc w:val="both"/>
        <w:rPr>
          <w:lang w:val="sv-SE"/>
        </w:rPr>
      </w:pPr>
      <w:r w:rsidRPr="00784BC5">
        <w:rPr>
          <w:lang w:val="sv-SE"/>
        </w:rPr>
        <w:t xml:space="preserve">- Luôn có tinh thần cảnh giác cao trước những âm mưu thủ đoạn của các thế lực thù địch; chấp hành tốt mọi đường lối chủ trương của Đảng, chính sách, pháp luật của Nhà nước về công tác quốc phòng và an ninh; </w:t>
      </w:r>
    </w:p>
    <w:p w14:paraId="4316112E" w14:textId="77777777" w:rsidR="005732F1" w:rsidRPr="00784BC5" w:rsidRDefault="005732F1" w:rsidP="005732F1">
      <w:pPr>
        <w:spacing w:beforeLines="40" w:before="96" w:afterLines="40" w:after="96" w:line="360" w:lineRule="auto"/>
        <w:ind w:firstLine="720"/>
        <w:jc w:val="both"/>
        <w:rPr>
          <w:lang w:val="sv-SE"/>
        </w:rPr>
      </w:pPr>
      <w:r w:rsidRPr="00784BC5">
        <w:rPr>
          <w:lang w:val="sv-SE"/>
        </w:rPr>
        <w:t>- Rèn luyện bản lĩnh chính trị, đạo đức, hình thành lối sống có kỷ luật, có ý thức tự giác và tác phong nhanh nhẹn trong các hoạt động;</w:t>
      </w:r>
    </w:p>
    <w:p w14:paraId="409DD7EB" w14:textId="77777777" w:rsidR="005732F1" w:rsidRPr="00784BC5" w:rsidRDefault="005732F1" w:rsidP="005732F1">
      <w:pPr>
        <w:tabs>
          <w:tab w:val="left" w:pos="540"/>
        </w:tabs>
        <w:spacing w:line="360" w:lineRule="auto"/>
        <w:ind w:firstLine="720"/>
        <w:jc w:val="both"/>
        <w:rPr>
          <w:spacing w:val="-2"/>
          <w:lang w:val="sv-SE"/>
        </w:rPr>
      </w:pPr>
      <w:bookmarkStart w:id="32" w:name="_Hlk519495305"/>
      <w:r w:rsidRPr="00784BC5">
        <w:rPr>
          <w:spacing w:val="-2"/>
          <w:lang w:val="sv-SE"/>
        </w:rPr>
        <w:lastRenderedPageBreak/>
        <w:t>- Sẵn sàng tham gia xây dựng và bảo vệ Tổ quốc và các hoạt động xã hội góp phần xây dựng khối đại đoàn kết toàn dân tộc;</w:t>
      </w:r>
    </w:p>
    <w:p w14:paraId="027133C8" w14:textId="77777777" w:rsidR="005732F1" w:rsidRPr="00784BC5" w:rsidRDefault="005732F1" w:rsidP="005732F1">
      <w:pPr>
        <w:tabs>
          <w:tab w:val="left" w:pos="540"/>
        </w:tabs>
        <w:spacing w:line="360" w:lineRule="auto"/>
        <w:ind w:firstLine="720"/>
        <w:jc w:val="both"/>
        <w:rPr>
          <w:lang w:val="sv-SE"/>
        </w:rPr>
      </w:pPr>
      <w:r w:rsidRPr="00784BC5">
        <w:rPr>
          <w:lang w:val="sv-SE"/>
        </w:rPr>
        <w:t xml:space="preserve">- Có ý thức, trách nhiệm trong việc xây dựng lực lượng vũ trang nhân dân; chiến tranh nhân dân, phát triển </w:t>
      </w:r>
      <w:r w:rsidRPr="00784BC5">
        <w:rPr>
          <w:bCs/>
          <w:lang w:val="sv-SE"/>
        </w:rPr>
        <w:t>kinh tế - xã hội với tăng cường, củng cố quốc phòng và an ninh</w:t>
      </w:r>
      <w:r w:rsidRPr="00784BC5">
        <w:rPr>
          <w:lang w:val="sv-SE"/>
        </w:rPr>
        <w:t>.</w:t>
      </w:r>
    </w:p>
    <w:bookmarkEnd w:id="32"/>
    <w:p w14:paraId="4BDC383A" w14:textId="77777777" w:rsidR="005732F1" w:rsidRPr="00784BC5" w:rsidRDefault="005732F1" w:rsidP="005732F1">
      <w:pPr>
        <w:spacing w:line="360" w:lineRule="auto"/>
        <w:ind w:firstLine="720"/>
        <w:rPr>
          <w:b/>
          <w:lang w:val="sv-SE"/>
        </w:rPr>
      </w:pPr>
      <w:r w:rsidRPr="00784BC5">
        <w:rPr>
          <w:b/>
          <w:lang w:val="sv-SE"/>
        </w:rPr>
        <w:t>III. Nội dung môn học</w:t>
      </w:r>
    </w:p>
    <w:p w14:paraId="5A65E83B" w14:textId="77777777" w:rsidR="005732F1" w:rsidRPr="00784BC5" w:rsidRDefault="005732F1" w:rsidP="005732F1">
      <w:pPr>
        <w:spacing w:line="360" w:lineRule="auto"/>
        <w:ind w:firstLine="720"/>
        <w:rPr>
          <w:b/>
          <w:lang w:val="sv-SE"/>
        </w:rPr>
      </w:pPr>
      <w:r w:rsidRPr="00784BC5">
        <w:rPr>
          <w:b/>
          <w:lang w:val="sv-SE"/>
        </w:rPr>
        <w:t>1. Nội dung tổng quát và phân bổ thời gian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8"/>
        <w:gridCol w:w="4821"/>
        <w:gridCol w:w="839"/>
        <w:gridCol w:w="994"/>
        <w:gridCol w:w="1016"/>
        <w:gridCol w:w="870"/>
      </w:tblGrid>
      <w:tr w:rsidR="005732F1" w:rsidRPr="00784BC5" w14:paraId="608E3784" w14:textId="77777777" w:rsidTr="00D365C0">
        <w:trPr>
          <w:trHeight w:val="375"/>
          <w:tblHeader/>
        </w:trPr>
        <w:tc>
          <w:tcPr>
            <w:tcW w:w="748" w:type="dxa"/>
            <w:vMerge w:val="restart"/>
            <w:shd w:val="clear" w:color="auto" w:fill="auto"/>
            <w:vAlign w:val="center"/>
          </w:tcPr>
          <w:p w14:paraId="128B0424" w14:textId="77777777" w:rsidR="005732F1" w:rsidRPr="00784BC5" w:rsidRDefault="005732F1" w:rsidP="00D365C0">
            <w:pPr>
              <w:shd w:val="clear" w:color="auto" w:fill="FFFFFF"/>
              <w:spacing w:line="360" w:lineRule="auto"/>
              <w:jc w:val="center"/>
              <w:rPr>
                <w:b/>
                <w:bCs/>
              </w:rPr>
            </w:pPr>
            <w:r w:rsidRPr="00784BC5">
              <w:rPr>
                <w:b/>
                <w:bCs/>
                <w:lang w:val="sv-SE"/>
              </w:rPr>
              <w:t>STT</w:t>
            </w:r>
          </w:p>
        </w:tc>
        <w:tc>
          <w:tcPr>
            <w:tcW w:w="4821" w:type="dxa"/>
            <w:vMerge w:val="restart"/>
            <w:shd w:val="clear" w:color="auto" w:fill="auto"/>
            <w:vAlign w:val="center"/>
          </w:tcPr>
          <w:p w14:paraId="7A2A9159" w14:textId="77777777" w:rsidR="005732F1" w:rsidRPr="00784BC5" w:rsidRDefault="005732F1" w:rsidP="00D365C0">
            <w:pPr>
              <w:shd w:val="clear" w:color="auto" w:fill="FFFFFF"/>
              <w:spacing w:line="360" w:lineRule="auto"/>
              <w:jc w:val="center"/>
              <w:rPr>
                <w:b/>
                <w:bCs/>
              </w:rPr>
            </w:pPr>
            <w:r w:rsidRPr="00784BC5">
              <w:rPr>
                <w:b/>
                <w:bCs/>
              </w:rPr>
              <w:t>Tên bài</w:t>
            </w:r>
          </w:p>
        </w:tc>
        <w:tc>
          <w:tcPr>
            <w:tcW w:w="3719" w:type="dxa"/>
            <w:gridSpan w:val="4"/>
            <w:shd w:val="clear" w:color="auto" w:fill="auto"/>
          </w:tcPr>
          <w:p w14:paraId="4E16ECFB" w14:textId="77777777" w:rsidR="005732F1" w:rsidRPr="00784BC5" w:rsidRDefault="005732F1" w:rsidP="00D365C0">
            <w:pPr>
              <w:shd w:val="clear" w:color="auto" w:fill="FFFFFF"/>
              <w:spacing w:line="360" w:lineRule="auto"/>
              <w:jc w:val="center"/>
              <w:rPr>
                <w:b/>
                <w:bCs/>
              </w:rPr>
            </w:pPr>
            <w:r w:rsidRPr="00784BC5">
              <w:rPr>
                <w:b/>
                <w:bCs/>
              </w:rPr>
              <w:t>Thời gian (giờ)</w:t>
            </w:r>
          </w:p>
        </w:tc>
      </w:tr>
      <w:tr w:rsidR="005732F1" w:rsidRPr="00784BC5" w14:paraId="264C282D" w14:textId="77777777" w:rsidTr="00D365C0">
        <w:trPr>
          <w:trHeight w:val="1140"/>
          <w:tblHeader/>
        </w:trPr>
        <w:tc>
          <w:tcPr>
            <w:tcW w:w="748" w:type="dxa"/>
            <w:vMerge/>
            <w:tcBorders>
              <w:bottom w:val="single" w:sz="4" w:space="0" w:color="auto"/>
            </w:tcBorders>
            <w:shd w:val="clear" w:color="auto" w:fill="auto"/>
          </w:tcPr>
          <w:p w14:paraId="4AF4B717" w14:textId="77777777" w:rsidR="005732F1" w:rsidRPr="00784BC5" w:rsidRDefault="005732F1" w:rsidP="00D365C0">
            <w:pPr>
              <w:shd w:val="clear" w:color="auto" w:fill="FFFFFF"/>
              <w:spacing w:line="360" w:lineRule="auto"/>
              <w:jc w:val="both"/>
              <w:rPr>
                <w:b/>
                <w:bCs/>
              </w:rPr>
            </w:pPr>
          </w:p>
        </w:tc>
        <w:tc>
          <w:tcPr>
            <w:tcW w:w="4821" w:type="dxa"/>
            <w:vMerge/>
            <w:tcBorders>
              <w:bottom w:val="single" w:sz="4" w:space="0" w:color="auto"/>
            </w:tcBorders>
            <w:shd w:val="clear" w:color="auto" w:fill="auto"/>
          </w:tcPr>
          <w:p w14:paraId="2920DC07" w14:textId="77777777" w:rsidR="005732F1" w:rsidRPr="00784BC5" w:rsidRDefault="005732F1" w:rsidP="00D365C0">
            <w:pPr>
              <w:shd w:val="clear" w:color="auto" w:fill="FFFFFF"/>
              <w:spacing w:line="360" w:lineRule="auto"/>
              <w:jc w:val="both"/>
              <w:rPr>
                <w:b/>
                <w:bCs/>
              </w:rPr>
            </w:pPr>
          </w:p>
        </w:tc>
        <w:tc>
          <w:tcPr>
            <w:tcW w:w="839" w:type="dxa"/>
            <w:tcBorders>
              <w:bottom w:val="single" w:sz="4" w:space="0" w:color="auto"/>
            </w:tcBorders>
            <w:shd w:val="clear" w:color="auto" w:fill="auto"/>
            <w:vAlign w:val="center"/>
          </w:tcPr>
          <w:p w14:paraId="6CA5B6E2" w14:textId="77777777" w:rsidR="005732F1" w:rsidRPr="00784BC5" w:rsidRDefault="005732F1" w:rsidP="00D365C0">
            <w:pPr>
              <w:shd w:val="clear" w:color="auto" w:fill="FFFFFF"/>
              <w:spacing w:line="360" w:lineRule="auto"/>
              <w:jc w:val="center"/>
              <w:rPr>
                <w:b/>
                <w:bCs/>
              </w:rPr>
            </w:pPr>
            <w:r w:rsidRPr="00784BC5">
              <w:rPr>
                <w:b/>
                <w:bCs/>
              </w:rPr>
              <w:t>Tổng số</w:t>
            </w:r>
          </w:p>
        </w:tc>
        <w:tc>
          <w:tcPr>
            <w:tcW w:w="994" w:type="dxa"/>
            <w:tcBorders>
              <w:bottom w:val="single" w:sz="4" w:space="0" w:color="auto"/>
            </w:tcBorders>
            <w:shd w:val="clear" w:color="auto" w:fill="auto"/>
            <w:vAlign w:val="center"/>
          </w:tcPr>
          <w:p w14:paraId="2C65DABD" w14:textId="77777777" w:rsidR="005732F1" w:rsidRPr="00784BC5" w:rsidRDefault="005732F1" w:rsidP="00D365C0">
            <w:pPr>
              <w:shd w:val="clear" w:color="auto" w:fill="FFFFFF"/>
              <w:spacing w:line="360" w:lineRule="auto"/>
              <w:jc w:val="center"/>
              <w:rPr>
                <w:b/>
                <w:bCs/>
              </w:rPr>
            </w:pPr>
            <w:r w:rsidRPr="00784BC5">
              <w:rPr>
                <w:b/>
                <w:bCs/>
              </w:rPr>
              <w:t>Lý thuyết</w:t>
            </w:r>
          </w:p>
        </w:tc>
        <w:tc>
          <w:tcPr>
            <w:tcW w:w="1016" w:type="dxa"/>
            <w:tcBorders>
              <w:bottom w:val="single" w:sz="4" w:space="0" w:color="auto"/>
            </w:tcBorders>
            <w:shd w:val="clear" w:color="auto" w:fill="auto"/>
            <w:vAlign w:val="center"/>
          </w:tcPr>
          <w:p w14:paraId="5A854805" w14:textId="77777777" w:rsidR="005732F1" w:rsidRPr="00784BC5" w:rsidRDefault="005732F1" w:rsidP="00D365C0">
            <w:pPr>
              <w:shd w:val="clear" w:color="auto" w:fill="FFFFFF"/>
              <w:spacing w:line="360" w:lineRule="auto"/>
              <w:jc w:val="center"/>
              <w:rPr>
                <w:b/>
                <w:bCs/>
              </w:rPr>
            </w:pPr>
            <w:r w:rsidRPr="00784BC5">
              <w:rPr>
                <w:b/>
                <w:bCs/>
              </w:rPr>
              <w:t>Thực hành/ thảo luận</w:t>
            </w:r>
          </w:p>
        </w:tc>
        <w:tc>
          <w:tcPr>
            <w:tcW w:w="870" w:type="dxa"/>
            <w:tcBorders>
              <w:bottom w:val="single" w:sz="4" w:space="0" w:color="auto"/>
            </w:tcBorders>
            <w:shd w:val="clear" w:color="auto" w:fill="auto"/>
            <w:vAlign w:val="center"/>
          </w:tcPr>
          <w:p w14:paraId="4628CCF8" w14:textId="77777777" w:rsidR="005732F1" w:rsidRPr="00784BC5" w:rsidRDefault="005732F1" w:rsidP="00D365C0">
            <w:pPr>
              <w:shd w:val="clear" w:color="auto" w:fill="FFFFFF"/>
              <w:spacing w:line="360" w:lineRule="auto"/>
              <w:jc w:val="center"/>
              <w:rPr>
                <w:b/>
                <w:bCs/>
              </w:rPr>
            </w:pPr>
            <w:r w:rsidRPr="00784BC5">
              <w:rPr>
                <w:b/>
                <w:bCs/>
              </w:rPr>
              <w:t>Kiểm tra</w:t>
            </w:r>
          </w:p>
        </w:tc>
      </w:tr>
      <w:tr w:rsidR="005732F1" w:rsidRPr="00784BC5" w14:paraId="7024E4D9" w14:textId="77777777" w:rsidTr="00D365C0">
        <w:trPr>
          <w:trHeight w:val="375"/>
        </w:trPr>
        <w:tc>
          <w:tcPr>
            <w:tcW w:w="748" w:type="dxa"/>
            <w:tcBorders>
              <w:bottom w:val="dotted" w:sz="4" w:space="0" w:color="auto"/>
            </w:tcBorders>
            <w:shd w:val="clear" w:color="auto" w:fill="auto"/>
            <w:vAlign w:val="center"/>
          </w:tcPr>
          <w:p w14:paraId="52AE1745" w14:textId="77777777" w:rsidR="005732F1" w:rsidRPr="00784BC5" w:rsidRDefault="005732F1" w:rsidP="00D365C0">
            <w:pPr>
              <w:shd w:val="clear" w:color="auto" w:fill="FFFFFF"/>
              <w:spacing w:line="360" w:lineRule="auto"/>
              <w:jc w:val="center"/>
            </w:pPr>
            <w:r w:rsidRPr="00784BC5">
              <w:t>1</w:t>
            </w:r>
          </w:p>
        </w:tc>
        <w:tc>
          <w:tcPr>
            <w:tcW w:w="4821" w:type="dxa"/>
            <w:tcBorders>
              <w:bottom w:val="dotted" w:sz="4" w:space="0" w:color="auto"/>
            </w:tcBorders>
            <w:shd w:val="clear" w:color="auto" w:fill="auto"/>
          </w:tcPr>
          <w:p w14:paraId="7BBF927F" w14:textId="77777777" w:rsidR="005732F1" w:rsidRPr="00784BC5" w:rsidRDefault="005732F1" w:rsidP="00D365C0">
            <w:pPr>
              <w:shd w:val="clear" w:color="auto" w:fill="FFFFFF"/>
              <w:spacing w:line="360" w:lineRule="auto"/>
              <w:jc w:val="both"/>
            </w:pPr>
            <w:r w:rsidRPr="00784BC5">
              <w:t>Bài 1: Nhập môn Giáo dục quốc phòng và an ninh</w:t>
            </w:r>
          </w:p>
        </w:tc>
        <w:tc>
          <w:tcPr>
            <w:tcW w:w="839" w:type="dxa"/>
            <w:tcBorders>
              <w:bottom w:val="dotted" w:sz="4" w:space="0" w:color="auto"/>
            </w:tcBorders>
            <w:shd w:val="clear" w:color="auto" w:fill="auto"/>
            <w:vAlign w:val="center"/>
          </w:tcPr>
          <w:p w14:paraId="7F640992" w14:textId="77777777" w:rsidR="005732F1" w:rsidRPr="00784BC5" w:rsidRDefault="005732F1" w:rsidP="00D365C0">
            <w:pPr>
              <w:shd w:val="clear" w:color="auto" w:fill="FFFFFF"/>
              <w:spacing w:line="360" w:lineRule="auto"/>
              <w:jc w:val="center"/>
            </w:pPr>
            <w:r w:rsidRPr="00784BC5">
              <w:t>2</w:t>
            </w:r>
          </w:p>
        </w:tc>
        <w:tc>
          <w:tcPr>
            <w:tcW w:w="994" w:type="dxa"/>
            <w:tcBorders>
              <w:bottom w:val="dotted" w:sz="4" w:space="0" w:color="auto"/>
            </w:tcBorders>
            <w:shd w:val="clear" w:color="auto" w:fill="auto"/>
            <w:vAlign w:val="center"/>
          </w:tcPr>
          <w:p w14:paraId="3BD0148F" w14:textId="77777777" w:rsidR="005732F1" w:rsidRPr="00784BC5" w:rsidRDefault="005732F1" w:rsidP="00D365C0">
            <w:pPr>
              <w:shd w:val="clear" w:color="auto" w:fill="FFFFFF"/>
              <w:spacing w:line="360" w:lineRule="auto"/>
              <w:jc w:val="center"/>
            </w:pPr>
            <w:r w:rsidRPr="00784BC5">
              <w:t>2</w:t>
            </w:r>
          </w:p>
        </w:tc>
        <w:tc>
          <w:tcPr>
            <w:tcW w:w="1016" w:type="dxa"/>
            <w:tcBorders>
              <w:bottom w:val="dotted" w:sz="4" w:space="0" w:color="auto"/>
            </w:tcBorders>
            <w:shd w:val="clear" w:color="auto" w:fill="auto"/>
            <w:vAlign w:val="center"/>
          </w:tcPr>
          <w:p w14:paraId="38B188CB" w14:textId="77777777" w:rsidR="005732F1" w:rsidRPr="00784BC5" w:rsidRDefault="005732F1" w:rsidP="00D365C0">
            <w:pPr>
              <w:shd w:val="clear" w:color="auto" w:fill="FFFFFF"/>
              <w:spacing w:line="360" w:lineRule="auto"/>
              <w:jc w:val="center"/>
            </w:pPr>
          </w:p>
        </w:tc>
        <w:tc>
          <w:tcPr>
            <w:tcW w:w="870" w:type="dxa"/>
            <w:tcBorders>
              <w:bottom w:val="dotted" w:sz="4" w:space="0" w:color="auto"/>
            </w:tcBorders>
            <w:shd w:val="clear" w:color="auto" w:fill="auto"/>
            <w:vAlign w:val="center"/>
          </w:tcPr>
          <w:p w14:paraId="0DD99B3B" w14:textId="77777777" w:rsidR="005732F1" w:rsidRPr="00784BC5" w:rsidRDefault="005732F1" w:rsidP="00D365C0">
            <w:pPr>
              <w:shd w:val="clear" w:color="auto" w:fill="FFFFFF"/>
              <w:spacing w:line="360" w:lineRule="auto"/>
              <w:jc w:val="both"/>
            </w:pPr>
          </w:p>
        </w:tc>
      </w:tr>
      <w:tr w:rsidR="005732F1" w:rsidRPr="00784BC5" w14:paraId="00A5934C" w14:textId="77777777" w:rsidTr="00D365C0">
        <w:trPr>
          <w:trHeight w:val="1125"/>
        </w:trPr>
        <w:tc>
          <w:tcPr>
            <w:tcW w:w="748" w:type="dxa"/>
            <w:tcBorders>
              <w:top w:val="dotted" w:sz="4" w:space="0" w:color="auto"/>
              <w:bottom w:val="dotted" w:sz="4" w:space="0" w:color="auto"/>
            </w:tcBorders>
            <w:shd w:val="clear" w:color="auto" w:fill="auto"/>
            <w:vAlign w:val="center"/>
          </w:tcPr>
          <w:p w14:paraId="526C3E6F" w14:textId="77777777" w:rsidR="005732F1" w:rsidRPr="00784BC5" w:rsidRDefault="005732F1" w:rsidP="00D365C0">
            <w:pPr>
              <w:shd w:val="clear" w:color="auto" w:fill="FFFFFF"/>
              <w:spacing w:line="360" w:lineRule="auto"/>
              <w:jc w:val="center"/>
            </w:pPr>
            <w:r w:rsidRPr="00784BC5">
              <w:t>2</w:t>
            </w:r>
          </w:p>
        </w:tc>
        <w:tc>
          <w:tcPr>
            <w:tcW w:w="4821" w:type="dxa"/>
            <w:tcBorders>
              <w:top w:val="dotted" w:sz="4" w:space="0" w:color="auto"/>
              <w:bottom w:val="dotted" w:sz="4" w:space="0" w:color="auto"/>
            </w:tcBorders>
            <w:shd w:val="clear" w:color="auto" w:fill="auto"/>
          </w:tcPr>
          <w:p w14:paraId="1DA40DDB" w14:textId="77777777" w:rsidR="005732F1" w:rsidRPr="00784BC5" w:rsidRDefault="005732F1" w:rsidP="00D365C0">
            <w:pPr>
              <w:shd w:val="clear" w:color="auto" w:fill="FFFFFF"/>
              <w:spacing w:line="360" w:lineRule="auto"/>
              <w:jc w:val="both"/>
            </w:pPr>
            <w:r w:rsidRPr="00784BC5">
              <w:t>Bài 2: Phòng chống chiến lược "Diễn biến hòa bình", bạo loạn lật đổ của các thế lực thù địch đối với Việt Nam</w:t>
            </w:r>
          </w:p>
        </w:tc>
        <w:tc>
          <w:tcPr>
            <w:tcW w:w="839" w:type="dxa"/>
            <w:tcBorders>
              <w:top w:val="dotted" w:sz="4" w:space="0" w:color="auto"/>
              <w:bottom w:val="dotted" w:sz="4" w:space="0" w:color="auto"/>
            </w:tcBorders>
            <w:shd w:val="clear" w:color="auto" w:fill="auto"/>
            <w:vAlign w:val="center"/>
          </w:tcPr>
          <w:p w14:paraId="39B442C1" w14:textId="77777777" w:rsidR="005732F1" w:rsidRPr="00784BC5" w:rsidRDefault="005732F1" w:rsidP="00D365C0">
            <w:pPr>
              <w:shd w:val="clear" w:color="auto" w:fill="FFFFFF"/>
              <w:spacing w:line="360" w:lineRule="auto"/>
              <w:jc w:val="center"/>
            </w:pPr>
            <w:r w:rsidRPr="00784BC5">
              <w:t>4</w:t>
            </w:r>
          </w:p>
        </w:tc>
        <w:tc>
          <w:tcPr>
            <w:tcW w:w="994" w:type="dxa"/>
            <w:tcBorders>
              <w:top w:val="dotted" w:sz="4" w:space="0" w:color="auto"/>
              <w:bottom w:val="dotted" w:sz="4" w:space="0" w:color="auto"/>
            </w:tcBorders>
            <w:shd w:val="clear" w:color="auto" w:fill="auto"/>
            <w:vAlign w:val="center"/>
          </w:tcPr>
          <w:p w14:paraId="5371C8CB" w14:textId="77777777" w:rsidR="005732F1" w:rsidRPr="00784BC5" w:rsidRDefault="005732F1" w:rsidP="00D365C0">
            <w:pPr>
              <w:shd w:val="clear" w:color="auto" w:fill="FFFFFF"/>
              <w:spacing w:line="360" w:lineRule="auto"/>
              <w:jc w:val="center"/>
            </w:pPr>
            <w:r w:rsidRPr="00784BC5">
              <w:t>3</w:t>
            </w:r>
          </w:p>
        </w:tc>
        <w:tc>
          <w:tcPr>
            <w:tcW w:w="1016" w:type="dxa"/>
            <w:tcBorders>
              <w:top w:val="dotted" w:sz="4" w:space="0" w:color="auto"/>
              <w:bottom w:val="dotted" w:sz="4" w:space="0" w:color="auto"/>
            </w:tcBorders>
            <w:shd w:val="clear" w:color="auto" w:fill="auto"/>
            <w:vAlign w:val="center"/>
          </w:tcPr>
          <w:p w14:paraId="4F30F60D" w14:textId="77777777" w:rsidR="005732F1" w:rsidRPr="00784BC5" w:rsidRDefault="005732F1" w:rsidP="00D365C0">
            <w:pPr>
              <w:shd w:val="clear" w:color="auto" w:fill="FFFFFF"/>
              <w:spacing w:line="360" w:lineRule="auto"/>
              <w:jc w:val="center"/>
            </w:pPr>
            <w:r w:rsidRPr="00784BC5">
              <w:t>1</w:t>
            </w:r>
          </w:p>
        </w:tc>
        <w:tc>
          <w:tcPr>
            <w:tcW w:w="870" w:type="dxa"/>
            <w:tcBorders>
              <w:top w:val="dotted" w:sz="4" w:space="0" w:color="auto"/>
              <w:bottom w:val="dotted" w:sz="4" w:space="0" w:color="auto"/>
            </w:tcBorders>
            <w:shd w:val="clear" w:color="auto" w:fill="auto"/>
            <w:vAlign w:val="center"/>
          </w:tcPr>
          <w:p w14:paraId="245C368D" w14:textId="77777777" w:rsidR="005732F1" w:rsidRPr="00784BC5" w:rsidRDefault="005732F1" w:rsidP="00D365C0">
            <w:pPr>
              <w:shd w:val="clear" w:color="auto" w:fill="FFFFFF"/>
              <w:spacing w:line="360" w:lineRule="auto"/>
              <w:jc w:val="both"/>
            </w:pPr>
          </w:p>
        </w:tc>
      </w:tr>
      <w:tr w:rsidR="005732F1" w:rsidRPr="00784BC5" w14:paraId="061887AC" w14:textId="77777777" w:rsidTr="00D365C0">
        <w:trPr>
          <w:trHeight w:val="719"/>
        </w:trPr>
        <w:tc>
          <w:tcPr>
            <w:tcW w:w="748" w:type="dxa"/>
            <w:tcBorders>
              <w:top w:val="dotted" w:sz="4" w:space="0" w:color="auto"/>
              <w:bottom w:val="dotted" w:sz="4" w:space="0" w:color="auto"/>
            </w:tcBorders>
            <w:shd w:val="clear" w:color="auto" w:fill="auto"/>
            <w:vAlign w:val="center"/>
          </w:tcPr>
          <w:p w14:paraId="6B107671" w14:textId="77777777" w:rsidR="005732F1" w:rsidRPr="00784BC5" w:rsidRDefault="005732F1" w:rsidP="00D365C0">
            <w:pPr>
              <w:shd w:val="clear" w:color="auto" w:fill="FFFFFF"/>
              <w:spacing w:line="360" w:lineRule="auto"/>
              <w:jc w:val="center"/>
            </w:pPr>
            <w:r w:rsidRPr="00784BC5">
              <w:t>3</w:t>
            </w:r>
          </w:p>
        </w:tc>
        <w:tc>
          <w:tcPr>
            <w:tcW w:w="4821" w:type="dxa"/>
            <w:tcBorders>
              <w:top w:val="dotted" w:sz="4" w:space="0" w:color="auto"/>
              <w:bottom w:val="dotted" w:sz="4" w:space="0" w:color="auto"/>
            </w:tcBorders>
            <w:shd w:val="clear" w:color="auto" w:fill="auto"/>
          </w:tcPr>
          <w:p w14:paraId="719CB0DB" w14:textId="77777777" w:rsidR="005732F1" w:rsidRPr="00784BC5" w:rsidRDefault="005732F1" w:rsidP="00D365C0">
            <w:pPr>
              <w:shd w:val="clear" w:color="auto" w:fill="FFFFFF"/>
              <w:spacing w:line="360" w:lineRule="auto"/>
              <w:jc w:val="both"/>
            </w:pPr>
            <w:r w:rsidRPr="00784BC5">
              <w:t xml:space="preserve">Bài 3: Xây dựng lực lượng dân quân tự vệ, lực lượng dự bị động viên </w:t>
            </w:r>
          </w:p>
        </w:tc>
        <w:tc>
          <w:tcPr>
            <w:tcW w:w="839" w:type="dxa"/>
            <w:tcBorders>
              <w:top w:val="dotted" w:sz="4" w:space="0" w:color="auto"/>
              <w:bottom w:val="dotted" w:sz="4" w:space="0" w:color="auto"/>
            </w:tcBorders>
            <w:shd w:val="clear" w:color="auto" w:fill="auto"/>
            <w:vAlign w:val="center"/>
          </w:tcPr>
          <w:p w14:paraId="2339A4D7" w14:textId="77777777" w:rsidR="005732F1" w:rsidRPr="00784BC5" w:rsidRDefault="005732F1" w:rsidP="00D365C0">
            <w:pPr>
              <w:shd w:val="clear" w:color="auto" w:fill="FFFFFF"/>
              <w:spacing w:line="360" w:lineRule="auto"/>
              <w:jc w:val="center"/>
            </w:pPr>
            <w:r w:rsidRPr="00784BC5">
              <w:t>4</w:t>
            </w:r>
          </w:p>
        </w:tc>
        <w:tc>
          <w:tcPr>
            <w:tcW w:w="994" w:type="dxa"/>
            <w:tcBorders>
              <w:top w:val="dotted" w:sz="4" w:space="0" w:color="auto"/>
              <w:bottom w:val="dotted" w:sz="4" w:space="0" w:color="auto"/>
            </w:tcBorders>
            <w:shd w:val="clear" w:color="auto" w:fill="auto"/>
            <w:vAlign w:val="center"/>
          </w:tcPr>
          <w:p w14:paraId="75759981" w14:textId="77777777" w:rsidR="005732F1" w:rsidRPr="00784BC5" w:rsidRDefault="005732F1" w:rsidP="00D365C0">
            <w:pPr>
              <w:shd w:val="clear" w:color="auto" w:fill="FFFFFF"/>
              <w:spacing w:line="360" w:lineRule="auto"/>
              <w:jc w:val="center"/>
            </w:pPr>
            <w:r w:rsidRPr="00784BC5">
              <w:t>3</w:t>
            </w:r>
          </w:p>
        </w:tc>
        <w:tc>
          <w:tcPr>
            <w:tcW w:w="1016" w:type="dxa"/>
            <w:tcBorders>
              <w:top w:val="dotted" w:sz="4" w:space="0" w:color="auto"/>
              <w:bottom w:val="dotted" w:sz="4" w:space="0" w:color="auto"/>
            </w:tcBorders>
            <w:shd w:val="clear" w:color="auto" w:fill="auto"/>
            <w:vAlign w:val="center"/>
          </w:tcPr>
          <w:p w14:paraId="3B8EDC0E" w14:textId="77777777" w:rsidR="005732F1" w:rsidRPr="00784BC5" w:rsidRDefault="005732F1" w:rsidP="00D365C0">
            <w:pPr>
              <w:shd w:val="clear" w:color="auto" w:fill="FFFFFF"/>
              <w:spacing w:line="360" w:lineRule="auto"/>
              <w:jc w:val="center"/>
            </w:pPr>
            <w:r w:rsidRPr="00784BC5">
              <w:t>1</w:t>
            </w:r>
          </w:p>
        </w:tc>
        <w:tc>
          <w:tcPr>
            <w:tcW w:w="870" w:type="dxa"/>
            <w:tcBorders>
              <w:top w:val="dotted" w:sz="4" w:space="0" w:color="auto"/>
              <w:bottom w:val="dotted" w:sz="4" w:space="0" w:color="auto"/>
            </w:tcBorders>
            <w:shd w:val="clear" w:color="auto" w:fill="auto"/>
            <w:vAlign w:val="center"/>
          </w:tcPr>
          <w:p w14:paraId="729CD807" w14:textId="77777777" w:rsidR="005732F1" w:rsidRPr="00784BC5" w:rsidRDefault="005732F1" w:rsidP="00D365C0">
            <w:pPr>
              <w:shd w:val="clear" w:color="auto" w:fill="FFFFFF"/>
              <w:spacing w:line="360" w:lineRule="auto"/>
              <w:jc w:val="both"/>
            </w:pPr>
          </w:p>
        </w:tc>
      </w:tr>
      <w:tr w:rsidR="005732F1" w:rsidRPr="00784BC5" w14:paraId="5438891F" w14:textId="77777777" w:rsidTr="00D365C0">
        <w:trPr>
          <w:trHeight w:val="750"/>
        </w:trPr>
        <w:tc>
          <w:tcPr>
            <w:tcW w:w="748" w:type="dxa"/>
            <w:tcBorders>
              <w:top w:val="dotted" w:sz="4" w:space="0" w:color="auto"/>
              <w:bottom w:val="dotted" w:sz="4" w:space="0" w:color="auto"/>
            </w:tcBorders>
            <w:shd w:val="clear" w:color="auto" w:fill="auto"/>
            <w:vAlign w:val="center"/>
          </w:tcPr>
          <w:p w14:paraId="76198029" w14:textId="77777777" w:rsidR="005732F1" w:rsidRPr="00784BC5" w:rsidRDefault="005732F1" w:rsidP="00D365C0">
            <w:pPr>
              <w:shd w:val="clear" w:color="auto" w:fill="FFFFFF"/>
              <w:spacing w:line="360" w:lineRule="auto"/>
              <w:jc w:val="center"/>
            </w:pPr>
            <w:r w:rsidRPr="00784BC5">
              <w:t>4</w:t>
            </w:r>
          </w:p>
        </w:tc>
        <w:tc>
          <w:tcPr>
            <w:tcW w:w="4821" w:type="dxa"/>
            <w:tcBorders>
              <w:top w:val="dotted" w:sz="4" w:space="0" w:color="auto"/>
              <w:bottom w:val="dotted" w:sz="4" w:space="0" w:color="auto"/>
            </w:tcBorders>
            <w:shd w:val="clear" w:color="auto" w:fill="auto"/>
          </w:tcPr>
          <w:p w14:paraId="4B56AB51" w14:textId="77777777" w:rsidR="005732F1" w:rsidRPr="00784BC5" w:rsidRDefault="005732F1" w:rsidP="00D365C0">
            <w:pPr>
              <w:shd w:val="clear" w:color="auto" w:fill="FFFFFF"/>
              <w:spacing w:line="360" w:lineRule="auto"/>
              <w:jc w:val="both"/>
            </w:pPr>
            <w:r w:rsidRPr="00784BC5">
              <w:t>Bài 4: Xây dựng và bảo vệ chủ quyền lãnh thổ, biên giới quốc gia</w:t>
            </w:r>
          </w:p>
        </w:tc>
        <w:tc>
          <w:tcPr>
            <w:tcW w:w="839" w:type="dxa"/>
            <w:tcBorders>
              <w:top w:val="dotted" w:sz="4" w:space="0" w:color="auto"/>
              <w:bottom w:val="dotted" w:sz="4" w:space="0" w:color="auto"/>
            </w:tcBorders>
            <w:shd w:val="clear" w:color="auto" w:fill="auto"/>
            <w:vAlign w:val="center"/>
          </w:tcPr>
          <w:p w14:paraId="56F7172B" w14:textId="77777777" w:rsidR="005732F1" w:rsidRPr="00784BC5" w:rsidRDefault="005732F1" w:rsidP="00D365C0">
            <w:pPr>
              <w:shd w:val="clear" w:color="auto" w:fill="FFFFFF"/>
              <w:spacing w:line="360" w:lineRule="auto"/>
              <w:jc w:val="center"/>
            </w:pPr>
            <w:r w:rsidRPr="00784BC5">
              <w:t>4</w:t>
            </w:r>
          </w:p>
        </w:tc>
        <w:tc>
          <w:tcPr>
            <w:tcW w:w="994" w:type="dxa"/>
            <w:tcBorders>
              <w:top w:val="dotted" w:sz="4" w:space="0" w:color="auto"/>
              <w:bottom w:val="dotted" w:sz="4" w:space="0" w:color="auto"/>
            </w:tcBorders>
            <w:shd w:val="clear" w:color="auto" w:fill="auto"/>
            <w:vAlign w:val="center"/>
          </w:tcPr>
          <w:p w14:paraId="6040B72B" w14:textId="77777777" w:rsidR="005732F1" w:rsidRPr="00784BC5" w:rsidRDefault="005732F1" w:rsidP="00D365C0">
            <w:pPr>
              <w:shd w:val="clear" w:color="auto" w:fill="FFFFFF"/>
              <w:spacing w:line="360" w:lineRule="auto"/>
              <w:jc w:val="center"/>
            </w:pPr>
            <w:r w:rsidRPr="00784BC5">
              <w:t>3</w:t>
            </w:r>
          </w:p>
        </w:tc>
        <w:tc>
          <w:tcPr>
            <w:tcW w:w="1016" w:type="dxa"/>
            <w:tcBorders>
              <w:top w:val="dotted" w:sz="4" w:space="0" w:color="auto"/>
              <w:bottom w:val="dotted" w:sz="4" w:space="0" w:color="auto"/>
            </w:tcBorders>
            <w:shd w:val="clear" w:color="auto" w:fill="auto"/>
            <w:vAlign w:val="center"/>
          </w:tcPr>
          <w:p w14:paraId="2DBFD1B3" w14:textId="77777777" w:rsidR="005732F1" w:rsidRPr="00784BC5" w:rsidRDefault="005732F1" w:rsidP="00D365C0">
            <w:pPr>
              <w:shd w:val="clear" w:color="auto" w:fill="FFFFFF"/>
              <w:spacing w:line="360" w:lineRule="auto"/>
              <w:jc w:val="center"/>
            </w:pPr>
            <w:r w:rsidRPr="00784BC5">
              <w:t>1</w:t>
            </w:r>
          </w:p>
        </w:tc>
        <w:tc>
          <w:tcPr>
            <w:tcW w:w="870" w:type="dxa"/>
            <w:tcBorders>
              <w:top w:val="dotted" w:sz="4" w:space="0" w:color="auto"/>
              <w:bottom w:val="dotted" w:sz="4" w:space="0" w:color="auto"/>
            </w:tcBorders>
            <w:shd w:val="clear" w:color="auto" w:fill="auto"/>
            <w:vAlign w:val="center"/>
          </w:tcPr>
          <w:p w14:paraId="32DC9B24" w14:textId="77777777" w:rsidR="005732F1" w:rsidRPr="00784BC5" w:rsidRDefault="005732F1" w:rsidP="00D365C0">
            <w:pPr>
              <w:shd w:val="clear" w:color="auto" w:fill="FFFFFF"/>
              <w:spacing w:line="360" w:lineRule="auto"/>
              <w:jc w:val="both"/>
            </w:pPr>
          </w:p>
        </w:tc>
      </w:tr>
      <w:tr w:rsidR="005732F1" w:rsidRPr="00784BC5" w14:paraId="0AF41B9C" w14:textId="77777777" w:rsidTr="00D365C0">
        <w:trPr>
          <w:trHeight w:val="750"/>
        </w:trPr>
        <w:tc>
          <w:tcPr>
            <w:tcW w:w="748" w:type="dxa"/>
            <w:tcBorders>
              <w:top w:val="dotted" w:sz="4" w:space="0" w:color="auto"/>
              <w:bottom w:val="dotted" w:sz="4" w:space="0" w:color="auto"/>
            </w:tcBorders>
            <w:shd w:val="clear" w:color="auto" w:fill="auto"/>
            <w:vAlign w:val="center"/>
          </w:tcPr>
          <w:p w14:paraId="17F14A53" w14:textId="77777777" w:rsidR="005732F1" w:rsidRPr="00784BC5" w:rsidRDefault="005732F1" w:rsidP="00D365C0">
            <w:pPr>
              <w:shd w:val="clear" w:color="auto" w:fill="FFFFFF"/>
              <w:spacing w:line="360" w:lineRule="auto"/>
              <w:jc w:val="center"/>
            </w:pPr>
            <w:r w:rsidRPr="00784BC5">
              <w:t>5</w:t>
            </w:r>
          </w:p>
        </w:tc>
        <w:tc>
          <w:tcPr>
            <w:tcW w:w="4821" w:type="dxa"/>
            <w:tcBorders>
              <w:top w:val="dotted" w:sz="4" w:space="0" w:color="auto"/>
              <w:bottom w:val="dotted" w:sz="4" w:space="0" w:color="auto"/>
            </w:tcBorders>
            <w:shd w:val="clear" w:color="auto" w:fill="auto"/>
          </w:tcPr>
          <w:p w14:paraId="1EBD0063" w14:textId="77777777" w:rsidR="005732F1" w:rsidRPr="00784BC5" w:rsidRDefault="005732F1" w:rsidP="00D365C0">
            <w:pPr>
              <w:shd w:val="clear" w:color="auto" w:fill="FFFFFF"/>
              <w:spacing w:line="360" w:lineRule="auto"/>
              <w:jc w:val="both"/>
            </w:pPr>
            <w:r w:rsidRPr="00784BC5">
              <w:t>Bài 5: Một số vấn đề cơ bản về dân tộc và tôn giáo</w:t>
            </w:r>
          </w:p>
        </w:tc>
        <w:tc>
          <w:tcPr>
            <w:tcW w:w="839" w:type="dxa"/>
            <w:tcBorders>
              <w:top w:val="dotted" w:sz="4" w:space="0" w:color="auto"/>
              <w:bottom w:val="dotted" w:sz="4" w:space="0" w:color="auto"/>
            </w:tcBorders>
            <w:shd w:val="clear" w:color="auto" w:fill="auto"/>
            <w:vAlign w:val="center"/>
          </w:tcPr>
          <w:p w14:paraId="53C48C36" w14:textId="77777777" w:rsidR="005732F1" w:rsidRPr="00784BC5" w:rsidRDefault="005732F1" w:rsidP="00D365C0">
            <w:pPr>
              <w:shd w:val="clear" w:color="auto" w:fill="FFFFFF"/>
              <w:spacing w:line="360" w:lineRule="auto"/>
              <w:jc w:val="center"/>
            </w:pPr>
            <w:r w:rsidRPr="00784BC5">
              <w:t>4</w:t>
            </w:r>
          </w:p>
        </w:tc>
        <w:tc>
          <w:tcPr>
            <w:tcW w:w="994" w:type="dxa"/>
            <w:tcBorders>
              <w:top w:val="dotted" w:sz="4" w:space="0" w:color="auto"/>
              <w:bottom w:val="dotted" w:sz="4" w:space="0" w:color="auto"/>
            </w:tcBorders>
            <w:shd w:val="clear" w:color="auto" w:fill="auto"/>
            <w:vAlign w:val="center"/>
          </w:tcPr>
          <w:p w14:paraId="3643E0F0" w14:textId="77777777" w:rsidR="005732F1" w:rsidRPr="00784BC5" w:rsidRDefault="005732F1" w:rsidP="00D365C0">
            <w:pPr>
              <w:shd w:val="clear" w:color="auto" w:fill="FFFFFF"/>
              <w:spacing w:line="360" w:lineRule="auto"/>
              <w:jc w:val="center"/>
            </w:pPr>
            <w:r w:rsidRPr="00784BC5">
              <w:t>3</w:t>
            </w:r>
          </w:p>
        </w:tc>
        <w:tc>
          <w:tcPr>
            <w:tcW w:w="1016" w:type="dxa"/>
            <w:tcBorders>
              <w:top w:val="dotted" w:sz="4" w:space="0" w:color="auto"/>
              <w:bottom w:val="dotted" w:sz="4" w:space="0" w:color="auto"/>
            </w:tcBorders>
            <w:shd w:val="clear" w:color="auto" w:fill="auto"/>
            <w:vAlign w:val="center"/>
          </w:tcPr>
          <w:p w14:paraId="6519318D" w14:textId="77777777" w:rsidR="005732F1" w:rsidRPr="00784BC5" w:rsidRDefault="005732F1" w:rsidP="00D365C0">
            <w:pPr>
              <w:shd w:val="clear" w:color="auto" w:fill="FFFFFF"/>
              <w:spacing w:line="360" w:lineRule="auto"/>
              <w:jc w:val="center"/>
            </w:pPr>
            <w:r w:rsidRPr="00784BC5">
              <w:t>1</w:t>
            </w:r>
          </w:p>
        </w:tc>
        <w:tc>
          <w:tcPr>
            <w:tcW w:w="870" w:type="dxa"/>
            <w:tcBorders>
              <w:top w:val="dotted" w:sz="4" w:space="0" w:color="auto"/>
              <w:bottom w:val="dotted" w:sz="4" w:space="0" w:color="auto"/>
            </w:tcBorders>
            <w:shd w:val="clear" w:color="auto" w:fill="auto"/>
            <w:vAlign w:val="center"/>
          </w:tcPr>
          <w:p w14:paraId="128ECA50" w14:textId="77777777" w:rsidR="005732F1" w:rsidRPr="00784BC5" w:rsidRDefault="005732F1" w:rsidP="00D365C0">
            <w:pPr>
              <w:shd w:val="clear" w:color="auto" w:fill="FFFFFF"/>
              <w:spacing w:line="360" w:lineRule="auto"/>
              <w:jc w:val="both"/>
            </w:pPr>
          </w:p>
        </w:tc>
      </w:tr>
      <w:tr w:rsidR="005732F1" w:rsidRPr="00784BC5" w14:paraId="6B19E44A" w14:textId="77777777" w:rsidTr="00D365C0">
        <w:trPr>
          <w:trHeight w:val="750"/>
        </w:trPr>
        <w:tc>
          <w:tcPr>
            <w:tcW w:w="748" w:type="dxa"/>
            <w:tcBorders>
              <w:top w:val="dotted" w:sz="4" w:space="0" w:color="auto"/>
              <w:bottom w:val="dotted" w:sz="4" w:space="0" w:color="auto"/>
            </w:tcBorders>
            <w:shd w:val="clear" w:color="auto" w:fill="auto"/>
            <w:vAlign w:val="center"/>
          </w:tcPr>
          <w:p w14:paraId="51D3DA28" w14:textId="77777777" w:rsidR="005732F1" w:rsidRPr="00784BC5" w:rsidRDefault="005732F1" w:rsidP="00D365C0">
            <w:pPr>
              <w:shd w:val="clear" w:color="auto" w:fill="FFFFFF"/>
              <w:spacing w:line="360" w:lineRule="auto"/>
              <w:jc w:val="center"/>
            </w:pPr>
            <w:r w:rsidRPr="00784BC5">
              <w:t>6</w:t>
            </w:r>
          </w:p>
        </w:tc>
        <w:tc>
          <w:tcPr>
            <w:tcW w:w="4821" w:type="dxa"/>
            <w:tcBorders>
              <w:top w:val="dotted" w:sz="4" w:space="0" w:color="auto"/>
              <w:bottom w:val="dotted" w:sz="4" w:space="0" w:color="auto"/>
            </w:tcBorders>
            <w:shd w:val="clear" w:color="auto" w:fill="auto"/>
          </w:tcPr>
          <w:p w14:paraId="476509FF" w14:textId="77777777" w:rsidR="005732F1" w:rsidRPr="00784BC5" w:rsidRDefault="005732F1" w:rsidP="00D365C0">
            <w:pPr>
              <w:shd w:val="clear" w:color="auto" w:fill="FFFFFF"/>
              <w:spacing w:line="360" w:lineRule="auto"/>
              <w:jc w:val="both"/>
            </w:pPr>
            <w:r w:rsidRPr="00784BC5">
              <w:t>Bài 6: Những vấn đề cơ bản về phòng chống tội phạm và tệ nạn xã hội</w:t>
            </w:r>
          </w:p>
        </w:tc>
        <w:tc>
          <w:tcPr>
            <w:tcW w:w="839" w:type="dxa"/>
            <w:tcBorders>
              <w:top w:val="dotted" w:sz="4" w:space="0" w:color="auto"/>
              <w:bottom w:val="dotted" w:sz="4" w:space="0" w:color="auto"/>
            </w:tcBorders>
            <w:shd w:val="clear" w:color="auto" w:fill="auto"/>
            <w:vAlign w:val="center"/>
          </w:tcPr>
          <w:p w14:paraId="0A3D50D5" w14:textId="77777777" w:rsidR="005732F1" w:rsidRPr="00784BC5" w:rsidRDefault="005732F1" w:rsidP="00D365C0">
            <w:pPr>
              <w:shd w:val="clear" w:color="auto" w:fill="FFFFFF"/>
              <w:spacing w:line="360" w:lineRule="auto"/>
              <w:jc w:val="center"/>
            </w:pPr>
            <w:r w:rsidRPr="00784BC5">
              <w:t>4</w:t>
            </w:r>
          </w:p>
        </w:tc>
        <w:tc>
          <w:tcPr>
            <w:tcW w:w="994" w:type="dxa"/>
            <w:tcBorders>
              <w:top w:val="dotted" w:sz="4" w:space="0" w:color="auto"/>
              <w:bottom w:val="dotted" w:sz="4" w:space="0" w:color="auto"/>
            </w:tcBorders>
            <w:shd w:val="clear" w:color="auto" w:fill="auto"/>
            <w:vAlign w:val="center"/>
          </w:tcPr>
          <w:p w14:paraId="6D52C302" w14:textId="77777777" w:rsidR="005732F1" w:rsidRPr="00784BC5" w:rsidRDefault="005732F1" w:rsidP="00D365C0">
            <w:pPr>
              <w:shd w:val="clear" w:color="auto" w:fill="FFFFFF"/>
              <w:spacing w:line="360" w:lineRule="auto"/>
              <w:jc w:val="center"/>
            </w:pPr>
            <w:r w:rsidRPr="00784BC5">
              <w:rPr>
                <w:iCs/>
              </w:rPr>
              <w:t>3</w:t>
            </w:r>
          </w:p>
        </w:tc>
        <w:tc>
          <w:tcPr>
            <w:tcW w:w="1016" w:type="dxa"/>
            <w:tcBorders>
              <w:top w:val="dotted" w:sz="4" w:space="0" w:color="auto"/>
              <w:bottom w:val="dotted" w:sz="4" w:space="0" w:color="auto"/>
            </w:tcBorders>
            <w:shd w:val="clear" w:color="auto" w:fill="auto"/>
            <w:vAlign w:val="center"/>
          </w:tcPr>
          <w:p w14:paraId="1B101672" w14:textId="77777777" w:rsidR="005732F1" w:rsidRPr="00784BC5" w:rsidRDefault="005732F1" w:rsidP="00D365C0">
            <w:pPr>
              <w:shd w:val="clear" w:color="auto" w:fill="FFFFFF"/>
              <w:spacing w:line="360" w:lineRule="auto"/>
              <w:jc w:val="center"/>
            </w:pPr>
            <w:r w:rsidRPr="00784BC5">
              <w:t>1</w:t>
            </w:r>
          </w:p>
        </w:tc>
        <w:tc>
          <w:tcPr>
            <w:tcW w:w="870" w:type="dxa"/>
            <w:tcBorders>
              <w:top w:val="dotted" w:sz="4" w:space="0" w:color="auto"/>
              <w:bottom w:val="dotted" w:sz="4" w:space="0" w:color="auto"/>
            </w:tcBorders>
            <w:shd w:val="clear" w:color="auto" w:fill="auto"/>
            <w:vAlign w:val="center"/>
          </w:tcPr>
          <w:p w14:paraId="5339CA7C" w14:textId="77777777" w:rsidR="005732F1" w:rsidRPr="00784BC5" w:rsidRDefault="005732F1" w:rsidP="00D365C0">
            <w:pPr>
              <w:shd w:val="clear" w:color="auto" w:fill="FFFFFF"/>
              <w:spacing w:line="360" w:lineRule="auto"/>
              <w:jc w:val="both"/>
            </w:pPr>
          </w:p>
        </w:tc>
      </w:tr>
      <w:tr w:rsidR="005732F1" w:rsidRPr="00784BC5" w14:paraId="204C52C3" w14:textId="77777777" w:rsidTr="00D365C0">
        <w:trPr>
          <w:trHeight w:val="375"/>
        </w:trPr>
        <w:tc>
          <w:tcPr>
            <w:tcW w:w="748" w:type="dxa"/>
            <w:tcBorders>
              <w:top w:val="dotted" w:sz="4" w:space="0" w:color="auto"/>
              <w:bottom w:val="dotted" w:sz="4" w:space="0" w:color="auto"/>
            </w:tcBorders>
            <w:shd w:val="clear" w:color="auto" w:fill="auto"/>
            <w:vAlign w:val="center"/>
          </w:tcPr>
          <w:p w14:paraId="5B57E4A4" w14:textId="77777777" w:rsidR="005732F1" w:rsidRPr="00784BC5" w:rsidRDefault="005732F1" w:rsidP="00D365C0">
            <w:pPr>
              <w:shd w:val="clear" w:color="auto" w:fill="FFFFFF"/>
              <w:spacing w:line="360" w:lineRule="auto"/>
              <w:jc w:val="center"/>
            </w:pPr>
            <w:r w:rsidRPr="00784BC5">
              <w:t>7</w:t>
            </w:r>
          </w:p>
        </w:tc>
        <w:tc>
          <w:tcPr>
            <w:tcW w:w="4821" w:type="dxa"/>
            <w:tcBorders>
              <w:top w:val="dotted" w:sz="4" w:space="0" w:color="auto"/>
              <w:bottom w:val="dotted" w:sz="4" w:space="0" w:color="auto"/>
            </w:tcBorders>
            <w:shd w:val="clear" w:color="auto" w:fill="auto"/>
          </w:tcPr>
          <w:p w14:paraId="55EB47DC" w14:textId="77777777" w:rsidR="005732F1" w:rsidRPr="00784BC5" w:rsidRDefault="005732F1" w:rsidP="00D365C0">
            <w:pPr>
              <w:shd w:val="clear" w:color="auto" w:fill="FFFFFF"/>
              <w:spacing w:line="360" w:lineRule="auto"/>
            </w:pPr>
            <w:r w:rsidRPr="00784BC5">
              <w:t xml:space="preserve">Kiểm tra </w:t>
            </w:r>
          </w:p>
        </w:tc>
        <w:tc>
          <w:tcPr>
            <w:tcW w:w="839" w:type="dxa"/>
            <w:tcBorders>
              <w:top w:val="dotted" w:sz="4" w:space="0" w:color="auto"/>
              <w:bottom w:val="dotted" w:sz="4" w:space="0" w:color="auto"/>
            </w:tcBorders>
            <w:shd w:val="clear" w:color="auto" w:fill="auto"/>
            <w:vAlign w:val="center"/>
          </w:tcPr>
          <w:p w14:paraId="3E30AC6C" w14:textId="77777777" w:rsidR="005732F1" w:rsidRPr="00784BC5" w:rsidRDefault="005732F1" w:rsidP="00D365C0">
            <w:pPr>
              <w:shd w:val="clear" w:color="auto" w:fill="FFFFFF"/>
              <w:spacing w:line="360" w:lineRule="auto"/>
              <w:jc w:val="center"/>
            </w:pPr>
            <w:r w:rsidRPr="00784BC5">
              <w:t>1</w:t>
            </w:r>
          </w:p>
        </w:tc>
        <w:tc>
          <w:tcPr>
            <w:tcW w:w="994" w:type="dxa"/>
            <w:tcBorders>
              <w:top w:val="dotted" w:sz="4" w:space="0" w:color="auto"/>
              <w:bottom w:val="dotted" w:sz="4" w:space="0" w:color="auto"/>
            </w:tcBorders>
            <w:shd w:val="clear" w:color="auto" w:fill="auto"/>
            <w:vAlign w:val="center"/>
          </w:tcPr>
          <w:p w14:paraId="6C537B7B" w14:textId="77777777" w:rsidR="005732F1" w:rsidRPr="00784BC5" w:rsidRDefault="005732F1" w:rsidP="00D365C0">
            <w:pPr>
              <w:shd w:val="clear" w:color="auto" w:fill="FFFFFF"/>
              <w:spacing w:line="360" w:lineRule="auto"/>
              <w:jc w:val="center"/>
            </w:pPr>
          </w:p>
        </w:tc>
        <w:tc>
          <w:tcPr>
            <w:tcW w:w="1016" w:type="dxa"/>
            <w:tcBorders>
              <w:top w:val="dotted" w:sz="4" w:space="0" w:color="auto"/>
              <w:bottom w:val="dotted" w:sz="4" w:space="0" w:color="auto"/>
            </w:tcBorders>
            <w:shd w:val="clear" w:color="auto" w:fill="auto"/>
            <w:vAlign w:val="center"/>
          </w:tcPr>
          <w:p w14:paraId="59B50C20" w14:textId="77777777" w:rsidR="005732F1" w:rsidRPr="00784BC5" w:rsidRDefault="005732F1" w:rsidP="00D365C0">
            <w:pPr>
              <w:shd w:val="clear" w:color="auto" w:fill="FFFFFF"/>
              <w:spacing w:line="360" w:lineRule="auto"/>
              <w:jc w:val="center"/>
            </w:pPr>
          </w:p>
        </w:tc>
        <w:tc>
          <w:tcPr>
            <w:tcW w:w="870" w:type="dxa"/>
            <w:tcBorders>
              <w:top w:val="dotted" w:sz="4" w:space="0" w:color="auto"/>
              <w:bottom w:val="dotted" w:sz="4" w:space="0" w:color="auto"/>
            </w:tcBorders>
            <w:shd w:val="clear" w:color="auto" w:fill="auto"/>
            <w:vAlign w:val="center"/>
          </w:tcPr>
          <w:p w14:paraId="119F1DF1" w14:textId="77777777" w:rsidR="005732F1" w:rsidRPr="00784BC5" w:rsidRDefault="005732F1" w:rsidP="00D365C0">
            <w:pPr>
              <w:shd w:val="clear" w:color="auto" w:fill="FFFFFF"/>
              <w:spacing w:line="360" w:lineRule="auto"/>
              <w:jc w:val="center"/>
            </w:pPr>
            <w:r w:rsidRPr="00784BC5">
              <w:t>1</w:t>
            </w:r>
          </w:p>
        </w:tc>
      </w:tr>
      <w:tr w:rsidR="005732F1" w:rsidRPr="00784BC5" w14:paraId="418B3370" w14:textId="77777777" w:rsidTr="00D365C0">
        <w:trPr>
          <w:trHeight w:val="1125"/>
        </w:trPr>
        <w:tc>
          <w:tcPr>
            <w:tcW w:w="748" w:type="dxa"/>
            <w:tcBorders>
              <w:top w:val="dotted" w:sz="4" w:space="0" w:color="auto"/>
              <w:bottom w:val="dotted" w:sz="4" w:space="0" w:color="auto"/>
            </w:tcBorders>
            <w:shd w:val="clear" w:color="auto" w:fill="auto"/>
            <w:vAlign w:val="center"/>
          </w:tcPr>
          <w:p w14:paraId="2B0FBCC3" w14:textId="77777777" w:rsidR="005732F1" w:rsidRPr="00784BC5" w:rsidRDefault="005732F1" w:rsidP="00D365C0">
            <w:pPr>
              <w:shd w:val="clear" w:color="auto" w:fill="FFFFFF"/>
              <w:spacing w:line="360" w:lineRule="auto"/>
              <w:jc w:val="center"/>
            </w:pPr>
            <w:r w:rsidRPr="00784BC5">
              <w:t>8</w:t>
            </w:r>
          </w:p>
        </w:tc>
        <w:tc>
          <w:tcPr>
            <w:tcW w:w="4821" w:type="dxa"/>
            <w:tcBorders>
              <w:top w:val="dotted" w:sz="4" w:space="0" w:color="auto"/>
              <w:bottom w:val="dotted" w:sz="4" w:space="0" w:color="auto"/>
            </w:tcBorders>
            <w:shd w:val="clear" w:color="auto" w:fill="auto"/>
          </w:tcPr>
          <w:p w14:paraId="15C947FA" w14:textId="77777777" w:rsidR="005732F1" w:rsidRPr="00784BC5" w:rsidRDefault="005732F1" w:rsidP="00D365C0">
            <w:pPr>
              <w:shd w:val="clear" w:color="auto" w:fill="FFFFFF"/>
              <w:spacing w:line="360" w:lineRule="auto"/>
              <w:jc w:val="both"/>
            </w:pPr>
            <w:r w:rsidRPr="00784BC5">
              <w:t xml:space="preserve">Bài 7: Đường lối quan điểm của Đảng, chính sách, pháp luật của nhà nước Việt </w:t>
            </w:r>
            <w:r w:rsidRPr="00784BC5">
              <w:lastRenderedPageBreak/>
              <w:t xml:space="preserve">Nam về bảo vệ an ninh chính trị, kinh tế, văn hóa, tư tưởng </w:t>
            </w:r>
          </w:p>
        </w:tc>
        <w:tc>
          <w:tcPr>
            <w:tcW w:w="839" w:type="dxa"/>
            <w:tcBorders>
              <w:top w:val="dotted" w:sz="4" w:space="0" w:color="auto"/>
              <w:bottom w:val="dotted" w:sz="4" w:space="0" w:color="auto"/>
            </w:tcBorders>
            <w:shd w:val="clear" w:color="auto" w:fill="auto"/>
            <w:vAlign w:val="center"/>
          </w:tcPr>
          <w:p w14:paraId="65DB1211" w14:textId="77777777" w:rsidR="005732F1" w:rsidRPr="00784BC5" w:rsidRDefault="005732F1" w:rsidP="00D365C0">
            <w:pPr>
              <w:shd w:val="clear" w:color="auto" w:fill="FFFFFF"/>
              <w:spacing w:line="360" w:lineRule="auto"/>
              <w:jc w:val="center"/>
            </w:pPr>
            <w:r w:rsidRPr="00784BC5">
              <w:lastRenderedPageBreak/>
              <w:t>5</w:t>
            </w:r>
          </w:p>
        </w:tc>
        <w:tc>
          <w:tcPr>
            <w:tcW w:w="994" w:type="dxa"/>
            <w:tcBorders>
              <w:top w:val="dotted" w:sz="4" w:space="0" w:color="auto"/>
              <w:bottom w:val="dotted" w:sz="4" w:space="0" w:color="auto"/>
            </w:tcBorders>
            <w:shd w:val="clear" w:color="auto" w:fill="auto"/>
            <w:vAlign w:val="center"/>
          </w:tcPr>
          <w:p w14:paraId="2051049F" w14:textId="77777777" w:rsidR="005732F1" w:rsidRPr="00784BC5" w:rsidRDefault="005732F1" w:rsidP="00D365C0">
            <w:pPr>
              <w:shd w:val="clear" w:color="auto" w:fill="FFFFFF"/>
              <w:spacing w:line="360" w:lineRule="auto"/>
              <w:jc w:val="center"/>
            </w:pPr>
            <w:r w:rsidRPr="00784BC5">
              <w:t>3</w:t>
            </w:r>
          </w:p>
        </w:tc>
        <w:tc>
          <w:tcPr>
            <w:tcW w:w="1016" w:type="dxa"/>
            <w:tcBorders>
              <w:top w:val="dotted" w:sz="4" w:space="0" w:color="auto"/>
              <w:bottom w:val="dotted" w:sz="4" w:space="0" w:color="auto"/>
            </w:tcBorders>
            <w:shd w:val="clear" w:color="auto" w:fill="auto"/>
            <w:vAlign w:val="center"/>
          </w:tcPr>
          <w:p w14:paraId="5F2B178F" w14:textId="77777777" w:rsidR="005732F1" w:rsidRPr="00784BC5" w:rsidRDefault="005732F1" w:rsidP="00D365C0">
            <w:pPr>
              <w:shd w:val="clear" w:color="auto" w:fill="FFFFFF"/>
              <w:spacing w:line="360" w:lineRule="auto"/>
              <w:jc w:val="center"/>
            </w:pPr>
            <w:r w:rsidRPr="00784BC5">
              <w:t>2</w:t>
            </w:r>
          </w:p>
        </w:tc>
        <w:tc>
          <w:tcPr>
            <w:tcW w:w="870" w:type="dxa"/>
            <w:tcBorders>
              <w:top w:val="dotted" w:sz="4" w:space="0" w:color="auto"/>
              <w:bottom w:val="dotted" w:sz="4" w:space="0" w:color="auto"/>
            </w:tcBorders>
            <w:shd w:val="clear" w:color="auto" w:fill="auto"/>
            <w:vAlign w:val="center"/>
          </w:tcPr>
          <w:p w14:paraId="1333B3F3" w14:textId="77777777" w:rsidR="005732F1" w:rsidRPr="00784BC5" w:rsidRDefault="005732F1" w:rsidP="00D365C0">
            <w:pPr>
              <w:shd w:val="clear" w:color="auto" w:fill="FFFFFF"/>
              <w:spacing w:line="360" w:lineRule="auto"/>
              <w:jc w:val="both"/>
            </w:pPr>
          </w:p>
        </w:tc>
      </w:tr>
      <w:tr w:rsidR="005732F1" w:rsidRPr="00784BC5" w14:paraId="6C32252A" w14:textId="77777777" w:rsidTr="00D365C0">
        <w:trPr>
          <w:trHeight w:val="750"/>
        </w:trPr>
        <w:tc>
          <w:tcPr>
            <w:tcW w:w="748" w:type="dxa"/>
            <w:tcBorders>
              <w:top w:val="dotted" w:sz="4" w:space="0" w:color="auto"/>
              <w:bottom w:val="dotted" w:sz="4" w:space="0" w:color="auto"/>
            </w:tcBorders>
            <w:shd w:val="clear" w:color="auto" w:fill="auto"/>
            <w:vAlign w:val="center"/>
          </w:tcPr>
          <w:p w14:paraId="14413871" w14:textId="77777777" w:rsidR="005732F1" w:rsidRPr="00784BC5" w:rsidRDefault="005732F1" w:rsidP="00D365C0">
            <w:pPr>
              <w:shd w:val="clear" w:color="auto" w:fill="FFFFFF"/>
              <w:spacing w:line="360" w:lineRule="auto"/>
              <w:jc w:val="center"/>
            </w:pPr>
            <w:r w:rsidRPr="00784BC5">
              <w:lastRenderedPageBreak/>
              <w:t>9</w:t>
            </w:r>
          </w:p>
        </w:tc>
        <w:tc>
          <w:tcPr>
            <w:tcW w:w="4821" w:type="dxa"/>
            <w:tcBorders>
              <w:top w:val="dotted" w:sz="4" w:space="0" w:color="auto"/>
              <w:bottom w:val="dotted" w:sz="4" w:space="0" w:color="auto"/>
            </w:tcBorders>
            <w:shd w:val="clear" w:color="auto" w:fill="auto"/>
          </w:tcPr>
          <w:p w14:paraId="251EF7FB" w14:textId="77777777" w:rsidR="005732F1" w:rsidRPr="00784BC5" w:rsidRDefault="005732F1" w:rsidP="00D365C0">
            <w:pPr>
              <w:shd w:val="clear" w:color="auto" w:fill="FFFFFF"/>
              <w:spacing w:line="360" w:lineRule="auto"/>
              <w:jc w:val="both"/>
            </w:pPr>
            <w:r w:rsidRPr="00784BC5">
              <w:t>Bài 8: Chiến tranh nhân dân bảo vệ Tổ quốc Việt Nam xã hội chủ nghĩa</w:t>
            </w:r>
          </w:p>
        </w:tc>
        <w:tc>
          <w:tcPr>
            <w:tcW w:w="839" w:type="dxa"/>
            <w:tcBorders>
              <w:top w:val="dotted" w:sz="4" w:space="0" w:color="auto"/>
              <w:bottom w:val="dotted" w:sz="4" w:space="0" w:color="auto"/>
            </w:tcBorders>
            <w:shd w:val="clear" w:color="auto" w:fill="auto"/>
            <w:vAlign w:val="center"/>
          </w:tcPr>
          <w:p w14:paraId="301C231D" w14:textId="77777777" w:rsidR="005732F1" w:rsidRPr="00784BC5" w:rsidRDefault="005732F1" w:rsidP="00D365C0">
            <w:pPr>
              <w:shd w:val="clear" w:color="auto" w:fill="FFFFFF"/>
              <w:spacing w:line="360" w:lineRule="auto"/>
              <w:jc w:val="center"/>
            </w:pPr>
            <w:r w:rsidRPr="00784BC5">
              <w:t>5</w:t>
            </w:r>
          </w:p>
        </w:tc>
        <w:tc>
          <w:tcPr>
            <w:tcW w:w="994" w:type="dxa"/>
            <w:tcBorders>
              <w:top w:val="dotted" w:sz="4" w:space="0" w:color="auto"/>
              <w:bottom w:val="dotted" w:sz="4" w:space="0" w:color="auto"/>
            </w:tcBorders>
            <w:shd w:val="clear" w:color="auto" w:fill="auto"/>
            <w:vAlign w:val="center"/>
          </w:tcPr>
          <w:p w14:paraId="427BDB96" w14:textId="77777777" w:rsidR="005732F1" w:rsidRPr="00784BC5" w:rsidRDefault="005732F1" w:rsidP="00D365C0">
            <w:pPr>
              <w:shd w:val="clear" w:color="auto" w:fill="FFFFFF"/>
              <w:spacing w:line="360" w:lineRule="auto"/>
              <w:jc w:val="center"/>
            </w:pPr>
            <w:r w:rsidRPr="00784BC5">
              <w:t>3</w:t>
            </w:r>
          </w:p>
        </w:tc>
        <w:tc>
          <w:tcPr>
            <w:tcW w:w="1016" w:type="dxa"/>
            <w:tcBorders>
              <w:top w:val="dotted" w:sz="4" w:space="0" w:color="auto"/>
              <w:bottom w:val="dotted" w:sz="4" w:space="0" w:color="auto"/>
            </w:tcBorders>
            <w:shd w:val="clear" w:color="auto" w:fill="auto"/>
            <w:vAlign w:val="center"/>
          </w:tcPr>
          <w:p w14:paraId="24A3F158" w14:textId="77777777" w:rsidR="005732F1" w:rsidRPr="00784BC5" w:rsidRDefault="005732F1" w:rsidP="00D365C0">
            <w:pPr>
              <w:shd w:val="clear" w:color="auto" w:fill="FFFFFF"/>
              <w:spacing w:line="360" w:lineRule="auto"/>
              <w:jc w:val="center"/>
            </w:pPr>
            <w:r w:rsidRPr="00784BC5">
              <w:t>2</w:t>
            </w:r>
          </w:p>
        </w:tc>
        <w:tc>
          <w:tcPr>
            <w:tcW w:w="870" w:type="dxa"/>
            <w:tcBorders>
              <w:top w:val="dotted" w:sz="4" w:space="0" w:color="auto"/>
              <w:bottom w:val="dotted" w:sz="4" w:space="0" w:color="auto"/>
            </w:tcBorders>
            <w:shd w:val="clear" w:color="auto" w:fill="auto"/>
            <w:vAlign w:val="center"/>
          </w:tcPr>
          <w:p w14:paraId="406E8D5E" w14:textId="77777777" w:rsidR="005732F1" w:rsidRPr="00784BC5" w:rsidRDefault="005732F1" w:rsidP="00D365C0">
            <w:pPr>
              <w:shd w:val="clear" w:color="auto" w:fill="FFFFFF"/>
              <w:spacing w:line="360" w:lineRule="auto"/>
              <w:jc w:val="both"/>
            </w:pPr>
          </w:p>
        </w:tc>
      </w:tr>
      <w:tr w:rsidR="005732F1" w:rsidRPr="00784BC5" w14:paraId="0C7A6CFE" w14:textId="77777777" w:rsidTr="00D365C0">
        <w:trPr>
          <w:trHeight w:val="750"/>
        </w:trPr>
        <w:tc>
          <w:tcPr>
            <w:tcW w:w="748" w:type="dxa"/>
            <w:tcBorders>
              <w:top w:val="dotted" w:sz="4" w:space="0" w:color="auto"/>
              <w:bottom w:val="dotted" w:sz="4" w:space="0" w:color="auto"/>
            </w:tcBorders>
            <w:shd w:val="clear" w:color="auto" w:fill="auto"/>
            <w:vAlign w:val="center"/>
          </w:tcPr>
          <w:p w14:paraId="5AC8AA2D" w14:textId="77777777" w:rsidR="005732F1" w:rsidRPr="00784BC5" w:rsidRDefault="005732F1" w:rsidP="00D365C0">
            <w:pPr>
              <w:shd w:val="clear" w:color="auto" w:fill="FFFFFF"/>
              <w:spacing w:line="360" w:lineRule="auto"/>
              <w:jc w:val="center"/>
            </w:pPr>
            <w:r w:rsidRPr="00784BC5">
              <w:t>10</w:t>
            </w:r>
          </w:p>
        </w:tc>
        <w:tc>
          <w:tcPr>
            <w:tcW w:w="4821" w:type="dxa"/>
            <w:tcBorders>
              <w:top w:val="dotted" w:sz="4" w:space="0" w:color="auto"/>
              <w:bottom w:val="dotted" w:sz="4" w:space="0" w:color="auto"/>
            </w:tcBorders>
            <w:shd w:val="clear" w:color="auto" w:fill="auto"/>
          </w:tcPr>
          <w:p w14:paraId="5F356C2B" w14:textId="77777777" w:rsidR="005732F1" w:rsidRPr="00784BC5" w:rsidRDefault="005732F1" w:rsidP="00D365C0">
            <w:pPr>
              <w:shd w:val="clear" w:color="auto" w:fill="FFFFFF"/>
              <w:spacing w:line="360" w:lineRule="auto"/>
              <w:jc w:val="both"/>
            </w:pPr>
            <w:r w:rsidRPr="00784BC5">
              <w:t>Bài 9: Xây dựng lực lượng vũ trang nhân dân Việt Nam</w:t>
            </w:r>
          </w:p>
        </w:tc>
        <w:tc>
          <w:tcPr>
            <w:tcW w:w="839" w:type="dxa"/>
            <w:tcBorders>
              <w:top w:val="dotted" w:sz="4" w:space="0" w:color="auto"/>
              <w:bottom w:val="dotted" w:sz="4" w:space="0" w:color="auto"/>
            </w:tcBorders>
            <w:shd w:val="clear" w:color="auto" w:fill="auto"/>
            <w:vAlign w:val="center"/>
          </w:tcPr>
          <w:p w14:paraId="1F839613" w14:textId="77777777" w:rsidR="005732F1" w:rsidRPr="00784BC5" w:rsidRDefault="005732F1" w:rsidP="00D365C0">
            <w:pPr>
              <w:shd w:val="clear" w:color="auto" w:fill="FFFFFF"/>
              <w:spacing w:line="360" w:lineRule="auto"/>
              <w:jc w:val="center"/>
            </w:pPr>
            <w:r w:rsidRPr="00784BC5">
              <w:t>5</w:t>
            </w:r>
          </w:p>
        </w:tc>
        <w:tc>
          <w:tcPr>
            <w:tcW w:w="994" w:type="dxa"/>
            <w:tcBorders>
              <w:top w:val="dotted" w:sz="4" w:space="0" w:color="auto"/>
              <w:bottom w:val="dotted" w:sz="4" w:space="0" w:color="auto"/>
            </w:tcBorders>
            <w:shd w:val="clear" w:color="auto" w:fill="auto"/>
            <w:vAlign w:val="center"/>
          </w:tcPr>
          <w:p w14:paraId="16211253" w14:textId="77777777" w:rsidR="005732F1" w:rsidRPr="00784BC5" w:rsidRDefault="005732F1" w:rsidP="00D365C0">
            <w:pPr>
              <w:shd w:val="clear" w:color="auto" w:fill="FFFFFF"/>
              <w:spacing w:line="360" w:lineRule="auto"/>
              <w:jc w:val="center"/>
            </w:pPr>
            <w:r w:rsidRPr="00784BC5">
              <w:rPr>
                <w:bCs/>
              </w:rPr>
              <w:t>3</w:t>
            </w:r>
          </w:p>
        </w:tc>
        <w:tc>
          <w:tcPr>
            <w:tcW w:w="1016" w:type="dxa"/>
            <w:tcBorders>
              <w:top w:val="dotted" w:sz="4" w:space="0" w:color="auto"/>
              <w:bottom w:val="dotted" w:sz="4" w:space="0" w:color="auto"/>
            </w:tcBorders>
            <w:shd w:val="clear" w:color="auto" w:fill="auto"/>
            <w:vAlign w:val="center"/>
          </w:tcPr>
          <w:p w14:paraId="0DC8AF34" w14:textId="77777777" w:rsidR="005732F1" w:rsidRPr="00784BC5" w:rsidRDefault="005732F1" w:rsidP="00D365C0">
            <w:pPr>
              <w:shd w:val="clear" w:color="auto" w:fill="FFFFFF"/>
              <w:spacing w:line="360" w:lineRule="auto"/>
              <w:jc w:val="center"/>
            </w:pPr>
            <w:r w:rsidRPr="00784BC5">
              <w:t>2</w:t>
            </w:r>
          </w:p>
        </w:tc>
        <w:tc>
          <w:tcPr>
            <w:tcW w:w="870" w:type="dxa"/>
            <w:tcBorders>
              <w:top w:val="dotted" w:sz="4" w:space="0" w:color="auto"/>
              <w:bottom w:val="dotted" w:sz="4" w:space="0" w:color="auto"/>
            </w:tcBorders>
            <w:shd w:val="clear" w:color="auto" w:fill="auto"/>
            <w:vAlign w:val="center"/>
          </w:tcPr>
          <w:p w14:paraId="66F62871" w14:textId="77777777" w:rsidR="005732F1" w:rsidRPr="00784BC5" w:rsidRDefault="005732F1" w:rsidP="00D365C0">
            <w:pPr>
              <w:shd w:val="clear" w:color="auto" w:fill="FFFFFF"/>
              <w:spacing w:line="360" w:lineRule="auto"/>
              <w:jc w:val="both"/>
            </w:pPr>
          </w:p>
        </w:tc>
      </w:tr>
      <w:tr w:rsidR="005732F1" w:rsidRPr="00784BC5" w14:paraId="08E57A47" w14:textId="77777777" w:rsidTr="00D365C0">
        <w:trPr>
          <w:trHeight w:val="750"/>
        </w:trPr>
        <w:tc>
          <w:tcPr>
            <w:tcW w:w="748" w:type="dxa"/>
            <w:tcBorders>
              <w:top w:val="dotted" w:sz="4" w:space="0" w:color="auto"/>
              <w:bottom w:val="dotted" w:sz="4" w:space="0" w:color="auto"/>
            </w:tcBorders>
            <w:shd w:val="clear" w:color="auto" w:fill="auto"/>
            <w:vAlign w:val="center"/>
          </w:tcPr>
          <w:p w14:paraId="4FB3FC01" w14:textId="77777777" w:rsidR="005732F1" w:rsidRPr="00784BC5" w:rsidRDefault="005732F1" w:rsidP="00D365C0">
            <w:pPr>
              <w:shd w:val="clear" w:color="auto" w:fill="FFFFFF"/>
              <w:spacing w:line="360" w:lineRule="auto"/>
              <w:jc w:val="center"/>
            </w:pPr>
            <w:r w:rsidRPr="00784BC5">
              <w:t>11</w:t>
            </w:r>
          </w:p>
        </w:tc>
        <w:tc>
          <w:tcPr>
            <w:tcW w:w="4821" w:type="dxa"/>
            <w:tcBorders>
              <w:top w:val="dotted" w:sz="4" w:space="0" w:color="auto"/>
              <w:bottom w:val="dotted" w:sz="4" w:space="0" w:color="auto"/>
            </w:tcBorders>
            <w:shd w:val="clear" w:color="auto" w:fill="auto"/>
          </w:tcPr>
          <w:p w14:paraId="46D780E3" w14:textId="77777777" w:rsidR="005732F1" w:rsidRPr="00784BC5" w:rsidRDefault="005732F1" w:rsidP="00D365C0">
            <w:pPr>
              <w:shd w:val="clear" w:color="auto" w:fill="FFFFFF"/>
              <w:spacing w:line="360" w:lineRule="auto"/>
              <w:jc w:val="both"/>
            </w:pPr>
            <w:r w:rsidRPr="00784BC5">
              <w:t>Bài 10: Kết hợp phát triển kinh tế - xã hội với tăng cường, củng cố quốc phòng và an ninh</w:t>
            </w:r>
          </w:p>
        </w:tc>
        <w:tc>
          <w:tcPr>
            <w:tcW w:w="839" w:type="dxa"/>
            <w:tcBorders>
              <w:top w:val="dotted" w:sz="4" w:space="0" w:color="auto"/>
              <w:bottom w:val="dotted" w:sz="4" w:space="0" w:color="auto"/>
            </w:tcBorders>
            <w:shd w:val="clear" w:color="auto" w:fill="auto"/>
            <w:vAlign w:val="center"/>
          </w:tcPr>
          <w:p w14:paraId="54786C17" w14:textId="77777777" w:rsidR="005732F1" w:rsidRPr="00784BC5" w:rsidRDefault="005732F1" w:rsidP="00D365C0">
            <w:pPr>
              <w:shd w:val="clear" w:color="auto" w:fill="FFFFFF"/>
              <w:spacing w:line="360" w:lineRule="auto"/>
              <w:jc w:val="center"/>
            </w:pPr>
            <w:r w:rsidRPr="00784BC5">
              <w:t>5</w:t>
            </w:r>
          </w:p>
        </w:tc>
        <w:tc>
          <w:tcPr>
            <w:tcW w:w="994" w:type="dxa"/>
            <w:tcBorders>
              <w:top w:val="dotted" w:sz="4" w:space="0" w:color="auto"/>
              <w:bottom w:val="dotted" w:sz="4" w:space="0" w:color="auto"/>
            </w:tcBorders>
            <w:shd w:val="clear" w:color="auto" w:fill="auto"/>
            <w:vAlign w:val="center"/>
          </w:tcPr>
          <w:p w14:paraId="2AD79037" w14:textId="77777777" w:rsidR="005732F1" w:rsidRPr="00784BC5" w:rsidRDefault="005732F1" w:rsidP="00D365C0">
            <w:pPr>
              <w:shd w:val="clear" w:color="auto" w:fill="FFFFFF"/>
              <w:spacing w:line="360" w:lineRule="auto"/>
              <w:jc w:val="center"/>
            </w:pPr>
            <w:r w:rsidRPr="00784BC5">
              <w:t>3</w:t>
            </w:r>
          </w:p>
        </w:tc>
        <w:tc>
          <w:tcPr>
            <w:tcW w:w="1016" w:type="dxa"/>
            <w:tcBorders>
              <w:top w:val="dotted" w:sz="4" w:space="0" w:color="auto"/>
              <w:bottom w:val="dotted" w:sz="4" w:space="0" w:color="auto"/>
            </w:tcBorders>
            <w:shd w:val="clear" w:color="auto" w:fill="auto"/>
            <w:vAlign w:val="center"/>
          </w:tcPr>
          <w:p w14:paraId="2AC44A00" w14:textId="77777777" w:rsidR="005732F1" w:rsidRPr="00784BC5" w:rsidRDefault="005732F1" w:rsidP="00D365C0">
            <w:pPr>
              <w:shd w:val="clear" w:color="auto" w:fill="FFFFFF"/>
              <w:spacing w:line="360" w:lineRule="auto"/>
              <w:jc w:val="center"/>
            </w:pPr>
            <w:r w:rsidRPr="00784BC5">
              <w:t>2</w:t>
            </w:r>
          </w:p>
        </w:tc>
        <w:tc>
          <w:tcPr>
            <w:tcW w:w="870" w:type="dxa"/>
            <w:tcBorders>
              <w:top w:val="dotted" w:sz="4" w:space="0" w:color="auto"/>
              <w:bottom w:val="dotted" w:sz="4" w:space="0" w:color="auto"/>
            </w:tcBorders>
            <w:shd w:val="clear" w:color="auto" w:fill="auto"/>
            <w:vAlign w:val="center"/>
          </w:tcPr>
          <w:p w14:paraId="4757A86F" w14:textId="77777777" w:rsidR="005732F1" w:rsidRPr="00784BC5" w:rsidRDefault="005732F1" w:rsidP="00D365C0">
            <w:pPr>
              <w:shd w:val="clear" w:color="auto" w:fill="FFFFFF"/>
              <w:spacing w:line="360" w:lineRule="auto"/>
              <w:jc w:val="both"/>
            </w:pPr>
          </w:p>
        </w:tc>
      </w:tr>
      <w:tr w:rsidR="005732F1" w:rsidRPr="00784BC5" w14:paraId="0377D101" w14:textId="77777777" w:rsidTr="00D365C0">
        <w:trPr>
          <w:trHeight w:val="375"/>
        </w:trPr>
        <w:tc>
          <w:tcPr>
            <w:tcW w:w="748" w:type="dxa"/>
            <w:tcBorders>
              <w:top w:val="dotted" w:sz="4" w:space="0" w:color="auto"/>
              <w:bottom w:val="dotted" w:sz="4" w:space="0" w:color="auto"/>
            </w:tcBorders>
            <w:shd w:val="clear" w:color="auto" w:fill="auto"/>
            <w:vAlign w:val="center"/>
          </w:tcPr>
          <w:p w14:paraId="6690A200" w14:textId="77777777" w:rsidR="005732F1" w:rsidRPr="00784BC5" w:rsidRDefault="005732F1" w:rsidP="00D365C0">
            <w:pPr>
              <w:shd w:val="clear" w:color="auto" w:fill="FFFFFF"/>
              <w:spacing w:line="360" w:lineRule="auto"/>
              <w:jc w:val="center"/>
            </w:pPr>
            <w:r w:rsidRPr="00784BC5">
              <w:t>12</w:t>
            </w:r>
          </w:p>
        </w:tc>
        <w:tc>
          <w:tcPr>
            <w:tcW w:w="4821" w:type="dxa"/>
            <w:tcBorders>
              <w:top w:val="dotted" w:sz="4" w:space="0" w:color="auto"/>
              <w:bottom w:val="dotted" w:sz="4" w:space="0" w:color="auto"/>
            </w:tcBorders>
            <w:shd w:val="clear" w:color="auto" w:fill="auto"/>
          </w:tcPr>
          <w:p w14:paraId="55A3BA48" w14:textId="77777777" w:rsidR="005732F1" w:rsidRPr="00784BC5" w:rsidRDefault="005732F1" w:rsidP="00D365C0">
            <w:pPr>
              <w:shd w:val="clear" w:color="auto" w:fill="FFFFFF"/>
              <w:spacing w:line="360" w:lineRule="auto"/>
            </w:pPr>
            <w:r w:rsidRPr="00784BC5">
              <w:t xml:space="preserve">Kiểm tra </w:t>
            </w:r>
          </w:p>
        </w:tc>
        <w:tc>
          <w:tcPr>
            <w:tcW w:w="839" w:type="dxa"/>
            <w:tcBorders>
              <w:top w:val="dotted" w:sz="4" w:space="0" w:color="auto"/>
              <w:bottom w:val="dotted" w:sz="4" w:space="0" w:color="auto"/>
            </w:tcBorders>
            <w:shd w:val="clear" w:color="auto" w:fill="auto"/>
            <w:vAlign w:val="center"/>
          </w:tcPr>
          <w:p w14:paraId="052E45A9" w14:textId="77777777" w:rsidR="005732F1" w:rsidRPr="00784BC5" w:rsidRDefault="005732F1" w:rsidP="00D365C0">
            <w:pPr>
              <w:shd w:val="clear" w:color="auto" w:fill="FFFFFF"/>
              <w:spacing w:line="360" w:lineRule="auto"/>
              <w:jc w:val="center"/>
            </w:pPr>
            <w:r w:rsidRPr="00784BC5">
              <w:t>1</w:t>
            </w:r>
          </w:p>
        </w:tc>
        <w:tc>
          <w:tcPr>
            <w:tcW w:w="994" w:type="dxa"/>
            <w:tcBorders>
              <w:top w:val="dotted" w:sz="4" w:space="0" w:color="auto"/>
              <w:bottom w:val="dotted" w:sz="4" w:space="0" w:color="auto"/>
            </w:tcBorders>
            <w:shd w:val="clear" w:color="auto" w:fill="auto"/>
            <w:vAlign w:val="center"/>
          </w:tcPr>
          <w:p w14:paraId="5B330E47" w14:textId="77777777" w:rsidR="005732F1" w:rsidRPr="00784BC5" w:rsidRDefault="005732F1" w:rsidP="00D365C0">
            <w:pPr>
              <w:shd w:val="clear" w:color="auto" w:fill="FFFFFF"/>
              <w:spacing w:line="360" w:lineRule="auto"/>
              <w:jc w:val="center"/>
            </w:pPr>
          </w:p>
        </w:tc>
        <w:tc>
          <w:tcPr>
            <w:tcW w:w="1016" w:type="dxa"/>
            <w:tcBorders>
              <w:top w:val="dotted" w:sz="4" w:space="0" w:color="auto"/>
              <w:bottom w:val="dotted" w:sz="4" w:space="0" w:color="auto"/>
            </w:tcBorders>
            <w:shd w:val="clear" w:color="auto" w:fill="auto"/>
            <w:vAlign w:val="center"/>
          </w:tcPr>
          <w:p w14:paraId="50B7A83D" w14:textId="77777777" w:rsidR="005732F1" w:rsidRPr="00784BC5" w:rsidRDefault="005732F1" w:rsidP="00D365C0">
            <w:pPr>
              <w:shd w:val="clear" w:color="auto" w:fill="FFFFFF"/>
              <w:spacing w:line="360" w:lineRule="auto"/>
              <w:jc w:val="center"/>
            </w:pPr>
          </w:p>
        </w:tc>
        <w:tc>
          <w:tcPr>
            <w:tcW w:w="870" w:type="dxa"/>
            <w:tcBorders>
              <w:top w:val="dotted" w:sz="4" w:space="0" w:color="auto"/>
              <w:bottom w:val="dotted" w:sz="4" w:space="0" w:color="auto"/>
            </w:tcBorders>
            <w:shd w:val="clear" w:color="auto" w:fill="auto"/>
            <w:vAlign w:val="center"/>
          </w:tcPr>
          <w:p w14:paraId="30BDFBF6" w14:textId="77777777" w:rsidR="005732F1" w:rsidRPr="00784BC5" w:rsidRDefault="005732F1" w:rsidP="00D365C0">
            <w:pPr>
              <w:shd w:val="clear" w:color="auto" w:fill="FFFFFF"/>
              <w:spacing w:line="360" w:lineRule="auto"/>
              <w:jc w:val="center"/>
            </w:pPr>
            <w:r w:rsidRPr="00784BC5">
              <w:t>1</w:t>
            </w:r>
          </w:p>
        </w:tc>
      </w:tr>
      <w:tr w:rsidR="005732F1" w:rsidRPr="00784BC5" w14:paraId="434891B8" w14:textId="77777777" w:rsidTr="00D365C0">
        <w:trPr>
          <w:trHeight w:val="375"/>
        </w:trPr>
        <w:tc>
          <w:tcPr>
            <w:tcW w:w="748" w:type="dxa"/>
            <w:tcBorders>
              <w:top w:val="dotted" w:sz="4" w:space="0" w:color="auto"/>
              <w:bottom w:val="dotted" w:sz="4" w:space="0" w:color="auto"/>
            </w:tcBorders>
            <w:shd w:val="clear" w:color="auto" w:fill="auto"/>
            <w:vAlign w:val="center"/>
          </w:tcPr>
          <w:p w14:paraId="2699D587" w14:textId="77777777" w:rsidR="005732F1" w:rsidRPr="00784BC5" w:rsidRDefault="005732F1" w:rsidP="00D365C0">
            <w:pPr>
              <w:shd w:val="clear" w:color="auto" w:fill="FFFFFF"/>
              <w:spacing w:line="360" w:lineRule="auto"/>
              <w:jc w:val="center"/>
            </w:pPr>
            <w:r w:rsidRPr="00784BC5">
              <w:t>13</w:t>
            </w:r>
          </w:p>
        </w:tc>
        <w:tc>
          <w:tcPr>
            <w:tcW w:w="4821" w:type="dxa"/>
            <w:tcBorders>
              <w:top w:val="dotted" w:sz="4" w:space="0" w:color="auto"/>
              <w:bottom w:val="dotted" w:sz="4" w:space="0" w:color="auto"/>
            </w:tcBorders>
            <w:shd w:val="clear" w:color="auto" w:fill="auto"/>
          </w:tcPr>
          <w:p w14:paraId="76A15E6D" w14:textId="77777777" w:rsidR="005732F1" w:rsidRPr="00784BC5" w:rsidRDefault="005732F1" w:rsidP="00D365C0">
            <w:pPr>
              <w:shd w:val="clear" w:color="auto" w:fill="FFFFFF"/>
              <w:spacing w:line="360" w:lineRule="auto"/>
              <w:jc w:val="both"/>
            </w:pPr>
            <w:r w:rsidRPr="00784BC5">
              <w:t xml:space="preserve">Bài 11: Đội ngũ đơn vị </w:t>
            </w:r>
          </w:p>
        </w:tc>
        <w:tc>
          <w:tcPr>
            <w:tcW w:w="839" w:type="dxa"/>
            <w:tcBorders>
              <w:top w:val="dotted" w:sz="4" w:space="0" w:color="auto"/>
              <w:bottom w:val="dotted" w:sz="4" w:space="0" w:color="auto"/>
            </w:tcBorders>
            <w:shd w:val="clear" w:color="auto" w:fill="auto"/>
            <w:vAlign w:val="center"/>
          </w:tcPr>
          <w:p w14:paraId="27B07941" w14:textId="77777777" w:rsidR="005732F1" w:rsidRPr="00784BC5" w:rsidRDefault="005732F1" w:rsidP="00D365C0">
            <w:pPr>
              <w:shd w:val="clear" w:color="auto" w:fill="FFFFFF"/>
              <w:spacing w:line="360" w:lineRule="auto"/>
              <w:jc w:val="center"/>
            </w:pPr>
            <w:r w:rsidRPr="00784BC5">
              <w:t>4</w:t>
            </w:r>
          </w:p>
        </w:tc>
        <w:tc>
          <w:tcPr>
            <w:tcW w:w="994" w:type="dxa"/>
            <w:tcBorders>
              <w:top w:val="dotted" w:sz="4" w:space="0" w:color="auto"/>
              <w:bottom w:val="dotted" w:sz="4" w:space="0" w:color="auto"/>
            </w:tcBorders>
            <w:shd w:val="clear" w:color="auto" w:fill="auto"/>
            <w:vAlign w:val="center"/>
          </w:tcPr>
          <w:p w14:paraId="38287D9E" w14:textId="77777777" w:rsidR="005732F1" w:rsidRPr="00784BC5" w:rsidRDefault="005732F1" w:rsidP="00D365C0">
            <w:pPr>
              <w:shd w:val="clear" w:color="auto" w:fill="FFFFFF"/>
              <w:spacing w:line="360" w:lineRule="auto"/>
              <w:jc w:val="center"/>
            </w:pPr>
            <w:r w:rsidRPr="00784BC5">
              <w:t>1</w:t>
            </w:r>
          </w:p>
        </w:tc>
        <w:tc>
          <w:tcPr>
            <w:tcW w:w="1016" w:type="dxa"/>
            <w:tcBorders>
              <w:top w:val="dotted" w:sz="4" w:space="0" w:color="auto"/>
              <w:bottom w:val="dotted" w:sz="4" w:space="0" w:color="auto"/>
            </w:tcBorders>
            <w:shd w:val="clear" w:color="auto" w:fill="auto"/>
            <w:vAlign w:val="center"/>
          </w:tcPr>
          <w:p w14:paraId="0467E96C" w14:textId="77777777" w:rsidR="005732F1" w:rsidRPr="00784BC5" w:rsidRDefault="005732F1" w:rsidP="00D365C0">
            <w:pPr>
              <w:shd w:val="clear" w:color="auto" w:fill="FFFFFF"/>
              <w:spacing w:line="360" w:lineRule="auto"/>
              <w:jc w:val="center"/>
            </w:pPr>
            <w:r w:rsidRPr="00784BC5">
              <w:t>3</w:t>
            </w:r>
          </w:p>
        </w:tc>
        <w:tc>
          <w:tcPr>
            <w:tcW w:w="870" w:type="dxa"/>
            <w:tcBorders>
              <w:top w:val="dotted" w:sz="4" w:space="0" w:color="auto"/>
              <w:bottom w:val="dotted" w:sz="4" w:space="0" w:color="auto"/>
            </w:tcBorders>
            <w:shd w:val="clear" w:color="auto" w:fill="auto"/>
            <w:vAlign w:val="center"/>
          </w:tcPr>
          <w:p w14:paraId="2172919A" w14:textId="77777777" w:rsidR="005732F1" w:rsidRPr="00784BC5" w:rsidRDefault="005732F1" w:rsidP="00D365C0">
            <w:pPr>
              <w:shd w:val="clear" w:color="auto" w:fill="FFFFFF"/>
              <w:spacing w:line="360" w:lineRule="auto"/>
              <w:jc w:val="both"/>
            </w:pPr>
          </w:p>
        </w:tc>
      </w:tr>
      <w:tr w:rsidR="005732F1" w:rsidRPr="00784BC5" w14:paraId="61C02B32" w14:textId="77777777" w:rsidTr="00D365C0">
        <w:trPr>
          <w:trHeight w:val="750"/>
        </w:trPr>
        <w:tc>
          <w:tcPr>
            <w:tcW w:w="748" w:type="dxa"/>
            <w:tcBorders>
              <w:top w:val="dotted" w:sz="4" w:space="0" w:color="auto"/>
              <w:bottom w:val="dotted" w:sz="4" w:space="0" w:color="auto"/>
            </w:tcBorders>
            <w:shd w:val="clear" w:color="auto" w:fill="auto"/>
            <w:vAlign w:val="center"/>
          </w:tcPr>
          <w:p w14:paraId="520B1257" w14:textId="77777777" w:rsidR="005732F1" w:rsidRPr="00784BC5" w:rsidRDefault="005732F1" w:rsidP="00D365C0">
            <w:pPr>
              <w:shd w:val="clear" w:color="auto" w:fill="FFFFFF"/>
              <w:spacing w:line="360" w:lineRule="auto"/>
              <w:jc w:val="center"/>
            </w:pPr>
            <w:r w:rsidRPr="00784BC5">
              <w:t>14</w:t>
            </w:r>
          </w:p>
        </w:tc>
        <w:tc>
          <w:tcPr>
            <w:tcW w:w="4821" w:type="dxa"/>
            <w:tcBorders>
              <w:top w:val="dotted" w:sz="4" w:space="0" w:color="auto"/>
              <w:bottom w:val="dotted" w:sz="4" w:space="0" w:color="auto"/>
            </w:tcBorders>
            <w:shd w:val="clear" w:color="auto" w:fill="auto"/>
          </w:tcPr>
          <w:p w14:paraId="0DCB6CEC" w14:textId="77777777" w:rsidR="005732F1" w:rsidRPr="00784BC5" w:rsidRDefault="005732F1" w:rsidP="00D365C0">
            <w:pPr>
              <w:shd w:val="clear" w:color="auto" w:fill="FFFFFF"/>
              <w:spacing w:line="360" w:lineRule="auto"/>
              <w:jc w:val="both"/>
            </w:pPr>
            <w:r w:rsidRPr="00784BC5">
              <w:t>Bài 12: Giới thiệu và hướng dẫn kỹ thuật sử dụng một số loại vũ khí bộ binh</w:t>
            </w:r>
          </w:p>
        </w:tc>
        <w:tc>
          <w:tcPr>
            <w:tcW w:w="839" w:type="dxa"/>
            <w:tcBorders>
              <w:top w:val="dotted" w:sz="4" w:space="0" w:color="auto"/>
              <w:bottom w:val="dotted" w:sz="4" w:space="0" w:color="auto"/>
            </w:tcBorders>
            <w:shd w:val="clear" w:color="auto" w:fill="auto"/>
            <w:vAlign w:val="center"/>
          </w:tcPr>
          <w:p w14:paraId="501E60FE" w14:textId="77777777" w:rsidR="005732F1" w:rsidRPr="00784BC5" w:rsidRDefault="005732F1" w:rsidP="00D365C0">
            <w:pPr>
              <w:shd w:val="clear" w:color="auto" w:fill="FFFFFF"/>
              <w:spacing w:line="360" w:lineRule="auto"/>
              <w:jc w:val="center"/>
            </w:pPr>
            <w:r w:rsidRPr="00784BC5">
              <w:t>19</w:t>
            </w:r>
          </w:p>
        </w:tc>
        <w:tc>
          <w:tcPr>
            <w:tcW w:w="994" w:type="dxa"/>
            <w:tcBorders>
              <w:top w:val="dotted" w:sz="4" w:space="0" w:color="auto"/>
              <w:bottom w:val="dotted" w:sz="4" w:space="0" w:color="auto"/>
            </w:tcBorders>
            <w:shd w:val="clear" w:color="auto" w:fill="auto"/>
            <w:vAlign w:val="center"/>
          </w:tcPr>
          <w:p w14:paraId="387BC026" w14:textId="77777777" w:rsidR="005732F1" w:rsidRPr="00784BC5" w:rsidRDefault="005732F1" w:rsidP="00D365C0">
            <w:pPr>
              <w:shd w:val="clear" w:color="auto" w:fill="FFFFFF"/>
              <w:spacing w:line="360" w:lineRule="auto"/>
              <w:jc w:val="center"/>
            </w:pPr>
            <w:r w:rsidRPr="00784BC5">
              <w:t>5</w:t>
            </w:r>
          </w:p>
        </w:tc>
        <w:tc>
          <w:tcPr>
            <w:tcW w:w="1016" w:type="dxa"/>
            <w:tcBorders>
              <w:top w:val="dotted" w:sz="4" w:space="0" w:color="auto"/>
              <w:bottom w:val="dotted" w:sz="4" w:space="0" w:color="auto"/>
            </w:tcBorders>
            <w:shd w:val="clear" w:color="auto" w:fill="auto"/>
            <w:vAlign w:val="center"/>
          </w:tcPr>
          <w:p w14:paraId="7E873D67" w14:textId="77777777" w:rsidR="005732F1" w:rsidRPr="00784BC5" w:rsidRDefault="005732F1" w:rsidP="00D365C0">
            <w:pPr>
              <w:shd w:val="clear" w:color="auto" w:fill="FFFFFF"/>
              <w:spacing w:line="360" w:lineRule="auto"/>
              <w:jc w:val="center"/>
            </w:pPr>
            <w:r w:rsidRPr="00784BC5">
              <w:t>14</w:t>
            </w:r>
          </w:p>
        </w:tc>
        <w:tc>
          <w:tcPr>
            <w:tcW w:w="870" w:type="dxa"/>
            <w:tcBorders>
              <w:top w:val="dotted" w:sz="4" w:space="0" w:color="auto"/>
              <w:bottom w:val="dotted" w:sz="4" w:space="0" w:color="auto"/>
            </w:tcBorders>
            <w:shd w:val="clear" w:color="auto" w:fill="auto"/>
            <w:vAlign w:val="center"/>
          </w:tcPr>
          <w:p w14:paraId="254BA330" w14:textId="77777777" w:rsidR="005732F1" w:rsidRPr="00784BC5" w:rsidRDefault="005732F1" w:rsidP="00D365C0">
            <w:pPr>
              <w:shd w:val="clear" w:color="auto" w:fill="FFFFFF"/>
              <w:spacing w:line="360" w:lineRule="auto"/>
              <w:jc w:val="both"/>
            </w:pPr>
          </w:p>
        </w:tc>
      </w:tr>
      <w:tr w:rsidR="005732F1" w:rsidRPr="00784BC5" w14:paraId="5513E3CE" w14:textId="77777777" w:rsidTr="00D365C0">
        <w:trPr>
          <w:trHeight w:val="375"/>
        </w:trPr>
        <w:tc>
          <w:tcPr>
            <w:tcW w:w="748" w:type="dxa"/>
            <w:tcBorders>
              <w:top w:val="dotted" w:sz="4" w:space="0" w:color="auto"/>
              <w:bottom w:val="dotted" w:sz="4" w:space="0" w:color="auto"/>
            </w:tcBorders>
            <w:shd w:val="clear" w:color="auto" w:fill="auto"/>
            <w:vAlign w:val="center"/>
          </w:tcPr>
          <w:p w14:paraId="2446174D" w14:textId="77777777" w:rsidR="005732F1" w:rsidRPr="00784BC5" w:rsidRDefault="005732F1" w:rsidP="00D365C0">
            <w:pPr>
              <w:shd w:val="clear" w:color="auto" w:fill="FFFFFF"/>
              <w:spacing w:line="360" w:lineRule="auto"/>
              <w:jc w:val="center"/>
            </w:pPr>
            <w:r w:rsidRPr="00784BC5">
              <w:t>15</w:t>
            </w:r>
          </w:p>
        </w:tc>
        <w:tc>
          <w:tcPr>
            <w:tcW w:w="4821" w:type="dxa"/>
            <w:tcBorders>
              <w:top w:val="dotted" w:sz="4" w:space="0" w:color="auto"/>
              <w:bottom w:val="dotted" w:sz="4" w:space="0" w:color="auto"/>
            </w:tcBorders>
            <w:shd w:val="clear" w:color="auto" w:fill="auto"/>
          </w:tcPr>
          <w:p w14:paraId="2FF89B4C" w14:textId="77777777" w:rsidR="005732F1" w:rsidRPr="00784BC5" w:rsidRDefault="005732F1" w:rsidP="00D365C0">
            <w:pPr>
              <w:shd w:val="clear" w:color="auto" w:fill="FFFFFF"/>
              <w:spacing w:line="360" w:lineRule="auto"/>
              <w:jc w:val="both"/>
            </w:pPr>
            <w:r w:rsidRPr="00784BC5">
              <w:t>Bài 13: Kỹ thuật cấp cứu và chuyển thương</w:t>
            </w:r>
          </w:p>
        </w:tc>
        <w:tc>
          <w:tcPr>
            <w:tcW w:w="839" w:type="dxa"/>
            <w:tcBorders>
              <w:top w:val="dotted" w:sz="4" w:space="0" w:color="auto"/>
              <w:bottom w:val="dotted" w:sz="4" w:space="0" w:color="auto"/>
            </w:tcBorders>
            <w:shd w:val="clear" w:color="auto" w:fill="auto"/>
            <w:vAlign w:val="center"/>
          </w:tcPr>
          <w:p w14:paraId="6F6A8088" w14:textId="77777777" w:rsidR="005732F1" w:rsidRPr="00784BC5" w:rsidRDefault="005732F1" w:rsidP="00D365C0">
            <w:pPr>
              <w:shd w:val="clear" w:color="auto" w:fill="FFFFFF"/>
              <w:spacing w:line="360" w:lineRule="auto"/>
              <w:jc w:val="center"/>
            </w:pPr>
            <w:r w:rsidRPr="00784BC5">
              <w:t>6</w:t>
            </w:r>
          </w:p>
        </w:tc>
        <w:tc>
          <w:tcPr>
            <w:tcW w:w="994" w:type="dxa"/>
            <w:tcBorders>
              <w:top w:val="dotted" w:sz="4" w:space="0" w:color="auto"/>
              <w:bottom w:val="dotted" w:sz="4" w:space="0" w:color="auto"/>
            </w:tcBorders>
            <w:shd w:val="clear" w:color="auto" w:fill="auto"/>
            <w:vAlign w:val="center"/>
          </w:tcPr>
          <w:p w14:paraId="63D1DE03" w14:textId="77777777" w:rsidR="005732F1" w:rsidRPr="00784BC5" w:rsidRDefault="005732F1" w:rsidP="00D365C0">
            <w:pPr>
              <w:shd w:val="clear" w:color="auto" w:fill="FFFFFF"/>
              <w:spacing w:line="360" w:lineRule="auto"/>
              <w:jc w:val="center"/>
            </w:pPr>
            <w:r w:rsidRPr="00784BC5">
              <w:rPr>
                <w:bCs/>
              </w:rPr>
              <w:t>1</w:t>
            </w:r>
          </w:p>
        </w:tc>
        <w:tc>
          <w:tcPr>
            <w:tcW w:w="1016" w:type="dxa"/>
            <w:tcBorders>
              <w:top w:val="dotted" w:sz="4" w:space="0" w:color="auto"/>
              <w:bottom w:val="dotted" w:sz="4" w:space="0" w:color="auto"/>
            </w:tcBorders>
            <w:shd w:val="clear" w:color="auto" w:fill="auto"/>
            <w:vAlign w:val="center"/>
          </w:tcPr>
          <w:p w14:paraId="053EF5A1" w14:textId="77777777" w:rsidR="005732F1" w:rsidRPr="00784BC5" w:rsidRDefault="005732F1" w:rsidP="00D365C0">
            <w:pPr>
              <w:shd w:val="clear" w:color="auto" w:fill="FFFFFF"/>
              <w:spacing w:line="360" w:lineRule="auto"/>
              <w:jc w:val="center"/>
            </w:pPr>
            <w:r w:rsidRPr="00784BC5">
              <w:t>5</w:t>
            </w:r>
          </w:p>
        </w:tc>
        <w:tc>
          <w:tcPr>
            <w:tcW w:w="870" w:type="dxa"/>
            <w:tcBorders>
              <w:top w:val="dotted" w:sz="4" w:space="0" w:color="auto"/>
              <w:bottom w:val="dotted" w:sz="4" w:space="0" w:color="auto"/>
            </w:tcBorders>
            <w:shd w:val="clear" w:color="auto" w:fill="auto"/>
            <w:vAlign w:val="center"/>
          </w:tcPr>
          <w:p w14:paraId="5B61E17A" w14:textId="77777777" w:rsidR="005732F1" w:rsidRPr="00784BC5" w:rsidRDefault="005732F1" w:rsidP="00D365C0">
            <w:pPr>
              <w:shd w:val="clear" w:color="auto" w:fill="FFFFFF"/>
              <w:spacing w:line="360" w:lineRule="auto"/>
              <w:jc w:val="both"/>
            </w:pPr>
          </w:p>
        </w:tc>
      </w:tr>
      <w:tr w:rsidR="005732F1" w:rsidRPr="00784BC5" w14:paraId="505BE6D5" w14:textId="77777777" w:rsidTr="00D365C0">
        <w:trPr>
          <w:trHeight w:val="375"/>
        </w:trPr>
        <w:tc>
          <w:tcPr>
            <w:tcW w:w="748" w:type="dxa"/>
            <w:tcBorders>
              <w:top w:val="dotted" w:sz="4" w:space="0" w:color="auto"/>
              <w:bottom w:val="dotted" w:sz="4" w:space="0" w:color="auto"/>
            </w:tcBorders>
            <w:shd w:val="clear" w:color="auto" w:fill="auto"/>
            <w:vAlign w:val="center"/>
          </w:tcPr>
          <w:p w14:paraId="7717318C" w14:textId="77777777" w:rsidR="005732F1" w:rsidRPr="00784BC5" w:rsidRDefault="005732F1" w:rsidP="00D365C0">
            <w:pPr>
              <w:shd w:val="clear" w:color="auto" w:fill="FFFFFF"/>
              <w:spacing w:line="360" w:lineRule="auto"/>
              <w:jc w:val="center"/>
            </w:pPr>
            <w:r w:rsidRPr="00784BC5">
              <w:t>16</w:t>
            </w:r>
          </w:p>
        </w:tc>
        <w:tc>
          <w:tcPr>
            <w:tcW w:w="4821" w:type="dxa"/>
            <w:tcBorders>
              <w:top w:val="dotted" w:sz="4" w:space="0" w:color="auto"/>
              <w:bottom w:val="dotted" w:sz="4" w:space="0" w:color="auto"/>
            </w:tcBorders>
            <w:shd w:val="clear" w:color="auto" w:fill="auto"/>
          </w:tcPr>
          <w:p w14:paraId="4FD4AE49" w14:textId="77777777" w:rsidR="005732F1" w:rsidRPr="00784BC5" w:rsidRDefault="005732F1" w:rsidP="00D365C0">
            <w:pPr>
              <w:shd w:val="clear" w:color="auto" w:fill="FFFFFF"/>
              <w:spacing w:line="360" w:lineRule="auto"/>
            </w:pPr>
            <w:r w:rsidRPr="00784BC5">
              <w:t xml:space="preserve">Kiểm tra </w:t>
            </w:r>
          </w:p>
        </w:tc>
        <w:tc>
          <w:tcPr>
            <w:tcW w:w="839" w:type="dxa"/>
            <w:tcBorders>
              <w:top w:val="dotted" w:sz="4" w:space="0" w:color="auto"/>
              <w:bottom w:val="dotted" w:sz="4" w:space="0" w:color="auto"/>
            </w:tcBorders>
            <w:shd w:val="clear" w:color="auto" w:fill="auto"/>
            <w:vAlign w:val="center"/>
          </w:tcPr>
          <w:p w14:paraId="2D2F0C0D" w14:textId="77777777" w:rsidR="005732F1" w:rsidRPr="00784BC5" w:rsidRDefault="005732F1" w:rsidP="00D365C0">
            <w:pPr>
              <w:shd w:val="clear" w:color="auto" w:fill="FFFFFF"/>
              <w:spacing w:line="360" w:lineRule="auto"/>
              <w:jc w:val="center"/>
            </w:pPr>
            <w:r w:rsidRPr="00784BC5">
              <w:t>2</w:t>
            </w:r>
          </w:p>
        </w:tc>
        <w:tc>
          <w:tcPr>
            <w:tcW w:w="994" w:type="dxa"/>
            <w:tcBorders>
              <w:top w:val="dotted" w:sz="4" w:space="0" w:color="auto"/>
              <w:bottom w:val="dotted" w:sz="4" w:space="0" w:color="auto"/>
            </w:tcBorders>
            <w:shd w:val="clear" w:color="auto" w:fill="auto"/>
            <w:vAlign w:val="center"/>
          </w:tcPr>
          <w:p w14:paraId="00EE06EC" w14:textId="77777777" w:rsidR="005732F1" w:rsidRPr="00784BC5" w:rsidRDefault="005732F1" w:rsidP="00D365C0">
            <w:pPr>
              <w:shd w:val="clear" w:color="auto" w:fill="FFFFFF"/>
              <w:spacing w:line="360" w:lineRule="auto"/>
              <w:jc w:val="center"/>
            </w:pPr>
          </w:p>
        </w:tc>
        <w:tc>
          <w:tcPr>
            <w:tcW w:w="1016" w:type="dxa"/>
            <w:tcBorders>
              <w:top w:val="dotted" w:sz="4" w:space="0" w:color="auto"/>
              <w:bottom w:val="dotted" w:sz="4" w:space="0" w:color="auto"/>
            </w:tcBorders>
            <w:shd w:val="clear" w:color="auto" w:fill="auto"/>
            <w:vAlign w:val="center"/>
          </w:tcPr>
          <w:p w14:paraId="468C480D" w14:textId="77777777" w:rsidR="005732F1" w:rsidRPr="00784BC5" w:rsidRDefault="005732F1" w:rsidP="00D365C0">
            <w:pPr>
              <w:shd w:val="clear" w:color="auto" w:fill="FFFFFF"/>
              <w:spacing w:line="360" w:lineRule="auto"/>
              <w:jc w:val="center"/>
            </w:pPr>
          </w:p>
        </w:tc>
        <w:tc>
          <w:tcPr>
            <w:tcW w:w="870" w:type="dxa"/>
            <w:tcBorders>
              <w:top w:val="dotted" w:sz="4" w:space="0" w:color="auto"/>
              <w:bottom w:val="dotted" w:sz="4" w:space="0" w:color="auto"/>
            </w:tcBorders>
            <w:shd w:val="clear" w:color="auto" w:fill="auto"/>
            <w:vAlign w:val="center"/>
          </w:tcPr>
          <w:p w14:paraId="0EB4FD08" w14:textId="77777777" w:rsidR="005732F1" w:rsidRPr="00784BC5" w:rsidRDefault="005732F1" w:rsidP="00D365C0">
            <w:pPr>
              <w:shd w:val="clear" w:color="auto" w:fill="FFFFFF"/>
              <w:spacing w:line="360" w:lineRule="auto"/>
              <w:jc w:val="center"/>
            </w:pPr>
            <w:r w:rsidRPr="00784BC5">
              <w:t>2</w:t>
            </w:r>
          </w:p>
        </w:tc>
      </w:tr>
      <w:tr w:rsidR="005732F1" w:rsidRPr="00784BC5" w14:paraId="7CE38A1C" w14:textId="77777777" w:rsidTr="00D365C0">
        <w:trPr>
          <w:trHeight w:val="375"/>
        </w:trPr>
        <w:tc>
          <w:tcPr>
            <w:tcW w:w="748" w:type="dxa"/>
            <w:tcBorders>
              <w:top w:val="dotted" w:sz="4" w:space="0" w:color="auto"/>
            </w:tcBorders>
            <w:shd w:val="clear" w:color="auto" w:fill="auto"/>
            <w:vAlign w:val="center"/>
          </w:tcPr>
          <w:p w14:paraId="70B36BCB" w14:textId="77777777" w:rsidR="005732F1" w:rsidRPr="00784BC5" w:rsidRDefault="005732F1" w:rsidP="00D365C0">
            <w:pPr>
              <w:shd w:val="clear" w:color="auto" w:fill="FFFFFF"/>
              <w:spacing w:line="360" w:lineRule="auto"/>
              <w:jc w:val="center"/>
            </w:pPr>
          </w:p>
        </w:tc>
        <w:tc>
          <w:tcPr>
            <w:tcW w:w="4821" w:type="dxa"/>
            <w:tcBorders>
              <w:top w:val="dotted" w:sz="4" w:space="0" w:color="auto"/>
            </w:tcBorders>
            <w:shd w:val="clear" w:color="auto" w:fill="auto"/>
          </w:tcPr>
          <w:p w14:paraId="2E3B3299" w14:textId="77777777" w:rsidR="005732F1" w:rsidRPr="00784BC5" w:rsidRDefault="005732F1" w:rsidP="00D365C0">
            <w:pPr>
              <w:shd w:val="clear" w:color="auto" w:fill="FFFFFF"/>
              <w:spacing w:line="360" w:lineRule="auto"/>
              <w:jc w:val="center"/>
              <w:rPr>
                <w:b/>
                <w:bCs/>
              </w:rPr>
            </w:pPr>
            <w:r w:rsidRPr="00784BC5">
              <w:rPr>
                <w:b/>
                <w:bCs/>
              </w:rPr>
              <w:t>CỘNG</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tcPr>
          <w:p w14:paraId="3010E822" w14:textId="77777777" w:rsidR="005732F1" w:rsidRPr="00784BC5" w:rsidRDefault="005732F1" w:rsidP="00D365C0">
            <w:pPr>
              <w:spacing w:line="360" w:lineRule="auto"/>
              <w:jc w:val="center"/>
              <w:rPr>
                <w:b/>
                <w:bCs/>
              </w:rPr>
            </w:pPr>
            <w:r w:rsidRPr="00784BC5">
              <w:rPr>
                <w:b/>
                <w:bCs/>
              </w:rPr>
              <w:t>75</w:t>
            </w:r>
          </w:p>
        </w:tc>
        <w:tc>
          <w:tcPr>
            <w:tcW w:w="994" w:type="dxa"/>
            <w:tcBorders>
              <w:top w:val="single" w:sz="4" w:space="0" w:color="auto"/>
              <w:left w:val="nil"/>
              <w:bottom w:val="single" w:sz="4" w:space="0" w:color="auto"/>
              <w:right w:val="single" w:sz="4" w:space="0" w:color="auto"/>
            </w:tcBorders>
            <w:shd w:val="clear" w:color="auto" w:fill="auto"/>
            <w:vAlign w:val="center"/>
          </w:tcPr>
          <w:p w14:paraId="13A61DF2" w14:textId="77777777" w:rsidR="005732F1" w:rsidRPr="00784BC5" w:rsidRDefault="005732F1" w:rsidP="00D365C0">
            <w:pPr>
              <w:spacing w:line="360" w:lineRule="auto"/>
              <w:jc w:val="center"/>
              <w:rPr>
                <w:b/>
                <w:bCs/>
              </w:rPr>
            </w:pPr>
            <w:r w:rsidRPr="00784BC5">
              <w:rPr>
                <w:b/>
                <w:bCs/>
              </w:rPr>
              <w:t>36</w:t>
            </w:r>
          </w:p>
        </w:tc>
        <w:tc>
          <w:tcPr>
            <w:tcW w:w="1016" w:type="dxa"/>
            <w:tcBorders>
              <w:top w:val="single" w:sz="4" w:space="0" w:color="auto"/>
              <w:left w:val="nil"/>
              <w:bottom w:val="single" w:sz="4" w:space="0" w:color="auto"/>
              <w:right w:val="single" w:sz="4" w:space="0" w:color="auto"/>
            </w:tcBorders>
            <w:shd w:val="clear" w:color="auto" w:fill="auto"/>
            <w:vAlign w:val="center"/>
          </w:tcPr>
          <w:p w14:paraId="66D78C3A" w14:textId="77777777" w:rsidR="005732F1" w:rsidRPr="00784BC5" w:rsidRDefault="005732F1" w:rsidP="00D365C0">
            <w:pPr>
              <w:spacing w:line="360" w:lineRule="auto"/>
              <w:jc w:val="center"/>
              <w:rPr>
                <w:b/>
                <w:bCs/>
              </w:rPr>
            </w:pPr>
            <w:r w:rsidRPr="00784BC5">
              <w:rPr>
                <w:b/>
                <w:bCs/>
              </w:rPr>
              <w:t>35</w:t>
            </w:r>
          </w:p>
        </w:tc>
        <w:tc>
          <w:tcPr>
            <w:tcW w:w="870" w:type="dxa"/>
            <w:tcBorders>
              <w:top w:val="single" w:sz="4" w:space="0" w:color="auto"/>
              <w:left w:val="nil"/>
              <w:bottom w:val="single" w:sz="4" w:space="0" w:color="auto"/>
              <w:right w:val="single" w:sz="4" w:space="0" w:color="auto"/>
            </w:tcBorders>
            <w:shd w:val="clear" w:color="auto" w:fill="auto"/>
            <w:vAlign w:val="center"/>
          </w:tcPr>
          <w:p w14:paraId="762B7990" w14:textId="77777777" w:rsidR="005732F1" w:rsidRPr="00784BC5" w:rsidRDefault="005732F1" w:rsidP="00D365C0">
            <w:pPr>
              <w:spacing w:line="360" w:lineRule="auto"/>
              <w:jc w:val="center"/>
              <w:rPr>
                <w:b/>
                <w:bCs/>
              </w:rPr>
            </w:pPr>
            <w:r w:rsidRPr="00784BC5">
              <w:rPr>
                <w:b/>
                <w:bCs/>
              </w:rPr>
              <w:t>4</w:t>
            </w:r>
          </w:p>
        </w:tc>
      </w:tr>
    </w:tbl>
    <w:p w14:paraId="40365DAA" w14:textId="77777777" w:rsidR="005732F1" w:rsidRPr="00784BC5" w:rsidRDefault="005732F1" w:rsidP="005732F1">
      <w:pPr>
        <w:shd w:val="clear" w:color="auto" w:fill="FFFFFF"/>
        <w:spacing w:line="360" w:lineRule="auto"/>
        <w:ind w:firstLine="720"/>
        <w:jc w:val="both"/>
        <w:rPr>
          <w:b/>
        </w:rPr>
      </w:pPr>
    </w:p>
    <w:p w14:paraId="00B42897" w14:textId="77777777" w:rsidR="005732F1" w:rsidRPr="00784BC5" w:rsidRDefault="005732F1" w:rsidP="005732F1">
      <w:pPr>
        <w:shd w:val="clear" w:color="auto" w:fill="FFFFFF"/>
        <w:spacing w:line="360" w:lineRule="auto"/>
        <w:ind w:firstLine="720"/>
        <w:jc w:val="both"/>
        <w:rPr>
          <w:b/>
        </w:rPr>
      </w:pPr>
      <w:r w:rsidRPr="00784BC5">
        <w:rPr>
          <w:b/>
        </w:rPr>
        <w:t>2. Nội dung chi tiết</w:t>
      </w:r>
    </w:p>
    <w:p w14:paraId="1A85D690" w14:textId="77777777" w:rsidR="005732F1" w:rsidRPr="00784BC5" w:rsidRDefault="005732F1" w:rsidP="005732F1">
      <w:pPr>
        <w:shd w:val="clear" w:color="auto" w:fill="FFFFFF"/>
        <w:spacing w:line="360" w:lineRule="auto"/>
        <w:ind w:firstLine="720"/>
        <w:jc w:val="center"/>
        <w:rPr>
          <w:b/>
        </w:rPr>
      </w:pPr>
      <w:r w:rsidRPr="00784BC5">
        <w:rPr>
          <w:b/>
        </w:rPr>
        <w:t xml:space="preserve">Bài 1: </w:t>
      </w:r>
    </w:p>
    <w:p w14:paraId="1B852483" w14:textId="77777777" w:rsidR="005732F1" w:rsidRPr="00784BC5" w:rsidRDefault="005732F1" w:rsidP="005732F1">
      <w:pPr>
        <w:shd w:val="clear" w:color="auto" w:fill="FFFFFF"/>
        <w:spacing w:line="360" w:lineRule="auto"/>
        <w:ind w:firstLine="720"/>
        <w:jc w:val="center"/>
        <w:rPr>
          <w:b/>
        </w:rPr>
      </w:pPr>
      <w:r w:rsidRPr="00784BC5">
        <w:rPr>
          <w:b/>
        </w:rPr>
        <w:t>NHẬP MÔN GIÁO DỤC QUỐC PHÒNG VÀ AN NINH</w:t>
      </w:r>
    </w:p>
    <w:p w14:paraId="5DD67E88" w14:textId="77777777" w:rsidR="005732F1" w:rsidRPr="00784BC5" w:rsidRDefault="005732F1" w:rsidP="005732F1">
      <w:pPr>
        <w:shd w:val="clear" w:color="auto" w:fill="FFFFFF"/>
        <w:spacing w:line="360" w:lineRule="auto"/>
        <w:ind w:left="6480" w:firstLine="720"/>
        <w:jc w:val="center"/>
        <w:rPr>
          <w:b/>
        </w:rPr>
      </w:pPr>
      <w:r w:rsidRPr="00784BC5">
        <w:rPr>
          <w:i/>
        </w:rPr>
        <w:t>Thời gian: 2 giờ</w:t>
      </w:r>
    </w:p>
    <w:p w14:paraId="08C10DCD" w14:textId="77777777" w:rsidR="005732F1" w:rsidRPr="00784BC5" w:rsidRDefault="005732F1" w:rsidP="005732F1">
      <w:pPr>
        <w:shd w:val="clear" w:color="auto" w:fill="FFFFFF"/>
        <w:spacing w:line="360" w:lineRule="auto"/>
        <w:ind w:firstLine="720"/>
        <w:jc w:val="both"/>
        <w:rPr>
          <w:b/>
        </w:rPr>
      </w:pPr>
      <w:r w:rsidRPr="00784BC5">
        <w:rPr>
          <w:b/>
        </w:rPr>
        <w:t>1. Mục tiêu</w:t>
      </w:r>
    </w:p>
    <w:p w14:paraId="713B19EE" w14:textId="77777777" w:rsidR="005732F1" w:rsidRPr="00784BC5" w:rsidRDefault="005732F1" w:rsidP="005732F1">
      <w:pPr>
        <w:shd w:val="clear" w:color="auto" w:fill="FFFFFF"/>
        <w:spacing w:line="360" w:lineRule="auto"/>
        <w:ind w:firstLine="720"/>
        <w:jc w:val="both"/>
      </w:pPr>
      <w:r w:rsidRPr="00784BC5">
        <w:t>Sau khi học xong bài học, người học đạt được:</w:t>
      </w:r>
    </w:p>
    <w:p w14:paraId="035EC2F7" w14:textId="77777777" w:rsidR="005732F1" w:rsidRPr="00784BC5" w:rsidRDefault="005732F1" w:rsidP="005732F1">
      <w:pPr>
        <w:shd w:val="clear" w:color="auto" w:fill="FFFFFF"/>
        <w:spacing w:line="360" w:lineRule="auto"/>
        <w:ind w:firstLine="720"/>
        <w:jc w:val="both"/>
      </w:pPr>
      <w:r w:rsidRPr="00784BC5">
        <w:lastRenderedPageBreak/>
        <w:t xml:space="preserve">- Trình bày được </w:t>
      </w:r>
      <w:bookmarkStart w:id="33" w:name="_Hlk520377699"/>
      <w:r w:rsidRPr="00784BC5">
        <w:t>vị trí, tính chất, mục tiêu</w:t>
      </w:r>
      <w:bookmarkEnd w:id="33"/>
      <w:r w:rsidRPr="00784BC5">
        <w:t>, nội dung chính, điều kiện thực hiện, yêu cầu về kiểm tra đánh giá môn học; các yêu cầu tối thiểu về lễ tiết tác phong quân nhân cho người học môn học Giáo dục quốc phòng và an ninh;</w:t>
      </w:r>
    </w:p>
    <w:p w14:paraId="656A28D0" w14:textId="77777777" w:rsidR="005732F1" w:rsidRPr="00784BC5" w:rsidRDefault="005732F1" w:rsidP="005732F1">
      <w:pPr>
        <w:shd w:val="clear" w:color="auto" w:fill="FFFFFF"/>
        <w:spacing w:line="360" w:lineRule="auto"/>
        <w:ind w:firstLine="720"/>
        <w:jc w:val="both"/>
        <w:rPr>
          <w:shd w:val="clear" w:color="auto" w:fill="FFFFFF"/>
        </w:rPr>
      </w:pPr>
      <w:r w:rsidRPr="00784BC5">
        <w:t xml:space="preserve">- </w:t>
      </w:r>
      <w:r w:rsidRPr="00784BC5">
        <w:rPr>
          <w:shd w:val="clear" w:color="auto" w:fill="FFFFFF"/>
        </w:rPr>
        <w:t xml:space="preserve">Nâng cao ý thức, trách nhiệm của người học trong học tập môn học, nhận thức được tầm quan trọng của công tác quốc phòng và an ninh, bảo vệ Tổ quốc Việt Nam xã hội chủ nghĩa. </w:t>
      </w:r>
    </w:p>
    <w:p w14:paraId="34AC9E69" w14:textId="77777777" w:rsidR="005732F1" w:rsidRPr="00784BC5" w:rsidRDefault="005732F1" w:rsidP="005732F1">
      <w:pPr>
        <w:shd w:val="clear" w:color="auto" w:fill="FFFFFF"/>
        <w:spacing w:line="360" w:lineRule="auto"/>
        <w:ind w:firstLine="720"/>
        <w:jc w:val="both"/>
        <w:rPr>
          <w:b/>
        </w:rPr>
      </w:pPr>
      <w:r w:rsidRPr="00784BC5">
        <w:rPr>
          <w:b/>
        </w:rPr>
        <w:t xml:space="preserve">2. Nội dung                                          </w:t>
      </w:r>
    </w:p>
    <w:p w14:paraId="5D45FCBB" w14:textId="77777777" w:rsidR="005732F1" w:rsidRPr="00784BC5" w:rsidRDefault="005732F1" w:rsidP="005732F1">
      <w:pPr>
        <w:shd w:val="clear" w:color="auto" w:fill="FFFFFF"/>
        <w:spacing w:line="360" w:lineRule="auto"/>
        <w:ind w:firstLine="720"/>
        <w:jc w:val="both"/>
      </w:pPr>
      <w:r w:rsidRPr="00784BC5">
        <w:t>2.1. Vị trí, tính chất, mục tiêu của môn học</w:t>
      </w:r>
    </w:p>
    <w:p w14:paraId="60FD82EC" w14:textId="77777777" w:rsidR="005732F1" w:rsidRPr="00784BC5" w:rsidRDefault="005732F1" w:rsidP="005732F1">
      <w:pPr>
        <w:shd w:val="clear" w:color="auto" w:fill="FFFFFF"/>
        <w:spacing w:line="360" w:lineRule="auto"/>
        <w:ind w:firstLine="720"/>
        <w:jc w:val="both"/>
      </w:pPr>
      <w:r w:rsidRPr="00784BC5">
        <w:t>2.2. Các nội dung chính</w:t>
      </w:r>
    </w:p>
    <w:p w14:paraId="789494A3" w14:textId="77777777" w:rsidR="005732F1" w:rsidRPr="00784BC5" w:rsidRDefault="005732F1" w:rsidP="005732F1">
      <w:pPr>
        <w:shd w:val="clear" w:color="auto" w:fill="FFFFFF"/>
        <w:spacing w:line="360" w:lineRule="auto"/>
        <w:ind w:firstLine="720"/>
        <w:jc w:val="both"/>
      </w:pPr>
      <w:r w:rsidRPr="00784BC5">
        <w:t xml:space="preserve">2.3. Một số yêu cầu cơ bản về lễ tiết tác phong quân nhân cho người học </w:t>
      </w:r>
    </w:p>
    <w:p w14:paraId="7717298C" w14:textId="77777777" w:rsidR="005732F1" w:rsidRPr="00784BC5" w:rsidRDefault="005732F1" w:rsidP="005732F1">
      <w:pPr>
        <w:shd w:val="clear" w:color="auto" w:fill="FFFFFF"/>
        <w:spacing w:line="360" w:lineRule="auto"/>
        <w:ind w:firstLine="720"/>
        <w:jc w:val="both"/>
      </w:pPr>
      <w:r w:rsidRPr="00784BC5">
        <w:t>2.4. Điều kiện thực hiện môn học</w:t>
      </w:r>
    </w:p>
    <w:p w14:paraId="4EA1D545" w14:textId="77777777" w:rsidR="005732F1" w:rsidRPr="00784BC5" w:rsidRDefault="005732F1" w:rsidP="005732F1">
      <w:pPr>
        <w:shd w:val="clear" w:color="auto" w:fill="FFFFFF"/>
        <w:spacing w:line="360" w:lineRule="auto"/>
        <w:ind w:firstLine="720"/>
        <w:jc w:val="both"/>
      </w:pPr>
      <w:r w:rsidRPr="00784BC5">
        <w:t>2.5. Tổ chức dạy, học và đánh giá kết quả học tập</w:t>
      </w:r>
    </w:p>
    <w:p w14:paraId="317FAA2F" w14:textId="77777777" w:rsidR="005732F1" w:rsidRPr="00784BC5" w:rsidRDefault="005732F1" w:rsidP="005732F1">
      <w:pPr>
        <w:shd w:val="clear" w:color="auto" w:fill="FFFFFF"/>
        <w:spacing w:line="360" w:lineRule="auto"/>
        <w:ind w:firstLine="720"/>
        <w:jc w:val="both"/>
      </w:pPr>
    </w:p>
    <w:p w14:paraId="09B0990E" w14:textId="77777777" w:rsidR="005732F1" w:rsidRPr="00784BC5" w:rsidRDefault="005732F1" w:rsidP="005732F1">
      <w:pPr>
        <w:spacing w:line="360" w:lineRule="auto"/>
        <w:ind w:firstLine="720"/>
        <w:jc w:val="center"/>
        <w:rPr>
          <w:b/>
        </w:rPr>
      </w:pPr>
      <w:r w:rsidRPr="00784BC5">
        <w:rPr>
          <w:b/>
        </w:rPr>
        <w:t>Bài 2:</w:t>
      </w:r>
    </w:p>
    <w:p w14:paraId="56EC689B" w14:textId="77777777" w:rsidR="005732F1" w:rsidRPr="00784BC5" w:rsidRDefault="005732F1" w:rsidP="005732F1">
      <w:pPr>
        <w:spacing w:line="360" w:lineRule="auto"/>
        <w:ind w:firstLine="720"/>
        <w:jc w:val="center"/>
        <w:rPr>
          <w:b/>
        </w:rPr>
      </w:pPr>
      <w:r w:rsidRPr="00784BC5">
        <w:rPr>
          <w:b/>
        </w:rPr>
        <w:t xml:space="preserve">PHÒNG CHỐNG CHIẾN LƯỢC "DIỄN BIẾN HÒA BÌNH", </w:t>
      </w:r>
    </w:p>
    <w:p w14:paraId="4675D6D4" w14:textId="77777777" w:rsidR="005732F1" w:rsidRPr="00784BC5" w:rsidRDefault="005732F1" w:rsidP="005732F1">
      <w:pPr>
        <w:shd w:val="clear" w:color="auto" w:fill="FFFFFF"/>
        <w:spacing w:line="360" w:lineRule="auto"/>
        <w:rPr>
          <w:b/>
          <w:spacing w:val="-8"/>
        </w:rPr>
      </w:pPr>
      <w:r w:rsidRPr="00784BC5">
        <w:rPr>
          <w:b/>
          <w:spacing w:val="-8"/>
        </w:rPr>
        <w:t>BẠO LOẠN LẬT ĐỔ CỦA CÁC THẾ LỰC THÙ ĐỊCH ĐỐI VỚI VIỆT NAM</w:t>
      </w:r>
    </w:p>
    <w:p w14:paraId="31BF58A9" w14:textId="77777777" w:rsidR="005732F1" w:rsidRPr="00784BC5" w:rsidRDefault="005732F1" w:rsidP="005732F1">
      <w:pPr>
        <w:shd w:val="clear" w:color="auto" w:fill="FFFFFF"/>
        <w:spacing w:line="360" w:lineRule="auto"/>
        <w:ind w:left="6480" w:firstLine="720"/>
        <w:jc w:val="center"/>
        <w:rPr>
          <w:b/>
        </w:rPr>
      </w:pPr>
      <w:r w:rsidRPr="00784BC5">
        <w:rPr>
          <w:i/>
        </w:rPr>
        <w:t>Thời gian: 4 giờ</w:t>
      </w:r>
    </w:p>
    <w:p w14:paraId="14B9167A" w14:textId="77777777" w:rsidR="005732F1" w:rsidRPr="00784BC5" w:rsidRDefault="005732F1" w:rsidP="005732F1">
      <w:pPr>
        <w:shd w:val="clear" w:color="auto" w:fill="FFFFFF"/>
        <w:spacing w:line="360" w:lineRule="auto"/>
        <w:ind w:firstLine="720"/>
        <w:jc w:val="both"/>
        <w:rPr>
          <w:b/>
        </w:rPr>
      </w:pPr>
      <w:r w:rsidRPr="00784BC5">
        <w:rPr>
          <w:b/>
        </w:rPr>
        <w:t>1. Mục tiêu</w:t>
      </w:r>
    </w:p>
    <w:p w14:paraId="1B9FF9F3" w14:textId="77777777" w:rsidR="005732F1" w:rsidRPr="00784BC5" w:rsidRDefault="005732F1" w:rsidP="005732F1">
      <w:pPr>
        <w:shd w:val="clear" w:color="auto" w:fill="FFFFFF"/>
        <w:spacing w:line="360" w:lineRule="auto"/>
        <w:ind w:firstLine="720"/>
        <w:jc w:val="both"/>
      </w:pPr>
      <w:r w:rsidRPr="00784BC5">
        <w:t>Sau khi học xong bài học, người học đạt được:</w:t>
      </w:r>
    </w:p>
    <w:p w14:paraId="63449885" w14:textId="77777777" w:rsidR="005732F1" w:rsidRPr="00784BC5" w:rsidRDefault="005732F1" w:rsidP="005732F1">
      <w:pPr>
        <w:shd w:val="clear" w:color="auto" w:fill="FFFFFF"/>
        <w:spacing w:line="360" w:lineRule="auto"/>
        <w:ind w:firstLine="720"/>
        <w:jc w:val="both"/>
      </w:pPr>
      <w:r w:rsidRPr="00784BC5">
        <w:t>- Trình bày được những nội dung cơ bản về chiến lược “Diễn biến hoà bình”, bạo loạn lật đổ của các thế lực thù địch đối với các nước xã hội chủ nghĩa và Việt Nam;</w:t>
      </w:r>
    </w:p>
    <w:p w14:paraId="599C1DD3" w14:textId="77777777" w:rsidR="005732F1" w:rsidRPr="00784BC5" w:rsidRDefault="005732F1" w:rsidP="005732F1">
      <w:pPr>
        <w:shd w:val="clear" w:color="auto" w:fill="FFFFFF"/>
        <w:spacing w:line="360" w:lineRule="auto"/>
        <w:ind w:firstLine="720"/>
        <w:jc w:val="both"/>
      </w:pPr>
      <w:r w:rsidRPr="00784BC5">
        <w:t>- Nhận biết được một số biểu hiện, hoạt động về “Diễn biến hoà bình”, bạo loạn lật đổ của các thế lực thù địch đối với Việt Nam hiện nay.</w:t>
      </w:r>
    </w:p>
    <w:p w14:paraId="55311CFD" w14:textId="77777777" w:rsidR="005732F1" w:rsidRPr="00784BC5" w:rsidRDefault="005732F1" w:rsidP="005732F1">
      <w:pPr>
        <w:shd w:val="clear" w:color="auto" w:fill="FFFFFF"/>
        <w:spacing w:line="360" w:lineRule="auto"/>
        <w:ind w:firstLine="720"/>
        <w:jc w:val="both"/>
      </w:pPr>
      <w:r w:rsidRPr="00784BC5">
        <w:rPr>
          <w:b/>
        </w:rPr>
        <w:t xml:space="preserve">2. Nội dung </w:t>
      </w:r>
    </w:p>
    <w:p w14:paraId="583200FB" w14:textId="77777777" w:rsidR="005732F1" w:rsidRPr="00784BC5" w:rsidRDefault="005732F1" w:rsidP="005732F1">
      <w:pPr>
        <w:shd w:val="clear" w:color="auto" w:fill="FFFFFF"/>
        <w:spacing w:line="360" w:lineRule="auto"/>
        <w:ind w:firstLine="720"/>
        <w:jc w:val="both"/>
      </w:pPr>
      <w:r w:rsidRPr="00784BC5">
        <w:t>2.1. Chiến lược “Diễn biến hòa bình”, bạo loạn lật đổ của các thế lực thù địch chống phá chủ nghĩa xã hội</w:t>
      </w:r>
    </w:p>
    <w:p w14:paraId="115C8CAE" w14:textId="77777777" w:rsidR="005732F1" w:rsidRPr="00784BC5" w:rsidRDefault="005732F1" w:rsidP="005732F1">
      <w:pPr>
        <w:shd w:val="clear" w:color="auto" w:fill="FFFFFF"/>
        <w:spacing w:line="360" w:lineRule="auto"/>
        <w:ind w:firstLine="720"/>
        <w:jc w:val="both"/>
      </w:pPr>
      <w:r w:rsidRPr="00784BC5">
        <w:t>2.1.1.</w:t>
      </w:r>
      <w:r w:rsidRPr="00784BC5">
        <w:tab/>
        <w:t>Khái niệm chiến lược "Diễn biến hòa bình"</w:t>
      </w:r>
    </w:p>
    <w:p w14:paraId="268DAD7A" w14:textId="77777777" w:rsidR="005732F1" w:rsidRPr="00784BC5" w:rsidRDefault="005732F1" w:rsidP="005732F1">
      <w:pPr>
        <w:shd w:val="clear" w:color="auto" w:fill="FFFFFF"/>
        <w:spacing w:line="360" w:lineRule="auto"/>
        <w:ind w:firstLine="720"/>
        <w:jc w:val="both"/>
      </w:pPr>
      <w:r w:rsidRPr="00784BC5">
        <w:t>2.1.2.</w:t>
      </w:r>
      <w:r w:rsidRPr="00784BC5">
        <w:tab/>
      </w:r>
      <w:bookmarkStart w:id="34" w:name="_Hlk519496533"/>
      <w:r w:rsidRPr="00784BC5">
        <w:t>Khái niệm</w:t>
      </w:r>
      <w:bookmarkEnd w:id="34"/>
      <w:r w:rsidRPr="00784BC5">
        <w:t xml:space="preserve"> bạo loạn lật đổ </w:t>
      </w:r>
    </w:p>
    <w:p w14:paraId="2444F8FD" w14:textId="77777777" w:rsidR="005732F1" w:rsidRPr="00784BC5" w:rsidRDefault="005732F1" w:rsidP="005732F1">
      <w:pPr>
        <w:shd w:val="clear" w:color="auto" w:fill="FFFFFF"/>
        <w:spacing w:line="360" w:lineRule="auto"/>
        <w:ind w:firstLine="720"/>
        <w:jc w:val="both"/>
      </w:pPr>
      <w:r w:rsidRPr="00784BC5">
        <w:lastRenderedPageBreak/>
        <w:t>2.2. Chiến lược “Diễn biến hòa bình”, bạo loạn lật đổ của các thế lực thù địch đối với Việt Nam</w:t>
      </w:r>
      <w:r w:rsidRPr="00784BC5">
        <w:tab/>
      </w:r>
    </w:p>
    <w:p w14:paraId="0510C952" w14:textId="77777777" w:rsidR="005732F1" w:rsidRPr="00784BC5" w:rsidRDefault="005732F1" w:rsidP="005732F1">
      <w:pPr>
        <w:shd w:val="clear" w:color="auto" w:fill="FFFFFF"/>
        <w:spacing w:line="360" w:lineRule="auto"/>
        <w:ind w:firstLine="720"/>
        <w:jc w:val="both"/>
      </w:pPr>
      <w:r w:rsidRPr="00784BC5">
        <w:t>2.2.1.</w:t>
      </w:r>
      <w:r w:rsidRPr="00784BC5">
        <w:tab/>
        <w:t>Âm mưu, thủ đoạn của chiến lược "Diễn biến hòa bình" đối với Việt Nam</w:t>
      </w:r>
    </w:p>
    <w:p w14:paraId="7008063C" w14:textId="77777777" w:rsidR="005732F1" w:rsidRPr="00784BC5" w:rsidRDefault="005732F1" w:rsidP="005732F1">
      <w:pPr>
        <w:shd w:val="clear" w:color="auto" w:fill="FFFFFF"/>
        <w:spacing w:line="360" w:lineRule="auto"/>
        <w:ind w:firstLine="720"/>
        <w:jc w:val="both"/>
      </w:pPr>
      <w:r w:rsidRPr="00784BC5">
        <w:t>2.2.2.</w:t>
      </w:r>
      <w:r w:rsidRPr="00784BC5">
        <w:tab/>
        <w:t xml:space="preserve">Bạo loạn lật đổ của các thế lực thù địch chống phá Việt Nam </w:t>
      </w:r>
    </w:p>
    <w:p w14:paraId="7EE41584" w14:textId="77777777" w:rsidR="005732F1" w:rsidRPr="00784BC5" w:rsidRDefault="005732F1" w:rsidP="005732F1">
      <w:pPr>
        <w:shd w:val="clear" w:color="auto" w:fill="FFFFFF"/>
        <w:spacing w:line="360" w:lineRule="auto"/>
        <w:ind w:firstLine="720"/>
        <w:jc w:val="both"/>
      </w:pPr>
      <w:r w:rsidRPr="00784BC5">
        <w:t>2.3. Quan điểm và phương châm của Đảng, Nhà nước về phòng chống chiến lược “Diễn biến hòa bình”, bạo loạn lật đổ</w:t>
      </w:r>
      <w:r w:rsidRPr="00784BC5">
        <w:tab/>
      </w:r>
    </w:p>
    <w:p w14:paraId="0F1A748C" w14:textId="77777777" w:rsidR="005732F1" w:rsidRPr="00784BC5" w:rsidRDefault="005732F1" w:rsidP="005732F1">
      <w:pPr>
        <w:shd w:val="clear" w:color="auto" w:fill="FFFFFF"/>
        <w:spacing w:line="360" w:lineRule="auto"/>
        <w:ind w:firstLine="720"/>
        <w:jc w:val="both"/>
      </w:pPr>
      <w:r w:rsidRPr="00784BC5">
        <w:t>2.3.1.</w:t>
      </w:r>
      <w:r w:rsidRPr="00784BC5">
        <w:tab/>
        <w:t xml:space="preserve">Quan điểm chỉ đạo </w:t>
      </w:r>
    </w:p>
    <w:p w14:paraId="04F5E1A0" w14:textId="77777777" w:rsidR="005732F1" w:rsidRPr="00784BC5" w:rsidRDefault="005732F1" w:rsidP="005732F1">
      <w:pPr>
        <w:shd w:val="clear" w:color="auto" w:fill="FFFFFF"/>
        <w:spacing w:line="360" w:lineRule="auto"/>
        <w:ind w:firstLine="720"/>
        <w:jc w:val="both"/>
      </w:pPr>
      <w:r w:rsidRPr="00784BC5">
        <w:t>2.3.2.</w:t>
      </w:r>
      <w:r w:rsidRPr="00784BC5">
        <w:tab/>
        <w:t>Phương châm tiến hành</w:t>
      </w:r>
    </w:p>
    <w:p w14:paraId="67DD6488" w14:textId="77777777" w:rsidR="005732F1" w:rsidRPr="00784BC5" w:rsidRDefault="005732F1" w:rsidP="005732F1">
      <w:pPr>
        <w:shd w:val="clear" w:color="auto" w:fill="FFFFFF"/>
        <w:spacing w:line="360" w:lineRule="auto"/>
        <w:ind w:firstLine="720"/>
        <w:jc w:val="both"/>
      </w:pPr>
      <w:r w:rsidRPr="00784BC5">
        <w:t>2.4. Những giải pháp phòng chống chiến lược “Diễn biến hòa bình”, bạo loạn lật đổ ở Việt Nam hiện nay</w:t>
      </w:r>
      <w:r w:rsidRPr="00784BC5">
        <w:tab/>
        <w:t xml:space="preserve"> </w:t>
      </w:r>
    </w:p>
    <w:p w14:paraId="33669218" w14:textId="77777777" w:rsidR="005732F1" w:rsidRPr="00784BC5" w:rsidRDefault="005732F1" w:rsidP="005732F1">
      <w:pPr>
        <w:shd w:val="clear" w:color="auto" w:fill="FFFFFF"/>
        <w:spacing w:line="360" w:lineRule="auto"/>
        <w:ind w:firstLine="720"/>
        <w:jc w:val="both"/>
      </w:pPr>
      <w:r w:rsidRPr="00784BC5">
        <w:t>2.4.1. Nâng cao nhận thức về âm mưu, thủ đoạn của các thế lực thù địch, nắm chắc mọi diễn biến không để bị động và bất ngờ</w:t>
      </w:r>
      <w:r w:rsidRPr="00784BC5">
        <w:tab/>
      </w:r>
    </w:p>
    <w:p w14:paraId="00FF70A6" w14:textId="77777777" w:rsidR="005732F1" w:rsidRPr="00784BC5" w:rsidRDefault="005732F1" w:rsidP="005732F1">
      <w:pPr>
        <w:shd w:val="clear" w:color="auto" w:fill="FFFFFF"/>
        <w:spacing w:line="360" w:lineRule="auto"/>
        <w:ind w:firstLine="720"/>
        <w:jc w:val="both"/>
      </w:pPr>
      <w:r w:rsidRPr="00784BC5">
        <w:t>2.4.2.</w:t>
      </w:r>
      <w:r w:rsidRPr="00784BC5">
        <w:tab/>
        <w:t xml:space="preserve">Đẩy lùi tệ quan liêu, tham nhũng, tiêu cực trong xã hội, giữ vững định hướng xã hội chủ nghĩa trên các lĩnh vực, chống nguy cơ tụt hậu về kinh tế </w:t>
      </w:r>
    </w:p>
    <w:p w14:paraId="6291402F" w14:textId="77777777" w:rsidR="005732F1" w:rsidRPr="00784BC5" w:rsidRDefault="005732F1" w:rsidP="005732F1">
      <w:pPr>
        <w:shd w:val="clear" w:color="auto" w:fill="FFFFFF"/>
        <w:spacing w:line="360" w:lineRule="auto"/>
        <w:ind w:firstLine="720"/>
        <w:jc w:val="both"/>
      </w:pPr>
      <w:r w:rsidRPr="00784BC5">
        <w:t>2.4.3.</w:t>
      </w:r>
      <w:r w:rsidRPr="00784BC5">
        <w:tab/>
        <w:t>Xây dựng ý thức bảo vệ Tổ quốc cho toàn dân</w:t>
      </w:r>
    </w:p>
    <w:p w14:paraId="79582789" w14:textId="77777777" w:rsidR="005732F1" w:rsidRPr="00784BC5" w:rsidRDefault="005732F1" w:rsidP="005732F1">
      <w:pPr>
        <w:shd w:val="clear" w:color="auto" w:fill="FFFFFF"/>
        <w:spacing w:line="360" w:lineRule="auto"/>
        <w:ind w:firstLine="720"/>
        <w:jc w:val="both"/>
      </w:pPr>
      <w:r w:rsidRPr="00784BC5">
        <w:t>2.4.4.</w:t>
      </w:r>
      <w:r w:rsidRPr="00784BC5">
        <w:tab/>
        <w:t>Xây dựng cơ sở chính trị - xã hội vững mạnh về mọi mặt</w:t>
      </w:r>
    </w:p>
    <w:p w14:paraId="45F19D9E" w14:textId="77777777" w:rsidR="005732F1" w:rsidRPr="00784BC5" w:rsidRDefault="005732F1" w:rsidP="005732F1">
      <w:pPr>
        <w:shd w:val="clear" w:color="auto" w:fill="FFFFFF"/>
        <w:spacing w:line="360" w:lineRule="auto"/>
        <w:ind w:firstLine="720"/>
        <w:jc w:val="both"/>
      </w:pPr>
      <w:r w:rsidRPr="00784BC5">
        <w:t>2.4.5.</w:t>
      </w:r>
      <w:r w:rsidRPr="00784BC5">
        <w:tab/>
        <w:t xml:space="preserve">Chăm lo xây dựng lực lượng vũ trang ở địa phương vững mạnh </w:t>
      </w:r>
    </w:p>
    <w:p w14:paraId="61389123" w14:textId="77777777" w:rsidR="005732F1" w:rsidRPr="00784BC5" w:rsidRDefault="005732F1" w:rsidP="005732F1">
      <w:pPr>
        <w:shd w:val="clear" w:color="auto" w:fill="FFFFFF"/>
        <w:spacing w:line="360" w:lineRule="auto"/>
        <w:ind w:firstLine="720"/>
        <w:jc w:val="both"/>
      </w:pPr>
      <w:r w:rsidRPr="00784BC5">
        <w:t>2.4.6.</w:t>
      </w:r>
      <w:r w:rsidRPr="00784BC5">
        <w:tab/>
        <w:t xml:space="preserve">Xây dựng, luyện tập các phương án, các tình huống chống "Diễn biến hoà bình", bạo loạn lật đổ của địch </w:t>
      </w:r>
    </w:p>
    <w:p w14:paraId="5224C448" w14:textId="77777777" w:rsidR="005732F1" w:rsidRPr="00784BC5" w:rsidRDefault="005732F1" w:rsidP="005732F1">
      <w:pPr>
        <w:shd w:val="clear" w:color="auto" w:fill="FFFFFF"/>
        <w:spacing w:line="360" w:lineRule="auto"/>
        <w:ind w:firstLine="720"/>
        <w:jc w:val="both"/>
      </w:pPr>
      <w:r w:rsidRPr="00784BC5">
        <w:t>2.4.7.</w:t>
      </w:r>
      <w:r w:rsidRPr="00784BC5">
        <w:tab/>
        <w:t>Đẩy mạnh sự nghiệp công nghiệp hoá, hiện đại hoá đất nước và chăm lo nâng cao đời sống vật chất, tinh thần cho nhân dân lao động</w:t>
      </w:r>
    </w:p>
    <w:p w14:paraId="678ACC74" w14:textId="77777777" w:rsidR="005732F1" w:rsidRPr="00784BC5" w:rsidRDefault="005732F1" w:rsidP="005732F1">
      <w:pPr>
        <w:shd w:val="clear" w:color="auto" w:fill="FFFFFF"/>
        <w:spacing w:line="360" w:lineRule="auto"/>
        <w:ind w:firstLine="720"/>
        <w:jc w:val="both"/>
      </w:pPr>
      <w:r w:rsidRPr="00784BC5">
        <w:t>2.5. Thảo luận</w:t>
      </w:r>
    </w:p>
    <w:p w14:paraId="52D27739" w14:textId="77777777" w:rsidR="005732F1" w:rsidRPr="00784BC5" w:rsidRDefault="005732F1" w:rsidP="005732F1">
      <w:pPr>
        <w:shd w:val="clear" w:color="auto" w:fill="FFFFFF"/>
        <w:spacing w:line="360" w:lineRule="auto"/>
        <w:ind w:firstLine="720"/>
        <w:jc w:val="both"/>
      </w:pPr>
    </w:p>
    <w:p w14:paraId="6F34B3ED" w14:textId="77777777" w:rsidR="005732F1" w:rsidRPr="00784BC5" w:rsidRDefault="005732F1" w:rsidP="005732F1">
      <w:pPr>
        <w:shd w:val="clear" w:color="auto" w:fill="FFFFFF"/>
        <w:spacing w:line="360" w:lineRule="auto"/>
        <w:ind w:firstLine="720"/>
        <w:jc w:val="center"/>
        <w:rPr>
          <w:b/>
        </w:rPr>
      </w:pPr>
      <w:r w:rsidRPr="00784BC5">
        <w:rPr>
          <w:b/>
        </w:rPr>
        <w:t>Bài 3:</w:t>
      </w:r>
    </w:p>
    <w:p w14:paraId="53E76C5B" w14:textId="77777777" w:rsidR="005732F1" w:rsidRPr="00784BC5" w:rsidRDefault="005732F1" w:rsidP="005732F1">
      <w:pPr>
        <w:spacing w:line="360" w:lineRule="auto"/>
        <w:jc w:val="center"/>
        <w:rPr>
          <w:b/>
          <w:spacing w:val="-6"/>
        </w:rPr>
      </w:pPr>
      <w:bookmarkStart w:id="35" w:name="_Hlk523149325"/>
      <w:r w:rsidRPr="00784BC5">
        <w:rPr>
          <w:b/>
          <w:spacing w:val="-6"/>
        </w:rPr>
        <w:t xml:space="preserve">XÂY DỰNG LỰC LƯỢNG DÂN QUÂN TỰ VỆ, LỰC LƯỢNG DỰ BỊ ĐỘNG VIÊN </w:t>
      </w:r>
    </w:p>
    <w:p w14:paraId="7034B034" w14:textId="77777777" w:rsidR="005732F1" w:rsidRPr="00784BC5" w:rsidRDefault="005732F1" w:rsidP="005732F1">
      <w:pPr>
        <w:shd w:val="clear" w:color="auto" w:fill="FFFFFF"/>
        <w:spacing w:line="360" w:lineRule="auto"/>
        <w:ind w:left="6480" w:firstLine="720"/>
        <w:jc w:val="center"/>
        <w:rPr>
          <w:b/>
        </w:rPr>
      </w:pPr>
      <w:r w:rsidRPr="00784BC5">
        <w:rPr>
          <w:i/>
        </w:rPr>
        <w:t>Thời gian: 4 giờ</w:t>
      </w:r>
    </w:p>
    <w:bookmarkEnd w:id="35"/>
    <w:p w14:paraId="3058B03B" w14:textId="77777777" w:rsidR="005732F1" w:rsidRPr="00784BC5" w:rsidRDefault="005732F1" w:rsidP="005732F1">
      <w:pPr>
        <w:spacing w:line="360" w:lineRule="auto"/>
        <w:ind w:firstLine="720"/>
        <w:jc w:val="both"/>
        <w:rPr>
          <w:b/>
        </w:rPr>
      </w:pPr>
      <w:r w:rsidRPr="00784BC5">
        <w:rPr>
          <w:b/>
        </w:rPr>
        <w:t>1. Mục tiêu</w:t>
      </w:r>
    </w:p>
    <w:p w14:paraId="556D8C4B" w14:textId="77777777" w:rsidR="005732F1" w:rsidRPr="00784BC5" w:rsidRDefault="005732F1" w:rsidP="005732F1">
      <w:pPr>
        <w:shd w:val="clear" w:color="auto" w:fill="FFFFFF"/>
        <w:spacing w:line="360" w:lineRule="auto"/>
        <w:ind w:firstLine="720"/>
        <w:jc w:val="both"/>
      </w:pPr>
      <w:r w:rsidRPr="00784BC5">
        <w:t>Sau khi học xong bài học, người học đạt được:</w:t>
      </w:r>
    </w:p>
    <w:p w14:paraId="66ABF050" w14:textId="77777777" w:rsidR="005732F1" w:rsidRPr="00784BC5" w:rsidRDefault="005732F1" w:rsidP="00320AC0">
      <w:pPr>
        <w:numPr>
          <w:ilvl w:val="0"/>
          <w:numId w:val="118"/>
        </w:numPr>
        <w:tabs>
          <w:tab w:val="left" w:pos="900"/>
        </w:tabs>
        <w:spacing w:line="360" w:lineRule="auto"/>
        <w:ind w:firstLine="720"/>
        <w:jc w:val="both"/>
      </w:pPr>
      <w:r w:rsidRPr="00784BC5">
        <w:lastRenderedPageBreak/>
        <w:t>Trình bày được những kiến thức cơ bản về xây dựng lực lượng dân quân tự vệ, dự bị động viên;</w:t>
      </w:r>
    </w:p>
    <w:p w14:paraId="6D2F0972" w14:textId="77777777" w:rsidR="005732F1" w:rsidRPr="00784BC5" w:rsidRDefault="005732F1" w:rsidP="005732F1">
      <w:pPr>
        <w:tabs>
          <w:tab w:val="left" w:pos="900"/>
        </w:tabs>
        <w:spacing w:line="360" w:lineRule="auto"/>
        <w:ind w:firstLine="720"/>
        <w:jc w:val="both"/>
      </w:pPr>
      <w:bookmarkStart w:id="36" w:name="_Hlk519497062"/>
      <w:r w:rsidRPr="00784BC5">
        <w:t xml:space="preserve">- </w:t>
      </w:r>
      <w:bookmarkStart w:id="37" w:name="_Hlk519667176"/>
      <w:r w:rsidRPr="00784BC5">
        <w:t xml:space="preserve">Phân biệt được trách nhiệm của tổ chức và cá nhân </w:t>
      </w:r>
      <w:bookmarkEnd w:id="37"/>
      <w:r w:rsidRPr="00784BC5">
        <w:t>trong việc tham gia xây dựng lực lượng dân quân tự vệ, dự bị động viên.</w:t>
      </w:r>
    </w:p>
    <w:bookmarkEnd w:id="36"/>
    <w:p w14:paraId="408A5931" w14:textId="77777777" w:rsidR="005732F1" w:rsidRPr="00784BC5" w:rsidRDefault="005732F1" w:rsidP="005732F1">
      <w:pPr>
        <w:spacing w:line="360" w:lineRule="auto"/>
        <w:ind w:firstLine="720"/>
        <w:jc w:val="both"/>
        <w:rPr>
          <w:b/>
        </w:rPr>
      </w:pPr>
      <w:r w:rsidRPr="00784BC5">
        <w:rPr>
          <w:b/>
        </w:rPr>
        <w:t>2. Nội dung</w:t>
      </w:r>
    </w:p>
    <w:p w14:paraId="168C9388" w14:textId="77777777" w:rsidR="005732F1" w:rsidRPr="00784BC5" w:rsidRDefault="005732F1" w:rsidP="005732F1">
      <w:pPr>
        <w:spacing w:line="360" w:lineRule="auto"/>
        <w:ind w:firstLine="720"/>
        <w:jc w:val="both"/>
      </w:pPr>
      <w:r w:rsidRPr="00784BC5">
        <w:t>2.1. Xây dựng lực lượng dân quân tự vệ</w:t>
      </w:r>
    </w:p>
    <w:p w14:paraId="2A047D02" w14:textId="77777777" w:rsidR="005732F1" w:rsidRPr="00784BC5" w:rsidRDefault="005732F1" w:rsidP="005732F1">
      <w:pPr>
        <w:shd w:val="clear" w:color="auto" w:fill="FFFFFF"/>
        <w:spacing w:line="360" w:lineRule="auto"/>
        <w:ind w:left="720"/>
        <w:jc w:val="both"/>
      </w:pPr>
      <w:r w:rsidRPr="00784BC5">
        <w:t>2.1.1. Khái niệm, vị trí vai trò và nhiệm vụ của lực lượng dân quân tự vệ</w:t>
      </w:r>
    </w:p>
    <w:p w14:paraId="093C7CD6" w14:textId="77777777" w:rsidR="005732F1" w:rsidRPr="00784BC5" w:rsidRDefault="005732F1" w:rsidP="005732F1">
      <w:pPr>
        <w:shd w:val="clear" w:color="auto" w:fill="FFFFFF"/>
        <w:spacing w:line="360" w:lineRule="auto"/>
        <w:ind w:firstLine="720"/>
        <w:jc w:val="both"/>
      </w:pPr>
      <w:r w:rsidRPr="00784BC5">
        <w:t>2.1.2. Nội dung xây dựng lực lượng dân quân tự vệ</w:t>
      </w:r>
    </w:p>
    <w:p w14:paraId="708DDFAD" w14:textId="77777777" w:rsidR="005732F1" w:rsidRPr="00784BC5" w:rsidRDefault="005732F1" w:rsidP="005732F1">
      <w:pPr>
        <w:shd w:val="clear" w:color="auto" w:fill="FFFFFF"/>
        <w:spacing w:line="360" w:lineRule="auto"/>
        <w:ind w:firstLine="720"/>
        <w:jc w:val="both"/>
      </w:pPr>
      <w:r w:rsidRPr="00784BC5">
        <w:t>2.1.3. Một số biện pháp xây dựng lực lượng dân quân tự vệ trong giai đoạn hiện nay</w:t>
      </w:r>
    </w:p>
    <w:p w14:paraId="0DCAEA0F" w14:textId="77777777" w:rsidR="005732F1" w:rsidRPr="00784BC5" w:rsidRDefault="005732F1" w:rsidP="005732F1">
      <w:pPr>
        <w:spacing w:line="360" w:lineRule="auto"/>
        <w:ind w:firstLine="720"/>
        <w:jc w:val="both"/>
      </w:pPr>
      <w:r w:rsidRPr="00784BC5">
        <w:t>2.2. Xây dựng lực lượng dự bị động viên</w:t>
      </w:r>
    </w:p>
    <w:p w14:paraId="3C81FED1" w14:textId="77777777" w:rsidR="005732F1" w:rsidRPr="00784BC5" w:rsidRDefault="005732F1" w:rsidP="005732F1">
      <w:pPr>
        <w:spacing w:line="360" w:lineRule="auto"/>
        <w:ind w:firstLine="720"/>
        <w:jc w:val="both"/>
      </w:pPr>
      <w:r w:rsidRPr="00784BC5">
        <w:t xml:space="preserve">2.2.1. Khái niệm, vị trí, vai trò xây dựng lực lượng dự bị động viên </w:t>
      </w:r>
    </w:p>
    <w:p w14:paraId="621968B2" w14:textId="77777777" w:rsidR="005732F1" w:rsidRPr="00784BC5" w:rsidRDefault="005732F1" w:rsidP="005732F1">
      <w:pPr>
        <w:spacing w:line="360" w:lineRule="auto"/>
        <w:ind w:firstLine="720"/>
        <w:jc w:val="both"/>
      </w:pPr>
      <w:r w:rsidRPr="00784BC5">
        <w:t>2.2.2. Những quan điểm, nguyên tắc xây dựng lực lượng dự bị động viên</w:t>
      </w:r>
    </w:p>
    <w:p w14:paraId="03D26D87" w14:textId="77777777" w:rsidR="005732F1" w:rsidRPr="00784BC5" w:rsidRDefault="005732F1" w:rsidP="005732F1">
      <w:pPr>
        <w:spacing w:line="360" w:lineRule="auto"/>
        <w:ind w:firstLine="720"/>
        <w:jc w:val="both"/>
      </w:pPr>
      <w:r w:rsidRPr="00784BC5">
        <w:t xml:space="preserve">2.2.3. Nội dung xây dựng lực lượng dự bị động viên </w:t>
      </w:r>
    </w:p>
    <w:p w14:paraId="3AC086FF" w14:textId="77777777" w:rsidR="005732F1" w:rsidRPr="00784BC5" w:rsidRDefault="005732F1" w:rsidP="005732F1">
      <w:pPr>
        <w:spacing w:line="360" w:lineRule="auto"/>
        <w:ind w:firstLine="720"/>
        <w:jc w:val="both"/>
      </w:pPr>
      <w:r w:rsidRPr="00784BC5">
        <w:t>2.2.4. Một số biện pháp xây dựng lực lượng dự bị động viên trong giai đoạn hiện nay</w:t>
      </w:r>
    </w:p>
    <w:p w14:paraId="0707ABE6" w14:textId="77777777" w:rsidR="005732F1" w:rsidRPr="00784BC5" w:rsidRDefault="005732F1" w:rsidP="005732F1">
      <w:pPr>
        <w:spacing w:line="360" w:lineRule="auto"/>
        <w:ind w:firstLine="720"/>
        <w:jc w:val="both"/>
      </w:pPr>
      <w:r w:rsidRPr="00784BC5">
        <w:t>2.3. Thảo luận</w:t>
      </w:r>
    </w:p>
    <w:p w14:paraId="4C5A4011" w14:textId="77777777" w:rsidR="005732F1" w:rsidRPr="00784BC5" w:rsidRDefault="005732F1" w:rsidP="005732F1">
      <w:pPr>
        <w:spacing w:line="360" w:lineRule="auto"/>
        <w:ind w:firstLine="720"/>
        <w:jc w:val="both"/>
      </w:pPr>
    </w:p>
    <w:p w14:paraId="3D5897C7" w14:textId="77777777" w:rsidR="005732F1" w:rsidRPr="00784BC5" w:rsidRDefault="005732F1" w:rsidP="005732F1">
      <w:pPr>
        <w:spacing w:line="360" w:lineRule="auto"/>
        <w:ind w:firstLine="720"/>
        <w:jc w:val="center"/>
      </w:pPr>
      <w:r w:rsidRPr="00784BC5">
        <w:rPr>
          <w:b/>
        </w:rPr>
        <w:t>Bài 4:</w:t>
      </w:r>
    </w:p>
    <w:p w14:paraId="0AC391B3" w14:textId="77777777" w:rsidR="005732F1" w:rsidRPr="00784BC5" w:rsidRDefault="005732F1" w:rsidP="005732F1">
      <w:pPr>
        <w:spacing w:line="360" w:lineRule="auto"/>
        <w:ind w:firstLine="720"/>
        <w:jc w:val="center"/>
        <w:rPr>
          <w:b/>
        </w:rPr>
      </w:pPr>
      <w:r w:rsidRPr="00784BC5">
        <w:rPr>
          <w:b/>
        </w:rPr>
        <w:t>XÂY DỰNG VÀ BẢO VỆ CHỦ QUYỀN LÃNH THỔ, BIÊN GIỚI QUỐC GIA</w:t>
      </w:r>
    </w:p>
    <w:p w14:paraId="0BB942CB" w14:textId="77777777" w:rsidR="005732F1" w:rsidRPr="00784BC5" w:rsidRDefault="005732F1" w:rsidP="005732F1">
      <w:pPr>
        <w:shd w:val="clear" w:color="auto" w:fill="FFFFFF"/>
        <w:spacing w:line="360" w:lineRule="auto"/>
        <w:ind w:left="6480" w:firstLine="720"/>
        <w:jc w:val="center"/>
        <w:rPr>
          <w:b/>
        </w:rPr>
      </w:pPr>
      <w:r w:rsidRPr="00784BC5">
        <w:rPr>
          <w:i/>
        </w:rPr>
        <w:t>Thời gian: 4 giờ</w:t>
      </w:r>
    </w:p>
    <w:p w14:paraId="5D441327" w14:textId="77777777" w:rsidR="005732F1" w:rsidRPr="00784BC5" w:rsidRDefault="005732F1" w:rsidP="005732F1">
      <w:pPr>
        <w:spacing w:line="360" w:lineRule="auto"/>
        <w:ind w:firstLine="720"/>
        <w:jc w:val="both"/>
        <w:rPr>
          <w:b/>
        </w:rPr>
      </w:pPr>
      <w:r w:rsidRPr="00784BC5">
        <w:rPr>
          <w:b/>
        </w:rPr>
        <w:t>1. Mục tiêu</w:t>
      </w:r>
    </w:p>
    <w:p w14:paraId="179F9BDB" w14:textId="77777777" w:rsidR="005732F1" w:rsidRPr="00784BC5" w:rsidRDefault="005732F1" w:rsidP="005732F1">
      <w:pPr>
        <w:shd w:val="clear" w:color="auto" w:fill="FFFFFF"/>
        <w:spacing w:line="360" w:lineRule="auto"/>
        <w:ind w:firstLine="720"/>
        <w:jc w:val="both"/>
      </w:pPr>
      <w:r w:rsidRPr="00784BC5">
        <w:t>Sau khi học xong bài học, người học đạt được:</w:t>
      </w:r>
    </w:p>
    <w:p w14:paraId="612AEE7B" w14:textId="77777777" w:rsidR="005732F1" w:rsidRPr="00784BC5" w:rsidRDefault="005732F1" w:rsidP="005732F1">
      <w:pPr>
        <w:spacing w:line="360" w:lineRule="auto"/>
        <w:ind w:firstLine="720"/>
        <w:jc w:val="both"/>
      </w:pPr>
      <w:r w:rsidRPr="00784BC5">
        <w:t>- Trình bày được những kiến thức cơ bản về chủ quyền lãnh thổ, biển đảo và biên giới quốc gia, quan điểm của Đảng, Nhà nước về xây dựng và bảo vệ chủ quyền lãnh thổ, biển đảo và biên giới quốc gia;</w:t>
      </w:r>
    </w:p>
    <w:p w14:paraId="470BE14A" w14:textId="77777777" w:rsidR="005732F1" w:rsidRPr="00784BC5" w:rsidRDefault="005732F1" w:rsidP="005732F1">
      <w:pPr>
        <w:spacing w:line="360" w:lineRule="auto"/>
        <w:ind w:firstLine="720"/>
        <w:jc w:val="both"/>
      </w:pPr>
      <w:bookmarkStart w:id="38" w:name="_Hlk519667008"/>
      <w:r w:rsidRPr="00784BC5">
        <w:t>- Phân biệt được trách nhiệm của tổ chức và cá nhân trong việc xây dựng và bảo vệ chủ quyền lãnh thổ, biển đảo và biên giới quốc gia.</w:t>
      </w:r>
    </w:p>
    <w:bookmarkEnd w:id="38"/>
    <w:p w14:paraId="2DCEB059" w14:textId="77777777" w:rsidR="005732F1" w:rsidRPr="00784BC5" w:rsidRDefault="005732F1" w:rsidP="005732F1">
      <w:pPr>
        <w:spacing w:line="360" w:lineRule="auto"/>
        <w:ind w:firstLine="720"/>
        <w:jc w:val="both"/>
      </w:pPr>
      <w:r w:rsidRPr="00784BC5">
        <w:rPr>
          <w:b/>
        </w:rPr>
        <w:t>2. Nội dung</w:t>
      </w:r>
    </w:p>
    <w:p w14:paraId="6D4FFF5A" w14:textId="77777777" w:rsidR="005732F1" w:rsidRPr="00784BC5" w:rsidRDefault="005732F1" w:rsidP="005732F1">
      <w:pPr>
        <w:shd w:val="clear" w:color="auto" w:fill="FFFFFF"/>
        <w:spacing w:line="360" w:lineRule="auto"/>
        <w:ind w:firstLine="720"/>
        <w:jc w:val="both"/>
      </w:pPr>
      <w:r w:rsidRPr="00784BC5">
        <w:lastRenderedPageBreak/>
        <w:t>2.1. Xây dựng và bảo vệ chủ quyền lãnh thổ, biên giới quốc gia</w:t>
      </w:r>
    </w:p>
    <w:p w14:paraId="3104024D" w14:textId="77777777" w:rsidR="005732F1" w:rsidRPr="00784BC5" w:rsidRDefault="005732F1" w:rsidP="005732F1">
      <w:pPr>
        <w:shd w:val="clear" w:color="auto" w:fill="FFFFFF"/>
        <w:tabs>
          <w:tab w:val="left" w:pos="720"/>
        </w:tabs>
        <w:spacing w:line="360" w:lineRule="auto"/>
        <w:ind w:firstLine="720"/>
        <w:jc w:val="both"/>
      </w:pPr>
      <w:r w:rsidRPr="00784BC5">
        <w:t>2.1.1. Chủ quyền lãnh thổ quốc gia</w:t>
      </w:r>
    </w:p>
    <w:p w14:paraId="01D91F50" w14:textId="77777777" w:rsidR="005732F1" w:rsidRPr="00784BC5" w:rsidRDefault="005732F1" w:rsidP="005732F1">
      <w:pPr>
        <w:shd w:val="clear" w:color="auto" w:fill="FFFFFF"/>
        <w:tabs>
          <w:tab w:val="left" w:pos="720"/>
        </w:tabs>
        <w:spacing w:line="360" w:lineRule="auto"/>
        <w:ind w:firstLine="720"/>
        <w:jc w:val="both"/>
      </w:pPr>
      <w:r w:rsidRPr="00784BC5">
        <w:t xml:space="preserve">2.1.2. Chủ quyền biên giới quốc gia </w:t>
      </w:r>
    </w:p>
    <w:p w14:paraId="019303A7" w14:textId="77777777" w:rsidR="005732F1" w:rsidRPr="00784BC5" w:rsidRDefault="005732F1" w:rsidP="005732F1">
      <w:pPr>
        <w:spacing w:line="360" w:lineRule="auto"/>
        <w:ind w:firstLine="720"/>
        <w:jc w:val="both"/>
      </w:pPr>
      <w:r w:rsidRPr="00784BC5">
        <w:t>2.2. Quan điểm của Đảng, Nhà nước về xây dựng và bảo vệ chủ quyền lãnh thổ, biển đảo và biên giới quốc gia</w:t>
      </w:r>
    </w:p>
    <w:p w14:paraId="7FFFCB00" w14:textId="77777777" w:rsidR="005732F1" w:rsidRPr="00784BC5" w:rsidRDefault="005732F1" w:rsidP="005732F1">
      <w:pPr>
        <w:shd w:val="clear" w:color="auto" w:fill="FFFFFF"/>
        <w:tabs>
          <w:tab w:val="left" w:pos="720"/>
        </w:tabs>
        <w:spacing w:line="360" w:lineRule="auto"/>
        <w:ind w:firstLine="720"/>
        <w:jc w:val="both"/>
      </w:pPr>
      <w:r w:rsidRPr="00784BC5">
        <w:t>2.3. Một số giải pháp cơ bản của Đảng, Nhà nước về xây dựng và bảo vệ chủ quyền lãnh thổ, biển đảo và biên giới quốc gia</w:t>
      </w:r>
    </w:p>
    <w:p w14:paraId="131BABB8" w14:textId="77777777" w:rsidR="005732F1" w:rsidRPr="00784BC5" w:rsidRDefault="005732F1" w:rsidP="005732F1">
      <w:pPr>
        <w:shd w:val="clear" w:color="auto" w:fill="FFFFFF"/>
        <w:tabs>
          <w:tab w:val="left" w:pos="720"/>
        </w:tabs>
        <w:spacing w:line="360" w:lineRule="auto"/>
        <w:ind w:firstLine="720"/>
        <w:jc w:val="both"/>
      </w:pPr>
      <w:r w:rsidRPr="00784BC5">
        <w:t xml:space="preserve">2.4. Trách nhiệm của tổ chức và cá nhân trong việc bảo vệ chủ quyền lãnh thổ, biển đảo và biên giới quốc gia </w:t>
      </w:r>
    </w:p>
    <w:p w14:paraId="279767B8" w14:textId="77777777" w:rsidR="005732F1" w:rsidRPr="00784BC5" w:rsidRDefault="005732F1" w:rsidP="005732F1">
      <w:pPr>
        <w:spacing w:line="360" w:lineRule="auto"/>
        <w:ind w:firstLine="720"/>
        <w:jc w:val="both"/>
      </w:pPr>
      <w:r w:rsidRPr="00784BC5">
        <w:t>2.5. Thảo luận</w:t>
      </w:r>
    </w:p>
    <w:p w14:paraId="7672C852" w14:textId="77777777" w:rsidR="005732F1" w:rsidRPr="00784BC5" w:rsidRDefault="005732F1" w:rsidP="005732F1">
      <w:pPr>
        <w:spacing w:line="360" w:lineRule="auto"/>
        <w:ind w:firstLine="720"/>
        <w:jc w:val="both"/>
      </w:pPr>
    </w:p>
    <w:p w14:paraId="2C7BE0C2" w14:textId="77777777" w:rsidR="005732F1" w:rsidRPr="00784BC5" w:rsidRDefault="005732F1" w:rsidP="005732F1">
      <w:pPr>
        <w:spacing w:line="360" w:lineRule="auto"/>
        <w:ind w:firstLine="720"/>
        <w:jc w:val="center"/>
        <w:rPr>
          <w:b/>
        </w:rPr>
      </w:pPr>
      <w:r w:rsidRPr="00784BC5">
        <w:rPr>
          <w:b/>
        </w:rPr>
        <w:t>Bài 5:</w:t>
      </w:r>
    </w:p>
    <w:p w14:paraId="276A4CC4" w14:textId="77777777" w:rsidR="005732F1" w:rsidRPr="00784BC5" w:rsidRDefault="005732F1" w:rsidP="005732F1">
      <w:pPr>
        <w:spacing w:line="360" w:lineRule="auto"/>
        <w:ind w:firstLine="720"/>
        <w:jc w:val="center"/>
        <w:rPr>
          <w:b/>
        </w:rPr>
      </w:pPr>
      <w:r w:rsidRPr="00784BC5">
        <w:rPr>
          <w:b/>
        </w:rPr>
        <w:t>MỘT SỐ VẤN ĐỀ CƠ BẢN VỀ DÂN TỘC VÀ TÔN GIÁO</w:t>
      </w:r>
    </w:p>
    <w:p w14:paraId="340FD053" w14:textId="77777777" w:rsidR="005732F1" w:rsidRPr="00784BC5" w:rsidRDefault="005732F1" w:rsidP="005732F1">
      <w:pPr>
        <w:shd w:val="clear" w:color="auto" w:fill="FFFFFF"/>
        <w:spacing w:line="360" w:lineRule="auto"/>
        <w:ind w:left="6480" w:firstLine="720"/>
        <w:jc w:val="center"/>
        <w:rPr>
          <w:b/>
        </w:rPr>
      </w:pPr>
      <w:r w:rsidRPr="00784BC5">
        <w:rPr>
          <w:i/>
        </w:rPr>
        <w:t>Thời gian: 4 giờ</w:t>
      </w:r>
    </w:p>
    <w:p w14:paraId="5DB7C0D0" w14:textId="77777777" w:rsidR="005732F1" w:rsidRPr="00784BC5" w:rsidRDefault="005732F1" w:rsidP="005732F1">
      <w:pPr>
        <w:spacing w:line="360" w:lineRule="auto"/>
        <w:ind w:firstLine="720"/>
        <w:jc w:val="both"/>
        <w:rPr>
          <w:b/>
        </w:rPr>
      </w:pPr>
      <w:r w:rsidRPr="00784BC5">
        <w:rPr>
          <w:b/>
        </w:rPr>
        <w:t>1. Mục tiêu</w:t>
      </w:r>
    </w:p>
    <w:p w14:paraId="6D6CE265" w14:textId="77777777" w:rsidR="005732F1" w:rsidRPr="00784BC5" w:rsidRDefault="005732F1" w:rsidP="005732F1">
      <w:pPr>
        <w:shd w:val="clear" w:color="auto" w:fill="FFFFFF"/>
        <w:spacing w:line="360" w:lineRule="auto"/>
        <w:ind w:firstLine="720"/>
        <w:jc w:val="both"/>
      </w:pPr>
      <w:r w:rsidRPr="00784BC5">
        <w:t>Sau khi học xong bài học, người học đạt được:</w:t>
      </w:r>
    </w:p>
    <w:p w14:paraId="0536400B" w14:textId="77777777" w:rsidR="005732F1" w:rsidRPr="00784BC5" w:rsidRDefault="005732F1" w:rsidP="005732F1">
      <w:pPr>
        <w:spacing w:line="360" w:lineRule="auto"/>
        <w:ind w:firstLine="720"/>
        <w:jc w:val="both"/>
      </w:pPr>
      <w:r w:rsidRPr="00784BC5">
        <w:t>- Trình bày được những nội dung chính về dân tộc, tôn giáo; vấn đề dân tộc, tôn giáo theo quan điểm của chủ nghĩa Mác - Lênin, tư tưởng Hồ Chí Minh; quan điểm, chính sách của Đảng và Nhà nước hiện nay;</w:t>
      </w:r>
    </w:p>
    <w:p w14:paraId="0D43A983" w14:textId="77777777" w:rsidR="005732F1" w:rsidRPr="00784BC5" w:rsidRDefault="005732F1" w:rsidP="005732F1">
      <w:pPr>
        <w:spacing w:line="360" w:lineRule="auto"/>
        <w:ind w:firstLine="720"/>
        <w:jc w:val="both"/>
      </w:pPr>
      <w:r w:rsidRPr="00784BC5">
        <w:t xml:space="preserve">- Xác định rõ quan điểm, chính sách của Đảng và Nhà nước về vấn đề dân tộc, tôn giáo ở Việt Nam hiện nay. </w:t>
      </w:r>
    </w:p>
    <w:p w14:paraId="77CAACF3" w14:textId="77777777" w:rsidR="005732F1" w:rsidRPr="00784BC5" w:rsidRDefault="005732F1" w:rsidP="005732F1">
      <w:pPr>
        <w:shd w:val="clear" w:color="auto" w:fill="FFFFFF"/>
        <w:spacing w:line="360" w:lineRule="auto"/>
        <w:ind w:firstLine="720"/>
        <w:jc w:val="both"/>
        <w:rPr>
          <w:b/>
        </w:rPr>
      </w:pPr>
      <w:r w:rsidRPr="00784BC5">
        <w:rPr>
          <w:b/>
        </w:rPr>
        <w:t>2. Nội dung</w:t>
      </w:r>
    </w:p>
    <w:p w14:paraId="3559E67B" w14:textId="77777777" w:rsidR="005732F1" w:rsidRPr="00784BC5" w:rsidRDefault="005732F1" w:rsidP="005732F1">
      <w:pPr>
        <w:shd w:val="clear" w:color="auto" w:fill="FFFFFF"/>
        <w:spacing w:line="360" w:lineRule="auto"/>
        <w:ind w:firstLine="720"/>
        <w:jc w:val="both"/>
      </w:pPr>
      <w:r w:rsidRPr="00784BC5">
        <w:t>2.1. Một số vấn đề cơ bản về dân tộc</w:t>
      </w:r>
    </w:p>
    <w:p w14:paraId="54EBCE6E" w14:textId="77777777" w:rsidR="005732F1" w:rsidRPr="00784BC5" w:rsidRDefault="005732F1" w:rsidP="005732F1">
      <w:pPr>
        <w:numPr>
          <w:ilvl w:val="2"/>
          <w:numId w:val="116"/>
        </w:numPr>
        <w:shd w:val="clear" w:color="auto" w:fill="FFFFFF"/>
        <w:tabs>
          <w:tab w:val="left" w:pos="720"/>
        </w:tabs>
        <w:spacing w:line="360" w:lineRule="auto"/>
        <w:ind w:left="0" w:firstLine="720"/>
        <w:jc w:val="both"/>
      </w:pPr>
      <w:r w:rsidRPr="00784BC5">
        <w:t xml:space="preserve">2.1.1. Một số vấn đề chung về dân tộc </w:t>
      </w:r>
    </w:p>
    <w:p w14:paraId="755B3251" w14:textId="77777777" w:rsidR="005732F1" w:rsidRPr="00784BC5" w:rsidRDefault="005732F1" w:rsidP="005732F1">
      <w:pPr>
        <w:numPr>
          <w:ilvl w:val="2"/>
          <w:numId w:val="116"/>
        </w:numPr>
        <w:shd w:val="clear" w:color="auto" w:fill="FFFFFF"/>
        <w:tabs>
          <w:tab w:val="left" w:pos="720"/>
        </w:tabs>
        <w:spacing w:line="360" w:lineRule="auto"/>
        <w:ind w:left="0" w:firstLine="720"/>
        <w:jc w:val="both"/>
      </w:pPr>
      <w:r w:rsidRPr="00784BC5">
        <w:t xml:space="preserve">2.1.2. Đặc điểm các dân tộc ở Việt Nam </w:t>
      </w:r>
    </w:p>
    <w:p w14:paraId="46A63DE5" w14:textId="77777777" w:rsidR="005732F1" w:rsidRPr="00784BC5" w:rsidRDefault="005732F1" w:rsidP="005732F1">
      <w:pPr>
        <w:spacing w:line="360" w:lineRule="auto"/>
        <w:ind w:firstLine="720"/>
        <w:jc w:val="both"/>
      </w:pPr>
      <w:r w:rsidRPr="00784BC5">
        <w:t>2.2. Một số vấn đề cơ bản về tôn giáo</w:t>
      </w:r>
    </w:p>
    <w:p w14:paraId="72A14664" w14:textId="77777777" w:rsidR="005732F1" w:rsidRPr="00784BC5" w:rsidRDefault="005732F1" w:rsidP="005732F1">
      <w:pPr>
        <w:shd w:val="clear" w:color="auto" w:fill="FFFFFF"/>
        <w:spacing w:line="360" w:lineRule="auto"/>
        <w:ind w:firstLine="720"/>
        <w:jc w:val="both"/>
      </w:pPr>
      <w:r w:rsidRPr="00784BC5">
        <w:t xml:space="preserve">2.2.1. Một số vấn đề chung về tôn giáo </w:t>
      </w:r>
    </w:p>
    <w:p w14:paraId="3016601E" w14:textId="77777777" w:rsidR="005732F1" w:rsidRPr="00784BC5" w:rsidRDefault="005732F1" w:rsidP="005732F1">
      <w:pPr>
        <w:numPr>
          <w:ilvl w:val="2"/>
          <w:numId w:val="116"/>
        </w:numPr>
        <w:shd w:val="clear" w:color="auto" w:fill="FFFFFF"/>
        <w:tabs>
          <w:tab w:val="left" w:pos="720"/>
        </w:tabs>
        <w:spacing w:line="360" w:lineRule="auto"/>
        <w:ind w:left="0" w:firstLine="720"/>
        <w:jc w:val="both"/>
      </w:pPr>
      <w:r w:rsidRPr="00784BC5">
        <w:t xml:space="preserve">2.2.2. Tình hình tôn giáo ở Việt Nam </w:t>
      </w:r>
    </w:p>
    <w:p w14:paraId="6572270D" w14:textId="77777777" w:rsidR="005732F1" w:rsidRPr="00784BC5" w:rsidRDefault="005732F1" w:rsidP="005732F1">
      <w:pPr>
        <w:spacing w:line="360" w:lineRule="auto"/>
        <w:ind w:firstLine="720"/>
        <w:jc w:val="both"/>
      </w:pPr>
      <w:r w:rsidRPr="00784BC5">
        <w:t>2.3. Quan điểm, chính sách của Đảng và Nhà nước về vấn đề dân tộc, tôn giáo ở Việt Nam</w:t>
      </w:r>
    </w:p>
    <w:p w14:paraId="67511ADA" w14:textId="77777777" w:rsidR="005732F1" w:rsidRPr="00784BC5" w:rsidRDefault="005732F1" w:rsidP="005732F1">
      <w:pPr>
        <w:numPr>
          <w:ilvl w:val="2"/>
          <w:numId w:val="116"/>
        </w:numPr>
        <w:shd w:val="clear" w:color="auto" w:fill="FFFFFF"/>
        <w:tabs>
          <w:tab w:val="left" w:pos="720"/>
        </w:tabs>
        <w:spacing w:line="360" w:lineRule="auto"/>
        <w:ind w:left="0" w:firstLine="720"/>
        <w:jc w:val="both"/>
      </w:pPr>
      <w:r w:rsidRPr="00784BC5">
        <w:lastRenderedPageBreak/>
        <w:t xml:space="preserve">2.3.1. Quan điểm, chính sách về dân tộc của Đảng và Nhà nước </w:t>
      </w:r>
    </w:p>
    <w:p w14:paraId="2D800413" w14:textId="77777777" w:rsidR="005732F1" w:rsidRPr="00784BC5" w:rsidRDefault="005732F1" w:rsidP="005732F1">
      <w:pPr>
        <w:numPr>
          <w:ilvl w:val="2"/>
          <w:numId w:val="116"/>
        </w:numPr>
        <w:shd w:val="clear" w:color="auto" w:fill="FFFFFF"/>
        <w:tabs>
          <w:tab w:val="left" w:pos="720"/>
        </w:tabs>
        <w:spacing w:line="360" w:lineRule="auto"/>
        <w:ind w:left="0" w:firstLine="720"/>
        <w:jc w:val="both"/>
      </w:pPr>
      <w:r w:rsidRPr="00784BC5">
        <w:t xml:space="preserve">2.3.2. Quan điểm, chính sách về tôn giáo của Đảng và Nhà nước </w:t>
      </w:r>
    </w:p>
    <w:p w14:paraId="23290F71" w14:textId="77777777" w:rsidR="005732F1" w:rsidRPr="00784BC5" w:rsidRDefault="005732F1" w:rsidP="005732F1">
      <w:pPr>
        <w:numPr>
          <w:ilvl w:val="2"/>
          <w:numId w:val="116"/>
        </w:numPr>
        <w:shd w:val="clear" w:color="auto" w:fill="FFFFFF"/>
        <w:tabs>
          <w:tab w:val="left" w:pos="720"/>
        </w:tabs>
        <w:spacing w:line="360" w:lineRule="auto"/>
        <w:ind w:left="0" w:firstLine="720"/>
        <w:jc w:val="both"/>
      </w:pPr>
      <w:r w:rsidRPr="00784BC5">
        <w:t xml:space="preserve">2.3.3. Một số giải pháp nâng cao nhận thức xây dựng khối đại đoàn kết toàn dân tộc </w:t>
      </w:r>
    </w:p>
    <w:p w14:paraId="794220EA" w14:textId="77777777" w:rsidR="005732F1" w:rsidRPr="00784BC5" w:rsidRDefault="005732F1" w:rsidP="005732F1">
      <w:pPr>
        <w:spacing w:line="360" w:lineRule="auto"/>
        <w:ind w:firstLine="720"/>
        <w:jc w:val="both"/>
      </w:pPr>
      <w:r w:rsidRPr="00784BC5">
        <w:t>2.4. Thảo luận</w:t>
      </w:r>
    </w:p>
    <w:p w14:paraId="78F59A0E" w14:textId="77777777" w:rsidR="005732F1" w:rsidRPr="00784BC5" w:rsidRDefault="005732F1" w:rsidP="005732F1">
      <w:pPr>
        <w:spacing w:line="360" w:lineRule="auto"/>
        <w:ind w:firstLine="720"/>
        <w:jc w:val="both"/>
      </w:pPr>
    </w:p>
    <w:p w14:paraId="0123FE68" w14:textId="77777777" w:rsidR="005732F1" w:rsidRPr="00784BC5" w:rsidRDefault="005732F1" w:rsidP="005732F1">
      <w:pPr>
        <w:shd w:val="clear" w:color="auto" w:fill="FFFFFF"/>
        <w:spacing w:line="360" w:lineRule="auto"/>
        <w:ind w:firstLine="720"/>
        <w:jc w:val="center"/>
        <w:rPr>
          <w:b/>
        </w:rPr>
      </w:pPr>
      <w:r w:rsidRPr="00784BC5">
        <w:rPr>
          <w:b/>
        </w:rPr>
        <w:t>Bài 6:</w:t>
      </w:r>
    </w:p>
    <w:p w14:paraId="5CE37DDF" w14:textId="77777777" w:rsidR="005732F1" w:rsidRPr="00784BC5" w:rsidRDefault="005732F1" w:rsidP="005732F1">
      <w:pPr>
        <w:shd w:val="clear" w:color="auto" w:fill="FFFFFF"/>
        <w:spacing w:line="360" w:lineRule="auto"/>
        <w:ind w:firstLine="720"/>
        <w:jc w:val="center"/>
        <w:rPr>
          <w:b/>
        </w:rPr>
      </w:pPr>
      <w:r w:rsidRPr="00784BC5">
        <w:rPr>
          <w:b/>
        </w:rPr>
        <w:t xml:space="preserve">NHỮNG VẤN ĐỀ CƠ BẢN VỀ PHÒNG CHỐNG TỘI PHẠM VÀ TỆ NẠN XÃ HỘI </w:t>
      </w:r>
    </w:p>
    <w:p w14:paraId="1E60C6A8" w14:textId="77777777" w:rsidR="005732F1" w:rsidRPr="00784BC5" w:rsidRDefault="005732F1" w:rsidP="005732F1">
      <w:pPr>
        <w:shd w:val="clear" w:color="auto" w:fill="FFFFFF"/>
        <w:spacing w:line="360" w:lineRule="auto"/>
        <w:jc w:val="right"/>
        <w:rPr>
          <w:b/>
        </w:rPr>
      </w:pPr>
      <w:r w:rsidRPr="00784BC5">
        <w:rPr>
          <w:i/>
        </w:rPr>
        <w:t>Thời gian: 4 giờ</w:t>
      </w:r>
      <w:r w:rsidRPr="00784BC5">
        <w:rPr>
          <w:b/>
        </w:rPr>
        <w:t xml:space="preserve">   </w:t>
      </w:r>
    </w:p>
    <w:p w14:paraId="01B1D687" w14:textId="77777777" w:rsidR="005732F1" w:rsidRPr="00784BC5" w:rsidRDefault="005732F1" w:rsidP="005732F1">
      <w:pPr>
        <w:shd w:val="clear" w:color="auto" w:fill="FFFFFF"/>
        <w:spacing w:line="360" w:lineRule="auto"/>
        <w:ind w:firstLine="720"/>
        <w:jc w:val="both"/>
        <w:rPr>
          <w:b/>
        </w:rPr>
      </w:pPr>
      <w:r w:rsidRPr="00784BC5">
        <w:rPr>
          <w:b/>
        </w:rPr>
        <w:t>1. Mục tiêu</w:t>
      </w:r>
    </w:p>
    <w:p w14:paraId="1E7FB510" w14:textId="77777777" w:rsidR="005732F1" w:rsidRPr="00784BC5" w:rsidRDefault="005732F1" w:rsidP="005732F1">
      <w:pPr>
        <w:shd w:val="clear" w:color="auto" w:fill="FFFFFF"/>
        <w:spacing w:line="360" w:lineRule="auto"/>
        <w:ind w:firstLine="720"/>
        <w:jc w:val="both"/>
      </w:pPr>
      <w:r w:rsidRPr="00784BC5">
        <w:t>Sau khi học xong bài học, người học đạt được:</w:t>
      </w:r>
    </w:p>
    <w:p w14:paraId="2451ED40" w14:textId="77777777" w:rsidR="005732F1" w:rsidRPr="00784BC5" w:rsidRDefault="005732F1" w:rsidP="005732F1">
      <w:pPr>
        <w:tabs>
          <w:tab w:val="left" w:pos="720"/>
        </w:tabs>
        <w:spacing w:line="360" w:lineRule="auto"/>
        <w:ind w:firstLine="720"/>
        <w:jc w:val="both"/>
      </w:pPr>
      <w:r w:rsidRPr="00784BC5">
        <w:t>- Trình bày được những nội dung cơ bản về công tác phòng chống tội phạm và tệ nạn xã hội;</w:t>
      </w:r>
    </w:p>
    <w:p w14:paraId="760770D6" w14:textId="77777777" w:rsidR="005732F1" w:rsidRPr="00784BC5" w:rsidRDefault="005732F1" w:rsidP="005732F1">
      <w:pPr>
        <w:tabs>
          <w:tab w:val="left" w:pos="720"/>
        </w:tabs>
        <w:spacing w:line="360" w:lineRule="auto"/>
        <w:ind w:firstLine="720"/>
        <w:jc w:val="both"/>
      </w:pPr>
      <w:r w:rsidRPr="00784BC5">
        <w:t>- Xác định được trách nhiệm của tổ chức và cá nhân trong công tác phòng chống tội phạm và tệ nạn xã hội hiện nay.</w:t>
      </w:r>
    </w:p>
    <w:p w14:paraId="1680B19D" w14:textId="77777777" w:rsidR="005732F1" w:rsidRPr="00784BC5" w:rsidRDefault="005732F1" w:rsidP="005732F1">
      <w:pPr>
        <w:tabs>
          <w:tab w:val="left" w:pos="720"/>
        </w:tabs>
        <w:spacing w:line="360" w:lineRule="auto"/>
        <w:ind w:firstLine="720"/>
        <w:jc w:val="both"/>
        <w:rPr>
          <w:b/>
        </w:rPr>
      </w:pPr>
      <w:r w:rsidRPr="00784BC5">
        <w:rPr>
          <w:b/>
        </w:rPr>
        <w:t>2. Nội dung</w:t>
      </w:r>
    </w:p>
    <w:p w14:paraId="622A8EDA" w14:textId="77777777" w:rsidR="005732F1" w:rsidRPr="00784BC5" w:rsidRDefault="005732F1" w:rsidP="005732F1">
      <w:pPr>
        <w:shd w:val="clear" w:color="auto" w:fill="FFFFFF"/>
        <w:spacing w:line="360" w:lineRule="auto"/>
        <w:ind w:firstLine="720"/>
      </w:pPr>
      <w:r w:rsidRPr="00784BC5">
        <w:t>2.1. Những vấn đề cơ bản về phòng chống tội phạm</w:t>
      </w:r>
    </w:p>
    <w:p w14:paraId="15B73197" w14:textId="77777777" w:rsidR="005732F1" w:rsidRPr="00784BC5" w:rsidRDefault="005732F1" w:rsidP="005732F1">
      <w:pPr>
        <w:shd w:val="clear" w:color="auto" w:fill="FFFFFF"/>
        <w:spacing w:line="360" w:lineRule="auto"/>
        <w:ind w:firstLine="720"/>
      </w:pPr>
      <w:r w:rsidRPr="00784BC5">
        <w:t>2.1.1. Khái niệm tội phạm và phòng chống tội phạm</w:t>
      </w:r>
    </w:p>
    <w:p w14:paraId="2FF63304" w14:textId="77777777" w:rsidR="005732F1" w:rsidRPr="00784BC5" w:rsidRDefault="005732F1" w:rsidP="005732F1">
      <w:pPr>
        <w:shd w:val="clear" w:color="auto" w:fill="FFFFFF"/>
        <w:spacing w:line="360" w:lineRule="auto"/>
        <w:ind w:firstLine="720"/>
      </w:pPr>
      <w:r w:rsidRPr="00784BC5">
        <w:t>2.1.2. Nội dung nhiệm vụ hoạt động phòng chống tội phạm</w:t>
      </w:r>
    </w:p>
    <w:p w14:paraId="130FED08" w14:textId="77777777" w:rsidR="005732F1" w:rsidRPr="00784BC5" w:rsidRDefault="005732F1" w:rsidP="005732F1">
      <w:pPr>
        <w:shd w:val="clear" w:color="auto" w:fill="FFFFFF"/>
        <w:spacing w:line="360" w:lineRule="auto"/>
        <w:ind w:firstLine="720"/>
      </w:pPr>
      <w:r w:rsidRPr="00784BC5">
        <w:t>2.1.3. Chủ thể và nguyên tắc tổ chức hoạt động phòng chống tội phạm</w:t>
      </w:r>
    </w:p>
    <w:p w14:paraId="650517CF" w14:textId="77777777" w:rsidR="005732F1" w:rsidRPr="00784BC5" w:rsidRDefault="005732F1" w:rsidP="005732F1">
      <w:pPr>
        <w:shd w:val="clear" w:color="auto" w:fill="FFFFFF"/>
        <w:spacing w:line="360" w:lineRule="auto"/>
        <w:ind w:firstLine="720"/>
      </w:pPr>
      <w:r w:rsidRPr="00784BC5">
        <w:t xml:space="preserve">2.1.4. Phòng chống tội phạm trong nhà trường </w:t>
      </w:r>
      <w:bookmarkStart w:id="39" w:name="_Hlk519499803"/>
      <w:bookmarkEnd w:id="39"/>
    </w:p>
    <w:p w14:paraId="0F6F3A1E" w14:textId="77777777" w:rsidR="005732F1" w:rsidRPr="00784BC5" w:rsidRDefault="005732F1" w:rsidP="005732F1">
      <w:pPr>
        <w:shd w:val="clear" w:color="auto" w:fill="FFFFFF"/>
        <w:tabs>
          <w:tab w:val="left" w:pos="360"/>
        </w:tabs>
        <w:spacing w:line="360" w:lineRule="auto"/>
      </w:pPr>
      <w:r w:rsidRPr="00784BC5">
        <w:tab/>
      </w:r>
      <w:r w:rsidRPr="00784BC5">
        <w:tab/>
        <w:t xml:space="preserve">2.2. Công tác phòng chống tệ nạn xã hội </w:t>
      </w:r>
    </w:p>
    <w:p w14:paraId="3915432D" w14:textId="77777777" w:rsidR="005732F1" w:rsidRPr="00784BC5" w:rsidRDefault="005732F1" w:rsidP="005732F1">
      <w:pPr>
        <w:shd w:val="clear" w:color="auto" w:fill="FFFFFF"/>
        <w:tabs>
          <w:tab w:val="left" w:pos="360"/>
        </w:tabs>
        <w:spacing w:line="360" w:lineRule="auto"/>
        <w:ind w:firstLine="720"/>
      </w:pPr>
      <w:r w:rsidRPr="00784BC5">
        <w:t>2.2.1. Khái niệm, mục đích công tác phòng chống tệ nạn xã hội và đặc điểm đối tượng hoạt động tệ nạn xã hội</w:t>
      </w:r>
    </w:p>
    <w:p w14:paraId="7FBEEA9D" w14:textId="77777777" w:rsidR="005732F1" w:rsidRPr="00784BC5" w:rsidRDefault="005732F1" w:rsidP="005732F1">
      <w:pPr>
        <w:numPr>
          <w:ilvl w:val="2"/>
          <w:numId w:val="117"/>
        </w:numPr>
        <w:shd w:val="clear" w:color="auto" w:fill="FFFFFF"/>
        <w:tabs>
          <w:tab w:val="left" w:pos="720"/>
        </w:tabs>
        <w:spacing w:line="360" w:lineRule="auto"/>
        <w:ind w:firstLine="720"/>
      </w:pPr>
      <w:r w:rsidRPr="00784BC5">
        <w:t>2.2.2. Chủ trương, quan điểm và các quy định của pháp luật về phòng chống tệ nạn xã hội</w:t>
      </w:r>
    </w:p>
    <w:p w14:paraId="5A3B7DFF" w14:textId="77777777" w:rsidR="005732F1" w:rsidRPr="00784BC5" w:rsidRDefault="005732F1" w:rsidP="005732F1">
      <w:pPr>
        <w:numPr>
          <w:ilvl w:val="1"/>
          <w:numId w:val="117"/>
        </w:numPr>
        <w:shd w:val="clear" w:color="auto" w:fill="FFFFFF"/>
        <w:tabs>
          <w:tab w:val="left" w:pos="720"/>
        </w:tabs>
        <w:spacing w:line="360" w:lineRule="auto"/>
        <w:ind w:firstLine="720"/>
        <w:rPr>
          <w:spacing w:val="-2"/>
        </w:rPr>
      </w:pPr>
      <w:r w:rsidRPr="00784BC5">
        <w:rPr>
          <w:spacing w:val="-2"/>
        </w:rPr>
        <w:t xml:space="preserve">2.2.3. Trách nhiệm của tổ chức và cá nhân trong phòng chống tệ nạn xã hội </w:t>
      </w:r>
    </w:p>
    <w:p w14:paraId="375D8E4F" w14:textId="77777777" w:rsidR="005732F1" w:rsidRPr="00784BC5" w:rsidRDefault="005732F1" w:rsidP="005732F1">
      <w:pPr>
        <w:numPr>
          <w:ilvl w:val="1"/>
          <w:numId w:val="117"/>
        </w:numPr>
        <w:shd w:val="clear" w:color="auto" w:fill="FFFFFF"/>
        <w:tabs>
          <w:tab w:val="left" w:pos="720"/>
        </w:tabs>
        <w:spacing w:line="360" w:lineRule="auto"/>
        <w:ind w:firstLine="720"/>
      </w:pPr>
      <w:r w:rsidRPr="00784BC5">
        <w:t>2.3. Thảo luận</w:t>
      </w:r>
      <w:r w:rsidRPr="00784BC5">
        <w:tab/>
      </w:r>
    </w:p>
    <w:p w14:paraId="1B292B0B" w14:textId="77777777" w:rsidR="005732F1" w:rsidRPr="00784BC5" w:rsidRDefault="005732F1" w:rsidP="005732F1">
      <w:pPr>
        <w:shd w:val="clear" w:color="auto" w:fill="FFFFFF"/>
        <w:spacing w:line="360" w:lineRule="auto"/>
        <w:ind w:firstLine="720"/>
        <w:jc w:val="center"/>
        <w:rPr>
          <w:b/>
        </w:rPr>
      </w:pPr>
      <w:r w:rsidRPr="00784BC5">
        <w:rPr>
          <w:b/>
        </w:rPr>
        <w:lastRenderedPageBreak/>
        <w:t>Bài 7:</w:t>
      </w:r>
    </w:p>
    <w:p w14:paraId="1564FD45" w14:textId="77777777" w:rsidR="005732F1" w:rsidRPr="00784BC5" w:rsidRDefault="005732F1" w:rsidP="005732F1">
      <w:pPr>
        <w:shd w:val="clear" w:color="auto" w:fill="FFFFFF"/>
        <w:spacing w:line="360" w:lineRule="auto"/>
        <w:ind w:left="360" w:firstLine="720"/>
        <w:jc w:val="center"/>
        <w:rPr>
          <w:b/>
        </w:rPr>
      </w:pPr>
      <w:r w:rsidRPr="00784BC5">
        <w:rPr>
          <w:b/>
        </w:rPr>
        <w:t>ĐƯỜNG LỐI QUAN ĐIỂM CỦA ĐẢNG, CHÍNH SÁCH, PHÁP LUẬT CỦA NHÀ NƯỚC VIỆT NAM VỀ BẢO VỆ AN NINH CHÍNH TRỊ, KINH TẾ, VĂN HÓA, TƯ TƯỞNG</w:t>
      </w:r>
    </w:p>
    <w:p w14:paraId="5E55035A" w14:textId="77777777" w:rsidR="005732F1" w:rsidRPr="00784BC5" w:rsidRDefault="005732F1" w:rsidP="005732F1">
      <w:pPr>
        <w:shd w:val="clear" w:color="auto" w:fill="FFFFFF"/>
        <w:spacing w:line="360" w:lineRule="auto"/>
        <w:ind w:left="6480" w:firstLine="720"/>
        <w:jc w:val="center"/>
        <w:rPr>
          <w:b/>
        </w:rPr>
      </w:pPr>
      <w:r w:rsidRPr="00784BC5">
        <w:rPr>
          <w:i/>
        </w:rPr>
        <w:t>Thời gian: 5 giờ</w:t>
      </w:r>
    </w:p>
    <w:p w14:paraId="7E6E71E0" w14:textId="77777777" w:rsidR="005732F1" w:rsidRPr="00784BC5" w:rsidRDefault="005732F1" w:rsidP="005732F1">
      <w:pPr>
        <w:spacing w:line="360" w:lineRule="auto"/>
        <w:ind w:firstLine="720"/>
        <w:jc w:val="both"/>
        <w:rPr>
          <w:b/>
        </w:rPr>
      </w:pPr>
      <w:r w:rsidRPr="00784BC5">
        <w:rPr>
          <w:b/>
        </w:rPr>
        <w:t xml:space="preserve">1. Mục tiêu </w:t>
      </w:r>
      <w:r w:rsidRPr="00784BC5">
        <w:rPr>
          <w:b/>
        </w:rPr>
        <w:tab/>
      </w:r>
    </w:p>
    <w:p w14:paraId="6E13AAF0" w14:textId="77777777" w:rsidR="005732F1" w:rsidRPr="00784BC5" w:rsidRDefault="005732F1" w:rsidP="005732F1">
      <w:pPr>
        <w:shd w:val="clear" w:color="auto" w:fill="FFFFFF"/>
        <w:spacing w:line="360" w:lineRule="auto"/>
        <w:ind w:firstLine="720"/>
        <w:jc w:val="both"/>
      </w:pPr>
      <w:r w:rsidRPr="00784BC5">
        <w:t>Sau khi học xong bài học, người học đạt được:</w:t>
      </w:r>
    </w:p>
    <w:p w14:paraId="0391B01A" w14:textId="77777777" w:rsidR="005732F1" w:rsidRPr="00784BC5" w:rsidRDefault="005732F1" w:rsidP="005732F1">
      <w:pPr>
        <w:shd w:val="clear" w:color="auto" w:fill="FFFFFF"/>
        <w:spacing w:line="360" w:lineRule="auto"/>
        <w:ind w:firstLine="720"/>
        <w:jc w:val="both"/>
        <w:rPr>
          <w:spacing w:val="-4"/>
        </w:rPr>
      </w:pPr>
      <w:r w:rsidRPr="00784BC5">
        <w:rPr>
          <w:spacing w:val="-4"/>
        </w:rPr>
        <w:t>- Trình bày được những kiến thức cơ bản về đường lối quan điểm của Đảng, chính sách pháp luật của Nhà nước về bảo vệ an ninh chính trị, kinh tế, văn hóa, tư tưởng</w:t>
      </w:r>
      <w:r w:rsidRPr="00784BC5">
        <w:t>;</w:t>
      </w:r>
    </w:p>
    <w:p w14:paraId="071D931D" w14:textId="77777777" w:rsidR="005732F1" w:rsidRPr="00784BC5" w:rsidRDefault="005732F1" w:rsidP="005732F1">
      <w:pPr>
        <w:shd w:val="clear" w:color="auto" w:fill="FFFFFF"/>
        <w:spacing w:line="360" w:lineRule="auto"/>
        <w:ind w:firstLine="720"/>
        <w:jc w:val="both"/>
      </w:pPr>
      <w:r w:rsidRPr="00784BC5">
        <w:t xml:space="preserve">- Nhận thức đúng </w:t>
      </w:r>
      <w:r w:rsidRPr="00784BC5">
        <w:rPr>
          <w:spacing w:val="-4"/>
        </w:rPr>
        <w:t>đường lối quan điểm của Đảng, chính sách pháp luật của Nhà nước về bảo vệ an ninh chính trị, kinh tế, văn hóa, tư tưởng</w:t>
      </w:r>
      <w:r w:rsidRPr="00784BC5">
        <w:t>.</w:t>
      </w:r>
    </w:p>
    <w:p w14:paraId="14A185D2" w14:textId="77777777" w:rsidR="005732F1" w:rsidRPr="00784BC5" w:rsidRDefault="005732F1" w:rsidP="005732F1">
      <w:pPr>
        <w:shd w:val="clear" w:color="auto" w:fill="FFFFFF"/>
        <w:spacing w:line="360" w:lineRule="auto"/>
        <w:ind w:firstLine="720"/>
        <w:jc w:val="both"/>
        <w:rPr>
          <w:b/>
        </w:rPr>
      </w:pPr>
      <w:r w:rsidRPr="00784BC5">
        <w:rPr>
          <w:b/>
        </w:rPr>
        <w:t>2. Nội dung</w:t>
      </w:r>
    </w:p>
    <w:p w14:paraId="13978B4E" w14:textId="77777777" w:rsidR="005732F1" w:rsidRPr="00784BC5" w:rsidRDefault="005732F1" w:rsidP="005732F1">
      <w:pPr>
        <w:shd w:val="clear" w:color="auto" w:fill="FFFFFF"/>
        <w:spacing w:line="360" w:lineRule="auto"/>
        <w:ind w:firstLine="720"/>
        <w:jc w:val="both"/>
      </w:pPr>
      <w:r w:rsidRPr="00784BC5">
        <w:t>2.1. Quan điểm và tư tưởng chỉ đạo của Đảng về bảo vệ an ninh chính trị, kinh tế, văn hóa, tư tưởng</w:t>
      </w:r>
    </w:p>
    <w:p w14:paraId="37C7E3C9"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t>2.1.1. Bảo vệ an ninh chính trị, kinh tế, văn hóa, tư tưởng là nhiệm vụ chiến lược của cách mạng Việt Nam</w:t>
      </w:r>
    </w:p>
    <w:p w14:paraId="0A7A758F" w14:textId="77777777" w:rsidR="005732F1" w:rsidRPr="00784BC5" w:rsidRDefault="005732F1" w:rsidP="005732F1">
      <w:pPr>
        <w:numPr>
          <w:ilvl w:val="1"/>
          <w:numId w:val="117"/>
        </w:numPr>
        <w:shd w:val="clear" w:color="auto" w:fill="FFFFFF"/>
        <w:tabs>
          <w:tab w:val="left" w:pos="720"/>
        </w:tabs>
        <w:spacing w:line="360" w:lineRule="auto"/>
        <w:ind w:firstLine="720"/>
        <w:jc w:val="both"/>
      </w:pPr>
      <w:r w:rsidRPr="00784BC5">
        <w:t>2.1.2. Quan điểm cơ bản của Đảng về bảo vệ an ninh chính trị, kinh tế, văn hóa, tư tưởng</w:t>
      </w:r>
    </w:p>
    <w:p w14:paraId="16FC92C5" w14:textId="77777777" w:rsidR="005732F1" w:rsidRPr="00784BC5" w:rsidRDefault="005732F1" w:rsidP="005732F1">
      <w:pPr>
        <w:numPr>
          <w:ilvl w:val="1"/>
          <w:numId w:val="117"/>
        </w:numPr>
        <w:shd w:val="clear" w:color="auto" w:fill="FFFFFF"/>
        <w:tabs>
          <w:tab w:val="left" w:pos="720"/>
        </w:tabs>
        <w:spacing w:line="360" w:lineRule="auto"/>
        <w:ind w:firstLine="720"/>
        <w:jc w:val="both"/>
      </w:pPr>
      <w:r w:rsidRPr="00784BC5">
        <w:t>2.2. Nhiệm vụ bảo vệ an ninh chính trị, kinh tế, văn hóa, tư tưởng</w:t>
      </w:r>
    </w:p>
    <w:p w14:paraId="72973C4C"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t>2.2.1. Tiếp tục đổi mới và nâng cao chất lượng công tác giáo dục, bồi dưỡng kiến thức về bảo vệ an ninh chính trị, kinh tế, văn hóa, tư tưởng</w:t>
      </w:r>
    </w:p>
    <w:p w14:paraId="2EF11A4F" w14:textId="77777777" w:rsidR="005732F1" w:rsidRPr="00784BC5" w:rsidRDefault="005732F1" w:rsidP="005732F1">
      <w:pPr>
        <w:numPr>
          <w:ilvl w:val="2"/>
          <w:numId w:val="117"/>
        </w:numPr>
        <w:shd w:val="clear" w:color="auto" w:fill="FFFFFF"/>
        <w:tabs>
          <w:tab w:val="left" w:pos="720"/>
        </w:tabs>
        <w:spacing w:line="360" w:lineRule="auto"/>
        <w:ind w:right="-333" w:firstLine="720"/>
        <w:jc w:val="both"/>
      </w:pPr>
      <w:r w:rsidRPr="00784BC5">
        <w:t>2.2.2. Kết hợp phát triển kinh tế - xã hội với việc tăng cường bảo vệ an ninh chính trị, văn hóa, tư tưởng trên cơ sở phát huy mọi tiềm năng của đất nước</w:t>
      </w:r>
    </w:p>
    <w:p w14:paraId="728B1559"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t>2.2.3. Tăng cường đổi mới và nâng cao chất lượng công tác hội nhập quốc tế về bảo vệ an ninh chính trị, kinh tế, văn hóa, tư tưởng</w:t>
      </w:r>
    </w:p>
    <w:p w14:paraId="5CBEF091" w14:textId="77777777" w:rsidR="005732F1" w:rsidRPr="00784BC5" w:rsidRDefault="005732F1" w:rsidP="005732F1">
      <w:pPr>
        <w:numPr>
          <w:ilvl w:val="1"/>
          <w:numId w:val="117"/>
        </w:numPr>
        <w:shd w:val="clear" w:color="auto" w:fill="FFFFFF"/>
        <w:tabs>
          <w:tab w:val="left" w:pos="720"/>
        </w:tabs>
        <w:spacing w:line="360" w:lineRule="auto"/>
        <w:ind w:firstLine="720"/>
        <w:jc w:val="both"/>
      </w:pPr>
      <w:r w:rsidRPr="00784BC5">
        <w:lastRenderedPageBreak/>
        <w:t>2.3. Những giải pháp cơ bản về bảo vệ an ninh chính trị, kinh tế, văn hóa, tư tưởng</w:t>
      </w:r>
    </w:p>
    <w:p w14:paraId="241FC09F" w14:textId="77777777" w:rsidR="005732F1" w:rsidRPr="00784BC5" w:rsidRDefault="005732F1" w:rsidP="005732F1">
      <w:pPr>
        <w:numPr>
          <w:ilvl w:val="1"/>
          <w:numId w:val="117"/>
        </w:numPr>
        <w:shd w:val="clear" w:color="auto" w:fill="FFFFFF"/>
        <w:tabs>
          <w:tab w:val="left" w:pos="720"/>
        </w:tabs>
        <w:spacing w:line="360" w:lineRule="auto"/>
        <w:ind w:firstLine="720"/>
        <w:jc w:val="both"/>
      </w:pPr>
      <w:r w:rsidRPr="00784BC5">
        <w:t>2.4. Thảo luận</w:t>
      </w:r>
    </w:p>
    <w:p w14:paraId="712D5459" w14:textId="77777777" w:rsidR="005732F1" w:rsidRPr="00784BC5" w:rsidRDefault="005732F1" w:rsidP="005732F1">
      <w:pPr>
        <w:spacing w:line="360" w:lineRule="auto"/>
        <w:ind w:firstLine="720"/>
        <w:jc w:val="center"/>
        <w:rPr>
          <w:b/>
        </w:rPr>
      </w:pPr>
    </w:p>
    <w:p w14:paraId="7309CA32" w14:textId="77777777" w:rsidR="005732F1" w:rsidRPr="00784BC5" w:rsidRDefault="005732F1" w:rsidP="005732F1">
      <w:pPr>
        <w:spacing w:line="360" w:lineRule="auto"/>
        <w:ind w:firstLine="720"/>
        <w:jc w:val="center"/>
        <w:rPr>
          <w:b/>
        </w:rPr>
      </w:pPr>
      <w:r w:rsidRPr="00784BC5">
        <w:rPr>
          <w:b/>
        </w:rPr>
        <w:t>Bài 8:</w:t>
      </w:r>
    </w:p>
    <w:p w14:paraId="599EE7B5" w14:textId="77777777" w:rsidR="005732F1" w:rsidRPr="00784BC5" w:rsidRDefault="005732F1" w:rsidP="005732F1">
      <w:pPr>
        <w:shd w:val="clear" w:color="auto" w:fill="FFFFFF"/>
        <w:spacing w:line="360" w:lineRule="auto"/>
        <w:ind w:firstLine="720"/>
        <w:jc w:val="center"/>
        <w:rPr>
          <w:b/>
        </w:rPr>
      </w:pPr>
      <w:r w:rsidRPr="00784BC5">
        <w:rPr>
          <w:b/>
        </w:rPr>
        <w:t>CHIẾN TRANH NHÂN DÂN BẢO VỆ TỔ QUỐC VIỆT NAM</w:t>
      </w:r>
    </w:p>
    <w:p w14:paraId="402BFB39" w14:textId="77777777" w:rsidR="005732F1" w:rsidRPr="00784BC5" w:rsidRDefault="005732F1" w:rsidP="005732F1">
      <w:pPr>
        <w:shd w:val="clear" w:color="auto" w:fill="FFFFFF"/>
        <w:spacing w:line="360" w:lineRule="auto"/>
        <w:ind w:firstLine="720"/>
        <w:jc w:val="center"/>
        <w:rPr>
          <w:b/>
        </w:rPr>
      </w:pPr>
      <w:r w:rsidRPr="00784BC5">
        <w:rPr>
          <w:b/>
        </w:rPr>
        <w:t xml:space="preserve"> XÃ HỘI CHỦ NGHĨA</w:t>
      </w:r>
    </w:p>
    <w:p w14:paraId="725185D5" w14:textId="77777777" w:rsidR="005732F1" w:rsidRPr="00784BC5" w:rsidRDefault="005732F1" w:rsidP="005732F1">
      <w:pPr>
        <w:shd w:val="clear" w:color="auto" w:fill="FFFFFF"/>
        <w:spacing w:line="360" w:lineRule="auto"/>
        <w:ind w:left="6480" w:firstLine="720"/>
        <w:jc w:val="center"/>
        <w:rPr>
          <w:b/>
        </w:rPr>
      </w:pPr>
      <w:r w:rsidRPr="00784BC5">
        <w:rPr>
          <w:i/>
        </w:rPr>
        <w:t>Thời gian: 5 giờ</w:t>
      </w:r>
    </w:p>
    <w:p w14:paraId="3C882B33" w14:textId="77777777" w:rsidR="005732F1" w:rsidRPr="00784BC5" w:rsidRDefault="005732F1" w:rsidP="005732F1">
      <w:pPr>
        <w:shd w:val="clear" w:color="auto" w:fill="FFFFFF"/>
        <w:spacing w:line="360" w:lineRule="auto"/>
        <w:ind w:firstLine="720"/>
        <w:jc w:val="center"/>
        <w:rPr>
          <w:b/>
        </w:rPr>
      </w:pPr>
    </w:p>
    <w:p w14:paraId="4EEE0FE1" w14:textId="77777777" w:rsidR="005732F1" w:rsidRPr="00784BC5" w:rsidRDefault="005732F1" w:rsidP="005732F1">
      <w:pPr>
        <w:spacing w:line="360" w:lineRule="auto"/>
        <w:ind w:firstLine="720"/>
        <w:jc w:val="both"/>
        <w:rPr>
          <w:b/>
        </w:rPr>
      </w:pPr>
      <w:r w:rsidRPr="00784BC5">
        <w:rPr>
          <w:b/>
        </w:rPr>
        <w:t>1. Mục tiêu</w:t>
      </w:r>
    </w:p>
    <w:p w14:paraId="1DE4081A" w14:textId="77777777" w:rsidR="005732F1" w:rsidRPr="00784BC5" w:rsidRDefault="005732F1" w:rsidP="005732F1">
      <w:pPr>
        <w:shd w:val="clear" w:color="auto" w:fill="FFFFFF"/>
        <w:spacing w:line="360" w:lineRule="auto"/>
        <w:ind w:firstLine="720"/>
        <w:jc w:val="both"/>
      </w:pPr>
      <w:r w:rsidRPr="00784BC5">
        <w:t>Sau khi học xong bài học, người học đạt được:</w:t>
      </w:r>
    </w:p>
    <w:p w14:paraId="50178D5C" w14:textId="77777777" w:rsidR="005732F1" w:rsidRPr="00784BC5" w:rsidRDefault="005732F1" w:rsidP="005732F1">
      <w:pPr>
        <w:tabs>
          <w:tab w:val="left" w:pos="810"/>
        </w:tabs>
        <w:spacing w:line="360" w:lineRule="auto"/>
        <w:ind w:firstLine="720"/>
        <w:jc w:val="both"/>
      </w:pPr>
      <w:r w:rsidRPr="00784BC5">
        <w:t>- Trình bày được các nội dung cơ bản về chiến tranh nhân dân bảo vệ Tổ quốc Việt Nam xã hội chủ nghĩa;</w:t>
      </w:r>
    </w:p>
    <w:p w14:paraId="3296D9F0" w14:textId="77777777" w:rsidR="005732F1" w:rsidRPr="00784BC5" w:rsidRDefault="005732F1" w:rsidP="005732F1">
      <w:pPr>
        <w:tabs>
          <w:tab w:val="left" w:pos="810"/>
        </w:tabs>
        <w:spacing w:line="360" w:lineRule="auto"/>
        <w:ind w:firstLine="720"/>
        <w:jc w:val="both"/>
      </w:pPr>
      <w:r w:rsidRPr="00784BC5">
        <w:t>- Xác định được trách nhiệm của tổ chức và cá nhân trong chiến tranh nhân dân bảo vệ Tổ quốc Việt Nam xã hội chủ nghĩa.</w:t>
      </w:r>
    </w:p>
    <w:p w14:paraId="6033AC05" w14:textId="77777777" w:rsidR="005732F1" w:rsidRPr="00784BC5" w:rsidRDefault="005732F1" w:rsidP="005732F1">
      <w:pPr>
        <w:tabs>
          <w:tab w:val="left" w:pos="810"/>
        </w:tabs>
        <w:spacing w:line="360" w:lineRule="auto"/>
        <w:ind w:firstLine="720"/>
        <w:jc w:val="both"/>
        <w:rPr>
          <w:b/>
        </w:rPr>
      </w:pPr>
      <w:r w:rsidRPr="00784BC5">
        <w:rPr>
          <w:b/>
        </w:rPr>
        <w:t xml:space="preserve">2. Nội dung                                        </w:t>
      </w:r>
    </w:p>
    <w:p w14:paraId="395B21DF" w14:textId="77777777" w:rsidR="005732F1" w:rsidRPr="00784BC5" w:rsidRDefault="005732F1" w:rsidP="005732F1">
      <w:pPr>
        <w:shd w:val="clear" w:color="auto" w:fill="FFFFFF"/>
        <w:tabs>
          <w:tab w:val="left" w:pos="4050"/>
        </w:tabs>
        <w:spacing w:line="360" w:lineRule="auto"/>
        <w:ind w:firstLine="720"/>
        <w:jc w:val="both"/>
      </w:pPr>
      <w:r w:rsidRPr="00784BC5">
        <w:t>2.1. Những vấn đề chung về chiến tranh nhân dân bảo vệ Tổ quốc</w:t>
      </w:r>
    </w:p>
    <w:p w14:paraId="782F2A9F" w14:textId="77777777" w:rsidR="005732F1" w:rsidRPr="00784BC5" w:rsidRDefault="005732F1" w:rsidP="005732F1">
      <w:pPr>
        <w:shd w:val="clear" w:color="auto" w:fill="FFFFFF"/>
        <w:spacing w:line="360" w:lineRule="auto"/>
        <w:ind w:firstLine="720"/>
        <w:jc w:val="both"/>
      </w:pPr>
      <w:r w:rsidRPr="00784BC5">
        <w:t>2.1.1. Mục đích, đối tượng của chiến tranh nhân dân bảo vệ Tổ quốc</w:t>
      </w:r>
    </w:p>
    <w:p w14:paraId="448301F5" w14:textId="77777777" w:rsidR="005732F1" w:rsidRPr="00784BC5" w:rsidRDefault="005732F1" w:rsidP="005732F1">
      <w:pPr>
        <w:shd w:val="clear" w:color="auto" w:fill="FFFFFF"/>
        <w:spacing w:line="360" w:lineRule="auto"/>
        <w:ind w:firstLine="720"/>
        <w:jc w:val="both"/>
      </w:pPr>
      <w:r w:rsidRPr="00784BC5">
        <w:t xml:space="preserve">2.1.2. Tính chất đặc điểm của chiến tranh nhân dân bảo vệ Tổ quốc </w:t>
      </w:r>
    </w:p>
    <w:p w14:paraId="70EEF8EE" w14:textId="77777777" w:rsidR="005732F1" w:rsidRPr="00784BC5" w:rsidRDefault="005732F1" w:rsidP="005732F1">
      <w:pPr>
        <w:shd w:val="clear" w:color="auto" w:fill="FFFFFF"/>
        <w:tabs>
          <w:tab w:val="left" w:pos="360"/>
        </w:tabs>
        <w:spacing w:line="360" w:lineRule="auto"/>
        <w:ind w:left="720"/>
        <w:jc w:val="both"/>
      </w:pPr>
      <w:r w:rsidRPr="00784BC5">
        <w:t>2.2. Quan điểm của Đảng trong chiến tranh nhân dân bảo vệ Tổ quốc</w:t>
      </w:r>
    </w:p>
    <w:p w14:paraId="1AD0B601"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t>2.2.1. Tiến hành chiến tranh nhân dân, toàn dân đánh giặc, lấy lực lượng vũ trang nhân dân làm nòng cốt. Kết hợp tác chiến của lực lượng vũ trang địa phương với tác chiến của các binh đoàn chủ lực</w:t>
      </w:r>
    </w:p>
    <w:p w14:paraId="53E2FB6F"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t>2.2.2. Tiến hành chiến tranh toàn diện, kết hợp chặt chẽ giữa đấu tranh quân sự, chính trị, ngoại giao, kinh tế, văn hoá và tư tưởng, lấy đấu tranh quân sự là chủ yếu, lấy thắng lợi trên chiến trường là yếu tố quyết định để giành thắng lợi trong chiến tranh</w:t>
      </w:r>
    </w:p>
    <w:p w14:paraId="45D4BE92"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t>2.2.3. Chuẩn bị mọi mặt trên cả nước cũng như từng khu vực để đủ sức đánh được lâu dài, ra sức thu hẹp không gian, rút ngắn thời gian của chiến tranh giành thắng lợi càng sớm càng tốt</w:t>
      </w:r>
    </w:p>
    <w:p w14:paraId="0D9FBA70"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lastRenderedPageBreak/>
        <w:t>2.2.4. Kết hợp kháng chiến với xây dựng, vừa kháng chiến vừa xây dựng, ra sức sản xuất thực hành tiết kiệm giữ gìn và bồi dưỡng lực lượng ta càng đánh càng mạnh</w:t>
      </w:r>
    </w:p>
    <w:p w14:paraId="43C01488"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t xml:space="preserve">2.2.5. Kết hợp đấu tranh quân sự với bảo đảm an ninh chính trị, giữ gìn trật tự an toàn xã hội, trấn áp kịp thời mọi âm mưu và hành động phá hoại gây bạo loạn </w:t>
      </w:r>
    </w:p>
    <w:p w14:paraId="3AE087F0" w14:textId="77777777" w:rsidR="005732F1" w:rsidRPr="00784BC5" w:rsidRDefault="005732F1" w:rsidP="005732F1">
      <w:pPr>
        <w:numPr>
          <w:ilvl w:val="1"/>
          <w:numId w:val="117"/>
        </w:numPr>
        <w:shd w:val="clear" w:color="auto" w:fill="FFFFFF"/>
        <w:tabs>
          <w:tab w:val="left" w:pos="360"/>
          <w:tab w:val="left" w:pos="720"/>
        </w:tabs>
        <w:spacing w:line="360" w:lineRule="auto"/>
        <w:ind w:firstLine="720"/>
        <w:jc w:val="both"/>
      </w:pPr>
      <w:r w:rsidRPr="00784BC5">
        <w:t>2.2.6. Kết hợp sức mạnh dân tộc với sức mạnh thời đại, phát huy tinh thần tự lực tự cường, tranh thủ sự giúp đỡ quốc tế, sự đồng tình, ủng hộ của nhân dân tiến bộ trên thế giới</w:t>
      </w:r>
    </w:p>
    <w:p w14:paraId="52CBD68E" w14:textId="77777777" w:rsidR="005732F1" w:rsidRPr="00784BC5" w:rsidRDefault="005732F1" w:rsidP="005732F1">
      <w:pPr>
        <w:shd w:val="clear" w:color="auto" w:fill="FFFFFF"/>
        <w:tabs>
          <w:tab w:val="left" w:pos="360"/>
        </w:tabs>
        <w:spacing w:line="360" w:lineRule="auto"/>
        <w:jc w:val="both"/>
      </w:pPr>
      <w:r w:rsidRPr="00784BC5">
        <w:tab/>
      </w:r>
      <w:r w:rsidRPr="00784BC5">
        <w:tab/>
        <w:t>2.3. Một số nội dung chủ yếu của chiến tranh nhân dân</w:t>
      </w:r>
    </w:p>
    <w:p w14:paraId="70F2F3A7"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t>2.3.1. Tổ chức thế trận chiến tranh nhân dân</w:t>
      </w:r>
    </w:p>
    <w:p w14:paraId="337A475A" w14:textId="77777777" w:rsidR="005732F1" w:rsidRPr="00784BC5" w:rsidRDefault="005732F1" w:rsidP="005732F1">
      <w:pPr>
        <w:numPr>
          <w:ilvl w:val="2"/>
          <w:numId w:val="117"/>
        </w:numPr>
        <w:shd w:val="clear" w:color="auto" w:fill="FFFFFF"/>
        <w:tabs>
          <w:tab w:val="left" w:pos="720"/>
          <w:tab w:val="left" w:pos="1440"/>
        </w:tabs>
        <w:spacing w:line="360" w:lineRule="auto"/>
        <w:ind w:firstLine="720"/>
        <w:jc w:val="both"/>
      </w:pPr>
      <w:r w:rsidRPr="00784BC5">
        <w:t>2.3.2. Tổ chức lực lượng chiến tranh nhân dân</w:t>
      </w:r>
    </w:p>
    <w:p w14:paraId="751020EF" w14:textId="77777777" w:rsidR="005732F1" w:rsidRPr="00784BC5" w:rsidRDefault="005732F1" w:rsidP="005732F1">
      <w:pPr>
        <w:shd w:val="clear" w:color="auto" w:fill="FFFFFF"/>
        <w:tabs>
          <w:tab w:val="left" w:pos="360"/>
        </w:tabs>
        <w:spacing w:line="360" w:lineRule="auto"/>
        <w:ind w:left="720"/>
        <w:jc w:val="both"/>
      </w:pPr>
      <w:r w:rsidRPr="00784BC5">
        <w:t>2.4. Thảo luận</w:t>
      </w:r>
      <w:r w:rsidRPr="00784BC5">
        <w:tab/>
      </w:r>
      <w:r w:rsidRPr="00784BC5">
        <w:tab/>
      </w:r>
      <w:r w:rsidRPr="00784BC5">
        <w:tab/>
      </w:r>
      <w:r w:rsidRPr="00784BC5">
        <w:tab/>
      </w:r>
      <w:r w:rsidRPr="00784BC5">
        <w:tab/>
      </w:r>
      <w:r w:rsidRPr="00784BC5">
        <w:tab/>
        <w:t xml:space="preserve">       </w:t>
      </w:r>
      <w:r w:rsidRPr="00784BC5">
        <w:tab/>
      </w:r>
      <w:r w:rsidRPr="00784BC5">
        <w:tab/>
      </w:r>
      <w:r w:rsidRPr="00784BC5">
        <w:tab/>
      </w:r>
    </w:p>
    <w:p w14:paraId="06CC577B" w14:textId="77777777" w:rsidR="005732F1" w:rsidRPr="00784BC5" w:rsidRDefault="005732F1" w:rsidP="005732F1">
      <w:pPr>
        <w:spacing w:line="360" w:lineRule="auto"/>
        <w:ind w:firstLine="720"/>
        <w:jc w:val="center"/>
        <w:rPr>
          <w:b/>
        </w:rPr>
      </w:pPr>
      <w:r w:rsidRPr="00784BC5">
        <w:rPr>
          <w:b/>
        </w:rPr>
        <w:t>Bài 9:</w:t>
      </w:r>
    </w:p>
    <w:p w14:paraId="6844B776" w14:textId="77777777" w:rsidR="005732F1" w:rsidRPr="00784BC5" w:rsidRDefault="005732F1" w:rsidP="005732F1">
      <w:pPr>
        <w:spacing w:line="360" w:lineRule="auto"/>
        <w:ind w:firstLine="720"/>
        <w:jc w:val="center"/>
        <w:rPr>
          <w:b/>
        </w:rPr>
      </w:pPr>
      <w:r w:rsidRPr="00784BC5">
        <w:rPr>
          <w:b/>
        </w:rPr>
        <w:t>XÂY DỰNG LỰC LƯỢNG VŨ TRANG NHÂN DÂN VIỆT NAM</w:t>
      </w:r>
    </w:p>
    <w:p w14:paraId="2F3F2966" w14:textId="77777777" w:rsidR="005732F1" w:rsidRPr="00784BC5" w:rsidRDefault="005732F1" w:rsidP="005732F1">
      <w:pPr>
        <w:shd w:val="clear" w:color="auto" w:fill="FFFFFF"/>
        <w:spacing w:line="360" w:lineRule="auto"/>
        <w:ind w:left="6480" w:firstLine="720"/>
        <w:jc w:val="center"/>
        <w:rPr>
          <w:b/>
        </w:rPr>
      </w:pPr>
      <w:r w:rsidRPr="00784BC5">
        <w:rPr>
          <w:i/>
        </w:rPr>
        <w:t>Thời gian: 5 giờ</w:t>
      </w:r>
    </w:p>
    <w:p w14:paraId="2523E760" w14:textId="77777777" w:rsidR="005732F1" w:rsidRPr="00784BC5" w:rsidRDefault="005732F1" w:rsidP="005732F1">
      <w:pPr>
        <w:spacing w:line="360" w:lineRule="auto"/>
        <w:ind w:firstLine="720"/>
        <w:jc w:val="both"/>
        <w:rPr>
          <w:b/>
        </w:rPr>
      </w:pPr>
      <w:r w:rsidRPr="00784BC5">
        <w:rPr>
          <w:b/>
        </w:rPr>
        <w:t>1. Mục tiêu</w:t>
      </w:r>
    </w:p>
    <w:p w14:paraId="6D7025FD" w14:textId="77777777" w:rsidR="005732F1" w:rsidRPr="00784BC5" w:rsidRDefault="005732F1" w:rsidP="005732F1">
      <w:pPr>
        <w:shd w:val="clear" w:color="auto" w:fill="FFFFFF"/>
        <w:spacing w:line="360" w:lineRule="auto"/>
        <w:ind w:firstLine="720"/>
        <w:jc w:val="both"/>
      </w:pPr>
      <w:r w:rsidRPr="00784BC5">
        <w:t>Sau khi học xong bài học, người học đạt được:</w:t>
      </w:r>
    </w:p>
    <w:p w14:paraId="026E4C22" w14:textId="77777777" w:rsidR="005732F1" w:rsidRPr="00784BC5" w:rsidRDefault="005732F1" w:rsidP="00320AC0">
      <w:pPr>
        <w:numPr>
          <w:ilvl w:val="0"/>
          <w:numId w:val="118"/>
        </w:numPr>
        <w:tabs>
          <w:tab w:val="left" w:pos="810"/>
          <w:tab w:val="left" w:pos="900"/>
        </w:tabs>
        <w:spacing w:line="360" w:lineRule="auto"/>
        <w:ind w:firstLine="720"/>
        <w:jc w:val="both"/>
      </w:pPr>
      <w:r w:rsidRPr="00784BC5">
        <w:t>Trình bày được những vấn đề cơ bản về xây dựng lực lượng vũ trang nhân dân Việt Nam;</w:t>
      </w:r>
    </w:p>
    <w:p w14:paraId="5C6B5325" w14:textId="77777777" w:rsidR="005732F1" w:rsidRPr="00784BC5" w:rsidRDefault="005732F1" w:rsidP="005732F1">
      <w:pPr>
        <w:tabs>
          <w:tab w:val="left" w:pos="810"/>
        </w:tabs>
        <w:spacing w:line="360" w:lineRule="auto"/>
        <w:ind w:firstLine="720"/>
        <w:jc w:val="both"/>
      </w:pPr>
      <w:r w:rsidRPr="00784BC5">
        <w:t xml:space="preserve">- Xác định được trách nhiệm của tổ chức và cá nhân trong việc tham gia xây dựng lực lượng vũ trang nhân dân Việt Nam. </w:t>
      </w:r>
    </w:p>
    <w:p w14:paraId="1C61A563" w14:textId="77777777" w:rsidR="005732F1" w:rsidRPr="00784BC5" w:rsidRDefault="005732F1" w:rsidP="005732F1">
      <w:pPr>
        <w:shd w:val="clear" w:color="auto" w:fill="FFFFFF"/>
        <w:spacing w:line="360" w:lineRule="auto"/>
        <w:ind w:firstLine="720"/>
        <w:jc w:val="both"/>
        <w:rPr>
          <w:b/>
        </w:rPr>
      </w:pPr>
      <w:r w:rsidRPr="00784BC5">
        <w:rPr>
          <w:b/>
        </w:rPr>
        <w:t>2. Nội dung</w:t>
      </w:r>
    </w:p>
    <w:p w14:paraId="69128381" w14:textId="77777777" w:rsidR="005732F1" w:rsidRPr="00784BC5" w:rsidRDefault="005732F1" w:rsidP="005732F1">
      <w:pPr>
        <w:shd w:val="clear" w:color="auto" w:fill="FFFFFF"/>
        <w:spacing w:line="360" w:lineRule="auto"/>
        <w:ind w:firstLine="720"/>
        <w:jc w:val="both"/>
      </w:pPr>
      <w:r w:rsidRPr="00784BC5">
        <w:t>2.1. Khái niệm, đặc điểm và những quan điểm, nguyên tắc cơ bản xây dựng lực lượng vũ trang nhân dân</w:t>
      </w:r>
    </w:p>
    <w:p w14:paraId="064BE314" w14:textId="77777777" w:rsidR="005732F1" w:rsidRPr="00784BC5" w:rsidRDefault="005732F1" w:rsidP="005732F1">
      <w:pPr>
        <w:shd w:val="clear" w:color="auto" w:fill="FFFFFF"/>
        <w:spacing w:line="360" w:lineRule="auto"/>
        <w:ind w:firstLine="720"/>
        <w:jc w:val="both"/>
      </w:pPr>
      <w:r w:rsidRPr="00784BC5">
        <w:t>2.1.1. Khái niệm</w:t>
      </w:r>
    </w:p>
    <w:p w14:paraId="2853295E" w14:textId="77777777" w:rsidR="005732F1" w:rsidRPr="00784BC5" w:rsidRDefault="005732F1" w:rsidP="005732F1">
      <w:pPr>
        <w:shd w:val="clear" w:color="auto" w:fill="FFFFFF"/>
        <w:spacing w:line="360" w:lineRule="auto"/>
        <w:ind w:firstLine="720"/>
        <w:jc w:val="both"/>
      </w:pPr>
      <w:r w:rsidRPr="00784BC5">
        <w:t xml:space="preserve">2.1.2. Đặc điểm liên quan đến xây dựng lực lượng vũ trang nhân dân </w:t>
      </w:r>
    </w:p>
    <w:p w14:paraId="1966D058" w14:textId="77777777" w:rsidR="005732F1" w:rsidRPr="00784BC5" w:rsidRDefault="005732F1" w:rsidP="005732F1">
      <w:pPr>
        <w:shd w:val="clear" w:color="auto" w:fill="FFFFFF"/>
        <w:spacing w:line="360" w:lineRule="auto"/>
        <w:ind w:firstLine="720"/>
        <w:jc w:val="both"/>
      </w:pPr>
      <w:r w:rsidRPr="00784BC5">
        <w:t>2.1.3. Những quan điểm, nguyên tắc cơ bản xây dựng lực lượng vũ trang nhân dân trong thời kỳ mới</w:t>
      </w:r>
    </w:p>
    <w:p w14:paraId="1853879A" w14:textId="77777777" w:rsidR="005732F1" w:rsidRPr="00784BC5" w:rsidRDefault="005732F1" w:rsidP="005732F1">
      <w:pPr>
        <w:shd w:val="clear" w:color="auto" w:fill="FFFFFF"/>
        <w:spacing w:line="360" w:lineRule="auto"/>
        <w:ind w:firstLine="720"/>
        <w:jc w:val="both"/>
        <w:rPr>
          <w:spacing w:val="-8"/>
        </w:rPr>
      </w:pPr>
      <w:r w:rsidRPr="00784BC5">
        <w:rPr>
          <w:spacing w:val="-8"/>
        </w:rPr>
        <w:t>2.2. Phương hướng xây dựng lực lượng vũ trang nhân dân trong giai đoạn mới</w:t>
      </w:r>
    </w:p>
    <w:p w14:paraId="5785EB4C" w14:textId="77777777" w:rsidR="005732F1" w:rsidRPr="00784BC5" w:rsidRDefault="005732F1" w:rsidP="005732F1">
      <w:pPr>
        <w:numPr>
          <w:ilvl w:val="1"/>
          <w:numId w:val="117"/>
        </w:numPr>
        <w:shd w:val="clear" w:color="auto" w:fill="FFFFFF"/>
        <w:tabs>
          <w:tab w:val="left" w:pos="720"/>
        </w:tabs>
        <w:spacing w:line="360" w:lineRule="auto"/>
        <w:jc w:val="both"/>
      </w:pPr>
      <w:r w:rsidRPr="00784BC5">
        <w:lastRenderedPageBreak/>
        <w:t xml:space="preserve">2.2.1. Xây dựng </w:t>
      </w:r>
      <w:r w:rsidRPr="00784BC5">
        <w:rPr>
          <w:spacing w:val="-8"/>
        </w:rPr>
        <w:t xml:space="preserve">lực lượng vũ trang </w:t>
      </w:r>
      <w:r w:rsidRPr="00784BC5">
        <w:t xml:space="preserve">cách mạng </w:t>
      </w:r>
    </w:p>
    <w:p w14:paraId="47A09FF8" w14:textId="77777777" w:rsidR="005732F1" w:rsidRPr="00784BC5" w:rsidRDefault="005732F1" w:rsidP="005732F1">
      <w:pPr>
        <w:numPr>
          <w:ilvl w:val="1"/>
          <w:numId w:val="117"/>
        </w:numPr>
        <w:shd w:val="clear" w:color="auto" w:fill="FFFFFF"/>
        <w:tabs>
          <w:tab w:val="left" w:pos="720"/>
        </w:tabs>
        <w:spacing w:line="360" w:lineRule="auto"/>
        <w:jc w:val="both"/>
      </w:pPr>
      <w:r w:rsidRPr="00784BC5">
        <w:t xml:space="preserve">2.2.2. Chính quy </w:t>
      </w:r>
    </w:p>
    <w:p w14:paraId="7825D35E" w14:textId="77777777" w:rsidR="005732F1" w:rsidRPr="00784BC5" w:rsidRDefault="005732F1" w:rsidP="005732F1">
      <w:pPr>
        <w:numPr>
          <w:ilvl w:val="1"/>
          <w:numId w:val="117"/>
        </w:numPr>
        <w:shd w:val="clear" w:color="auto" w:fill="FFFFFF"/>
        <w:tabs>
          <w:tab w:val="left" w:pos="720"/>
        </w:tabs>
        <w:spacing w:line="360" w:lineRule="auto"/>
        <w:jc w:val="both"/>
      </w:pPr>
      <w:r w:rsidRPr="00784BC5">
        <w:t xml:space="preserve">2.2.3. Tinh nhuệ </w:t>
      </w:r>
    </w:p>
    <w:p w14:paraId="5E2ABB07" w14:textId="77777777" w:rsidR="005732F1" w:rsidRPr="00784BC5" w:rsidRDefault="005732F1" w:rsidP="005732F1">
      <w:pPr>
        <w:numPr>
          <w:ilvl w:val="1"/>
          <w:numId w:val="117"/>
        </w:numPr>
        <w:shd w:val="clear" w:color="auto" w:fill="FFFFFF"/>
        <w:tabs>
          <w:tab w:val="left" w:pos="720"/>
        </w:tabs>
        <w:spacing w:line="360" w:lineRule="auto"/>
        <w:jc w:val="both"/>
      </w:pPr>
      <w:r w:rsidRPr="00784BC5">
        <w:t>2.2.4. Từng bước hiện đại</w:t>
      </w:r>
    </w:p>
    <w:p w14:paraId="2855DB61" w14:textId="77777777" w:rsidR="005732F1" w:rsidRPr="00784BC5" w:rsidRDefault="005732F1" w:rsidP="005732F1">
      <w:pPr>
        <w:shd w:val="clear" w:color="auto" w:fill="FFFFFF"/>
        <w:tabs>
          <w:tab w:val="left" w:pos="720"/>
        </w:tabs>
        <w:spacing w:line="360" w:lineRule="auto"/>
        <w:ind w:left="360"/>
        <w:jc w:val="both"/>
      </w:pPr>
      <w:r w:rsidRPr="00784BC5">
        <w:tab/>
        <w:t>2.3. Những biện pháp chủ yếu xây dựng lực lượng vũ trang nhân dân</w:t>
      </w:r>
    </w:p>
    <w:p w14:paraId="00CDD7EE" w14:textId="77777777" w:rsidR="005732F1" w:rsidRPr="00784BC5" w:rsidRDefault="005732F1" w:rsidP="005732F1">
      <w:pPr>
        <w:shd w:val="clear" w:color="auto" w:fill="FFFFFF"/>
        <w:tabs>
          <w:tab w:val="left" w:pos="720"/>
        </w:tabs>
        <w:spacing w:line="360" w:lineRule="auto"/>
        <w:ind w:left="360"/>
        <w:jc w:val="both"/>
      </w:pPr>
      <w:r w:rsidRPr="00784BC5">
        <w:tab/>
        <w:t>2.4. Thảo luận</w:t>
      </w:r>
    </w:p>
    <w:p w14:paraId="73E18812" w14:textId="77777777" w:rsidR="005732F1" w:rsidRPr="00784BC5" w:rsidRDefault="005732F1" w:rsidP="005732F1">
      <w:pPr>
        <w:shd w:val="clear" w:color="auto" w:fill="FFFFFF"/>
        <w:spacing w:line="360" w:lineRule="auto"/>
        <w:ind w:firstLine="720"/>
        <w:jc w:val="center"/>
        <w:rPr>
          <w:b/>
        </w:rPr>
      </w:pPr>
    </w:p>
    <w:p w14:paraId="2E2E06BD" w14:textId="77777777" w:rsidR="005732F1" w:rsidRPr="00784BC5" w:rsidRDefault="005732F1" w:rsidP="005732F1">
      <w:pPr>
        <w:shd w:val="clear" w:color="auto" w:fill="FFFFFF"/>
        <w:spacing w:line="360" w:lineRule="auto"/>
        <w:ind w:firstLine="720"/>
        <w:jc w:val="center"/>
        <w:rPr>
          <w:b/>
        </w:rPr>
      </w:pPr>
    </w:p>
    <w:p w14:paraId="36C54AC4" w14:textId="77777777" w:rsidR="005732F1" w:rsidRPr="00784BC5" w:rsidRDefault="005732F1" w:rsidP="005732F1">
      <w:pPr>
        <w:shd w:val="clear" w:color="auto" w:fill="FFFFFF"/>
        <w:spacing w:line="360" w:lineRule="auto"/>
        <w:ind w:firstLine="720"/>
        <w:jc w:val="center"/>
        <w:rPr>
          <w:b/>
        </w:rPr>
      </w:pPr>
      <w:r w:rsidRPr="00784BC5">
        <w:rPr>
          <w:b/>
        </w:rPr>
        <w:t>Bài 10:</w:t>
      </w:r>
    </w:p>
    <w:p w14:paraId="49D20D54" w14:textId="77777777" w:rsidR="005732F1" w:rsidRPr="00784BC5" w:rsidRDefault="005732F1" w:rsidP="005732F1">
      <w:pPr>
        <w:shd w:val="clear" w:color="auto" w:fill="FFFFFF"/>
        <w:spacing w:line="360" w:lineRule="auto"/>
        <w:ind w:firstLine="720"/>
        <w:jc w:val="center"/>
        <w:rPr>
          <w:b/>
        </w:rPr>
      </w:pPr>
      <w:r w:rsidRPr="00784BC5">
        <w:rPr>
          <w:b/>
        </w:rPr>
        <w:t>KẾT HỢP PHÁT TRIỂN KINH TẾ - XÃ HỘI VỚI TĂNG CƯỜNG,</w:t>
      </w:r>
    </w:p>
    <w:p w14:paraId="1A563E56" w14:textId="77777777" w:rsidR="005732F1" w:rsidRPr="00784BC5" w:rsidRDefault="005732F1" w:rsidP="005732F1">
      <w:pPr>
        <w:shd w:val="clear" w:color="auto" w:fill="FFFFFF"/>
        <w:spacing w:line="360" w:lineRule="auto"/>
        <w:ind w:firstLine="720"/>
        <w:jc w:val="center"/>
        <w:rPr>
          <w:b/>
        </w:rPr>
      </w:pPr>
      <w:r w:rsidRPr="00784BC5">
        <w:rPr>
          <w:b/>
        </w:rPr>
        <w:t>CỦNG CỐ QUỐC PHÒNG VÀ AN NINH</w:t>
      </w:r>
    </w:p>
    <w:p w14:paraId="79A23584" w14:textId="77777777" w:rsidR="005732F1" w:rsidRPr="00784BC5" w:rsidRDefault="005732F1" w:rsidP="005732F1">
      <w:pPr>
        <w:shd w:val="clear" w:color="auto" w:fill="FFFFFF"/>
        <w:spacing w:line="360" w:lineRule="auto"/>
        <w:ind w:left="6480" w:firstLine="720"/>
        <w:jc w:val="center"/>
        <w:rPr>
          <w:b/>
        </w:rPr>
      </w:pPr>
      <w:r w:rsidRPr="00784BC5">
        <w:rPr>
          <w:i/>
        </w:rPr>
        <w:t>Thời gian: 5 giờ</w:t>
      </w:r>
    </w:p>
    <w:p w14:paraId="5EEC05B5" w14:textId="77777777" w:rsidR="005732F1" w:rsidRPr="00784BC5" w:rsidRDefault="005732F1" w:rsidP="005732F1">
      <w:pPr>
        <w:spacing w:line="360" w:lineRule="auto"/>
        <w:ind w:firstLine="720"/>
        <w:jc w:val="both"/>
        <w:rPr>
          <w:b/>
        </w:rPr>
      </w:pPr>
      <w:r w:rsidRPr="00784BC5">
        <w:rPr>
          <w:b/>
        </w:rPr>
        <w:t>1. Mục tiêu</w:t>
      </w:r>
    </w:p>
    <w:p w14:paraId="1FA3DB3B" w14:textId="77777777" w:rsidR="005732F1" w:rsidRPr="00784BC5" w:rsidRDefault="005732F1" w:rsidP="005732F1">
      <w:pPr>
        <w:shd w:val="clear" w:color="auto" w:fill="FFFFFF"/>
        <w:spacing w:line="360" w:lineRule="auto"/>
        <w:ind w:firstLine="720"/>
        <w:jc w:val="both"/>
      </w:pPr>
      <w:r w:rsidRPr="00784BC5">
        <w:t>Sau khi học xong bài học, người học đạt được:</w:t>
      </w:r>
    </w:p>
    <w:p w14:paraId="6C1E1E2E" w14:textId="77777777" w:rsidR="005732F1" w:rsidRPr="00784BC5" w:rsidRDefault="005732F1" w:rsidP="005732F1">
      <w:pPr>
        <w:spacing w:line="360" w:lineRule="auto"/>
        <w:ind w:firstLine="720"/>
        <w:jc w:val="both"/>
      </w:pPr>
      <w:r w:rsidRPr="00784BC5">
        <w:t>- Trình bày được những vấn đề cơ bản về việc kết hợp phát triển kinh tế - xã hội với tăng cường, củng cố quốc phòng và an ninh;</w:t>
      </w:r>
    </w:p>
    <w:p w14:paraId="5A78A9F2" w14:textId="77777777" w:rsidR="005732F1" w:rsidRPr="00784BC5" w:rsidRDefault="005732F1" w:rsidP="005732F1">
      <w:pPr>
        <w:shd w:val="clear" w:color="auto" w:fill="FFFFFF"/>
        <w:spacing w:line="360" w:lineRule="auto"/>
        <w:ind w:firstLine="720"/>
        <w:jc w:val="both"/>
        <w:rPr>
          <w:spacing w:val="-6"/>
        </w:rPr>
      </w:pPr>
      <w:r w:rsidRPr="00784BC5">
        <w:rPr>
          <w:spacing w:val="-6"/>
        </w:rPr>
        <w:t xml:space="preserve">- Nhận thức đúng trách nhiệm của tổ chức và cá nhân trong việc tham gia xây dựng phát triển kinh tế - xã hội với tăng cường, củng cố quốc phòng và an ninh. </w:t>
      </w:r>
    </w:p>
    <w:p w14:paraId="621C7DA8" w14:textId="77777777" w:rsidR="005732F1" w:rsidRPr="00784BC5" w:rsidRDefault="005732F1" w:rsidP="005732F1">
      <w:pPr>
        <w:shd w:val="clear" w:color="auto" w:fill="FFFFFF"/>
        <w:spacing w:line="360" w:lineRule="auto"/>
        <w:ind w:firstLine="720"/>
        <w:jc w:val="both"/>
        <w:rPr>
          <w:b/>
        </w:rPr>
      </w:pPr>
      <w:r w:rsidRPr="00784BC5">
        <w:rPr>
          <w:b/>
        </w:rPr>
        <w:t>2. Nội dung</w:t>
      </w:r>
    </w:p>
    <w:p w14:paraId="7A0D8093" w14:textId="77777777" w:rsidR="005732F1" w:rsidRPr="00784BC5" w:rsidRDefault="005732F1" w:rsidP="005732F1">
      <w:pPr>
        <w:shd w:val="clear" w:color="auto" w:fill="FFFFFF"/>
        <w:spacing w:line="360" w:lineRule="auto"/>
        <w:ind w:firstLine="720"/>
        <w:jc w:val="both"/>
      </w:pPr>
      <w:r w:rsidRPr="00784BC5">
        <w:t>2.1. Cơ sở lý luận và thực tiễn của việc kết hợp phát triển kinh tế - xã hội với tăng cường, củng cố quốc phòng và an ninh ở Việt Nam</w:t>
      </w:r>
    </w:p>
    <w:p w14:paraId="730A92D7"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t>2.1.1. Cơ sở lý luận của sự kết hợp</w:t>
      </w:r>
    </w:p>
    <w:p w14:paraId="77B043A7"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t>2.1.2. Cơ sở thực tiễn của sự kết hợp</w:t>
      </w:r>
    </w:p>
    <w:p w14:paraId="4020601E" w14:textId="77777777" w:rsidR="005732F1" w:rsidRPr="00784BC5" w:rsidRDefault="005732F1" w:rsidP="005732F1">
      <w:pPr>
        <w:numPr>
          <w:ilvl w:val="1"/>
          <w:numId w:val="117"/>
        </w:numPr>
        <w:shd w:val="clear" w:color="auto" w:fill="FFFFFF"/>
        <w:tabs>
          <w:tab w:val="left" w:pos="720"/>
        </w:tabs>
        <w:spacing w:line="360" w:lineRule="auto"/>
        <w:ind w:firstLine="720"/>
        <w:jc w:val="both"/>
      </w:pPr>
      <w:r w:rsidRPr="00784BC5">
        <w:t>2.2. Nội dung kết hợp phát triển kinh tế - xã hội với tăng cường, củng cố quốc phòng và an ninh với đối ngoại ở nước ta hiện nay</w:t>
      </w:r>
    </w:p>
    <w:p w14:paraId="351441E1"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t>2.2.1. Kết hợp trong xác định chiến lược phát triển kinh tế - xã hội</w:t>
      </w:r>
    </w:p>
    <w:p w14:paraId="65302C8D"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t>2.2.2. Kết hợp phát triển kinh tế - xã hội với tăng cường, củng cố quốc phòng và an ninh trong phát triển các vùng lãnh thổ</w:t>
      </w:r>
    </w:p>
    <w:p w14:paraId="042A18EF"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lastRenderedPageBreak/>
        <w:t>2.2.3. Kết hợp phát triển kinh tế - xã hội với tăng cường, củng cố quốc phòng và an ninh trong các ngành, các lĩnh vực kinh tế chủ yếu</w:t>
      </w:r>
    </w:p>
    <w:p w14:paraId="5E0B3807" w14:textId="77777777" w:rsidR="005732F1" w:rsidRPr="00784BC5" w:rsidRDefault="005732F1" w:rsidP="005732F1">
      <w:pPr>
        <w:numPr>
          <w:ilvl w:val="2"/>
          <w:numId w:val="117"/>
        </w:numPr>
        <w:shd w:val="clear" w:color="auto" w:fill="FFFFFF"/>
        <w:tabs>
          <w:tab w:val="left" w:pos="720"/>
        </w:tabs>
        <w:spacing w:line="360" w:lineRule="auto"/>
        <w:ind w:firstLine="720"/>
        <w:jc w:val="both"/>
      </w:pPr>
      <w:r w:rsidRPr="00784BC5">
        <w:t>2.2.4. Kết hợp phát triển kinh tế - xã hội với tăng cường, củng cố quốc phòng và an ninh trong thực hiện nhiệm vụ chiến lược bảo vệ Tổ quốc</w:t>
      </w:r>
    </w:p>
    <w:p w14:paraId="6F714F03" w14:textId="77777777" w:rsidR="005732F1" w:rsidRPr="00784BC5" w:rsidRDefault="005732F1" w:rsidP="005732F1">
      <w:pPr>
        <w:numPr>
          <w:ilvl w:val="1"/>
          <w:numId w:val="117"/>
        </w:numPr>
        <w:shd w:val="clear" w:color="auto" w:fill="FFFFFF"/>
        <w:tabs>
          <w:tab w:val="left" w:pos="720"/>
        </w:tabs>
        <w:spacing w:line="360" w:lineRule="auto"/>
        <w:ind w:firstLine="720"/>
        <w:jc w:val="both"/>
      </w:pPr>
      <w:r w:rsidRPr="00784BC5">
        <w:t>2.2.5. Kết hợp phát triển kinh tế - xã hội với tăng cường, củng cố quốc phòng và an ninh trong hoạt động đối ngoại</w:t>
      </w:r>
    </w:p>
    <w:p w14:paraId="68F12A90" w14:textId="77777777" w:rsidR="005732F1" w:rsidRPr="00784BC5" w:rsidRDefault="005732F1" w:rsidP="005732F1">
      <w:pPr>
        <w:numPr>
          <w:ilvl w:val="1"/>
          <w:numId w:val="117"/>
        </w:numPr>
        <w:shd w:val="clear" w:color="auto" w:fill="FFFFFF"/>
        <w:tabs>
          <w:tab w:val="left" w:pos="720"/>
        </w:tabs>
        <w:spacing w:line="360" w:lineRule="auto"/>
        <w:ind w:firstLine="720"/>
        <w:jc w:val="both"/>
      </w:pPr>
      <w:r w:rsidRPr="00784BC5">
        <w:t>2.3. Một số giải pháp chủ yếu thực hiện kết hợp phát triển kinh tế - xã hội với tăng cường, củng cố quốc phòng và an ninh ở Việt Nam hiện nay</w:t>
      </w:r>
    </w:p>
    <w:p w14:paraId="06FAB58D" w14:textId="77777777" w:rsidR="005732F1" w:rsidRPr="00784BC5" w:rsidRDefault="005732F1" w:rsidP="005732F1">
      <w:pPr>
        <w:shd w:val="clear" w:color="auto" w:fill="FFFFFF"/>
        <w:tabs>
          <w:tab w:val="left" w:pos="360"/>
        </w:tabs>
        <w:spacing w:line="360" w:lineRule="auto"/>
        <w:jc w:val="both"/>
      </w:pPr>
      <w:r w:rsidRPr="00784BC5">
        <w:tab/>
      </w:r>
      <w:r w:rsidRPr="00784BC5">
        <w:tab/>
        <w:t xml:space="preserve">2.4. Thảo luận </w:t>
      </w:r>
    </w:p>
    <w:p w14:paraId="5B139087" w14:textId="77777777" w:rsidR="005732F1" w:rsidRPr="00784BC5" w:rsidRDefault="005732F1" w:rsidP="005732F1">
      <w:pPr>
        <w:shd w:val="clear" w:color="auto" w:fill="FFFFFF"/>
        <w:spacing w:line="360" w:lineRule="auto"/>
        <w:ind w:firstLine="720"/>
        <w:jc w:val="center"/>
        <w:rPr>
          <w:b/>
        </w:rPr>
      </w:pPr>
    </w:p>
    <w:p w14:paraId="189C6EA0" w14:textId="77777777" w:rsidR="005732F1" w:rsidRPr="00784BC5" w:rsidRDefault="005732F1" w:rsidP="005732F1">
      <w:pPr>
        <w:shd w:val="clear" w:color="auto" w:fill="FFFFFF"/>
        <w:spacing w:line="360" w:lineRule="auto"/>
        <w:ind w:firstLine="720"/>
        <w:jc w:val="center"/>
        <w:rPr>
          <w:b/>
        </w:rPr>
      </w:pPr>
    </w:p>
    <w:p w14:paraId="444CB2F6" w14:textId="77777777" w:rsidR="005732F1" w:rsidRPr="00784BC5" w:rsidRDefault="005732F1" w:rsidP="005732F1">
      <w:pPr>
        <w:shd w:val="clear" w:color="auto" w:fill="FFFFFF"/>
        <w:spacing w:line="360" w:lineRule="auto"/>
        <w:ind w:firstLine="720"/>
        <w:jc w:val="center"/>
        <w:rPr>
          <w:b/>
        </w:rPr>
      </w:pPr>
    </w:p>
    <w:p w14:paraId="4D7A621B" w14:textId="77777777" w:rsidR="005732F1" w:rsidRPr="00784BC5" w:rsidRDefault="005732F1" w:rsidP="005732F1">
      <w:pPr>
        <w:shd w:val="clear" w:color="auto" w:fill="FFFFFF"/>
        <w:spacing w:line="360" w:lineRule="auto"/>
        <w:ind w:firstLine="720"/>
        <w:jc w:val="center"/>
        <w:rPr>
          <w:b/>
        </w:rPr>
      </w:pPr>
      <w:r w:rsidRPr="00784BC5">
        <w:rPr>
          <w:b/>
        </w:rPr>
        <w:t>Bài 11:</w:t>
      </w:r>
    </w:p>
    <w:p w14:paraId="6B127E5F" w14:textId="77777777" w:rsidR="005732F1" w:rsidRPr="00784BC5" w:rsidRDefault="005732F1" w:rsidP="005732F1">
      <w:pPr>
        <w:shd w:val="clear" w:color="auto" w:fill="FFFFFF"/>
        <w:spacing w:line="360" w:lineRule="auto"/>
        <w:ind w:firstLine="720"/>
        <w:jc w:val="center"/>
        <w:rPr>
          <w:b/>
        </w:rPr>
      </w:pPr>
      <w:r w:rsidRPr="00784BC5">
        <w:rPr>
          <w:b/>
        </w:rPr>
        <w:t xml:space="preserve">ĐỘI NGŨ ĐƠN VỊ </w:t>
      </w:r>
    </w:p>
    <w:p w14:paraId="3F86F72D" w14:textId="77777777" w:rsidR="005732F1" w:rsidRPr="00784BC5" w:rsidRDefault="005732F1" w:rsidP="005732F1">
      <w:pPr>
        <w:shd w:val="clear" w:color="auto" w:fill="FFFFFF"/>
        <w:spacing w:line="360" w:lineRule="auto"/>
        <w:ind w:left="6480" w:firstLine="720"/>
        <w:jc w:val="center"/>
        <w:rPr>
          <w:b/>
        </w:rPr>
      </w:pPr>
      <w:r w:rsidRPr="00784BC5">
        <w:rPr>
          <w:i/>
        </w:rPr>
        <w:t>Thời gian: 4 giờ</w:t>
      </w:r>
    </w:p>
    <w:p w14:paraId="37C54C25" w14:textId="77777777" w:rsidR="005732F1" w:rsidRPr="00784BC5" w:rsidRDefault="005732F1" w:rsidP="005732F1">
      <w:pPr>
        <w:shd w:val="clear" w:color="auto" w:fill="FFFFFF"/>
        <w:spacing w:line="360" w:lineRule="auto"/>
        <w:ind w:firstLine="720"/>
        <w:jc w:val="both"/>
        <w:rPr>
          <w:b/>
        </w:rPr>
      </w:pPr>
      <w:r w:rsidRPr="00784BC5">
        <w:rPr>
          <w:b/>
        </w:rPr>
        <w:t>1. Mục tiêu</w:t>
      </w:r>
    </w:p>
    <w:p w14:paraId="2706F645" w14:textId="77777777" w:rsidR="005732F1" w:rsidRPr="00784BC5" w:rsidRDefault="005732F1" w:rsidP="005732F1">
      <w:pPr>
        <w:shd w:val="clear" w:color="auto" w:fill="FFFFFF"/>
        <w:spacing w:line="360" w:lineRule="auto"/>
        <w:ind w:firstLine="720"/>
        <w:jc w:val="both"/>
      </w:pPr>
      <w:r w:rsidRPr="00784BC5">
        <w:t>Sau khi học xong bài học, người học đạt được:</w:t>
      </w:r>
    </w:p>
    <w:p w14:paraId="51226BD7" w14:textId="77777777" w:rsidR="005732F1" w:rsidRPr="00784BC5" w:rsidRDefault="005732F1" w:rsidP="005732F1">
      <w:pPr>
        <w:spacing w:line="360" w:lineRule="auto"/>
        <w:ind w:firstLine="720"/>
        <w:jc w:val="both"/>
      </w:pPr>
      <w:r w:rsidRPr="00784BC5">
        <w:t xml:space="preserve">- Trình bày được một số nội dung cơ bản về đội ngũ đơn vị cấp tiểu đội, trung đội; </w:t>
      </w:r>
    </w:p>
    <w:p w14:paraId="308FE87B" w14:textId="77777777" w:rsidR="005732F1" w:rsidRPr="00784BC5" w:rsidRDefault="005732F1" w:rsidP="005732F1">
      <w:pPr>
        <w:spacing w:line="360" w:lineRule="auto"/>
        <w:ind w:right="-243" w:firstLine="720"/>
        <w:jc w:val="both"/>
      </w:pPr>
      <w:r w:rsidRPr="00784BC5">
        <w:t>- Thực hiện đúng các động tác trong đội ngũ đơn vị cấp tiểu đội, trung đội.</w:t>
      </w:r>
    </w:p>
    <w:p w14:paraId="1BD67434" w14:textId="77777777" w:rsidR="005732F1" w:rsidRPr="00784BC5" w:rsidRDefault="005732F1" w:rsidP="005732F1">
      <w:pPr>
        <w:shd w:val="clear" w:color="auto" w:fill="FFFFFF"/>
        <w:tabs>
          <w:tab w:val="left" w:pos="0"/>
        </w:tabs>
        <w:spacing w:line="360" w:lineRule="auto"/>
        <w:jc w:val="both"/>
        <w:rPr>
          <w:b/>
        </w:rPr>
      </w:pPr>
      <w:r w:rsidRPr="00784BC5">
        <w:rPr>
          <w:b/>
        </w:rPr>
        <w:tab/>
        <w:t>2. Nội dung</w:t>
      </w:r>
    </w:p>
    <w:p w14:paraId="0D34A73D" w14:textId="77777777" w:rsidR="005732F1" w:rsidRPr="00784BC5" w:rsidRDefault="005732F1" w:rsidP="005732F1">
      <w:pPr>
        <w:spacing w:line="360" w:lineRule="auto"/>
        <w:ind w:firstLine="720"/>
        <w:jc w:val="both"/>
      </w:pPr>
      <w:r w:rsidRPr="00784BC5">
        <w:t>2.1. Đội hình tiểu đội</w:t>
      </w:r>
    </w:p>
    <w:p w14:paraId="3800996A" w14:textId="77777777" w:rsidR="005732F1" w:rsidRPr="00784BC5" w:rsidRDefault="005732F1" w:rsidP="005732F1">
      <w:pPr>
        <w:spacing w:line="360" w:lineRule="auto"/>
        <w:ind w:firstLine="720"/>
        <w:jc w:val="both"/>
      </w:pPr>
      <w:r w:rsidRPr="00784BC5">
        <w:t>2.1.1. Đội hình tiểu đội một hàng ngang</w:t>
      </w:r>
    </w:p>
    <w:p w14:paraId="0A0A5193" w14:textId="77777777" w:rsidR="005732F1" w:rsidRPr="00784BC5" w:rsidRDefault="005732F1" w:rsidP="005732F1">
      <w:pPr>
        <w:shd w:val="clear" w:color="auto" w:fill="FFFFFF"/>
        <w:spacing w:line="360" w:lineRule="auto"/>
        <w:ind w:left="720"/>
        <w:jc w:val="both"/>
      </w:pPr>
      <w:r w:rsidRPr="00784BC5">
        <w:t>2.1.2. Đội hình tiểu đội hai hàng ngang</w:t>
      </w:r>
    </w:p>
    <w:p w14:paraId="48E8349E" w14:textId="77777777" w:rsidR="005732F1" w:rsidRPr="00784BC5" w:rsidRDefault="005732F1" w:rsidP="005732F1">
      <w:pPr>
        <w:shd w:val="clear" w:color="auto" w:fill="FFFFFF"/>
        <w:spacing w:line="360" w:lineRule="auto"/>
        <w:ind w:left="720"/>
        <w:jc w:val="both"/>
      </w:pPr>
      <w:r w:rsidRPr="00784BC5">
        <w:t>2.1.3. Đội hình tiểu đội một hàng dọc</w:t>
      </w:r>
    </w:p>
    <w:p w14:paraId="0F375E6E" w14:textId="77777777" w:rsidR="005732F1" w:rsidRPr="00784BC5" w:rsidRDefault="005732F1" w:rsidP="005732F1">
      <w:pPr>
        <w:shd w:val="clear" w:color="auto" w:fill="FFFFFF"/>
        <w:spacing w:line="360" w:lineRule="auto"/>
        <w:ind w:left="720"/>
        <w:jc w:val="both"/>
      </w:pPr>
      <w:r w:rsidRPr="00784BC5">
        <w:t>2.1.4. Đội hình tiểu đội hai hàng dọc</w:t>
      </w:r>
    </w:p>
    <w:p w14:paraId="5A2E4AF2" w14:textId="77777777" w:rsidR="005732F1" w:rsidRPr="00784BC5" w:rsidRDefault="005732F1" w:rsidP="005732F1">
      <w:pPr>
        <w:spacing w:line="360" w:lineRule="auto"/>
        <w:ind w:firstLine="720"/>
        <w:jc w:val="both"/>
      </w:pPr>
      <w:r w:rsidRPr="00784BC5">
        <w:t>2.2. Đội hình trung đội</w:t>
      </w:r>
    </w:p>
    <w:p w14:paraId="3CFE0D77" w14:textId="77777777" w:rsidR="005732F1" w:rsidRPr="00647BC8" w:rsidRDefault="005732F1" w:rsidP="005732F1">
      <w:pPr>
        <w:spacing w:line="360" w:lineRule="auto"/>
        <w:ind w:firstLine="720"/>
        <w:jc w:val="both"/>
      </w:pPr>
      <w:r w:rsidRPr="00647BC8">
        <w:lastRenderedPageBreak/>
        <w:t>2.2.1. Đội hình trung đội một hàng ngang</w:t>
      </w:r>
    </w:p>
    <w:p w14:paraId="7957691E" w14:textId="77777777" w:rsidR="005732F1" w:rsidRPr="00647BC8" w:rsidRDefault="005732F1" w:rsidP="005732F1">
      <w:pPr>
        <w:spacing w:line="360" w:lineRule="auto"/>
        <w:ind w:firstLine="720"/>
        <w:jc w:val="both"/>
      </w:pPr>
      <w:r w:rsidRPr="00647BC8">
        <w:t>2.2.2. Đội hình trung đội hai hàng ngang</w:t>
      </w:r>
    </w:p>
    <w:p w14:paraId="29688A67" w14:textId="77777777" w:rsidR="005732F1" w:rsidRPr="00647BC8" w:rsidRDefault="005732F1" w:rsidP="005732F1">
      <w:pPr>
        <w:spacing w:line="360" w:lineRule="auto"/>
        <w:ind w:firstLine="720"/>
        <w:jc w:val="both"/>
      </w:pPr>
      <w:r w:rsidRPr="00647BC8">
        <w:t>2.2.3. Đội hình trung đội ba hàng ngang</w:t>
      </w:r>
    </w:p>
    <w:p w14:paraId="2A92577A" w14:textId="77777777" w:rsidR="005732F1" w:rsidRPr="00647BC8" w:rsidRDefault="005732F1" w:rsidP="005732F1">
      <w:pPr>
        <w:spacing w:line="360" w:lineRule="auto"/>
        <w:ind w:firstLine="720"/>
        <w:jc w:val="both"/>
      </w:pPr>
      <w:r w:rsidRPr="00647BC8">
        <w:t>2.2.4. Đội hình trung đội một hàng dọc</w:t>
      </w:r>
    </w:p>
    <w:p w14:paraId="4B32B6CA" w14:textId="77777777" w:rsidR="005732F1" w:rsidRPr="00647BC8" w:rsidRDefault="005732F1" w:rsidP="005732F1">
      <w:pPr>
        <w:spacing w:line="360" w:lineRule="auto"/>
        <w:ind w:firstLine="720"/>
        <w:jc w:val="both"/>
      </w:pPr>
      <w:r w:rsidRPr="00647BC8">
        <w:t>2.2.5. Đội hình trung đội hai hàng dọc</w:t>
      </w:r>
    </w:p>
    <w:p w14:paraId="739B4A8E" w14:textId="77777777" w:rsidR="005732F1" w:rsidRPr="00784BC5" w:rsidRDefault="005732F1" w:rsidP="005732F1">
      <w:pPr>
        <w:spacing w:line="360" w:lineRule="auto"/>
        <w:ind w:firstLine="720"/>
        <w:rPr>
          <w:lang w:val="de-DE"/>
        </w:rPr>
      </w:pPr>
      <w:r w:rsidRPr="00784BC5">
        <w:rPr>
          <w:noProof/>
          <w:lang w:val="de-DE"/>
        </w:rPr>
        <w:t xml:space="preserve">2.2.6. </w:t>
      </w:r>
      <w:r w:rsidRPr="00784BC5">
        <w:rPr>
          <w:lang w:val="de-DE"/>
        </w:rPr>
        <w:t>Đội hình trung đội ba hàng dọc</w:t>
      </w:r>
    </w:p>
    <w:p w14:paraId="27882E5C" w14:textId="77777777" w:rsidR="005732F1" w:rsidRPr="00784BC5" w:rsidRDefault="005732F1" w:rsidP="005732F1">
      <w:pPr>
        <w:shd w:val="clear" w:color="auto" w:fill="FFFFFF"/>
        <w:tabs>
          <w:tab w:val="left" w:pos="360"/>
        </w:tabs>
        <w:spacing w:line="360" w:lineRule="auto"/>
        <w:ind w:firstLine="720"/>
        <w:jc w:val="both"/>
      </w:pPr>
      <w:r w:rsidRPr="00784BC5">
        <w:t>2.3. Đổi hướng đội hình</w:t>
      </w:r>
    </w:p>
    <w:p w14:paraId="2E67542B" w14:textId="77777777" w:rsidR="005732F1" w:rsidRPr="00784BC5" w:rsidRDefault="005732F1" w:rsidP="005732F1">
      <w:pPr>
        <w:shd w:val="clear" w:color="auto" w:fill="FFFFFF"/>
        <w:tabs>
          <w:tab w:val="left" w:pos="360"/>
        </w:tabs>
        <w:spacing w:line="360" w:lineRule="auto"/>
        <w:ind w:firstLine="720"/>
        <w:jc w:val="both"/>
      </w:pPr>
      <w:r w:rsidRPr="00784BC5">
        <w:t>2.3.1. Đổi hướng đội hình khi đứng tại chỗ</w:t>
      </w:r>
    </w:p>
    <w:p w14:paraId="4D14B9CE" w14:textId="77777777" w:rsidR="005732F1" w:rsidRPr="00784BC5" w:rsidRDefault="005732F1" w:rsidP="005732F1">
      <w:pPr>
        <w:shd w:val="clear" w:color="auto" w:fill="FFFFFF"/>
        <w:tabs>
          <w:tab w:val="left" w:pos="360"/>
        </w:tabs>
        <w:spacing w:line="360" w:lineRule="auto"/>
        <w:ind w:firstLine="720"/>
        <w:jc w:val="both"/>
      </w:pPr>
      <w:r w:rsidRPr="00784BC5">
        <w:t>2.3.2. Đổi hướng đội hình trong khi đi</w:t>
      </w:r>
    </w:p>
    <w:p w14:paraId="2F28F8EA" w14:textId="77777777" w:rsidR="005732F1" w:rsidRPr="00784BC5" w:rsidRDefault="005732F1" w:rsidP="005732F1">
      <w:pPr>
        <w:shd w:val="clear" w:color="auto" w:fill="FFFFFF"/>
        <w:tabs>
          <w:tab w:val="left" w:pos="360"/>
        </w:tabs>
        <w:spacing w:line="360" w:lineRule="auto"/>
        <w:ind w:firstLine="720"/>
        <w:jc w:val="both"/>
      </w:pPr>
      <w:r w:rsidRPr="00784BC5">
        <w:t>2.4. Thực hành</w:t>
      </w:r>
    </w:p>
    <w:p w14:paraId="51E2041F" w14:textId="77777777" w:rsidR="005732F1" w:rsidRPr="00784BC5" w:rsidRDefault="005732F1" w:rsidP="005732F1">
      <w:pPr>
        <w:shd w:val="clear" w:color="auto" w:fill="FFFFFF"/>
        <w:tabs>
          <w:tab w:val="left" w:pos="360"/>
        </w:tabs>
        <w:spacing w:line="360" w:lineRule="auto"/>
        <w:ind w:left="720" w:firstLine="720"/>
        <w:jc w:val="both"/>
      </w:pPr>
    </w:p>
    <w:p w14:paraId="66C4EE4E" w14:textId="77777777" w:rsidR="005732F1" w:rsidRPr="00784BC5" w:rsidRDefault="005732F1" w:rsidP="005732F1">
      <w:pPr>
        <w:spacing w:line="360" w:lineRule="auto"/>
        <w:ind w:firstLine="720"/>
        <w:jc w:val="center"/>
        <w:rPr>
          <w:b/>
        </w:rPr>
      </w:pPr>
      <w:r w:rsidRPr="00784BC5">
        <w:rPr>
          <w:b/>
        </w:rPr>
        <w:t>Bài 12:</w:t>
      </w:r>
    </w:p>
    <w:p w14:paraId="2BF70665" w14:textId="77777777" w:rsidR="005732F1" w:rsidRPr="00784BC5" w:rsidRDefault="005732F1" w:rsidP="005732F1">
      <w:pPr>
        <w:spacing w:line="360" w:lineRule="auto"/>
        <w:ind w:firstLine="720"/>
        <w:jc w:val="center"/>
        <w:rPr>
          <w:b/>
        </w:rPr>
      </w:pPr>
      <w:r w:rsidRPr="00784BC5">
        <w:rPr>
          <w:b/>
        </w:rPr>
        <w:t>GIỚI THIỆU VÀ HƯỚNG DẪN KỸ THUẬT SỬ DỤNG MỘT SỐ LOẠI VŨ KHÍ BỘ BINH</w:t>
      </w:r>
    </w:p>
    <w:p w14:paraId="3EBD2549" w14:textId="77777777" w:rsidR="005732F1" w:rsidRPr="00784BC5" w:rsidRDefault="005732F1" w:rsidP="005732F1">
      <w:pPr>
        <w:shd w:val="clear" w:color="auto" w:fill="FFFFFF"/>
        <w:spacing w:line="360" w:lineRule="auto"/>
        <w:ind w:left="6480" w:firstLine="720"/>
        <w:jc w:val="center"/>
        <w:rPr>
          <w:b/>
        </w:rPr>
      </w:pPr>
      <w:r w:rsidRPr="00784BC5">
        <w:rPr>
          <w:i/>
        </w:rPr>
        <w:t>Thời gian: 19 giờ</w:t>
      </w:r>
    </w:p>
    <w:p w14:paraId="794C3E21" w14:textId="77777777" w:rsidR="005732F1" w:rsidRPr="00784BC5" w:rsidRDefault="005732F1" w:rsidP="005732F1">
      <w:pPr>
        <w:spacing w:line="360" w:lineRule="auto"/>
        <w:ind w:firstLine="720"/>
        <w:jc w:val="both"/>
        <w:rPr>
          <w:b/>
          <w:iCs/>
          <w:lang w:bidi="he-IL"/>
        </w:rPr>
      </w:pPr>
      <w:r w:rsidRPr="00784BC5">
        <w:rPr>
          <w:b/>
          <w:iCs/>
          <w:lang w:bidi="he-IL"/>
        </w:rPr>
        <w:t>1. Mục tiêu</w:t>
      </w:r>
    </w:p>
    <w:p w14:paraId="7CF8654E" w14:textId="77777777" w:rsidR="005732F1" w:rsidRPr="00784BC5" w:rsidRDefault="005732F1" w:rsidP="005732F1">
      <w:pPr>
        <w:shd w:val="clear" w:color="auto" w:fill="FFFFFF"/>
        <w:spacing w:line="360" w:lineRule="auto"/>
        <w:ind w:firstLine="720"/>
        <w:jc w:val="both"/>
      </w:pPr>
      <w:r w:rsidRPr="00784BC5">
        <w:t>Sau khi học xong bài học, người học đạt được:</w:t>
      </w:r>
    </w:p>
    <w:p w14:paraId="60536223" w14:textId="77777777" w:rsidR="005732F1" w:rsidRPr="00784BC5" w:rsidRDefault="005732F1" w:rsidP="005732F1">
      <w:pPr>
        <w:tabs>
          <w:tab w:val="left" w:pos="720"/>
        </w:tabs>
        <w:spacing w:line="360" w:lineRule="auto"/>
        <w:ind w:firstLine="720"/>
        <w:jc w:val="both"/>
        <w:rPr>
          <w:iCs/>
          <w:lang w:bidi="he-IL"/>
        </w:rPr>
      </w:pPr>
      <w:r w:rsidRPr="00784BC5">
        <w:rPr>
          <w:iCs/>
          <w:lang w:bidi="he-IL"/>
        </w:rPr>
        <w:t>- Trình bày được tác dụng, tính năng chiến đấu, cấu tạo, chuyển động của một số loại vũ khí bộ binh;</w:t>
      </w:r>
    </w:p>
    <w:p w14:paraId="79E8BBD7" w14:textId="77777777" w:rsidR="005732F1" w:rsidRPr="00784BC5" w:rsidRDefault="005732F1" w:rsidP="005732F1">
      <w:pPr>
        <w:spacing w:line="360" w:lineRule="auto"/>
        <w:ind w:firstLine="720"/>
        <w:jc w:val="both"/>
        <w:rPr>
          <w:iCs/>
          <w:lang w:bidi="he-IL"/>
        </w:rPr>
      </w:pPr>
      <w:r w:rsidRPr="00784BC5">
        <w:rPr>
          <w:iCs/>
          <w:lang w:bidi="he-IL"/>
        </w:rPr>
        <w:t>- Thực hiện đúng động tác tháo lắp súng bộ binh và kỹ thuật sử dụng một số loại vũ khí bộ binh;</w:t>
      </w:r>
    </w:p>
    <w:p w14:paraId="707B3338" w14:textId="77777777" w:rsidR="005732F1" w:rsidRPr="00784BC5" w:rsidRDefault="005732F1" w:rsidP="005732F1">
      <w:pPr>
        <w:spacing w:line="360" w:lineRule="auto"/>
        <w:ind w:firstLine="720"/>
        <w:jc w:val="both"/>
        <w:rPr>
          <w:iCs/>
          <w:lang w:bidi="he-IL"/>
        </w:rPr>
      </w:pPr>
      <w:r w:rsidRPr="00784BC5">
        <w:rPr>
          <w:iCs/>
          <w:lang w:bidi="he-IL"/>
        </w:rPr>
        <w:t>- Có ý thức giữ gìn, bảo quản và sử dụng vũ khí bộ binh trong tập luyện và chiến đấu.</w:t>
      </w:r>
    </w:p>
    <w:p w14:paraId="4168DEF5" w14:textId="77777777" w:rsidR="005732F1" w:rsidRPr="00784BC5" w:rsidRDefault="005732F1" w:rsidP="005732F1">
      <w:pPr>
        <w:shd w:val="clear" w:color="auto" w:fill="FFFFFF"/>
        <w:tabs>
          <w:tab w:val="left" w:pos="0"/>
          <w:tab w:val="left" w:pos="360"/>
        </w:tabs>
        <w:spacing w:line="360" w:lineRule="auto"/>
        <w:ind w:left="720" w:firstLine="720"/>
        <w:jc w:val="both"/>
        <w:rPr>
          <w:b/>
        </w:rPr>
      </w:pPr>
      <w:r w:rsidRPr="00784BC5">
        <w:rPr>
          <w:b/>
        </w:rPr>
        <w:t>2. Nội dung</w:t>
      </w:r>
    </w:p>
    <w:p w14:paraId="6F3E4155" w14:textId="77777777" w:rsidR="005732F1" w:rsidRPr="00784BC5" w:rsidRDefault="005732F1" w:rsidP="005732F1">
      <w:pPr>
        <w:shd w:val="clear" w:color="auto" w:fill="FFFFFF"/>
        <w:tabs>
          <w:tab w:val="left" w:pos="0"/>
          <w:tab w:val="left" w:pos="360"/>
        </w:tabs>
        <w:spacing w:line="360" w:lineRule="auto"/>
        <w:jc w:val="both"/>
      </w:pPr>
      <w:r w:rsidRPr="00784BC5">
        <w:tab/>
      </w:r>
      <w:r w:rsidRPr="00784BC5">
        <w:tab/>
        <w:t>2.1. Giới thiệu một số loại vũ khí bộ binh</w:t>
      </w:r>
    </w:p>
    <w:p w14:paraId="425D3C09" w14:textId="77777777" w:rsidR="005732F1" w:rsidRPr="00784BC5" w:rsidRDefault="005732F1" w:rsidP="005732F1">
      <w:pPr>
        <w:spacing w:line="360" w:lineRule="auto"/>
        <w:ind w:firstLine="720"/>
        <w:jc w:val="both"/>
      </w:pPr>
      <w:r w:rsidRPr="00784BC5">
        <w:t>2.1.1. Súng trường CKC</w:t>
      </w:r>
    </w:p>
    <w:p w14:paraId="0DD4FD50" w14:textId="77777777" w:rsidR="005732F1" w:rsidRPr="00784BC5" w:rsidRDefault="005732F1" w:rsidP="005732F1">
      <w:pPr>
        <w:spacing w:line="360" w:lineRule="auto"/>
        <w:ind w:firstLine="720"/>
        <w:jc w:val="both"/>
      </w:pPr>
      <w:r w:rsidRPr="00784BC5">
        <w:t>2.1.2. Súng tiểu liên AK</w:t>
      </w:r>
    </w:p>
    <w:p w14:paraId="3F06A9F3" w14:textId="77777777" w:rsidR="005732F1" w:rsidRPr="00784BC5" w:rsidRDefault="005732F1" w:rsidP="005732F1">
      <w:pPr>
        <w:spacing w:line="360" w:lineRule="auto"/>
        <w:ind w:firstLine="720"/>
        <w:jc w:val="both"/>
      </w:pPr>
      <w:r w:rsidRPr="00784BC5">
        <w:t>2.1.3. Súng trung liên RPĐ cỡ 7,62 mm</w:t>
      </w:r>
    </w:p>
    <w:p w14:paraId="7DB2987B" w14:textId="77777777" w:rsidR="005732F1" w:rsidRPr="00784BC5" w:rsidRDefault="005732F1" w:rsidP="005732F1">
      <w:pPr>
        <w:spacing w:line="360" w:lineRule="auto"/>
        <w:ind w:firstLine="720"/>
        <w:jc w:val="both"/>
      </w:pPr>
      <w:r w:rsidRPr="00784BC5">
        <w:t>2.1.4. Súng diệt tăng B41</w:t>
      </w:r>
    </w:p>
    <w:p w14:paraId="47909248" w14:textId="77777777" w:rsidR="005732F1" w:rsidRPr="00784BC5" w:rsidRDefault="005732F1" w:rsidP="005732F1">
      <w:pPr>
        <w:spacing w:line="360" w:lineRule="auto"/>
        <w:ind w:firstLine="720"/>
        <w:jc w:val="both"/>
      </w:pPr>
      <w:r w:rsidRPr="00784BC5">
        <w:lastRenderedPageBreak/>
        <w:t xml:space="preserve">2.1.5. Lựu đạn cần 97 Việt Nam, lựu đạn </w:t>
      </w:r>
      <w:r w:rsidRPr="00784BC5">
        <w:sym w:font="Symbol" w:char="F046"/>
      </w:r>
      <w:r w:rsidRPr="00784BC5">
        <w:t>-1</w:t>
      </w:r>
    </w:p>
    <w:p w14:paraId="1048A7B4" w14:textId="77777777" w:rsidR="005732F1" w:rsidRPr="00784BC5" w:rsidRDefault="005732F1" w:rsidP="005732F1">
      <w:pPr>
        <w:shd w:val="clear" w:color="auto" w:fill="FFFFFF"/>
        <w:tabs>
          <w:tab w:val="left" w:pos="360"/>
        </w:tabs>
        <w:spacing w:line="360" w:lineRule="auto"/>
        <w:ind w:firstLine="720"/>
        <w:jc w:val="both"/>
      </w:pPr>
      <w:r w:rsidRPr="00784BC5">
        <w:t>2.2. Hướng dẫn kỹ thuật sử dụng một số loại vũ khí bộ binh</w:t>
      </w:r>
    </w:p>
    <w:p w14:paraId="4E566C2C" w14:textId="77777777" w:rsidR="005732F1" w:rsidRPr="00784BC5" w:rsidRDefault="005732F1" w:rsidP="005732F1">
      <w:pPr>
        <w:shd w:val="clear" w:color="auto" w:fill="FFFFFF"/>
        <w:tabs>
          <w:tab w:val="left" w:pos="360"/>
        </w:tabs>
        <w:spacing w:line="360" w:lineRule="auto"/>
        <w:ind w:firstLine="720"/>
        <w:jc w:val="both"/>
      </w:pPr>
      <w:r w:rsidRPr="00784BC5">
        <w:t>2.2.1. Kỹ thuật tháo và lắp một số loại vũ khí bộ binh</w:t>
      </w:r>
    </w:p>
    <w:p w14:paraId="6480AE45" w14:textId="77777777" w:rsidR="005732F1" w:rsidRPr="00784BC5" w:rsidRDefault="005732F1" w:rsidP="005732F1">
      <w:pPr>
        <w:shd w:val="clear" w:color="auto" w:fill="FFFFFF"/>
        <w:tabs>
          <w:tab w:val="left" w:pos="360"/>
        </w:tabs>
        <w:spacing w:line="360" w:lineRule="auto"/>
        <w:ind w:firstLine="720"/>
        <w:jc w:val="both"/>
      </w:pPr>
      <w:r w:rsidRPr="00784BC5">
        <w:t>2.2.2. Kỹ thuật bắn súng tiểu liên AK và súng trường CKC</w:t>
      </w:r>
    </w:p>
    <w:p w14:paraId="37AA888D" w14:textId="77777777" w:rsidR="005732F1" w:rsidRPr="00784BC5" w:rsidRDefault="005732F1" w:rsidP="005732F1">
      <w:pPr>
        <w:shd w:val="clear" w:color="auto" w:fill="FFFFFF"/>
        <w:tabs>
          <w:tab w:val="left" w:pos="360"/>
        </w:tabs>
        <w:spacing w:line="360" w:lineRule="auto"/>
        <w:ind w:firstLine="720"/>
        <w:jc w:val="both"/>
      </w:pPr>
      <w:r w:rsidRPr="00784BC5">
        <w:t xml:space="preserve">2.2.3. Kỹ thuật sử dụng lựu đạn cần 97 Việt Nam và Lựu đạn </w:t>
      </w:r>
      <w:r w:rsidRPr="00784BC5">
        <w:sym w:font="Symbol" w:char="F046"/>
      </w:r>
      <w:r w:rsidRPr="00784BC5">
        <w:t>-1</w:t>
      </w:r>
    </w:p>
    <w:p w14:paraId="244549E3" w14:textId="77777777" w:rsidR="005732F1" w:rsidRPr="00784BC5" w:rsidRDefault="005732F1" w:rsidP="005732F1">
      <w:pPr>
        <w:shd w:val="clear" w:color="auto" w:fill="FFFFFF"/>
        <w:tabs>
          <w:tab w:val="left" w:pos="360"/>
        </w:tabs>
        <w:spacing w:line="360" w:lineRule="auto"/>
        <w:ind w:firstLine="720"/>
        <w:jc w:val="both"/>
      </w:pPr>
      <w:r w:rsidRPr="00784BC5">
        <w:t>2.3. Thực hành</w:t>
      </w:r>
    </w:p>
    <w:p w14:paraId="113059F1" w14:textId="77777777" w:rsidR="005732F1" w:rsidRPr="00784BC5" w:rsidRDefault="005732F1" w:rsidP="005732F1">
      <w:pPr>
        <w:spacing w:line="360" w:lineRule="auto"/>
        <w:jc w:val="center"/>
        <w:rPr>
          <w:b/>
          <w:bCs/>
        </w:rPr>
      </w:pPr>
    </w:p>
    <w:p w14:paraId="06F7292D" w14:textId="77777777" w:rsidR="005732F1" w:rsidRPr="00784BC5" w:rsidRDefault="005732F1" w:rsidP="005732F1">
      <w:pPr>
        <w:spacing w:line="360" w:lineRule="auto"/>
        <w:jc w:val="center"/>
        <w:rPr>
          <w:b/>
          <w:bCs/>
        </w:rPr>
      </w:pPr>
      <w:r w:rsidRPr="00784BC5">
        <w:rPr>
          <w:b/>
          <w:bCs/>
        </w:rPr>
        <w:t>Bài 13:</w:t>
      </w:r>
    </w:p>
    <w:p w14:paraId="52F366C8" w14:textId="77777777" w:rsidR="005732F1" w:rsidRPr="00784BC5" w:rsidRDefault="005732F1" w:rsidP="005732F1">
      <w:pPr>
        <w:shd w:val="clear" w:color="auto" w:fill="FFFFFF"/>
        <w:spacing w:line="360" w:lineRule="auto"/>
        <w:ind w:firstLine="720"/>
        <w:jc w:val="center"/>
        <w:rPr>
          <w:b/>
          <w:bCs/>
        </w:rPr>
      </w:pPr>
      <w:r w:rsidRPr="00784BC5">
        <w:rPr>
          <w:b/>
          <w:bCs/>
        </w:rPr>
        <w:t>KỸ THUẬT CẤP CỨU VÀ CHUYỂN THƯƠNG</w:t>
      </w:r>
    </w:p>
    <w:p w14:paraId="5EBAF2C7" w14:textId="77777777" w:rsidR="005732F1" w:rsidRPr="00784BC5" w:rsidRDefault="005732F1" w:rsidP="005732F1">
      <w:pPr>
        <w:shd w:val="clear" w:color="auto" w:fill="FFFFFF"/>
        <w:spacing w:line="360" w:lineRule="auto"/>
        <w:ind w:left="6480" w:firstLine="720"/>
        <w:jc w:val="center"/>
        <w:rPr>
          <w:b/>
        </w:rPr>
      </w:pPr>
      <w:r w:rsidRPr="00784BC5">
        <w:rPr>
          <w:i/>
        </w:rPr>
        <w:t>Thời gian: 6 giờ</w:t>
      </w:r>
    </w:p>
    <w:p w14:paraId="45009A41" w14:textId="77777777" w:rsidR="005732F1" w:rsidRPr="00784BC5" w:rsidRDefault="005732F1" w:rsidP="005732F1">
      <w:pPr>
        <w:spacing w:line="360" w:lineRule="auto"/>
        <w:ind w:firstLine="720"/>
        <w:jc w:val="both"/>
        <w:rPr>
          <w:b/>
        </w:rPr>
      </w:pPr>
      <w:r w:rsidRPr="00784BC5">
        <w:rPr>
          <w:b/>
        </w:rPr>
        <w:t>1. Mục tiêu</w:t>
      </w:r>
    </w:p>
    <w:p w14:paraId="432A80E9" w14:textId="77777777" w:rsidR="005732F1" w:rsidRPr="00784BC5" w:rsidRDefault="005732F1" w:rsidP="005732F1">
      <w:pPr>
        <w:shd w:val="clear" w:color="auto" w:fill="FFFFFF"/>
        <w:spacing w:line="360" w:lineRule="auto"/>
        <w:ind w:firstLine="720"/>
        <w:jc w:val="both"/>
      </w:pPr>
      <w:r w:rsidRPr="00784BC5">
        <w:t>Sau khi học xong bài học, người học đạt được:</w:t>
      </w:r>
    </w:p>
    <w:p w14:paraId="50A0478E" w14:textId="77777777" w:rsidR="005732F1" w:rsidRPr="00784BC5" w:rsidRDefault="005732F1" w:rsidP="005732F1">
      <w:pPr>
        <w:spacing w:line="360" w:lineRule="auto"/>
        <w:ind w:firstLine="720"/>
        <w:jc w:val="both"/>
      </w:pPr>
      <w:r w:rsidRPr="00784BC5">
        <w:t xml:space="preserve">- Trình bày được một số nội dung cơ bản về kỹ thuật cấp cứu, chuyển thương; </w:t>
      </w:r>
    </w:p>
    <w:p w14:paraId="2FE5F56B" w14:textId="77777777" w:rsidR="005732F1" w:rsidRPr="00784BC5" w:rsidRDefault="005732F1" w:rsidP="005732F1">
      <w:pPr>
        <w:spacing w:line="360" w:lineRule="auto"/>
        <w:ind w:firstLine="720"/>
        <w:jc w:val="both"/>
      </w:pPr>
      <w:r w:rsidRPr="00784BC5">
        <w:t xml:space="preserve">- Thực hiện đúng các bước cấp cứu, chuyển thương. </w:t>
      </w:r>
    </w:p>
    <w:p w14:paraId="2404D3C1" w14:textId="77777777" w:rsidR="005732F1" w:rsidRPr="00784BC5" w:rsidRDefault="005732F1" w:rsidP="005732F1">
      <w:pPr>
        <w:spacing w:line="360" w:lineRule="auto"/>
        <w:ind w:firstLine="720"/>
        <w:jc w:val="both"/>
        <w:rPr>
          <w:b/>
        </w:rPr>
      </w:pPr>
      <w:r w:rsidRPr="00784BC5">
        <w:rPr>
          <w:b/>
        </w:rPr>
        <w:t>2. Nội dung</w:t>
      </w:r>
    </w:p>
    <w:p w14:paraId="683C4A55" w14:textId="77777777" w:rsidR="005732F1" w:rsidRPr="00784BC5" w:rsidRDefault="005732F1" w:rsidP="005732F1">
      <w:pPr>
        <w:shd w:val="clear" w:color="auto" w:fill="FFFFFF"/>
        <w:tabs>
          <w:tab w:val="left" w:pos="0"/>
        </w:tabs>
        <w:spacing w:line="360" w:lineRule="auto"/>
        <w:ind w:firstLine="720"/>
        <w:jc w:val="both"/>
      </w:pPr>
      <w:r w:rsidRPr="00784BC5">
        <w:t>2.1. Cầm máu tạm thời</w:t>
      </w:r>
    </w:p>
    <w:p w14:paraId="6BFC9A0F" w14:textId="77777777" w:rsidR="005732F1" w:rsidRPr="00784BC5" w:rsidRDefault="005732F1" w:rsidP="005732F1">
      <w:pPr>
        <w:shd w:val="clear" w:color="auto" w:fill="FFFFFF"/>
        <w:tabs>
          <w:tab w:val="left" w:pos="720"/>
        </w:tabs>
        <w:spacing w:line="360" w:lineRule="auto"/>
        <w:ind w:firstLine="720"/>
        <w:jc w:val="both"/>
      </w:pPr>
      <w:r w:rsidRPr="00784BC5">
        <w:t>2.1.1. Mục đích</w:t>
      </w:r>
    </w:p>
    <w:p w14:paraId="54AF22F7" w14:textId="77777777" w:rsidR="005732F1" w:rsidRPr="00784BC5" w:rsidRDefault="005732F1" w:rsidP="005732F1">
      <w:pPr>
        <w:shd w:val="clear" w:color="auto" w:fill="FFFFFF"/>
        <w:tabs>
          <w:tab w:val="left" w:pos="0"/>
        </w:tabs>
        <w:spacing w:line="360" w:lineRule="auto"/>
        <w:ind w:firstLine="720"/>
        <w:jc w:val="both"/>
      </w:pPr>
      <w:r w:rsidRPr="00784BC5">
        <w:t>2.1.2. Nguyên tắc cầm máu tạm thời</w:t>
      </w:r>
    </w:p>
    <w:p w14:paraId="5DDD3EC3" w14:textId="77777777" w:rsidR="005732F1" w:rsidRPr="00784BC5" w:rsidRDefault="005732F1" w:rsidP="005732F1">
      <w:pPr>
        <w:shd w:val="clear" w:color="auto" w:fill="FFFFFF"/>
        <w:tabs>
          <w:tab w:val="left" w:pos="0"/>
        </w:tabs>
        <w:spacing w:line="360" w:lineRule="auto"/>
        <w:ind w:left="720"/>
        <w:jc w:val="both"/>
      </w:pPr>
      <w:r w:rsidRPr="00784BC5">
        <w:t xml:space="preserve">2.1.3. Phân biệt các loại chảy máu </w:t>
      </w:r>
    </w:p>
    <w:p w14:paraId="0BBDA14D" w14:textId="77777777" w:rsidR="005732F1" w:rsidRPr="00784BC5" w:rsidRDefault="005732F1" w:rsidP="005732F1">
      <w:pPr>
        <w:shd w:val="clear" w:color="auto" w:fill="FFFFFF"/>
        <w:tabs>
          <w:tab w:val="left" w:pos="0"/>
        </w:tabs>
        <w:spacing w:line="360" w:lineRule="auto"/>
        <w:ind w:left="720"/>
        <w:jc w:val="both"/>
      </w:pPr>
      <w:r w:rsidRPr="00784BC5">
        <w:t>2.1.4. Các biện pháp cầm máu tạm thời</w:t>
      </w:r>
    </w:p>
    <w:p w14:paraId="04E1AE04" w14:textId="77777777" w:rsidR="005732F1" w:rsidRPr="00784BC5" w:rsidRDefault="005732F1" w:rsidP="005732F1">
      <w:pPr>
        <w:shd w:val="clear" w:color="auto" w:fill="FFFFFF"/>
        <w:tabs>
          <w:tab w:val="left" w:pos="0"/>
          <w:tab w:val="left" w:pos="360"/>
        </w:tabs>
        <w:spacing w:line="360" w:lineRule="auto"/>
        <w:jc w:val="both"/>
      </w:pPr>
      <w:r w:rsidRPr="00784BC5">
        <w:tab/>
      </w:r>
      <w:r w:rsidRPr="00784BC5">
        <w:tab/>
        <w:t>2.2. Cố định tạm thời xương gãy</w:t>
      </w:r>
    </w:p>
    <w:p w14:paraId="60DD74EA" w14:textId="77777777" w:rsidR="005732F1" w:rsidRPr="00784BC5" w:rsidRDefault="005732F1" w:rsidP="005732F1">
      <w:pPr>
        <w:shd w:val="clear" w:color="auto" w:fill="FFFFFF"/>
        <w:tabs>
          <w:tab w:val="left" w:pos="0"/>
          <w:tab w:val="left" w:pos="1440"/>
        </w:tabs>
        <w:spacing w:line="360" w:lineRule="auto"/>
        <w:ind w:left="720"/>
        <w:jc w:val="both"/>
      </w:pPr>
      <w:r w:rsidRPr="00784BC5">
        <w:t>2.2.1. Mục đích</w:t>
      </w:r>
    </w:p>
    <w:p w14:paraId="2ADB2E51" w14:textId="77777777" w:rsidR="005732F1" w:rsidRPr="00784BC5" w:rsidRDefault="005732F1" w:rsidP="005732F1">
      <w:pPr>
        <w:shd w:val="clear" w:color="auto" w:fill="FFFFFF"/>
        <w:tabs>
          <w:tab w:val="left" w:pos="0"/>
        </w:tabs>
        <w:spacing w:line="360" w:lineRule="auto"/>
        <w:ind w:left="720"/>
        <w:jc w:val="both"/>
      </w:pPr>
      <w:r w:rsidRPr="00784BC5">
        <w:t>2.2.2. Nguyên tắc cố định tạm thời xương gãy</w:t>
      </w:r>
    </w:p>
    <w:p w14:paraId="358CB630" w14:textId="77777777" w:rsidR="005732F1" w:rsidRPr="00784BC5" w:rsidRDefault="005732F1" w:rsidP="005732F1">
      <w:pPr>
        <w:shd w:val="clear" w:color="auto" w:fill="FFFFFF"/>
        <w:tabs>
          <w:tab w:val="left" w:pos="0"/>
        </w:tabs>
        <w:spacing w:line="360" w:lineRule="auto"/>
        <w:ind w:left="720"/>
        <w:jc w:val="both"/>
      </w:pPr>
      <w:r w:rsidRPr="00784BC5">
        <w:t>2.2.3. Kỹ thuật cố định tạm thời xương gãy</w:t>
      </w:r>
    </w:p>
    <w:p w14:paraId="72362454" w14:textId="77777777" w:rsidR="005732F1" w:rsidRPr="00784BC5" w:rsidRDefault="005732F1" w:rsidP="005732F1">
      <w:pPr>
        <w:shd w:val="clear" w:color="auto" w:fill="FFFFFF"/>
        <w:tabs>
          <w:tab w:val="left" w:pos="0"/>
          <w:tab w:val="left" w:pos="360"/>
        </w:tabs>
        <w:spacing w:line="360" w:lineRule="auto"/>
        <w:jc w:val="both"/>
      </w:pPr>
      <w:r w:rsidRPr="00784BC5">
        <w:tab/>
      </w:r>
      <w:r w:rsidRPr="00784BC5">
        <w:tab/>
        <w:t>2.3. Hô hấp nhân tạo</w:t>
      </w:r>
    </w:p>
    <w:p w14:paraId="221CA301" w14:textId="77777777" w:rsidR="005732F1" w:rsidRPr="00784BC5" w:rsidRDefault="005732F1" w:rsidP="005732F1">
      <w:pPr>
        <w:shd w:val="clear" w:color="auto" w:fill="FFFFFF"/>
        <w:tabs>
          <w:tab w:val="left" w:pos="0"/>
        </w:tabs>
        <w:spacing w:line="360" w:lineRule="auto"/>
        <w:ind w:left="720"/>
        <w:jc w:val="both"/>
      </w:pPr>
      <w:r w:rsidRPr="00784BC5">
        <w:t>2.3.1. Nguyên nhân gây ngạt thở</w:t>
      </w:r>
    </w:p>
    <w:p w14:paraId="3FA613D6" w14:textId="77777777" w:rsidR="005732F1" w:rsidRPr="00784BC5" w:rsidRDefault="005732F1" w:rsidP="005732F1">
      <w:pPr>
        <w:shd w:val="clear" w:color="auto" w:fill="FFFFFF"/>
        <w:tabs>
          <w:tab w:val="left" w:pos="0"/>
        </w:tabs>
        <w:spacing w:line="360" w:lineRule="auto"/>
        <w:ind w:left="720"/>
        <w:jc w:val="both"/>
      </w:pPr>
      <w:r w:rsidRPr="00784BC5">
        <w:t>2.3.2. Kỹ thuật cấp cứu ban đầu</w:t>
      </w:r>
    </w:p>
    <w:p w14:paraId="6153D49A" w14:textId="77777777" w:rsidR="005732F1" w:rsidRPr="00784BC5" w:rsidRDefault="005732F1" w:rsidP="005732F1">
      <w:pPr>
        <w:shd w:val="clear" w:color="auto" w:fill="FFFFFF"/>
        <w:tabs>
          <w:tab w:val="left" w:pos="0"/>
        </w:tabs>
        <w:spacing w:line="360" w:lineRule="auto"/>
        <w:ind w:left="720"/>
        <w:jc w:val="both"/>
      </w:pPr>
      <w:r w:rsidRPr="00784BC5">
        <w:t>2.3.3. Tiến triển của việc cấp cứu ngạt thở</w:t>
      </w:r>
    </w:p>
    <w:p w14:paraId="68100C4F" w14:textId="77777777" w:rsidR="005732F1" w:rsidRPr="00784BC5" w:rsidRDefault="005732F1" w:rsidP="005732F1">
      <w:pPr>
        <w:shd w:val="clear" w:color="auto" w:fill="FFFFFF"/>
        <w:tabs>
          <w:tab w:val="left" w:pos="0"/>
        </w:tabs>
        <w:spacing w:line="360" w:lineRule="auto"/>
        <w:ind w:left="720"/>
        <w:jc w:val="both"/>
      </w:pPr>
      <w:r w:rsidRPr="00784BC5">
        <w:t>2.4. Kỹ thuật chuyển thương</w:t>
      </w:r>
    </w:p>
    <w:p w14:paraId="4AB50FE9" w14:textId="77777777" w:rsidR="005732F1" w:rsidRPr="00784BC5" w:rsidRDefault="005732F1" w:rsidP="005732F1">
      <w:pPr>
        <w:shd w:val="clear" w:color="auto" w:fill="FFFFFF"/>
        <w:tabs>
          <w:tab w:val="left" w:pos="0"/>
        </w:tabs>
        <w:spacing w:line="360" w:lineRule="auto"/>
        <w:ind w:left="720"/>
        <w:jc w:val="both"/>
      </w:pPr>
      <w:r w:rsidRPr="00784BC5">
        <w:lastRenderedPageBreak/>
        <w:t>2.4.1. Mang vác bằng tay</w:t>
      </w:r>
    </w:p>
    <w:p w14:paraId="1F3035FD" w14:textId="77777777" w:rsidR="005732F1" w:rsidRPr="00784BC5" w:rsidRDefault="005732F1" w:rsidP="005732F1">
      <w:pPr>
        <w:shd w:val="clear" w:color="auto" w:fill="FFFFFF"/>
        <w:tabs>
          <w:tab w:val="left" w:pos="0"/>
        </w:tabs>
        <w:spacing w:line="360" w:lineRule="auto"/>
        <w:ind w:left="720"/>
        <w:jc w:val="both"/>
      </w:pPr>
      <w:r w:rsidRPr="00784BC5">
        <w:t>2.4.2. Chuyển nạn nhân bằng cáng</w:t>
      </w:r>
    </w:p>
    <w:p w14:paraId="1793E44F" w14:textId="77777777" w:rsidR="005732F1" w:rsidRPr="00784BC5" w:rsidRDefault="005732F1" w:rsidP="005732F1">
      <w:pPr>
        <w:shd w:val="clear" w:color="auto" w:fill="FFFFFF"/>
        <w:tabs>
          <w:tab w:val="left" w:pos="360"/>
        </w:tabs>
        <w:spacing w:line="360" w:lineRule="auto"/>
        <w:jc w:val="both"/>
      </w:pPr>
      <w:r w:rsidRPr="00784BC5">
        <w:tab/>
      </w:r>
      <w:r w:rsidRPr="00784BC5">
        <w:tab/>
        <w:t>2.5. Thực hành</w:t>
      </w:r>
    </w:p>
    <w:p w14:paraId="1FAA636C" w14:textId="77777777" w:rsidR="005732F1" w:rsidRPr="00784BC5" w:rsidRDefault="005732F1" w:rsidP="005732F1">
      <w:pPr>
        <w:spacing w:line="360" w:lineRule="auto"/>
        <w:jc w:val="both"/>
        <w:rPr>
          <w:b/>
          <w:bCs/>
        </w:rPr>
      </w:pPr>
    </w:p>
    <w:p w14:paraId="66B4ECF7" w14:textId="77777777" w:rsidR="005732F1" w:rsidRPr="00784BC5" w:rsidRDefault="005732F1" w:rsidP="005732F1">
      <w:pPr>
        <w:spacing w:line="360" w:lineRule="auto"/>
        <w:ind w:firstLine="720"/>
        <w:jc w:val="both"/>
        <w:rPr>
          <w:b/>
          <w:bCs/>
        </w:rPr>
      </w:pPr>
      <w:r w:rsidRPr="00784BC5">
        <w:rPr>
          <w:b/>
          <w:bCs/>
        </w:rPr>
        <w:t>IV. Điều kiện thực hiện môn học</w:t>
      </w:r>
    </w:p>
    <w:p w14:paraId="45F3AB8D" w14:textId="77777777" w:rsidR="005732F1" w:rsidRPr="00784BC5" w:rsidRDefault="005732F1" w:rsidP="005732F1">
      <w:pPr>
        <w:spacing w:line="360" w:lineRule="auto"/>
        <w:ind w:firstLine="720"/>
        <w:jc w:val="both"/>
        <w:rPr>
          <w:b/>
        </w:rPr>
      </w:pPr>
      <w:r w:rsidRPr="00784BC5">
        <w:rPr>
          <w:b/>
        </w:rPr>
        <w:t>1. Địa điểm học tập</w:t>
      </w:r>
    </w:p>
    <w:p w14:paraId="300928AD" w14:textId="77777777" w:rsidR="005732F1" w:rsidRPr="00784BC5" w:rsidRDefault="005732F1" w:rsidP="005732F1">
      <w:pPr>
        <w:spacing w:line="360" w:lineRule="auto"/>
        <w:ind w:firstLine="720"/>
        <w:jc w:val="both"/>
      </w:pPr>
      <w:r w:rsidRPr="00784BC5">
        <w:t>Phòng học, thao trường, bãi tập và các địa điểm khác đáp ứng điều kiện thực hiện môn học.</w:t>
      </w:r>
    </w:p>
    <w:p w14:paraId="6A6A3043" w14:textId="77777777" w:rsidR="005732F1" w:rsidRPr="00784BC5" w:rsidRDefault="005732F1" w:rsidP="005732F1">
      <w:pPr>
        <w:spacing w:line="360" w:lineRule="auto"/>
        <w:ind w:firstLine="720"/>
        <w:jc w:val="both"/>
        <w:rPr>
          <w:b/>
        </w:rPr>
      </w:pPr>
      <w:r w:rsidRPr="00784BC5">
        <w:rPr>
          <w:b/>
        </w:rPr>
        <w:t xml:space="preserve">2. Trang thiết bị </w:t>
      </w:r>
    </w:p>
    <w:p w14:paraId="06CA7C1F" w14:textId="77777777" w:rsidR="005732F1" w:rsidRPr="00784BC5" w:rsidRDefault="005732F1" w:rsidP="005732F1">
      <w:pPr>
        <w:autoSpaceDE w:val="0"/>
        <w:autoSpaceDN w:val="0"/>
        <w:adjustRightInd w:val="0"/>
        <w:spacing w:line="360" w:lineRule="auto"/>
        <w:ind w:firstLine="720"/>
        <w:jc w:val="both"/>
        <w:rPr>
          <w:bCs/>
        </w:rPr>
      </w:pPr>
      <w:r w:rsidRPr="00647BC8">
        <w:rPr>
          <w:bCs/>
        </w:rPr>
        <w:t xml:space="preserve">2.1. </w:t>
      </w:r>
      <w:r w:rsidRPr="00784BC5">
        <w:rPr>
          <w:bCs/>
        </w:rPr>
        <w:t xml:space="preserve">Tài liệu: </w:t>
      </w:r>
    </w:p>
    <w:p w14:paraId="21085574" w14:textId="77777777" w:rsidR="005732F1" w:rsidRPr="00784BC5" w:rsidRDefault="005732F1" w:rsidP="005732F1">
      <w:pPr>
        <w:autoSpaceDE w:val="0"/>
        <w:autoSpaceDN w:val="0"/>
        <w:adjustRightInd w:val="0"/>
        <w:spacing w:line="360" w:lineRule="auto"/>
        <w:ind w:firstLine="720"/>
        <w:jc w:val="both"/>
        <w:rPr>
          <w:bCs/>
          <w:spacing w:val="-4"/>
        </w:rPr>
      </w:pPr>
      <w:r w:rsidRPr="00784BC5">
        <w:rPr>
          <w:bCs/>
          <w:spacing w:val="-4"/>
        </w:rPr>
        <w:t>Giáo trình Giáo dục quốc phòng và an ninh bậc trung cấp và các tài liệu tham khảo khác do Hiệu trưởng nhà trường quyết định theo quy định của pháp luật.</w:t>
      </w:r>
    </w:p>
    <w:p w14:paraId="57C312B7" w14:textId="77777777" w:rsidR="005732F1" w:rsidRPr="00784BC5" w:rsidRDefault="005732F1" w:rsidP="005732F1">
      <w:pPr>
        <w:autoSpaceDE w:val="0"/>
        <w:autoSpaceDN w:val="0"/>
        <w:adjustRightInd w:val="0"/>
        <w:spacing w:line="360" w:lineRule="auto"/>
        <w:ind w:firstLine="720"/>
        <w:jc w:val="both"/>
        <w:rPr>
          <w:bCs/>
        </w:rPr>
      </w:pPr>
      <w:r w:rsidRPr="00784BC5">
        <w:rPr>
          <w:bCs/>
        </w:rPr>
        <w:t>2.2. Tranh, phim ảnh:</w:t>
      </w:r>
    </w:p>
    <w:p w14:paraId="71B1CC92" w14:textId="77777777" w:rsidR="005732F1" w:rsidRPr="00784BC5" w:rsidRDefault="005732F1" w:rsidP="005732F1">
      <w:pPr>
        <w:spacing w:line="360" w:lineRule="auto"/>
        <w:ind w:firstLine="720"/>
      </w:pPr>
      <w:r w:rsidRPr="00784BC5">
        <w:t>- Sơ đồ tổ chức Quân đội và Công an;</w:t>
      </w:r>
    </w:p>
    <w:p w14:paraId="4D01F1ED" w14:textId="77777777" w:rsidR="005732F1" w:rsidRPr="00784BC5" w:rsidRDefault="005732F1" w:rsidP="005732F1">
      <w:pPr>
        <w:spacing w:line="360" w:lineRule="auto"/>
        <w:ind w:firstLine="720"/>
      </w:pPr>
      <w:r w:rsidRPr="00784BC5">
        <w:t>- Cấu tạo, sử dụng một số loại lựu đạn;</w:t>
      </w:r>
    </w:p>
    <w:p w14:paraId="5EAAF8B9" w14:textId="77777777" w:rsidR="005732F1" w:rsidRPr="00784BC5" w:rsidRDefault="005732F1" w:rsidP="005732F1">
      <w:pPr>
        <w:spacing w:line="360" w:lineRule="auto"/>
        <w:ind w:firstLine="720"/>
      </w:pPr>
      <w:r w:rsidRPr="00784BC5">
        <w:t>- Kỹ thuật băng bó cấp cứu, chuyển thương;</w:t>
      </w:r>
    </w:p>
    <w:p w14:paraId="6014B310" w14:textId="77777777" w:rsidR="005732F1" w:rsidRPr="00784BC5" w:rsidRDefault="005732F1" w:rsidP="005732F1">
      <w:pPr>
        <w:spacing w:line="360" w:lineRule="auto"/>
        <w:ind w:firstLine="720"/>
      </w:pPr>
      <w:r w:rsidRPr="00784BC5">
        <w:t>- Súng tiểu liên AK, súng trường CKC, súng trung liên RPĐ, súng diệt tăng B41;</w:t>
      </w:r>
    </w:p>
    <w:p w14:paraId="15264F32" w14:textId="77777777" w:rsidR="005732F1" w:rsidRPr="00784BC5" w:rsidRDefault="005732F1" w:rsidP="005732F1">
      <w:pPr>
        <w:spacing w:line="360" w:lineRule="auto"/>
        <w:ind w:firstLine="720"/>
      </w:pPr>
      <w:r w:rsidRPr="00784BC5">
        <w:t xml:space="preserve">- Các tư thế, động tác bắn súng AK, CKC; </w:t>
      </w:r>
    </w:p>
    <w:p w14:paraId="79B8F798" w14:textId="77777777" w:rsidR="005732F1" w:rsidRPr="00784BC5" w:rsidRDefault="005732F1" w:rsidP="005732F1">
      <w:pPr>
        <w:spacing w:line="360" w:lineRule="auto"/>
        <w:ind w:firstLine="720"/>
      </w:pPr>
      <w:r w:rsidRPr="00784BC5">
        <w:t>- Cấu tạo và động tác sử dụng lựu đạn Ф1, lựu đạn cần 97;</w:t>
      </w:r>
    </w:p>
    <w:p w14:paraId="47FF7888" w14:textId="77777777" w:rsidR="005732F1" w:rsidRPr="00784BC5" w:rsidRDefault="005732F1" w:rsidP="005732F1">
      <w:pPr>
        <w:spacing w:line="360" w:lineRule="auto"/>
        <w:ind w:firstLine="720"/>
      </w:pPr>
      <w:r w:rsidRPr="00784BC5">
        <w:t>-  Phim ảnh về giáo dục quốc phòng và an ninh.</w:t>
      </w:r>
    </w:p>
    <w:p w14:paraId="2EBFCC0E" w14:textId="77777777" w:rsidR="005732F1" w:rsidRPr="00784BC5" w:rsidRDefault="005732F1" w:rsidP="005732F1">
      <w:pPr>
        <w:autoSpaceDE w:val="0"/>
        <w:autoSpaceDN w:val="0"/>
        <w:adjustRightInd w:val="0"/>
        <w:spacing w:line="360" w:lineRule="auto"/>
        <w:ind w:firstLine="720"/>
        <w:jc w:val="both"/>
        <w:rPr>
          <w:bCs/>
        </w:rPr>
      </w:pPr>
      <w:r w:rsidRPr="00784BC5">
        <w:rPr>
          <w:bCs/>
        </w:rPr>
        <w:t>2.3. Mô hình vũ khí:</w:t>
      </w:r>
    </w:p>
    <w:p w14:paraId="0F03F5FA" w14:textId="77777777" w:rsidR="005732F1" w:rsidRPr="00784BC5" w:rsidRDefault="005732F1" w:rsidP="005732F1">
      <w:pPr>
        <w:spacing w:line="360" w:lineRule="auto"/>
        <w:ind w:firstLine="720"/>
      </w:pPr>
      <w:r w:rsidRPr="00784BC5">
        <w:t>- Mô hình súng AK-47, CKC, RPĐ, B41 cắt bổ;</w:t>
      </w:r>
    </w:p>
    <w:p w14:paraId="260036D6" w14:textId="77777777" w:rsidR="005732F1" w:rsidRPr="00784BC5" w:rsidRDefault="005732F1" w:rsidP="005732F1">
      <w:pPr>
        <w:spacing w:line="360" w:lineRule="auto"/>
        <w:ind w:firstLine="720"/>
      </w:pPr>
      <w:r w:rsidRPr="00784BC5">
        <w:t>- Mô hình súng tiểu liên AK-47, CKC luyện tập;</w:t>
      </w:r>
    </w:p>
    <w:p w14:paraId="7144805D" w14:textId="77777777" w:rsidR="005732F1" w:rsidRPr="00784BC5" w:rsidRDefault="005732F1" w:rsidP="005732F1">
      <w:pPr>
        <w:spacing w:line="360" w:lineRule="auto"/>
        <w:ind w:firstLine="720"/>
      </w:pPr>
      <w:r w:rsidRPr="00784BC5">
        <w:t>- Mô hình lựu đạn lựu đạn Ф1, lựu đạn cần 97 cắt bổ;</w:t>
      </w:r>
    </w:p>
    <w:p w14:paraId="6BFD5AB5" w14:textId="77777777" w:rsidR="005732F1" w:rsidRPr="00784BC5" w:rsidRDefault="005732F1" w:rsidP="005732F1">
      <w:pPr>
        <w:spacing w:line="360" w:lineRule="auto"/>
        <w:ind w:firstLine="720"/>
      </w:pPr>
      <w:r w:rsidRPr="00784BC5">
        <w:t>- Mô hình lựu đạn lựu đạn Ф1, lựu đạn cần 97 luyện tập.</w:t>
      </w:r>
    </w:p>
    <w:p w14:paraId="718DB362" w14:textId="77777777" w:rsidR="005732F1" w:rsidRPr="00784BC5" w:rsidRDefault="005732F1" w:rsidP="005732F1">
      <w:pPr>
        <w:autoSpaceDE w:val="0"/>
        <w:autoSpaceDN w:val="0"/>
        <w:adjustRightInd w:val="0"/>
        <w:spacing w:line="360" w:lineRule="auto"/>
        <w:ind w:firstLine="720"/>
        <w:jc w:val="both"/>
        <w:rPr>
          <w:bCs/>
        </w:rPr>
      </w:pPr>
      <w:r w:rsidRPr="00784BC5">
        <w:rPr>
          <w:bCs/>
        </w:rPr>
        <w:t>2.4. Máy bắn tập:</w:t>
      </w:r>
    </w:p>
    <w:p w14:paraId="6427AA84" w14:textId="77777777" w:rsidR="005732F1" w:rsidRPr="00784BC5" w:rsidRDefault="005732F1" w:rsidP="005732F1">
      <w:pPr>
        <w:spacing w:line="360" w:lineRule="auto"/>
        <w:ind w:firstLine="720"/>
      </w:pPr>
      <w:r w:rsidRPr="00784BC5">
        <w:rPr>
          <w:spacing w:val="-4"/>
        </w:rPr>
        <w:t xml:space="preserve">- </w:t>
      </w:r>
      <w:r w:rsidRPr="00784BC5">
        <w:t>Máy bắn MBT-03;</w:t>
      </w:r>
    </w:p>
    <w:p w14:paraId="60C563CA" w14:textId="77777777" w:rsidR="005732F1" w:rsidRPr="00784BC5" w:rsidRDefault="005732F1" w:rsidP="005732F1">
      <w:pPr>
        <w:spacing w:line="360" w:lineRule="auto"/>
        <w:ind w:firstLine="720"/>
      </w:pPr>
      <w:r w:rsidRPr="00784BC5">
        <w:t>- Thiết bị tạo tiếng nổ và lực giật cho máy bắn tập MBT-03 TNAK-12;</w:t>
      </w:r>
    </w:p>
    <w:p w14:paraId="0F92346C" w14:textId="77777777" w:rsidR="005732F1" w:rsidRPr="00784BC5" w:rsidRDefault="005732F1" w:rsidP="005732F1">
      <w:pPr>
        <w:spacing w:line="360" w:lineRule="auto"/>
        <w:ind w:firstLine="720"/>
      </w:pPr>
      <w:r w:rsidRPr="00784BC5">
        <w:t>- Thiết bị theo dõi đường ngắm RDS-07;</w:t>
      </w:r>
    </w:p>
    <w:p w14:paraId="76F1C642" w14:textId="77777777" w:rsidR="005732F1" w:rsidRPr="00784BC5" w:rsidRDefault="005732F1" w:rsidP="005732F1">
      <w:pPr>
        <w:spacing w:line="360" w:lineRule="auto"/>
        <w:ind w:firstLine="720"/>
      </w:pPr>
      <w:r w:rsidRPr="00784BC5">
        <w:lastRenderedPageBreak/>
        <w:t>- Lựu đạn tập nổ nhiều lần sử dụng CO2 lỏng (LĐT-15).</w:t>
      </w:r>
    </w:p>
    <w:p w14:paraId="344FC691" w14:textId="77777777" w:rsidR="005732F1" w:rsidRPr="00784BC5" w:rsidRDefault="005732F1" w:rsidP="005732F1">
      <w:pPr>
        <w:autoSpaceDE w:val="0"/>
        <w:autoSpaceDN w:val="0"/>
        <w:adjustRightInd w:val="0"/>
        <w:spacing w:line="360" w:lineRule="auto"/>
        <w:ind w:firstLine="720"/>
        <w:jc w:val="both"/>
        <w:rPr>
          <w:bCs/>
        </w:rPr>
      </w:pPr>
      <w:r w:rsidRPr="00784BC5">
        <w:rPr>
          <w:bCs/>
        </w:rPr>
        <w:t>2.5. Thiết bị khác:</w:t>
      </w:r>
    </w:p>
    <w:p w14:paraId="7381746D" w14:textId="77777777" w:rsidR="005732F1" w:rsidRPr="00784BC5" w:rsidRDefault="005732F1" w:rsidP="005732F1">
      <w:pPr>
        <w:spacing w:line="360" w:lineRule="auto"/>
        <w:ind w:firstLine="720"/>
      </w:pPr>
      <w:r w:rsidRPr="00784BC5">
        <w:t>- Bao đạn, túi đựng lựu đạn;</w:t>
      </w:r>
    </w:p>
    <w:p w14:paraId="485C6BF0" w14:textId="77777777" w:rsidR="005732F1" w:rsidRPr="00784BC5" w:rsidRDefault="005732F1" w:rsidP="005732F1">
      <w:pPr>
        <w:spacing w:line="360" w:lineRule="auto"/>
        <w:ind w:firstLine="720"/>
      </w:pPr>
      <w:r w:rsidRPr="00784BC5">
        <w:t>- Bộ bia (khung + mặt bia số 4);</w:t>
      </w:r>
    </w:p>
    <w:p w14:paraId="1CA5B739" w14:textId="77777777" w:rsidR="005732F1" w:rsidRPr="00784BC5" w:rsidRDefault="005732F1" w:rsidP="005732F1">
      <w:pPr>
        <w:spacing w:line="360" w:lineRule="auto"/>
        <w:ind w:firstLine="720"/>
      </w:pPr>
      <w:r w:rsidRPr="00784BC5">
        <w:t>- Giá đặt bia đa năng;</w:t>
      </w:r>
    </w:p>
    <w:p w14:paraId="1C72C1CD" w14:textId="77777777" w:rsidR="005732F1" w:rsidRPr="00784BC5" w:rsidRDefault="005732F1" w:rsidP="005732F1">
      <w:pPr>
        <w:spacing w:line="360" w:lineRule="auto"/>
        <w:ind w:firstLine="720"/>
      </w:pPr>
      <w:r w:rsidRPr="00784BC5">
        <w:t>- Kính kiểm tra đường ngắm;</w:t>
      </w:r>
    </w:p>
    <w:p w14:paraId="7981A2DF" w14:textId="77777777" w:rsidR="005732F1" w:rsidRPr="00784BC5" w:rsidRDefault="005732F1" w:rsidP="005732F1">
      <w:pPr>
        <w:spacing w:line="360" w:lineRule="auto"/>
        <w:ind w:firstLine="720"/>
      </w:pPr>
      <w:r w:rsidRPr="00784BC5">
        <w:t>- Đồng tiền di động;</w:t>
      </w:r>
    </w:p>
    <w:p w14:paraId="7D523733" w14:textId="77777777" w:rsidR="005732F1" w:rsidRPr="00784BC5" w:rsidRDefault="005732F1" w:rsidP="005732F1">
      <w:pPr>
        <w:spacing w:line="360" w:lineRule="auto"/>
        <w:ind w:firstLine="720"/>
      </w:pPr>
      <w:r w:rsidRPr="00784BC5">
        <w:t>- Mô hình đường đạn trong không khí;</w:t>
      </w:r>
    </w:p>
    <w:p w14:paraId="561C98D6" w14:textId="77777777" w:rsidR="005732F1" w:rsidRPr="00784BC5" w:rsidRDefault="005732F1" w:rsidP="005732F1">
      <w:pPr>
        <w:spacing w:line="360" w:lineRule="auto"/>
        <w:ind w:firstLine="720"/>
      </w:pPr>
      <w:r w:rsidRPr="00784BC5">
        <w:t>- Hộp dụng cụ huấn luyện;</w:t>
      </w:r>
    </w:p>
    <w:p w14:paraId="22202695" w14:textId="77777777" w:rsidR="005732F1" w:rsidRPr="00784BC5" w:rsidRDefault="005732F1" w:rsidP="005732F1">
      <w:pPr>
        <w:spacing w:line="360" w:lineRule="auto"/>
        <w:ind w:firstLine="720"/>
      </w:pPr>
      <w:r w:rsidRPr="00784BC5">
        <w:t>- Thiết bị tạo tiếng súng và tiếng nổ giả;</w:t>
      </w:r>
    </w:p>
    <w:p w14:paraId="4674D7A1" w14:textId="77777777" w:rsidR="005732F1" w:rsidRPr="00784BC5" w:rsidRDefault="005732F1" w:rsidP="005732F1">
      <w:pPr>
        <w:spacing w:line="360" w:lineRule="auto"/>
        <w:ind w:firstLine="720"/>
      </w:pPr>
      <w:r w:rsidRPr="00784BC5">
        <w:t>- Dụng cụ băng bó cứu thương;</w:t>
      </w:r>
    </w:p>
    <w:p w14:paraId="0B81097E" w14:textId="77777777" w:rsidR="005732F1" w:rsidRPr="00784BC5" w:rsidRDefault="005732F1" w:rsidP="005732F1">
      <w:pPr>
        <w:spacing w:line="360" w:lineRule="auto"/>
        <w:ind w:firstLine="720"/>
      </w:pPr>
      <w:r w:rsidRPr="00784BC5">
        <w:t>- Cáng cứu thương;</w:t>
      </w:r>
    </w:p>
    <w:p w14:paraId="7055DD9E" w14:textId="77777777" w:rsidR="005732F1" w:rsidRPr="00784BC5" w:rsidRDefault="005732F1" w:rsidP="005732F1">
      <w:pPr>
        <w:spacing w:line="360" w:lineRule="auto"/>
        <w:ind w:firstLine="720"/>
      </w:pPr>
      <w:r w:rsidRPr="00784BC5">
        <w:t>- Giá súng và bàn thao tác;</w:t>
      </w:r>
    </w:p>
    <w:p w14:paraId="2923F51B" w14:textId="77777777" w:rsidR="005732F1" w:rsidRPr="00784BC5" w:rsidRDefault="005732F1" w:rsidP="005732F1">
      <w:pPr>
        <w:spacing w:line="360" w:lineRule="auto"/>
        <w:ind w:firstLine="720"/>
      </w:pPr>
      <w:r w:rsidRPr="00784BC5">
        <w:t>- Tủ đựng súng và thiết bị.</w:t>
      </w:r>
    </w:p>
    <w:p w14:paraId="637EC647" w14:textId="77777777" w:rsidR="005732F1" w:rsidRPr="00784BC5" w:rsidRDefault="005732F1" w:rsidP="005732F1">
      <w:pPr>
        <w:autoSpaceDE w:val="0"/>
        <w:autoSpaceDN w:val="0"/>
        <w:adjustRightInd w:val="0"/>
        <w:spacing w:line="360" w:lineRule="auto"/>
        <w:ind w:firstLine="720"/>
        <w:jc w:val="both"/>
        <w:rPr>
          <w:bCs/>
        </w:rPr>
      </w:pPr>
      <w:r w:rsidRPr="00784BC5">
        <w:rPr>
          <w:bCs/>
        </w:rPr>
        <w:t>2.6. Trang phục:</w:t>
      </w:r>
    </w:p>
    <w:p w14:paraId="118977D9" w14:textId="77777777" w:rsidR="005732F1" w:rsidRPr="00784BC5" w:rsidRDefault="005732F1" w:rsidP="005732F1">
      <w:pPr>
        <w:autoSpaceDE w:val="0"/>
        <w:autoSpaceDN w:val="0"/>
        <w:adjustRightInd w:val="0"/>
        <w:spacing w:line="360" w:lineRule="auto"/>
        <w:ind w:firstLine="720"/>
        <w:jc w:val="both"/>
        <w:rPr>
          <w:bCs/>
        </w:rPr>
      </w:pPr>
      <w:r w:rsidRPr="00784BC5">
        <w:rPr>
          <w:bCs/>
        </w:rPr>
        <w:t>- Trang phục giáo viên và cán bộ quản lý giáo dục quốc phòng và an ninh</w:t>
      </w:r>
    </w:p>
    <w:p w14:paraId="61C78271" w14:textId="77777777" w:rsidR="005732F1" w:rsidRPr="00784BC5" w:rsidRDefault="005732F1" w:rsidP="005732F1">
      <w:pPr>
        <w:spacing w:line="360" w:lineRule="auto"/>
        <w:ind w:firstLine="720"/>
      </w:pPr>
      <w:r w:rsidRPr="00784BC5">
        <w:t>+ Trang phục mùa hè;</w:t>
      </w:r>
    </w:p>
    <w:p w14:paraId="3DE4153F" w14:textId="77777777" w:rsidR="005732F1" w:rsidRPr="00784BC5" w:rsidRDefault="005732F1" w:rsidP="005732F1">
      <w:pPr>
        <w:spacing w:line="360" w:lineRule="auto"/>
        <w:ind w:firstLine="720"/>
      </w:pPr>
      <w:r w:rsidRPr="00784BC5">
        <w:t>+ Trang phục dã chiến;</w:t>
      </w:r>
    </w:p>
    <w:p w14:paraId="720FF6D0" w14:textId="77777777" w:rsidR="005732F1" w:rsidRPr="00784BC5" w:rsidRDefault="005732F1" w:rsidP="005732F1">
      <w:pPr>
        <w:spacing w:line="360" w:lineRule="auto"/>
        <w:ind w:firstLine="720"/>
      </w:pPr>
      <w:r w:rsidRPr="00784BC5">
        <w:t>+ Mũ Kêpi;</w:t>
      </w:r>
    </w:p>
    <w:p w14:paraId="697C7D1A" w14:textId="77777777" w:rsidR="005732F1" w:rsidRPr="00784BC5" w:rsidRDefault="005732F1" w:rsidP="005732F1">
      <w:pPr>
        <w:spacing w:line="360" w:lineRule="auto"/>
        <w:ind w:firstLine="720"/>
      </w:pPr>
      <w:r w:rsidRPr="00784BC5">
        <w:t>+ Mũ cứng;</w:t>
      </w:r>
    </w:p>
    <w:p w14:paraId="67D82BE1" w14:textId="77777777" w:rsidR="005732F1" w:rsidRPr="00784BC5" w:rsidRDefault="005732F1" w:rsidP="005732F1">
      <w:pPr>
        <w:spacing w:line="360" w:lineRule="auto"/>
        <w:ind w:firstLine="720"/>
      </w:pPr>
      <w:r w:rsidRPr="00784BC5">
        <w:t>+ Mũ mềm;</w:t>
      </w:r>
    </w:p>
    <w:p w14:paraId="6B1843FB" w14:textId="77777777" w:rsidR="005732F1" w:rsidRPr="00784BC5" w:rsidRDefault="005732F1" w:rsidP="005732F1">
      <w:pPr>
        <w:spacing w:line="360" w:lineRule="auto"/>
        <w:ind w:firstLine="720"/>
      </w:pPr>
      <w:r w:rsidRPr="00784BC5">
        <w:t>+ Thắt lưng;</w:t>
      </w:r>
    </w:p>
    <w:p w14:paraId="1CF4EDF2" w14:textId="77777777" w:rsidR="005732F1" w:rsidRPr="00784BC5" w:rsidRDefault="005732F1" w:rsidP="005732F1">
      <w:pPr>
        <w:spacing w:line="360" w:lineRule="auto"/>
        <w:ind w:firstLine="720"/>
      </w:pPr>
      <w:r w:rsidRPr="00784BC5">
        <w:t>+ Giầy da;</w:t>
      </w:r>
    </w:p>
    <w:p w14:paraId="7B5916D5" w14:textId="77777777" w:rsidR="005732F1" w:rsidRPr="00784BC5" w:rsidRDefault="005732F1" w:rsidP="005732F1">
      <w:pPr>
        <w:spacing w:line="360" w:lineRule="auto"/>
        <w:ind w:firstLine="720"/>
      </w:pPr>
      <w:r w:rsidRPr="00784BC5">
        <w:t>+ Tất sợi;</w:t>
      </w:r>
    </w:p>
    <w:p w14:paraId="23CDD2E1" w14:textId="77777777" w:rsidR="005732F1" w:rsidRPr="00784BC5" w:rsidRDefault="005732F1" w:rsidP="005732F1">
      <w:pPr>
        <w:spacing w:line="360" w:lineRule="auto"/>
        <w:ind w:firstLine="720"/>
      </w:pPr>
      <w:r w:rsidRPr="00784BC5">
        <w:t xml:space="preserve">+ Sao mũ Kêpi </w:t>
      </w:r>
      <w:r w:rsidRPr="00784BC5">
        <w:rPr>
          <w:bCs/>
        </w:rPr>
        <w:t>giáo dục quốc phòng và an ninh</w:t>
      </w:r>
      <w:r w:rsidRPr="00784BC5">
        <w:t>;</w:t>
      </w:r>
    </w:p>
    <w:p w14:paraId="2A1FD1FD" w14:textId="77777777" w:rsidR="005732F1" w:rsidRPr="00784BC5" w:rsidRDefault="005732F1" w:rsidP="005732F1">
      <w:pPr>
        <w:spacing w:line="360" w:lineRule="auto"/>
        <w:ind w:firstLine="720"/>
      </w:pPr>
      <w:r w:rsidRPr="00784BC5">
        <w:t xml:space="preserve">+ Sao mũ cứng </w:t>
      </w:r>
      <w:r w:rsidRPr="00784BC5">
        <w:rPr>
          <w:bCs/>
        </w:rPr>
        <w:t>giáo dục quốc phòng và an ninh;</w:t>
      </w:r>
    </w:p>
    <w:p w14:paraId="21C79EFE" w14:textId="77777777" w:rsidR="005732F1" w:rsidRPr="00784BC5" w:rsidRDefault="005732F1" w:rsidP="005732F1">
      <w:pPr>
        <w:spacing w:line="360" w:lineRule="auto"/>
        <w:ind w:firstLine="720"/>
      </w:pPr>
      <w:r w:rsidRPr="00784BC5">
        <w:t xml:space="preserve">+ Sao mũ mềm </w:t>
      </w:r>
      <w:r w:rsidRPr="00784BC5">
        <w:rPr>
          <w:bCs/>
        </w:rPr>
        <w:t>giáo dục quốc phòng và an ninh;</w:t>
      </w:r>
    </w:p>
    <w:p w14:paraId="022B4613" w14:textId="77777777" w:rsidR="005732F1" w:rsidRPr="00784BC5" w:rsidRDefault="005732F1" w:rsidP="005732F1">
      <w:pPr>
        <w:spacing w:line="360" w:lineRule="auto"/>
        <w:ind w:firstLine="720"/>
      </w:pPr>
      <w:r w:rsidRPr="00784BC5">
        <w:t xml:space="preserve">+ Nền cấp hiệu </w:t>
      </w:r>
      <w:r w:rsidRPr="00784BC5">
        <w:rPr>
          <w:bCs/>
        </w:rPr>
        <w:t>giáo dục quốc phòng và an ninh;</w:t>
      </w:r>
    </w:p>
    <w:p w14:paraId="512C0B89" w14:textId="77777777" w:rsidR="005732F1" w:rsidRPr="00784BC5" w:rsidRDefault="005732F1" w:rsidP="005732F1">
      <w:pPr>
        <w:spacing w:line="360" w:lineRule="auto"/>
        <w:ind w:firstLine="720"/>
      </w:pPr>
      <w:r w:rsidRPr="00784BC5">
        <w:t xml:space="preserve">+ Nền phù hiệu </w:t>
      </w:r>
      <w:r w:rsidRPr="00784BC5">
        <w:rPr>
          <w:bCs/>
        </w:rPr>
        <w:t>giáo dục quốc phòng và an ninh;</w:t>
      </w:r>
    </w:p>
    <w:p w14:paraId="21C36F4D" w14:textId="77777777" w:rsidR="005732F1" w:rsidRPr="00784BC5" w:rsidRDefault="005732F1" w:rsidP="005732F1">
      <w:pPr>
        <w:spacing w:line="360" w:lineRule="auto"/>
        <w:ind w:firstLine="720"/>
      </w:pPr>
      <w:r w:rsidRPr="00784BC5">
        <w:t>+ Biển tên;</w:t>
      </w:r>
    </w:p>
    <w:p w14:paraId="61918FFF" w14:textId="77777777" w:rsidR="005732F1" w:rsidRPr="00784BC5" w:rsidRDefault="005732F1" w:rsidP="005732F1">
      <w:pPr>
        <w:spacing w:line="360" w:lineRule="auto"/>
        <w:ind w:firstLine="720"/>
      </w:pPr>
      <w:r w:rsidRPr="00784BC5">
        <w:lastRenderedPageBreak/>
        <w:t>+ Ca vát.</w:t>
      </w:r>
    </w:p>
    <w:p w14:paraId="284E1E3A" w14:textId="77777777" w:rsidR="005732F1" w:rsidRPr="00784BC5" w:rsidRDefault="005732F1" w:rsidP="005732F1">
      <w:pPr>
        <w:spacing w:line="360" w:lineRule="auto"/>
        <w:ind w:firstLine="720"/>
        <w:rPr>
          <w:bCs/>
        </w:rPr>
      </w:pPr>
      <w:r w:rsidRPr="00784BC5">
        <w:rPr>
          <w:bCs/>
        </w:rPr>
        <w:t>- Trang phục người học giáo dục quốc phòng và an ninh</w:t>
      </w:r>
    </w:p>
    <w:p w14:paraId="57EA62D2" w14:textId="77777777" w:rsidR="005732F1" w:rsidRPr="00784BC5" w:rsidRDefault="005732F1" w:rsidP="005732F1">
      <w:pPr>
        <w:spacing w:line="360" w:lineRule="auto"/>
        <w:ind w:firstLine="720"/>
      </w:pPr>
      <w:r w:rsidRPr="00784BC5">
        <w:t>+ Trang phục hè;</w:t>
      </w:r>
    </w:p>
    <w:p w14:paraId="55DE04A1" w14:textId="77777777" w:rsidR="005732F1" w:rsidRPr="00784BC5" w:rsidRDefault="005732F1" w:rsidP="005732F1">
      <w:pPr>
        <w:spacing w:line="360" w:lineRule="auto"/>
        <w:ind w:firstLine="720"/>
      </w:pPr>
      <w:r w:rsidRPr="00784BC5">
        <w:t>+ Mũ cứng;</w:t>
      </w:r>
    </w:p>
    <w:p w14:paraId="4164755F" w14:textId="77777777" w:rsidR="005732F1" w:rsidRPr="00784BC5" w:rsidRDefault="005732F1" w:rsidP="005732F1">
      <w:pPr>
        <w:spacing w:line="360" w:lineRule="auto"/>
        <w:ind w:firstLine="720"/>
      </w:pPr>
      <w:r w:rsidRPr="00784BC5">
        <w:t>+ Mũ mềm;</w:t>
      </w:r>
    </w:p>
    <w:p w14:paraId="45F79208" w14:textId="77777777" w:rsidR="005732F1" w:rsidRPr="00784BC5" w:rsidRDefault="005732F1" w:rsidP="005732F1">
      <w:pPr>
        <w:spacing w:line="360" w:lineRule="auto"/>
        <w:ind w:firstLine="720"/>
      </w:pPr>
      <w:r w:rsidRPr="00784BC5">
        <w:t>+ Giầy vải;</w:t>
      </w:r>
    </w:p>
    <w:p w14:paraId="45AA128D" w14:textId="77777777" w:rsidR="005732F1" w:rsidRPr="00784BC5" w:rsidRDefault="005732F1" w:rsidP="005732F1">
      <w:pPr>
        <w:spacing w:line="360" w:lineRule="auto"/>
        <w:ind w:firstLine="720"/>
      </w:pPr>
      <w:r w:rsidRPr="00784BC5">
        <w:t>+ Tất sợi;</w:t>
      </w:r>
    </w:p>
    <w:p w14:paraId="2896764D" w14:textId="77777777" w:rsidR="005732F1" w:rsidRPr="00784BC5" w:rsidRDefault="005732F1" w:rsidP="005732F1">
      <w:pPr>
        <w:spacing w:line="360" w:lineRule="auto"/>
        <w:ind w:firstLine="720"/>
      </w:pPr>
      <w:r w:rsidRPr="00784BC5">
        <w:t xml:space="preserve">+ Sao mũ cứng </w:t>
      </w:r>
      <w:r w:rsidRPr="00784BC5">
        <w:rPr>
          <w:bCs/>
        </w:rPr>
        <w:t>giáo dục quốc phòng và an ninh;</w:t>
      </w:r>
    </w:p>
    <w:p w14:paraId="2F4541F6" w14:textId="77777777" w:rsidR="005732F1" w:rsidRPr="00784BC5" w:rsidRDefault="005732F1" w:rsidP="005732F1">
      <w:pPr>
        <w:spacing w:line="360" w:lineRule="auto"/>
        <w:ind w:firstLine="720"/>
      </w:pPr>
      <w:r w:rsidRPr="00784BC5">
        <w:t>+ Thắt lưng;</w:t>
      </w:r>
    </w:p>
    <w:p w14:paraId="0F0059FB" w14:textId="77777777" w:rsidR="005732F1" w:rsidRPr="00784BC5" w:rsidRDefault="005732F1" w:rsidP="005732F1">
      <w:pPr>
        <w:spacing w:line="360" w:lineRule="auto"/>
        <w:ind w:firstLine="720"/>
      </w:pPr>
      <w:r w:rsidRPr="00784BC5">
        <w:t xml:space="preserve">+ Sao mũ mềm </w:t>
      </w:r>
      <w:r w:rsidRPr="00784BC5">
        <w:rPr>
          <w:bCs/>
        </w:rPr>
        <w:t>giáo dục quốc phòng và an ninh.</w:t>
      </w:r>
    </w:p>
    <w:p w14:paraId="1B889CF8" w14:textId="77777777" w:rsidR="005732F1" w:rsidRPr="00784BC5" w:rsidRDefault="005732F1" w:rsidP="005732F1">
      <w:pPr>
        <w:spacing w:line="360" w:lineRule="auto"/>
        <w:ind w:firstLine="720"/>
        <w:jc w:val="both"/>
        <w:rPr>
          <w:b/>
          <w:lang w:val="sv-SE"/>
        </w:rPr>
      </w:pPr>
      <w:r w:rsidRPr="00784BC5">
        <w:rPr>
          <w:b/>
          <w:lang w:val="sv-SE"/>
        </w:rPr>
        <w:t>V. Phương pháp đánh giá</w:t>
      </w:r>
    </w:p>
    <w:p w14:paraId="62FAA511" w14:textId="77777777" w:rsidR="005732F1" w:rsidRPr="00784BC5" w:rsidRDefault="005732F1" w:rsidP="005732F1">
      <w:pPr>
        <w:spacing w:line="360" w:lineRule="auto"/>
        <w:jc w:val="both"/>
        <w:rPr>
          <w:lang w:val="sv-SE"/>
        </w:rPr>
      </w:pPr>
      <w:r w:rsidRPr="00784BC5">
        <w:rPr>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784BC5">
        <w:t>quy chế kiểm tra, thi, xét công nhận tốt nghiệp.</w:t>
      </w:r>
    </w:p>
    <w:p w14:paraId="449B6840" w14:textId="77777777" w:rsidR="005732F1" w:rsidRPr="00784BC5" w:rsidRDefault="005732F1" w:rsidP="005732F1">
      <w:pPr>
        <w:spacing w:line="360" w:lineRule="auto"/>
        <w:ind w:firstLine="720"/>
        <w:jc w:val="both"/>
        <w:rPr>
          <w:lang w:val="sv-SE"/>
        </w:rPr>
      </w:pPr>
      <w:r w:rsidRPr="00784BC5">
        <w:rPr>
          <w:b/>
          <w:bCs/>
          <w:lang w:val="sv-SE"/>
        </w:rPr>
        <w:t>VI. Hướng dẫn thực hiện môn học</w:t>
      </w:r>
    </w:p>
    <w:p w14:paraId="18FB2862" w14:textId="77777777" w:rsidR="005732F1" w:rsidRPr="00784BC5" w:rsidRDefault="005732F1" w:rsidP="005732F1">
      <w:pPr>
        <w:spacing w:line="360" w:lineRule="auto"/>
        <w:ind w:firstLine="720"/>
        <w:jc w:val="both"/>
        <w:rPr>
          <w:lang w:val="sv-SE"/>
        </w:rPr>
      </w:pPr>
      <w:r w:rsidRPr="00784BC5">
        <w:rPr>
          <w:b/>
          <w:bCs/>
          <w:lang w:val="sv-SE"/>
        </w:rPr>
        <w:t>1. Phạm vi áp dụng môn học</w:t>
      </w:r>
    </w:p>
    <w:p w14:paraId="7648F5DD" w14:textId="77777777" w:rsidR="005732F1" w:rsidRPr="00784BC5" w:rsidRDefault="005732F1" w:rsidP="005732F1">
      <w:pPr>
        <w:spacing w:line="360" w:lineRule="auto"/>
        <w:ind w:firstLine="720"/>
        <w:jc w:val="both"/>
        <w:rPr>
          <w:lang w:val="sv-SE"/>
        </w:rPr>
      </w:pPr>
      <w:r w:rsidRPr="00784BC5">
        <w:rPr>
          <w:lang w:val="sv-SE"/>
        </w:rPr>
        <w:t>Môn học Giáo dục quốc phòng và An ninh là một trong các môn học bắt buộc thuộc khối các môn học chung trong chương trình đào tạo trình độ trung cấp theo quy định của Bộ Lao động - Thương binh và Xã hội để giảng dạy.</w:t>
      </w:r>
    </w:p>
    <w:p w14:paraId="680D1D50" w14:textId="77777777" w:rsidR="005732F1" w:rsidRPr="00784BC5" w:rsidRDefault="005732F1" w:rsidP="005732F1">
      <w:pPr>
        <w:spacing w:line="360" w:lineRule="auto"/>
        <w:ind w:firstLine="720"/>
        <w:jc w:val="both"/>
        <w:rPr>
          <w:lang w:val="sv-SE"/>
        </w:rPr>
      </w:pPr>
      <w:r w:rsidRPr="00784BC5">
        <w:rPr>
          <w:lang w:val="sv-SE"/>
        </w:rPr>
        <w:t>Người học là đối tượng tuyển sinh hệ tốt nghiệp trung học cơ sở bắt buộc học toàn bộ chương trình môn học này.</w:t>
      </w:r>
    </w:p>
    <w:p w14:paraId="5A2A73FB" w14:textId="77777777" w:rsidR="005732F1" w:rsidRPr="00784BC5" w:rsidRDefault="005732F1" w:rsidP="005732F1">
      <w:pPr>
        <w:spacing w:line="360" w:lineRule="auto"/>
        <w:ind w:firstLine="720"/>
        <w:jc w:val="both"/>
        <w:rPr>
          <w:lang w:val="sv-SE"/>
        </w:rPr>
      </w:pPr>
      <w:r w:rsidRPr="00784BC5">
        <w:rPr>
          <w:b/>
          <w:bCs/>
          <w:lang w:val="sv-SE"/>
        </w:rPr>
        <w:t>2. Miễn trừ, bảo lưu kết quả học tập môn học</w:t>
      </w:r>
    </w:p>
    <w:p w14:paraId="29B04FEF" w14:textId="77777777" w:rsidR="005732F1" w:rsidRPr="00784BC5" w:rsidRDefault="005732F1" w:rsidP="005732F1">
      <w:pPr>
        <w:spacing w:line="360" w:lineRule="auto"/>
        <w:ind w:firstLine="720"/>
        <w:jc w:val="both"/>
        <w:rPr>
          <w:bCs/>
          <w:lang w:val="sv-SE"/>
        </w:rPr>
      </w:pPr>
      <w:r w:rsidRPr="00784BC5">
        <w:rPr>
          <w:bCs/>
          <w:lang w:val="sv-SE"/>
        </w:rPr>
        <w:t>2.1. Học sinh, sinh viên được miễn học, kiểm tra, thi kết thúc môn học nếu thuộc một trong các trường hợp sau:</w:t>
      </w:r>
    </w:p>
    <w:p w14:paraId="6BF73EF1" w14:textId="77777777" w:rsidR="005732F1" w:rsidRPr="00784BC5" w:rsidRDefault="005732F1" w:rsidP="005732F1">
      <w:pPr>
        <w:spacing w:line="360" w:lineRule="auto"/>
        <w:ind w:firstLine="720"/>
        <w:jc w:val="both"/>
        <w:rPr>
          <w:bCs/>
          <w:lang w:val="sv-SE"/>
        </w:rPr>
      </w:pPr>
      <w:r w:rsidRPr="00784BC5">
        <w:rPr>
          <w:bCs/>
          <w:lang w:val="sv-SE"/>
        </w:rPr>
        <w:t>a) Có giấy chứng nhận sĩ quan dự bị hoặc bằng tốt nghiệp do các trường quân đội, công an cấp;</w:t>
      </w:r>
    </w:p>
    <w:p w14:paraId="07368975" w14:textId="77777777" w:rsidR="005732F1" w:rsidRPr="00784BC5" w:rsidRDefault="005732F1" w:rsidP="005732F1">
      <w:pPr>
        <w:spacing w:line="360" w:lineRule="auto"/>
        <w:ind w:firstLine="720"/>
        <w:jc w:val="both"/>
        <w:rPr>
          <w:bCs/>
          <w:lang w:val="sv-SE"/>
        </w:rPr>
      </w:pPr>
      <w:r w:rsidRPr="00784BC5">
        <w:rPr>
          <w:bCs/>
          <w:lang w:val="sv-SE"/>
        </w:rPr>
        <w:lastRenderedPageBreak/>
        <w:t>b) Có chứng chỉ Giáo dục quốc phòng và an ninh hoặc có giấy chứng nhận hoàn thành chương trình bồi dưỡng kiến thức quốc phòng và an ninh tương đương với trình độ đào tạo hoặc cao hơn;</w:t>
      </w:r>
    </w:p>
    <w:p w14:paraId="5244022D" w14:textId="77777777" w:rsidR="005732F1" w:rsidRPr="00784BC5" w:rsidRDefault="005732F1" w:rsidP="005732F1">
      <w:pPr>
        <w:spacing w:line="360" w:lineRule="auto"/>
        <w:ind w:firstLine="720"/>
        <w:jc w:val="both"/>
        <w:rPr>
          <w:bCs/>
          <w:lang w:val="sv-SE"/>
        </w:rPr>
      </w:pPr>
      <w:r w:rsidRPr="00784BC5">
        <w:rPr>
          <w:bCs/>
          <w:lang w:val="sv-SE"/>
        </w:rPr>
        <w:t>c) Có giấy chứng nhận của cơ quan có thẩm quyền cấp đã hoàn thành và có điểm đạt yêu cầu của môn học trong chương trình đào tạo trình độ tương ứng hoặc cao hơn so chương trình đào tạo trình độ đang học;</w:t>
      </w:r>
    </w:p>
    <w:p w14:paraId="16146CCA" w14:textId="77777777" w:rsidR="005732F1" w:rsidRPr="00784BC5" w:rsidRDefault="005732F1" w:rsidP="005732F1">
      <w:pPr>
        <w:spacing w:line="360" w:lineRule="auto"/>
        <w:ind w:firstLine="720"/>
        <w:jc w:val="both"/>
        <w:rPr>
          <w:bCs/>
          <w:lang w:val="sv-SE"/>
        </w:rPr>
      </w:pPr>
      <w:r w:rsidRPr="00784BC5">
        <w:rPr>
          <w:bCs/>
          <w:lang w:val="sv-SE"/>
        </w:rPr>
        <w:t>d) Có bằng tốt nghiệp từ trình độ trung cấp trở lên do cơ sở giáo dục nghề nghiệp hoặc cơ sở giáo dục đại học của Việt Nam cấp thì được miễn học, miễn kiểm tra, thi kết thúc môn học trong chương trình đào tạo trình độ tương ứng hoặc thấp hơn;</w:t>
      </w:r>
    </w:p>
    <w:p w14:paraId="289E3F33" w14:textId="77777777" w:rsidR="005732F1" w:rsidRPr="00784BC5" w:rsidRDefault="005732F1" w:rsidP="005732F1">
      <w:pPr>
        <w:spacing w:line="360" w:lineRule="auto"/>
        <w:ind w:firstLine="720"/>
        <w:jc w:val="both"/>
        <w:rPr>
          <w:bCs/>
          <w:lang w:val="sv-SE"/>
        </w:rPr>
      </w:pPr>
      <w:r w:rsidRPr="00784BC5">
        <w:rPr>
          <w:bCs/>
          <w:lang w:val="sv-SE"/>
        </w:rPr>
        <w:t>đ) Học sinh, sinh viên là người nước ngoài.</w:t>
      </w:r>
    </w:p>
    <w:p w14:paraId="59EB5BBF" w14:textId="77777777" w:rsidR="005732F1" w:rsidRPr="00784BC5" w:rsidRDefault="005732F1" w:rsidP="005732F1">
      <w:pPr>
        <w:spacing w:line="360" w:lineRule="auto"/>
        <w:ind w:firstLine="720"/>
        <w:jc w:val="both"/>
        <w:rPr>
          <w:bCs/>
          <w:lang w:val="sv-SE"/>
        </w:rPr>
      </w:pPr>
      <w:r w:rsidRPr="00784BC5">
        <w:rPr>
          <w:bCs/>
          <w:lang w:val="sv-SE"/>
        </w:rPr>
        <w:t>2.2. Học sinh, sinh viên được miễn học, các nội dung thực hành kỹ năng quân sự trong môn học nếu thuộc một trong các trường hợp sau:</w:t>
      </w:r>
    </w:p>
    <w:p w14:paraId="352B8E85" w14:textId="77777777" w:rsidR="005732F1" w:rsidRPr="00784BC5" w:rsidRDefault="005732F1" w:rsidP="005732F1">
      <w:pPr>
        <w:spacing w:line="360" w:lineRule="auto"/>
        <w:ind w:firstLine="720"/>
        <w:jc w:val="both"/>
        <w:rPr>
          <w:bCs/>
          <w:lang w:val="sv-SE"/>
        </w:rPr>
      </w:pPr>
      <w:r w:rsidRPr="00784BC5">
        <w:rPr>
          <w:bCs/>
          <w:lang w:val="sv-SE"/>
        </w:rPr>
        <w:t>a) Không đủ sức khỏe về thể lực hoặc mắc những bệnh lý thuộc diện miễn làm nghĩa vụ quân sự theo quy định hiện hành;</w:t>
      </w:r>
    </w:p>
    <w:p w14:paraId="63075FE1" w14:textId="77777777" w:rsidR="005732F1" w:rsidRPr="00784BC5" w:rsidRDefault="005732F1" w:rsidP="005732F1">
      <w:pPr>
        <w:spacing w:line="360" w:lineRule="auto"/>
        <w:ind w:firstLine="720"/>
        <w:jc w:val="both"/>
        <w:rPr>
          <w:bCs/>
          <w:lang w:val="sv-SE"/>
        </w:rPr>
      </w:pPr>
      <w:r w:rsidRPr="00784BC5">
        <w:rPr>
          <w:bCs/>
          <w:lang w:val="sv-SE"/>
        </w:rPr>
        <w:t>b) Đã hoàn thành nghĩa vụ quân sự, công an nhân dân.</w:t>
      </w:r>
    </w:p>
    <w:p w14:paraId="2CF6133B" w14:textId="77777777" w:rsidR="005732F1" w:rsidRPr="00784BC5" w:rsidRDefault="005732F1" w:rsidP="005732F1">
      <w:pPr>
        <w:spacing w:line="360" w:lineRule="auto"/>
        <w:ind w:firstLine="720"/>
        <w:jc w:val="both"/>
        <w:rPr>
          <w:bCs/>
          <w:lang w:val="sv-SE"/>
        </w:rPr>
      </w:pPr>
      <w:r w:rsidRPr="00784BC5">
        <w:rPr>
          <w:bCs/>
          <w:lang w:val="sv-SE"/>
        </w:rPr>
        <w:t>2.3. Học sinh, sinh viên được tạm hoãn học môn học nếu thuộc một trong các trường hợp sau:</w:t>
      </w:r>
    </w:p>
    <w:p w14:paraId="774C85C3" w14:textId="77777777" w:rsidR="005732F1" w:rsidRPr="00784BC5" w:rsidRDefault="005732F1" w:rsidP="005732F1">
      <w:pPr>
        <w:spacing w:line="360" w:lineRule="auto"/>
        <w:ind w:firstLine="720"/>
        <w:jc w:val="both"/>
        <w:rPr>
          <w:bCs/>
          <w:lang w:val="sv-SE"/>
        </w:rPr>
      </w:pPr>
      <w:r w:rsidRPr="00784BC5">
        <w:rPr>
          <w:bCs/>
          <w:lang w:val="sv-SE"/>
        </w:rPr>
        <w:t>a) Vì lý do sức khỏe không bảo đảm để học môn học theo kế hoạch học tập chung và phải có giấy xác nhận của cơ sở y tế khám chữa bệnh hợp pháp;</w:t>
      </w:r>
    </w:p>
    <w:p w14:paraId="4DB4870B" w14:textId="77777777" w:rsidR="005732F1" w:rsidRPr="00784BC5" w:rsidRDefault="005732F1" w:rsidP="005732F1">
      <w:pPr>
        <w:spacing w:line="360" w:lineRule="auto"/>
        <w:ind w:firstLine="720"/>
        <w:jc w:val="both"/>
        <w:rPr>
          <w:bCs/>
          <w:lang w:val="sv-SE"/>
        </w:rPr>
      </w:pPr>
    </w:p>
    <w:p w14:paraId="21AD9EEB" w14:textId="77777777" w:rsidR="005732F1" w:rsidRPr="00784BC5" w:rsidRDefault="005732F1" w:rsidP="005732F1">
      <w:pPr>
        <w:spacing w:line="360" w:lineRule="auto"/>
        <w:ind w:firstLine="720"/>
        <w:jc w:val="both"/>
        <w:rPr>
          <w:bCs/>
          <w:lang w:val="sv-SE"/>
        </w:rPr>
      </w:pPr>
      <w:r w:rsidRPr="00784BC5">
        <w:rPr>
          <w:bCs/>
          <w:lang w:val="sv-SE"/>
        </w:rPr>
        <w:t>b) Là phụ nữ đang mang thai hoặc trong thời gian nghỉ chế độ thai sản theo quy định hiện hành;</w:t>
      </w:r>
    </w:p>
    <w:p w14:paraId="1CB662C2" w14:textId="77777777" w:rsidR="005732F1" w:rsidRPr="00784BC5" w:rsidRDefault="005732F1" w:rsidP="005732F1">
      <w:pPr>
        <w:spacing w:line="360" w:lineRule="auto"/>
        <w:ind w:firstLine="720"/>
        <w:jc w:val="both"/>
        <w:rPr>
          <w:bCs/>
          <w:lang w:val="sv-SE"/>
        </w:rPr>
      </w:pPr>
      <w:r w:rsidRPr="00784BC5">
        <w:rPr>
          <w:bCs/>
          <w:lang w:val="sv-SE"/>
        </w:rPr>
        <w:t>c) Có lý do khác không thể tham gia hoàn thành môn học, kèm theo minh chứng cụ thể và phải được hiệu trưởng nhà trường hoặc được thủ trưởng trung tâm giáo dục quốc phòng và an ninh chấp thuận.</w:t>
      </w:r>
    </w:p>
    <w:p w14:paraId="1BF76799" w14:textId="77777777" w:rsidR="005732F1" w:rsidRPr="00784BC5" w:rsidRDefault="005732F1" w:rsidP="005732F1">
      <w:pPr>
        <w:spacing w:line="360" w:lineRule="auto"/>
        <w:ind w:firstLine="720"/>
        <w:jc w:val="both"/>
        <w:rPr>
          <w:bCs/>
          <w:lang w:val="sv-SE"/>
        </w:rPr>
      </w:pPr>
      <w:r w:rsidRPr="00784BC5">
        <w:rPr>
          <w:bCs/>
          <w:lang w:val="sv-SE"/>
        </w:rPr>
        <w:t xml:space="preserve">2.4. Học sinh, sinh viên có giấy xác nhận khuyết tật theo quy định của Luật Người khuyết tật, hoặc là thương bệnh binh, có thương tật hoặc bệnh mãn tính làm hạn chế chức năng vận động được hiệu trưởng nhà trường hoặc thủ trưởng trung tâm giáo dục quốc phòng và an ninh xem xét, quyết định cho miễn học môn </w:t>
      </w:r>
      <w:r w:rsidRPr="00784BC5">
        <w:rPr>
          <w:bCs/>
          <w:lang w:val="sv-SE"/>
        </w:rPr>
        <w:lastRenderedPageBreak/>
        <w:t>học hoặc giảm một số nội dung trong môn học mà khả năng cá nhân không thể đáp ứng được.</w:t>
      </w:r>
    </w:p>
    <w:p w14:paraId="7D4E181E" w14:textId="77777777" w:rsidR="005732F1" w:rsidRPr="00784BC5" w:rsidRDefault="005732F1" w:rsidP="005732F1">
      <w:pPr>
        <w:spacing w:line="360" w:lineRule="auto"/>
        <w:ind w:firstLine="720"/>
        <w:jc w:val="both"/>
        <w:rPr>
          <w:bCs/>
          <w:lang w:val="sv-SE"/>
        </w:rPr>
      </w:pPr>
      <w:r w:rsidRPr="00784BC5">
        <w:rPr>
          <w:bCs/>
          <w:lang w:val="sv-SE"/>
        </w:rPr>
        <w:t>2.5. Học sinh học chương trình đào tạo trình độ trung cấp là đối tượng tuyển sinh tốt nghiệp trung học phổ thông (hoặc học xong chương trình trung học phổ thông nhưng chưa được công nhận tốt nghiệp), hiệu trưởng nhà trường có thể xem xét, quyết định miễn giảm cho người học một số nội dung của môn học mà người học đã hoàn thành ở chương trình trung học phổ thông và phải bảo đảm đạt được mục tiêu và chuẩn đầu ra của môn học.</w:t>
      </w:r>
    </w:p>
    <w:p w14:paraId="3800384D" w14:textId="77777777" w:rsidR="005732F1" w:rsidRPr="00784BC5" w:rsidRDefault="005732F1" w:rsidP="005732F1">
      <w:pPr>
        <w:spacing w:line="360" w:lineRule="auto"/>
        <w:ind w:firstLine="720"/>
        <w:jc w:val="both"/>
        <w:rPr>
          <w:bCs/>
          <w:lang w:val="sv-SE"/>
        </w:rPr>
      </w:pPr>
      <w:r w:rsidRPr="00784BC5">
        <w:rPr>
          <w:bCs/>
          <w:lang w:val="sv-SE"/>
        </w:rPr>
        <w:t>2.6. Sinh viên học chương trình đào tạo trình độ cao đẳng đã có bằng tốt nghiệp trung cấp, được hiệu trưởng nhà trường xem xét, quyết định cho miễn học những nội dung đã được học ở chương trình đào tạo trình độ trung cấp.</w:t>
      </w:r>
    </w:p>
    <w:p w14:paraId="7B7CB01F" w14:textId="77777777" w:rsidR="005732F1" w:rsidRPr="00784BC5" w:rsidRDefault="005732F1" w:rsidP="005732F1">
      <w:pPr>
        <w:spacing w:line="360" w:lineRule="auto"/>
        <w:ind w:firstLine="720"/>
        <w:jc w:val="both"/>
        <w:rPr>
          <w:bCs/>
          <w:lang w:val="sv-SE"/>
        </w:rPr>
      </w:pPr>
      <w:r w:rsidRPr="00784BC5">
        <w:rPr>
          <w:bCs/>
          <w:lang w:val="sv-SE"/>
        </w:rPr>
        <w:t>2.7. Hiệu trưởng quy định cụ thể việc miễn trừ học tập, tạm hoãn học tập môn học.</w:t>
      </w:r>
    </w:p>
    <w:p w14:paraId="797D8068" w14:textId="77777777" w:rsidR="005732F1" w:rsidRPr="00784BC5" w:rsidRDefault="005732F1" w:rsidP="005732F1">
      <w:pPr>
        <w:spacing w:line="360" w:lineRule="auto"/>
        <w:ind w:firstLine="720"/>
        <w:jc w:val="both"/>
        <w:rPr>
          <w:lang w:val="sv-SE"/>
        </w:rPr>
      </w:pPr>
      <w:r w:rsidRPr="00784BC5">
        <w:rPr>
          <w:b/>
          <w:bCs/>
          <w:lang w:val="sv-SE"/>
        </w:rPr>
        <w:t>3. 3. Hướng dẫn về phương pháp giảng dạy, học tập môn học</w:t>
      </w:r>
    </w:p>
    <w:p w14:paraId="5EB40C64" w14:textId="77777777" w:rsidR="005732F1" w:rsidRPr="00784BC5" w:rsidRDefault="005732F1" w:rsidP="005732F1">
      <w:pPr>
        <w:spacing w:line="360" w:lineRule="auto"/>
        <w:ind w:firstLine="720"/>
        <w:jc w:val="both"/>
        <w:rPr>
          <w:lang w:val="sv-SE"/>
        </w:rPr>
      </w:pPr>
      <w:r w:rsidRPr="00784BC5">
        <w:rPr>
          <w:lang w:val="sv-SE"/>
        </w:rPr>
        <w:t>- Đối với giáo viên: Giáo viên vận dụng linh hoạt các phương pháp dạy học; lấy người học làm trung tâm; tổ chức các hoạt động giảng dạy bài tập đa dạng với sự hỗ trợ của máy móc, trang thiết bị, phục vụ mục tiêu bài học.</w:t>
      </w:r>
    </w:p>
    <w:p w14:paraId="3C4C46D9" w14:textId="77777777" w:rsidR="005732F1" w:rsidRPr="00784BC5" w:rsidRDefault="005732F1" w:rsidP="005732F1">
      <w:pPr>
        <w:spacing w:line="360" w:lineRule="auto"/>
        <w:ind w:firstLine="720"/>
        <w:jc w:val="both"/>
        <w:rPr>
          <w:lang w:val="sv-SE"/>
        </w:rPr>
      </w:pPr>
      <w:r w:rsidRPr="00784BC5">
        <w:rPr>
          <w:lang w:val="sv-SE"/>
        </w:rPr>
        <w:t>- Đối với người học: Thao tác theo hướng dẫn của giáo viên và làm bài tập về nhà.</w:t>
      </w:r>
    </w:p>
    <w:p w14:paraId="5546C999" w14:textId="77777777" w:rsidR="005732F1" w:rsidRPr="00784BC5" w:rsidRDefault="005732F1" w:rsidP="005732F1">
      <w:pPr>
        <w:spacing w:line="360" w:lineRule="auto"/>
        <w:ind w:firstLine="720"/>
        <w:jc w:val="both"/>
        <w:rPr>
          <w:bCs/>
          <w:lang w:val="sv-SE"/>
        </w:rPr>
      </w:pPr>
      <w:r w:rsidRPr="00784BC5">
        <w:rPr>
          <w:lang w:val="sv-SE"/>
        </w:rPr>
        <w:t xml:space="preserve">- </w:t>
      </w:r>
      <w:bookmarkStart w:id="40" w:name="_Hlk522627933"/>
      <w:r w:rsidRPr="00784BC5">
        <w:rPr>
          <w:bCs/>
          <w:lang w:val="sv-SE"/>
        </w:rPr>
        <w:t>Khuyến khích các cơ sở giáo dục nghề nghiệp, cơ sở giáo dục đại học có đăng ký hoạt động giáo dục nghề nghiệp trang bị phòng học và các điều kiện khác để có thể tổ chức giảng dạy nội dung lý thuyết theo hình thức trực tuyến.</w:t>
      </w:r>
    </w:p>
    <w:bookmarkEnd w:id="40"/>
    <w:p w14:paraId="17B0D976" w14:textId="77777777" w:rsidR="005732F1" w:rsidRPr="00784BC5" w:rsidRDefault="005732F1" w:rsidP="005732F1">
      <w:pPr>
        <w:spacing w:line="360" w:lineRule="auto"/>
        <w:ind w:firstLine="720"/>
        <w:jc w:val="both"/>
        <w:rPr>
          <w:bCs/>
          <w:lang w:val="sv-SE"/>
        </w:rPr>
      </w:pPr>
      <w:r w:rsidRPr="00784BC5">
        <w:rPr>
          <w:lang w:val="sv-SE"/>
        </w:rPr>
        <w:t>- Bên cạnh việc học 75 giờ trên lớp, giáo viên nên xây dựng nội dung và mục tiêu tự học thêm giờ cho người học thông qua hệ thống bài tập bổ sung, phần mềm, tài liệu tham khảo khác nhằm giúp người học đạt năng lực theo quy định sau khi tốt nghiệp trình độ trung cấp.</w:t>
      </w:r>
      <w:r w:rsidRPr="00784BC5">
        <w:rPr>
          <w:bCs/>
          <w:lang w:val="sv-SE"/>
        </w:rPr>
        <w:t xml:space="preserve"> Khuyến khích các cơ sở giáo dục nghề nghiệp, cơ sở giáo dục đại học có đăng ký hoạt động giáo dục nghề nghiệp trang bị phòng học và các điều kiện khác để có thể tổ chức giảng dạy nội dung lý thuyết theo hình thức trực tuyến.</w:t>
      </w:r>
    </w:p>
    <w:p w14:paraId="76934667" w14:textId="77777777" w:rsidR="005732F1" w:rsidRPr="00784BC5" w:rsidRDefault="005732F1" w:rsidP="005732F1">
      <w:pPr>
        <w:spacing w:line="360" w:lineRule="auto"/>
        <w:ind w:firstLine="720"/>
        <w:jc w:val="both"/>
        <w:rPr>
          <w:b/>
          <w:bCs/>
          <w:lang w:val="sv-SE"/>
        </w:rPr>
      </w:pPr>
    </w:p>
    <w:p w14:paraId="0B00C2A6" w14:textId="77777777" w:rsidR="005732F1" w:rsidRPr="00784BC5" w:rsidRDefault="005732F1" w:rsidP="005732F1">
      <w:pPr>
        <w:spacing w:line="360" w:lineRule="auto"/>
        <w:ind w:firstLine="720"/>
        <w:jc w:val="both"/>
        <w:rPr>
          <w:b/>
          <w:bCs/>
          <w:lang w:val="sv-SE"/>
        </w:rPr>
      </w:pPr>
      <w:r w:rsidRPr="00784BC5">
        <w:rPr>
          <w:b/>
          <w:bCs/>
          <w:lang w:val="sv-SE"/>
        </w:rPr>
        <w:lastRenderedPageBreak/>
        <w:t xml:space="preserve">4. </w:t>
      </w:r>
      <w:r w:rsidRPr="00784BC5">
        <w:rPr>
          <w:b/>
          <w:bCs/>
          <w:iCs/>
          <w:lang w:val="sv-SE"/>
        </w:rPr>
        <w:t>Tài liệu tham khảo:</w:t>
      </w:r>
    </w:p>
    <w:p w14:paraId="37381D11" w14:textId="77777777" w:rsidR="005732F1" w:rsidRPr="00647BC8" w:rsidRDefault="005732F1" w:rsidP="005732F1">
      <w:pPr>
        <w:tabs>
          <w:tab w:val="left" w:pos="700"/>
        </w:tabs>
        <w:spacing w:line="360" w:lineRule="auto"/>
        <w:ind w:firstLine="720"/>
        <w:jc w:val="both"/>
        <w:rPr>
          <w:lang w:val="sv-SE"/>
        </w:rPr>
      </w:pPr>
      <w:r w:rsidRPr="00784BC5">
        <w:rPr>
          <w:bCs/>
          <w:kern w:val="36"/>
          <w:lang w:val="sv-SE"/>
        </w:rPr>
        <w:t>1</w:t>
      </w:r>
      <w:r w:rsidRPr="00647BC8">
        <w:rPr>
          <w:lang w:val="sv-SE"/>
        </w:rPr>
        <w:t>. Chỉ thị 12-CT/TW ngày 03/05/2007 của Bộ Chính trị về tăng cường sự lãnh đạo của Đảng đối với công tác Giáo dục quốc phòng và an ninh trong tình hình mới.</w:t>
      </w:r>
    </w:p>
    <w:p w14:paraId="7EBFE8F1" w14:textId="77777777" w:rsidR="005732F1" w:rsidRPr="00647BC8" w:rsidRDefault="005732F1" w:rsidP="005732F1">
      <w:pPr>
        <w:tabs>
          <w:tab w:val="left" w:pos="700"/>
        </w:tabs>
        <w:spacing w:line="360" w:lineRule="auto"/>
        <w:ind w:firstLine="720"/>
        <w:jc w:val="both"/>
        <w:rPr>
          <w:lang w:val="sv-SE"/>
        </w:rPr>
      </w:pPr>
      <w:r w:rsidRPr="00647BC8">
        <w:rPr>
          <w:lang w:val="sv-SE"/>
        </w:rPr>
        <w:t>2. Văn kiện Đại hội Đại biểu toàn quốc lần thứ XII”, Văn phòng Trung ương Đảng, Hà Nội, 2016.</w:t>
      </w:r>
    </w:p>
    <w:p w14:paraId="2358689A" w14:textId="77777777" w:rsidR="005732F1" w:rsidRPr="00784BC5" w:rsidRDefault="005732F1" w:rsidP="005732F1">
      <w:pPr>
        <w:tabs>
          <w:tab w:val="left" w:pos="700"/>
        </w:tabs>
        <w:spacing w:line="360" w:lineRule="auto"/>
        <w:ind w:firstLine="720"/>
        <w:jc w:val="both"/>
        <w:rPr>
          <w:lang w:val="sv-SE"/>
        </w:rPr>
      </w:pPr>
      <w:r w:rsidRPr="00784BC5">
        <w:rPr>
          <w:lang w:val="sv-SE"/>
        </w:rPr>
        <w:t>3. Hiến pháp nước Cộng hoà xã hội chủ nghĩa Việt Nam, 2013.</w:t>
      </w:r>
    </w:p>
    <w:p w14:paraId="11B1A9F3" w14:textId="77777777" w:rsidR="005732F1" w:rsidRPr="00784BC5" w:rsidRDefault="005732F1" w:rsidP="005732F1">
      <w:pPr>
        <w:tabs>
          <w:tab w:val="left" w:pos="700"/>
        </w:tabs>
        <w:spacing w:line="360" w:lineRule="auto"/>
        <w:ind w:firstLine="720"/>
        <w:jc w:val="both"/>
        <w:rPr>
          <w:lang w:val="sv-SE"/>
        </w:rPr>
      </w:pPr>
      <w:r w:rsidRPr="00784BC5">
        <w:rPr>
          <w:lang w:val="sv-SE"/>
        </w:rPr>
        <w:t>4. Luật Biên giới quốc gia, 2004.</w:t>
      </w:r>
    </w:p>
    <w:p w14:paraId="67D1861F" w14:textId="77777777" w:rsidR="005732F1" w:rsidRPr="00784BC5" w:rsidRDefault="005732F1" w:rsidP="005732F1">
      <w:pPr>
        <w:tabs>
          <w:tab w:val="left" w:pos="700"/>
        </w:tabs>
        <w:spacing w:line="360" w:lineRule="auto"/>
        <w:ind w:firstLine="720"/>
        <w:jc w:val="both"/>
        <w:rPr>
          <w:lang w:val="sv-SE"/>
        </w:rPr>
      </w:pPr>
      <w:r w:rsidRPr="00784BC5">
        <w:rPr>
          <w:lang w:val="sv-SE"/>
        </w:rPr>
        <w:t>5. Luật nghĩa vụ quân sự, 2015.</w:t>
      </w:r>
    </w:p>
    <w:p w14:paraId="6C1351F7" w14:textId="77777777" w:rsidR="005732F1" w:rsidRPr="00784BC5" w:rsidRDefault="005732F1" w:rsidP="005732F1">
      <w:pPr>
        <w:tabs>
          <w:tab w:val="left" w:pos="700"/>
        </w:tabs>
        <w:spacing w:line="360" w:lineRule="auto"/>
        <w:ind w:firstLine="720"/>
        <w:jc w:val="both"/>
      </w:pPr>
      <w:r w:rsidRPr="00784BC5">
        <w:t>6. Luật an ninh quốc gia, 2004.</w:t>
      </w:r>
    </w:p>
    <w:p w14:paraId="3C3C507D" w14:textId="77777777" w:rsidR="005732F1" w:rsidRPr="00784BC5" w:rsidRDefault="005732F1" w:rsidP="005732F1">
      <w:pPr>
        <w:tabs>
          <w:tab w:val="left" w:pos="700"/>
        </w:tabs>
        <w:spacing w:line="360" w:lineRule="auto"/>
        <w:ind w:firstLine="720"/>
        <w:jc w:val="both"/>
        <w:rPr>
          <w:spacing w:val="-8"/>
        </w:rPr>
      </w:pPr>
      <w:r w:rsidRPr="00784BC5">
        <w:rPr>
          <w:spacing w:val="-8"/>
        </w:rPr>
        <w:t>7. Bộ luật hình sự, 2015.</w:t>
      </w:r>
    </w:p>
    <w:p w14:paraId="70E8AAA4" w14:textId="77777777" w:rsidR="005732F1" w:rsidRPr="00784BC5" w:rsidRDefault="005732F1" w:rsidP="005732F1">
      <w:pPr>
        <w:tabs>
          <w:tab w:val="left" w:pos="700"/>
        </w:tabs>
        <w:spacing w:line="360" w:lineRule="auto"/>
        <w:ind w:firstLine="720"/>
        <w:jc w:val="both"/>
      </w:pPr>
      <w:r w:rsidRPr="00784BC5">
        <w:t>8. Luật phòng chống tham nhũng, 2005; sửa đổi bổ sung năm 2018.</w:t>
      </w:r>
    </w:p>
    <w:p w14:paraId="28E7509D" w14:textId="77777777" w:rsidR="005732F1" w:rsidRPr="00784BC5" w:rsidRDefault="005732F1" w:rsidP="005732F1">
      <w:pPr>
        <w:shd w:val="clear" w:color="auto" w:fill="FFFFFF"/>
        <w:spacing w:line="360" w:lineRule="auto"/>
        <w:ind w:firstLine="720"/>
        <w:jc w:val="both"/>
      </w:pPr>
      <w:r w:rsidRPr="00784BC5">
        <w:t>9. Luật tín ngưỡng, tôn giáo, 2016.</w:t>
      </w:r>
    </w:p>
    <w:p w14:paraId="4D0C5467" w14:textId="77777777" w:rsidR="005732F1" w:rsidRPr="00784BC5" w:rsidRDefault="005732F1" w:rsidP="005732F1">
      <w:pPr>
        <w:tabs>
          <w:tab w:val="left" w:pos="700"/>
        </w:tabs>
        <w:spacing w:line="360" w:lineRule="auto"/>
        <w:ind w:firstLine="720"/>
        <w:jc w:val="both"/>
      </w:pPr>
      <w:r w:rsidRPr="00784BC5">
        <w:t>10. Luật Quốc phòng, 2006; sửa đổi, bổ sung năm 2018.</w:t>
      </w:r>
    </w:p>
    <w:p w14:paraId="6D0EC430" w14:textId="77777777" w:rsidR="005732F1" w:rsidRPr="00784BC5" w:rsidRDefault="005732F1" w:rsidP="005732F1">
      <w:pPr>
        <w:tabs>
          <w:tab w:val="left" w:pos="700"/>
        </w:tabs>
        <w:spacing w:line="360" w:lineRule="auto"/>
        <w:ind w:firstLine="720"/>
        <w:jc w:val="both"/>
      </w:pPr>
      <w:r w:rsidRPr="00784BC5">
        <w:t>11. Luật giáo dục quốc phòng và an ninh, 2013.</w:t>
      </w:r>
    </w:p>
    <w:p w14:paraId="6A895E4B" w14:textId="77777777" w:rsidR="005732F1" w:rsidRPr="00784BC5" w:rsidRDefault="005732F1" w:rsidP="005732F1">
      <w:pPr>
        <w:tabs>
          <w:tab w:val="left" w:pos="700"/>
        </w:tabs>
        <w:spacing w:line="360" w:lineRule="auto"/>
        <w:ind w:firstLine="720"/>
        <w:jc w:val="both"/>
      </w:pPr>
      <w:r w:rsidRPr="00784BC5">
        <w:t>12. Luật biển Việt Nam, 2012.</w:t>
      </w:r>
    </w:p>
    <w:p w14:paraId="32F36300" w14:textId="77777777" w:rsidR="005732F1" w:rsidRPr="00784BC5" w:rsidRDefault="005732F1" w:rsidP="005732F1">
      <w:pPr>
        <w:tabs>
          <w:tab w:val="left" w:pos="700"/>
        </w:tabs>
        <w:spacing w:line="360" w:lineRule="auto"/>
        <w:ind w:firstLine="720"/>
        <w:jc w:val="both"/>
      </w:pPr>
      <w:r w:rsidRPr="00784BC5">
        <w:t>13. Luật Dân quân tự vệ, 2009.</w:t>
      </w:r>
    </w:p>
    <w:p w14:paraId="3E29C53A" w14:textId="77777777" w:rsidR="005732F1" w:rsidRPr="00784BC5" w:rsidRDefault="005732F1" w:rsidP="005732F1">
      <w:pPr>
        <w:tabs>
          <w:tab w:val="left" w:pos="700"/>
        </w:tabs>
        <w:spacing w:line="360" w:lineRule="auto"/>
        <w:ind w:firstLine="720"/>
        <w:jc w:val="both"/>
      </w:pPr>
      <w:r w:rsidRPr="00784BC5">
        <w:t>14. Luật phòng, chống ma túy, năm 2000; sửa đổi, bổ sung năm 2009.</w:t>
      </w:r>
    </w:p>
    <w:p w14:paraId="63800DD2" w14:textId="77777777" w:rsidR="005732F1" w:rsidRPr="00784BC5" w:rsidRDefault="005732F1" w:rsidP="005732F1">
      <w:pPr>
        <w:shd w:val="clear" w:color="auto" w:fill="FFFFFF"/>
        <w:spacing w:line="360" w:lineRule="auto"/>
        <w:ind w:firstLine="720"/>
        <w:jc w:val="both"/>
      </w:pPr>
      <w:r w:rsidRPr="00784BC5">
        <w:t xml:space="preserve">15. Pháp lệnh số 10/2003/PL-UBTVQH11 </w:t>
      </w:r>
      <w:r w:rsidRPr="00784BC5">
        <w:rPr>
          <w:iCs/>
        </w:rPr>
        <w:t>ngày 17/03/2003</w:t>
      </w:r>
      <w:r w:rsidRPr="00784BC5">
        <w:rPr>
          <w:i/>
          <w:iCs/>
        </w:rPr>
        <w:t xml:space="preserve"> </w:t>
      </w:r>
      <w:r w:rsidRPr="00784BC5">
        <w:t>của Uỷ ban thường vụ Quốc hội về phòng, chống mại dâm.</w:t>
      </w:r>
    </w:p>
    <w:p w14:paraId="429F23A1" w14:textId="77777777" w:rsidR="005732F1" w:rsidRPr="00784BC5" w:rsidRDefault="005732F1" w:rsidP="005732F1">
      <w:pPr>
        <w:tabs>
          <w:tab w:val="left" w:pos="700"/>
        </w:tabs>
        <w:spacing w:line="360" w:lineRule="auto"/>
        <w:ind w:firstLine="720"/>
        <w:jc w:val="both"/>
      </w:pPr>
      <w:r w:rsidRPr="00784BC5">
        <w:t>16. Nghị định số 116/2006/NĐ-CP ngày 06/10/2006 của Chính phủ về động viên quốc phòng.</w:t>
      </w:r>
    </w:p>
    <w:p w14:paraId="6E26B85E" w14:textId="77777777" w:rsidR="005732F1" w:rsidRPr="00784BC5" w:rsidRDefault="005732F1" w:rsidP="005732F1">
      <w:pPr>
        <w:spacing w:line="360" w:lineRule="auto"/>
        <w:ind w:firstLine="720"/>
        <w:jc w:val="both"/>
      </w:pPr>
      <w:r w:rsidRPr="00784BC5">
        <w:t>17. Nghị định số 05/2011/NĐ-CP</w:t>
      </w:r>
      <w:r w:rsidRPr="00784BC5">
        <w:rPr>
          <w:iCs/>
          <w:bdr w:val="none" w:sz="0" w:space="0" w:color="auto" w:frame="1"/>
        </w:rPr>
        <w:t xml:space="preserve"> ngày 14/01/2011</w:t>
      </w:r>
      <w:r w:rsidRPr="00784BC5">
        <w:t xml:space="preserve"> của Chính phủ </w:t>
      </w:r>
      <w:r w:rsidRPr="00784BC5">
        <w:rPr>
          <w:bCs/>
          <w:bdr w:val="none" w:sz="0" w:space="0" w:color="auto" w:frame="1"/>
        </w:rPr>
        <w:t>về Công tác dân tộc.</w:t>
      </w:r>
      <w:r w:rsidRPr="00784BC5">
        <w:t>                         </w:t>
      </w:r>
    </w:p>
    <w:p w14:paraId="5E7BE908" w14:textId="77777777" w:rsidR="005732F1" w:rsidRPr="00784BC5" w:rsidRDefault="005732F1" w:rsidP="005732F1">
      <w:pPr>
        <w:shd w:val="clear" w:color="auto" w:fill="FFFFFF"/>
        <w:spacing w:line="360" w:lineRule="auto"/>
        <w:ind w:firstLine="720"/>
        <w:jc w:val="both"/>
      </w:pPr>
      <w:r w:rsidRPr="00784BC5">
        <w:t xml:space="preserve">18. Nghị định số 25/2014/NĐ-CP </w:t>
      </w:r>
      <w:r w:rsidRPr="00784BC5">
        <w:rPr>
          <w:iCs/>
        </w:rPr>
        <w:t>ngày 07/04/2014</w:t>
      </w:r>
      <w:r w:rsidRPr="00784BC5">
        <w:rPr>
          <w:i/>
          <w:iCs/>
        </w:rPr>
        <w:t xml:space="preserve"> </w:t>
      </w:r>
      <w:r w:rsidRPr="00784BC5">
        <w:t>quy định về phòng, chống tội phạm và vi phạm pháp luật khác có sử dụng công nghệ cao.</w:t>
      </w:r>
    </w:p>
    <w:p w14:paraId="52A7AD8C" w14:textId="77777777" w:rsidR="005732F1" w:rsidRPr="00784BC5" w:rsidRDefault="005732F1" w:rsidP="005732F1">
      <w:pPr>
        <w:tabs>
          <w:tab w:val="left" w:pos="700"/>
        </w:tabs>
        <w:spacing w:line="360" w:lineRule="auto"/>
        <w:ind w:firstLine="720"/>
        <w:jc w:val="both"/>
      </w:pPr>
      <w:r w:rsidRPr="00784BC5">
        <w:t>19. Nghị định số 13/2014/NĐ-CP ngày 25/02/2014 của Chính phủ quy định chi tiết về biện pháp thi hành Luật Giáo dục quốc phòng và an ninh.</w:t>
      </w:r>
    </w:p>
    <w:p w14:paraId="05B9C54E" w14:textId="77777777" w:rsidR="005732F1" w:rsidRPr="00784BC5" w:rsidRDefault="005732F1" w:rsidP="005732F1">
      <w:pPr>
        <w:shd w:val="clear" w:color="auto" w:fill="FFFFFF"/>
        <w:spacing w:line="360" w:lineRule="auto"/>
        <w:ind w:firstLine="720"/>
        <w:jc w:val="both"/>
      </w:pPr>
      <w:r w:rsidRPr="00784BC5">
        <w:lastRenderedPageBreak/>
        <w:t>20. Nghị định số 71/2018/NĐ-CP</w:t>
      </w:r>
      <w:r w:rsidRPr="00784BC5">
        <w:rPr>
          <w:i/>
          <w:iCs/>
        </w:rPr>
        <w:t xml:space="preserve"> </w:t>
      </w:r>
      <w:r w:rsidRPr="00784BC5">
        <w:rPr>
          <w:iCs/>
        </w:rPr>
        <w:t>ngày 15/05/2018</w:t>
      </w:r>
      <w:r w:rsidRPr="00784BC5">
        <w:rPr>
          <w:i/>
          <w:iCs/>
        </w:rPr>
        <w:t xml:space="preserve"> </w:t>
      </w:r>
      <w:r w:rsidRPr="00784BC5">
        <w:t>quy định chi tiết một số điều của luật quản lý, sử dụng vũ khí, vật liệu nổ và công cụ hỗ trợ về vật liệu nổ công nghiệp và tiền chất thuốc nổ.</w:t>
      </w:r>
    </w:p>
    <w:p w14:paraId="42D2F4F6" w14:textId="77777777" w:rsidR="005732F1" w:rsidRPr="00784BC5" w:rsidRDefault="005732F1" w:rsidP="005732F1">
      <w:pPr>
        <w:tabs>
          <w:tab w:val="left" w:pos="700"/>
        </w:tabs>
        <w:spacing w:line="360" w:lineRule="auto"/>
        <w:ind w:firstLine="720"/>
        <w:jc w:val="both"/>
      </w:pPr>
      <w:r w:rsidRPr="00784BC5">
        <w:t>21. Thông tư số 01/2018/TT-BGDĐT ngày 26/01/2018 của Bộ Giáo dục và Đào tạo ban hành Danh mục thiết bị dạy học tối thiểu môn học giáo dục quốc phòng và an ninh trong các trường tiểu học, trung học cơ sở, trung học phổ thông và trường phổ thông có nhiều cấp học (có cấp trung học phổ thông), trung cấp sư phạm, cao đẳng sư phạm và cơ sở giáo dục đại học.</w:t>
      </w:r>
    </w:p>
    <w:p w14:paraId="320C60FA" w14:textId="77777777" w:rsidR="005732F1" w:rsidRPr="00784BC5" w:rsidRDefault="005732F1" w:rsidP="005732F1">
      <w:pPr>
        <w:tabs>
          <w:tab w:val="left" w:pos="700"/>
        </w:tabs>
        <w:spacing w:line="360" w:lineRule="auto"/>
        <w:ind w:firstLine="720"/>
        <w:jc w:val="both"/>
      </w:pPr>
      <w:r w:rsidRPr="00784BC5">
        <w:t>22. Thông tư số 02/2017/TT-BGDĐT ngày 13/01/2017 của Bộ trưởng Bộ Giáo dục và Đào tạo ban hành Chương trình giáo dục quốc phòng và an ninh trong trường trung học phổ thông.</w:t>
      </w:r>
    </w:p>
    <w:p w14:paraId="1FF127F8" w14:textId="77777777" w:rsidR="005732F1" w:rsidRPr="00784BC5" w:rsidRDefault="005732F1" w:rsidP="005732F1">
      <w:pPr>
        <w:tabs>
          <w:tab w:val="left" w:pos="700"/>
        </w:tabs>
        <w:spacing w:line="360" w:lineRule="auto"/>
        <w:ind w:firstLine="720"/>
        <w:jc w:val="both"/>
        <w:rPr>
          <w:spacing w:val="-4"/>
        </w:rPr>
      </w:pPr>
      <w:r w:rsidRPr="00784BC5">
        <w:rPr>
          <w:spacing w:val="-4"/>
        </w:rPr>
        <w:t>23. Thông tư số 08/2015/TT-BLĐTBXH ngày 27/02/2015 của Bộ Lao động - Thương binh và Xã hội Ban hành chương trình, giáo trình môn học Giáo dục quốc phòng và an ninh dùng cho trình độ trung cấp nghề, trình độ cao đẳng nghề.</w:t>
      </w:r>
    </w:p>
    <w:p w14:paraId="01972413" w14:textId="77777777" w:rsidR="005732F1" w:rsidRPr="00784BC5" w:rsidRDefault="005732F1" w:rsidP="005732F1">
      <w:pPr>
        <w:tabs>
          <w:tab w:val="left" w:pos="700"/>
        </w:tabs>
        <w:spacing w:line="360" w:lineRule="auto"/>
        <w:ind w:firstLine="720"/>
        <w:jc w:val="both"/>
      </w:pPr>
      <w:r w:rsidRPr="00784BC5">
        <w:t>24. Thông tư số 03/2017/TT-BGDĐT ngày 13/01/2017 của Bộ trưởng Bộ Giáo dục và Đào tạo ban hành Chương trình giáo dục quốc phòng và an ninh trong trường trung cấp sư phạm, cao đẳng sư phạm và cơ sở giáo dục đại học.</w:t>
      </w:r>
    </w:p>
    <w:p w14:paraId="1E4F8B40" w14:textId="77777777" w:rsidR="005732F1" w:rsidRPr="00784BC5" w:rsidRDefault="005732F1" w:rsidP="005732F1">
      <w:pPr>
        <w:tabs>
          <w:tab w:val="left" w:pos="700"/>
        </w:tabs>
        <w:spacing w:line="360" w:lineRule="auto"/>
        <w:ind w:firstLine="720"/>
        <w:jc w:val="both"/>
      </w:pPr>
      <w:r w:rsidRPr="00784BC5">
        <w:t>25. Bộ Giáo dục và Đào tạo: Giáo trình Giáo dục quốc phòng – an ninh tập 1, tập 2 dùng cho sinh viên các trường đại học, cao đẳng, Nhà xuất bản Giáo dục 2007.</w:t>
      </w:r>
    </w:p>
    <w:p w14:paraId="6C9DDF61" w14:textId="77777777" w:rsidR="005732F1" w:rsidRPr="00784BC5" w:rsidRDefault="005732F1" w:rsidP="005732F1">
      <w:pPr>
        <w:tabs>
          <w:tab w:val="left" w:pos="700"/>
        </w:tabs>
        <w:spacing w:line="360" w:lineRule="auto"/>
        <w:ind w:firstLine="720"/>
        <w:jc w:val="both"/>
      </w:pPr>
      <w:r w:rsidRPr="00784BC5">
        <w:t>26. Học viện chính trị: Phòng, chống "diễn biến hòa bình" ở Việt Nam - những vấn đề lý luận và thực tiễn, Nhà xuất bản Chính trị quốc gia, 2009.</w:t>
      </w:r>
    </w:p>
    <w:p w14:paraId="7F8F7C5D" w14:textId="77777777" w:rsidR="005732F1" w:rsidRPr="00784BC5" w:rsidRDefault="005732F1" w:rsidP="005732F1">
      <w:pPr>
        <w:tabs>
          <w:tab w:val="left" w:pos="700"/>
        </w:tabs>
        <w:spacing w:line="360" w:lineRule="auto"/>
        <w:ind w:firstLine="720"/>
        <w:jc w:val="both"/>
        <w:rPr>
          <w:spacing w:val="-10"/>
        </w:rPr>
      </w:pPr>
      <w:r w:rsidRPr="00784BC5">
        <w:rPr>
          <w:spacing w:val="-10"/>
        </w:rPr>
        <w:t>27. Giáo trình Giáo dục an ninh - trật tự, Nhà xuất bản Giáo dục Việt Nam 2012.</w:t>
      </w:r>
    </w:p>
    <w:p w14:paraId="3EA30893" w14:textId="77777777" w:rsidR="005732F1" w:rsidRPr="00784BC5" w:rsidRDefault="005732F1" w:rsidP="005732F1">
      <w:pPr>
        <w:tabs>
          <w:tab w:val="left" w:pos="700"/>
        </w:tabs>
        <w:spacing w:line="360" w:lineRule="auto"/>
        <w:ind w:firstLine="720"/>
        <w:jc w:val="both"/>
      </w:pPr>
      <w:r w:rsidRPr="00784BC5">
        <w:t>28. Điều lệnh quản lý bộ đội, Nhà xuất bản Quân đội nhân dân, 2011.</w:t>
      </w:r>
    </w:p>
    <w:p w14:paraId="0F8CD4EF" w14:textId="77777777" w:rsidR="005732F1" w:rsidRPr="00784BC5" w:rsidRDefault="005732F1" w:rsidP="005732F1">
      <w:pPr>
        <w:tabs>
          <w:tab w:val="left" w:pos="700"/>
        </w:tabs>
        <w:spacing w:line="360" w:lineRule="auto"/>
        <w:ind w:firstLine="720"/>
        <w:jc w:val="both"/>
      </w:pPr>
      <w:r w:rsidRPr="00784BC5">
        <w:t>29. Sách dạy bắn súng tiểu liên AK, Cục quân huấn, BTTM, năm 1997.</w:t>
      </w:r>
    </w:p>
    <w:p w14:paraId="28D18D06" w14:textId="77777777" w:rsidR="005732F1" w:rsidRPr="00784BC5" w:rsidRDefault="005732F1" w:rsidP="005732F1">
      <w:pPr>
        <w:spacing w:line="360" w:lineRule="auto"/>
        <w:ind w:firstLine="720"/>
        <w:jc w:val="both"/>
        <w:rPr>
          <w:spacing w:val="-10"/>
        </w:rPr>
      </w:pPr>
      <w:r w:rsidRPr="00784BC5">
        <w:rPr>
          <w:spacing w:val="-10"/>
        </w:rPr>
        <w:t>30. Sách dạy bắn súng  trung liên RPĐ, Cục quân huấn, BTTM, năm 2000.</w:t>
      </w:r>
    </w:p>
    <w:p w14:paraId="0A1BDB80" w14:textId="77777777" w:rsidR="005732F1" w:rsidRPr="00784BC5" w:rsidRDefault="005732F1" w:rsidP="005732F1">
      <w:pPr>
        <w:spacing w:line="360" w:lineRule="auto"/>
        <w:ind w:right="-360"/>
        <w:jc w:val="right"/>
        <w:rPr>
          <w:spacing w:val="-10"/>
        </w:rPr>
      </w:pPr>
      <w:r w:rsidRPr="00784BC5">
        <w:rPr>
          <w:spacing w:val="-10"/>
        </w:rPr>
        <w:br w:type="page"/>
      </w:r>
    </w:p>
    <w:p w14:paraId="69C07971" w14:textId="77777777" w:rsidR="005732F1" w:rsidRPr="00784BC5" w:rsidRDefault="005732F1" w:rsidP="005732F1">
      <w:pPr>
        <w:shd w:val="clear" w:color="auto" w:fill="FFFFFF"/>
        <w:spacing w:line="360" w:lineRule="auto"/>
        <w:jc w:val="center"/>
        <w:rPr>
          <w:b/>
          <w:lang w:val="nl-NL"/>
        </w:rPr>
      </w:pPr>
      <w:r w:rsidRPr="00784BC5">
        <w:rPr>
          <w:b/>
          <w:lang w:val="nl-NL"/>
        </w:rPr>
        <w:lastRenderedPageBreak/>
        <w:t>CHƯƠNG TRÌNH MÔN HỌC</w:t>
      </w:r>
    </w:p>
    <w:p w14:paraId="17FFC9E2" w14:textId="77777777" w:rsidR="005732F1" w:rsidRPr="00784BC5" w:rsidRDefault="005732F1" w:rsidP="005732F1">
      <w:pPr>
        <w:shd w:val="clear" w:color="auto" w:fill="FFFFFF"/>
        <w:spacing w:line="360" w:lineRule="auto"/>
        <w:jc w:val="center"/>
        <w:rPr>
          <w:b/>
          <w:i/>
          <w:lang w:val="nl-NL"/>
        </w:rPr>
      </w:pPr>
      <w:r w:rsidRPr="00784BC5">
        <w:rPr>
          <w:b/>
          <w:i/>
          <w:lang w:val="nl-NL"/>
        </w:rPr>
        <w:t>(Kèm theo TT s</w:t>
      </w:r>
      <w:r w:rsidRPr="00784BC5">
        <w:rPr>
          <w:i/>
        </w:rPr>
        <w:t xml:space="preserve">ố:  11/2018/TT-BLĐTBXH </w:t>
      </w:r>
      <w:r w:rsidRPr="00784BC5">
        <w:rPr>
          <w:i/>
          <w:iCs/>
        </w:rPr>
        <w:t>ngày 26 tháng 9 năm 2018 Ban hành chương trình môn học Tin học thuộc khối các môn học chung trong chương trình đào tạo trình độ trung cấp, trình độ cao đẳng)</w:t>
      </w:r>
    </w:p>
    <w:p w14:paraId="4AF090CF" w14:textId="77777777" w:rsidR="005732F1" w:rsidRPr="00647BC8" w:rsidRDefault="005732F1" w:rsidP="005732F1">
      <w:pPr>
        <w:pStyle w:val="Heading3"/>
        <w:spacing w:line="360" w:lineRule="auto"/>
        <w:rPr>
          <w:rFonts w:ascii="Times New Roman" w:hAnsi="Times New Roman"/>
          <w:sz w:val="28"/>
          <w:szCs w:val="28"/>
          <w:lang w:val="pt-BR"/>
        </w:rPr>
      </w:pPr>
      <w:r w:rsidRPr="00647BC8">
        <w:rPr>
          <w:rFonts w:ascii="Times New Roman" w:hAnsi="Times New Roman"/>
          <w:sz w:val="28"/>
          <w:szCs w:val="28"/>
          <w:lang w:val="pt-BR"/>
        </w:rPr>
        <w:t>Tên môn học: Tin học</w:t>
      </w:r>
    </w:p>
    <w:p w14:paraId="09F02766" w14:textId="77777777" w:rsidR="005732F1" w:rsidRPr="00784BC5" w:rsidRDefault="005732F1" w:rsidP="005732F1">
      <w:pPr>
        <w:shd w:val="clear" w:color="auto" w:fill="FFFFFF"/>
        <w:tabs>
          <w:tab w:val="left" w:pos="709"/>
        </w:tabs>
        <w:spacing w:line="360" w:lineRule="auto"/>
        <w:ind w:firstLine="720"/>
        <w:jc w:val="both"/>
        <w:rPr>
          <w:b/>
          <w:bCs/>
          <w:lang w:val="nl-NL"/>
        </w:rPr>
      </w:pPr>
      <w:r w:rsidRPr="00784BC5">
        <w:rPr>
          <w:b/>
          <w:bCs/>
          <w:lang w:val="nl-NL"/>
        </w:rPr>
        <w:t>Mã môn học: MH 05</w:t>
      </w:r>
    </w:p>
    <w:p w14:paraId="5D24317F" w14:textId="77777777" w:rsidR="005732F1" w:rsidRPr="00784BC5" w:rsidRDefault="005732F1" w:rsidP="005732F1">
      <w:pPr>
        <w:tabs>
          <w:tab w:val="left" w:pos="709"/>
        </w:tabs>
        <w:spacing w:line="360" w:lineRule="auto"/>
        <w:ind w:firstLine="720"/>
        <w:jc w:val="both"/>
        <w:rPr>
          <w:bCs/>
          <w:lang w:val="nl-NL"/>
        </w:rPr>
      </w:pPr>
      <w:r w:rsidRPr="00784BC5">
        <w:rPr>
          <w:b/>
          <w:bCs/>
          <w:lang w:val="nl-NL"/>
        </w:rPr>
        <w:t xml:space="preserve">Thời gian thực hiện: </w:t>
      </w:r>
      <w:r w:rsidRPr="00784BC5">
        <w:rPr>
          <w:bCs/>
          <w:lang w:val="nl-NL"/>
        </w:rPr>
        <w:t>75 giờ, (lý thuyết: 15 giờ; thực hành, thảo luận, bài tập: 58 giờ; kiểm tra: 2 giờ).</w:t>
      </w:r>
    </w:p>
    <w:p w14:paraId="508BACE1" w14:textId="77777777" w:rsidR="005732F1" w:rsidRPr="00784BC5" w:rsidRDefault="005732F1" w:rsidP="005732F1">
      <w:pPr>
        <w:tabs>
          <w:tab w:val="left" w:pos="709"/>
        </w:tabs>
        <w:spacing w:line="360" w:lineRule="auto"/>
        <w:ind w:firstLine="720"/>
        <w:jc w:val="both"/>
        <w:rPr>
          <w:b/>
          <w:bCs/>
          <w:lang w:val="nl-NL"/>
        </w:rPr>
      </w:pPr>
      <w:r w:rsidRPr="00784BC5">
        <w:rPr>
          <w:b/>
          <w:bCs/>
          <w:lang w:val="nl-NL"/>
        </w:rPr>
        <w:t>I. Vị trí, tính chất của môn học</w:t>
      </w:r>
    </w:p>
    <w:p w14:paraId="1974021E" w14:textId="77777777" w:rsidR="005732F1" w:rsidRPr="00784BC5" w:rsidRDefault="005732F1" w:rsidP="005732F1">
      <w:pPr>
        <w:tabs>
          <w:tab w:val="left" w:pos="709"/>
        </w:tabs>
        <w:spacing w:line="360" w:lineRule="auto"/>
        <w:ind w:firstLine="720"/>
        <w:jc w:val="both"/>
        <w:rPr>
          <w:bCs/>
          <w:lang w:val="nl-NL"/>
        </w:rPr>
      </w:pPr>
      <w:r w:rsidRPr="00784BC5">
        <w:rPr>
          <w:b/>
          <w:lang w:val="nl-NL"/>
        </w:rPr>
        <w:t xml:space="preserve">1. </w:t>
      </w:r>
      <w:r w:rsidRPr="00784BC5">
        <w:rPr>
          <w:b/>
          <w:bCs/>
          <w:lang w:val="nl-NL"/>
        </w:rPr>
        <w:t xml:space="preserve">Vị trí: </w:t>
      </w:r>
      <w:r w:rsidRPr="00784BC5">
        <w:rPr>
          <w:bCs/>
          <w:lang w:val="nl-NL"/>
        </w:rPr>
        <w:t>Môn học Tin học là môn học bắt buộc thuộc khối các môn học chung trong chương trình đào tạo cao đẳng.</w:t>
      </w:r>
    </w:p>
    <w:p w14:paraId="1281EC3A" w14:textId="77777777" w:rsidR="005732F1" w:rsidRPr="00784BC5" w:rsidRDefault="005732F1" w:rsidP="005732F1">
      <w:pPr>
        <w:shd w:val="clear" w:color="auto" w:fill="FFFFFF"/>
        <w:tabs>
          <w:tab w:val="left" w:pos="709"/>
        </w:tabs>
        <w:spacing w:line="360" w:lineRule="auto"/>
        <w:ind w:firstLine="720"/>
        <w:jc w:val="both"/>
        <w:rPr>
          <w:bCs/>
          <w:lang w:val="nl-NL"/>
        </w:rPr>
      </w:pPr>
      <w:r w:rsidRPr="00784BC5">
        <w:rPr>
          <w:b/>
          <w:bCs/>
          <w:lang w:val="nl-NL"/>
        </w:rPr>
        <w:t xml:space="preserve">2. </w:t>
      </w:r>
      <w:bookmarkStart w:id="41" w:name="muc_2"/>
      <w:r w:rsidRPr="00784BC5">
        <w:rPr>
          <w:b/>
          <w:bCs/>
          <w:lang w:val="nl-NL"/>
        </w:rPr>
        <w:t>Tính chất:</w:t>
      </w:r>
      <w:r w:rsidRPr="00784BC5">
        <w:rPr>
          <w:bCs/>
          <w:lang w:val="nl-NL"/>
        </w:rPr>
        <w:t xml:space="preserve"> Chương trình môn học bao gồm nội dung cơ bản về máy tính và công nghệ thông tin, cũng như việc sử dụng máy tính trong đời sống, học tập và hoạt động nghề nghiệp sau này.</w:t>
      </w:r>
    </w:p>
    <w:p w14:paraId="1D5030CF" w14:textId="77777777" w:rsidR="005732F1" w:rsidRPr="00784BC5" w:rsidRDefault="005732F1" w:rsidP="005732F1">
      <w:pPr>
        <w:shd w:val="clear" w:color="auto" w:fill="FFFFFF"/>
        <w:tabs>
          <w:tab w:val="left" w:pos="709"/>
        </w:tabs>
        <w:spacing w:line="360" w:lineRule="auto"/>
        <w:ind w:firstLine="720"/>
        <w:jc w:val="both"/>
        <w:rPr>
          <w:b/>
          <w:bCs/>
          <w:lang w:val="nl-NL"/>
        </w:rPr>
      </w:pPr>
      <w:r w:rsidRPr="00784BC5">
        <w:rPr>
          <w:b/>
          <w:bCs/>
          <w:lang w:val="nl-NL"/>
        </w:rPr>
        <w:t>II. Mục tiêu</w:t>
      </w:r>
      <w:bookmarkEnd w:id="41"/>
      <w:r w:rsidRPr="00784BC5">
        <w:rPr>
          <w:b/>
          <w:bCs/>
          <w:lang w:val="nl-NL"/>
        </w:rPr>
        <w:t xml:space="preserve"> của môn học</w:t>
      </w:r>
    </w:p>
    <w:p w14:paraId="286D3078" w14:textId="77777777" w:rsidR="005732F1" w:rsidRPr="00784BC5" w:rsidRDefault="005732F1" w:rsidP="005732F1">
      <w:pPr>
        <w:shd w:val="clear" w:color="auto" w:fill="FFFFFF"/>
        <w:tabs>
          <w:tab w:val="left" w:pos="709"/>
        </w:tabs>
        <w:spacing w:line="360" w:lineRule="auto"/>
        <w:ind w:firstLine="720"/>
        <w:jc w:val="both"/>
        <w:rPr>
          <w:spacing w:val="-2"/>
          <w:lang w:val="nl-NL"/>
        </w:rPr>
      </w:pPr>
      <w:r w:rsidRPr="00784BC5">
        <w:rPr>
          <w:spacing w:val="-2"/>
          <w:lang w:val="nl-NL"/>
        </w:rPr>
        <w:t>Sau khi học xong môn học này, người học đạt được Chuẩn kỹ năng sử dụng công nghệ thông tin cơ bản theo quy định của Bộ Thông tin và Truyền thông, cụ thể:</w:t>
      </w:r>
    </w:p>
    <w:p w14:paraId="7FE93911" w14:textId="77777777" w:rsidR="005732F1" w:rsidRPr="00784BC5" w:rsidRDefault="005732F1" w:rsidP="005732F1">
      <w:pPr>
        <w:shd w:val="clear" w:color="auto" w:fill="FFFFFF"/>
        <w:tabs>
          <w:tab w:val="left" w:pos="709"/>
        </w:tabs>
        <w:spacing w:line="360" w:lineRule="auto"/>
        <w:ind w:firstLine="720"/>
        <w:jc w:val="both"/>
        <w:rPr>
          <w:b/>
          <w:lang w:val="nl-NL"/>
        </w:rPr>
      </w:pPr>
      <w:r w:rsidRPr="00784BC5">
        <w:rPr>
          <w:b/>
          <w:lang w:val="nl-NL"/>
        </w:rPr>
        <w:t>1. Về kiến thức</w:t>
      </w:r>
    </w:p>
    <w:p w14:paraId="313F3A56" w14:textId="77777777" w:rsidR="005732F1" w:rsidRPr="00784BC5" w:rsidRDefault="005732F1" w:rsidP="005732F1">
      <w:pPr>
        <w:shd w:val="clear" w:color="auto" w:fill="FFFFFF"/>
        <w:tabs>
          <w:tab w:val="left" w:pos="709"/>
        </w:tabs>
        <w:spacing w:line="360" w:lineRule="auto"/>
        <w:ind w:firstLine="720"/>
        <w:jc w:val="both"/>
        <w:rPr>
          <w:spacing w:val="-2"/>
          <w:lang w:val="nl-NL"/>
        </w:rPr>
      </w:pPr>
      <w:r w:rsidRPr="00784BC5">
        <w:rPr>
          <w:spacing w:val="-2"/>
          <w:lang w:val="nl-NL"/>
        </w:rPr>
        <w:t>Trình bày và giải thích được được kiến thức cơ bản về công nghệ thông tin; sử dụng máy tính, xử lý văn bản; sử dụng bảng tính, trình chiếu, Internet.</w:t>
      </w:r>
    </w:p>
    <w:p w14:paraId="61ADC424" w14:textId="77777777" w:rsidR="005732F1" w:rsidRPr="00784BC5" w:rsidRDefault="005732F1" w:rsidP="005732F1">
      <w:pPr>
        <w:shd w:val="clear" w:color="auto" w:fill="FFFFFF"/>
        <w:tabs>
          <w:tab w:val="left" w:pos="709"/>
        </w:tabs>
        <w:spacing w:line="360" w:lineRule="auto"/>
        <w:ind w:firstLine="720"/>
        <w:jc w:val="both"/>
        <w:rPr>
          <w:b/>
          <w:lang w:val="nl-NL"/>
        </w:rPr>
      </w:pPr>
      <w:r w:rsidRPr="00784BC5">
        <w:rPr>
          <w:b/>
          <w:lang w:val="nl-NL"/>
        </w:rPr>
        <w:t>2. Về kỹ năng</w:t>
      </w:r>
    </w:p>
    <w:p w14:paraId="624A7D2E" w14:textId="77777777" w:rsidR="005732F1" w:rsidRPr="00784BC5" w:rsidRDefault="005732F1" w:rsidP="00320AC0">
      <w:pPr>
        <w:numPr>
          <w:ilvl w:val="0"/>
          <w:numId w:val="119"/>
        </w:numPr>
        <w:shd w:val="clear" w:color="auto" w:fill="FFFFFF"/>
        <w:tabs>
          <w:tab w:val="left" w:pos="851"/>
        </w:tabs>
        <w:spacing w:line="360" w:lineRule="auto"/>
        <w:contextualSpacing/>
        <w:jc w:val="both"/>
        <w:rPr>
          <w:vanish/>
          <w:lang w:val="nl-NL"/>
        </w:rPr>
      </w:pPr>
    </w:p>
    <w:p w14:paraId="5EB14153" w14:textId="77777777" w:rsidR="005732F1" w:rsidRPr="00784BC5" w:rsidRDefault="005732F1" w:rsidP="00320AC0">
      <w:pPr>
        <w:numPr>
          <w:ilvl w:val="0"/>
          <w:numId w:val="119"/>
        </w:numPr>
        <w:shd w:val="clear" w:color="auto" w:fill="FFFFFF"/>
        <w:tabs>
          <w:tab w:val="left" w:pos="851"/>
        </w:tabs>
        <w:spacing w:line="360" w:lineRule="auto"/>
        <w:contextualSpacing/>
        <w:jc w:val="both"/>
        <w:rPr>
          <w:vanish/>
          <w:lang w:val="nl-NL"/>
        </w:rPr>
      </w:pPr>
    </w:p>
    <w:p w14:paraId="5123F168" w14:textId="77777777" w:rsidR="005732F1" w:rsidRPr="00784BC5" w:rsidRDefault="005732F1" w:rsidP="005732F1">
      <w:pPr>
        <w:shd w:val="clear" w:color="auto" w:fill="FFFFFF"/>
        <w:tabs>
          <w:tab w:val="left" w:pos="709"/>
        </w:tabs>
        <w:spacing w:line="360" w:lineRule="auto"/>
        <w:ind w:firstLine="720"/>
        <w:jc w:val="both"/>
        <w:rPr>
          <w:bdr w:val="none" w:sz="0" w:space="0" w:color="auto" w:frame="1"/>
          <w:lang w:val="nl-NL"/>
        </w:rPr>
      </w:pPr>
      <w:r w:rsidRPr="00784BC5">
        <w:rPr>
          <w:bdr w:val="none" w:sz="0" w:space="0" w:color="auto" w:frame="1"/>
          <w:lang w:val="nl-NL"/>
        </w:rPr>
        <w:t xml:space="preserve">- Nhận biết được các thiết bị cơ bản của máy tính, mạng máy tính; phân loại phần mềm; lập trình; phần mềm thương mại và phần mềm nguồn mở; </w:t>
      </w:r>
    </w:p>
    <w:p w14:paraId="6AF0FDF7" w14:textId="77777777" w:rsidR="005732F1" w:rsidRPr="00784BC5" w:rsidRDefault="005732F1" w:rsidP="005732F1">
      <w:pPr>
        <w:shd w:val="clear" w:color="auto" w:fill="FFFFFF"/>
        <w:tabs>
          <w:tab w:val="left" w:pos="709"/>
        </w:tabs>
        <w:spacing w:line="360" w:lineRule="auto"/>
        <w:ind w:firstLine="720"/>
        <w:jc w:val="both"/>
        <w:rPr>
          <w:lang w:val="nl-NL"/>
        </w:rPr>
      </w:pPr>
      <w:r w:rsidRPr="00784BC5">
        <w:rPr>
          <w:lang w:val="nl-NL"/>
        </w:rPr>
        <w:t>- Sử dụng được hệ điều hành Windows để tổ chức, quản lý thư mục, tập tin trên máy tính và sử dụng máy in;</w:t>
      </w:r>
    </w:p>
    <w:p w14:paraId="3A4BEF1B" w14:textId="77777777" w:rsidR="005732F1" w:rsidRPr="00784BC5" w:rsidRDefault="005732F1" w:rsidP="005732F1">
      <w:pPr>
        <w:shd w:val="clear" w:color="auto" w:fill="FFFFFF"/>
        <w:tabs>
          <w:tab w:val="left" w:pos="709"/>
        </w:tabs>
        <w:spacing w:line="360" w:lineRule="auto"/>
        <w:ind w:firstLine="720"/>
        <w:jc w:val="both"/>
        <w:rPr>
          <w:lang w:val="nl-NL"/>
        </w:rPr>
      </w:pPr>
      <w:r w:rsidRPr="00784BC5">
        <w:rPr>
          <w:lang w:val="nl-NL"/>
        </w:rPr>
        <w:t>- Sử dụng được phần mềm soạn thảo để soạn thảo được văn bản hành chính theo đúng quy định về kỹ thuật soạn thảo văn bản hành chính;</w:t>
      </w:r>
    </w:p>
    <w:p w14:paraId="0E20BAC0" w14:textId="77777777" w:rsidR="005732F1" w:rsidRPr="00784BC5" w:rsidRDefault="005732F1" w:rsidP="005732F1">
      <w:pPr>
        <w:shd w:val="clear" w:color="auto" w:fill="FFFFFF"/>
        <w:tabs>
          <w:tab w:val="left" w:pos="709"/>
        </w:tabs>
        <w:spacing w:line="360" w:lineRule="auto"/>
        <w:ind w:firstLine="720"/>
        <w:jc w:val="both"/>
        <w:rPr>
          <w:lang w:val="nl-NL"/>
        </w:rPr>
      </w:pPr>
      <w:r w:rsidRPr="00784BC5">
        <w:rPr>
          <w:lang w:val="nl-NL"/>
        </w:rPr>
        <w:t>- Sử dụng được phần mềm xử lý bảng tính để tạo trang tính và các hàm cơ bản để tính các bài toán thực tế;</w:t>
      </w:r>
    </w:p>
    <w:p w14:paraId="18A9065C" w14:textId="77777777" w:rsidR="005732F1" w:rsidRPr="00784BC5" w:rsidRDefault="005732F1" w:rsidP="005732F1">
      <w:pPr>
        <w:shd w:val="clear" w:color="auto" w:fill="FFFFFF"/>
        <w:tabs>
          <w:tab w:val="left" w:pos="709"/>
        </w:tabs>
        <w:spacing w:line="360" w:lineRule="auto"/>
        <w:ind w:firstLine="720"/>
        <w:jc w:val="both"/>
        <w:rPr>
          <w:lang w:val="nl-NL"/>
        </w:rPr>
      </w:pPr>
      <w:r w:rsidRPr="00784BC5">
        <w:rPr>
          <w:lang w:val="nl-NL"/>
        </w:rPr>
        <w:lastRenderedPageBreak/>
        <w:t>- Sử dụng được phần mềm trình chiếu để xây dựng và trình chiếu được các nội dung cần thiết;</w:t>
      </w:r>
    </w:p>
    <w:p w14:paraId="2765AA26" w14:textId="77777777" w:rsidR="005732F1" w:rsidRPr="00784BC5" w:rsidRDefault="005732F1" w:rsidP="005732F1">
      <w:pPr>
        <w:shd w:val="clear" w:color="auto" w:fill="FFFFFF"/>
        <w:tabs>
          <w:tab w:val="left" w:pos="709"/>
        </w:tabs>
        <w:spacing w:line="360" w:lineRule="auto"/>
        <w:ind w:firstLine="720"/>
        <w:jc w:val="both"/>
        <w:rPr>
          <w:lang w:val="nl-NL"/>
        </w:rPr>
      </w:pPr>
      <w:r w:rsidRPr="00784BC5">
        <w:rPr>
          <w:lang w:val="nl-NL"/>
        </w:rPr>
        <w:t>- Sử dụng được một số dịch vụ Internet cơ bản như: Trình duyệt Web, thư điện tử, tìm kiếm thông tin và một số dạng truyền thông số thông dụng;</w:t>
      </w:r>
    </w:p>
    <w:p w14:paraId="023D4C86" w14:textId="77777777" w:rsidR="005732F1" w:rsidRPr="00784BC5" w:rsidRDefault="005732F1" w:rsidP="005732F1">
      <w:pPr>
        <w:shd w:val="clear" w:color="auto" w:fill="FFFFFF"/>
        <w:tabs>
          <w:tab w:val="left" w:pos="709"/>
        </w:tabs>
        <w:spacing w:line="360" w:lineRule="auto"/>
        <w:ind w:firstLine="720"/>
        <w:jc w:val="both"/>
        <w:rPr>
          <w:lang w:val="nl-NL"/>
        </w:rPr>
      </w:pPr>
      <w:bookmarkStart w:id="42" w:name="_Hlk529861985"/>
      <w:r w:rsidRPr="00784BC5">
        <w:rPr>
          <w:lang w:val="nl-NL"/>
        </w:rPr>
        <w:t>- Nhận biết và áp dụng biện pháp phòng tránh các loại nguy cơ đối với an toàn dữ liệu, mối nguy hiểm tiềm năng khi sử dụng các trang mạng xã hội, an toàn và bảo mật, bảo vệ thông tin;</w:t>
      </w:r>
      <w:bookmarkEnd w:id="42"/>
    </w:p>
    <w:p w14:paraId="04AD668F" w14:textId="77777777" w:rsidR="005732F1" w:rsidRPr="00784BC5" w:rsidRDefault="005732F1" w:rsidP="005732F1">
      <w:pPr>
        <w:shd w:val="clear" w:color="auto" w:fill="FFFFFF"/>
        <w:tabs>
          <w:tab w:val="left" w:pos="709"/>
        </w:tabs>
        <w:spacing w:line="360" w:lineRule="auto"/>
        <w:ind w:firstLine="720"/>
        <w:jc w:val="both"/>
        <w:rPr>
          <w:lang w:val="nl-NL"/>
        </w:rPr>
      </w:pPr>
      <w:r w:rsidRPr="00784BC5">
        <w:rPr>
          <w:lang w:val="nl-NL"/>
        </w:rPr>
        <w:t>- Thực hiện đúng các quy định về an toàn bảo mật thông tin; an toàn lao động và bảo vệ môi trường trong việc sử dụng máy tính và ứng dụng công nghệ thông tin.</w:t>
      </w:r>
    </w:p>
    <w:p w14:paraId="0B442012" w14:textId="77777777" w:rsidR="005732F1" w:rsidRPr="00784BC5" w:rsidRDefault="005732F1" w:rsidP="005732F1">
      <w:pPr>
        <w:shd w:val="clear" w:color="auto" w:fill="FFFFFF"/>
        <w:tabs>
          <w:tab w:val="left" w:pos="709"/>
        </w:tabs>
        <w:spacing w:line="360" w:lineRule="auto"/>
        <w:ind w:firstLine="720"/>
        <w:jc w:val="both"/>
        <w:rPr>
          <w:b/>
          <w:lang w:val="nl-NL"/>
        </w:rPr>
      </w:pPr>
      <w:r w:rsidRPr="00784BC5">
        <w:rPr>
          <w:b/>
          <w:lang w:val="nl-NL"/>
        </w:rPr>
        <w:t>3. Về năng lực tự chủ và trách nhiệm</w:t>
      </w:r>
    </w:p>
    <w:p w14:paraId="4F8F0BC6" w14:textId="77777777" w:rsidR="005732F1" w:rsidRPr="00784BC5" w:rsidRDefault="005732F1" w:rsidP="005732F1">
      <w:pPr>
        <w:shd w:val="clear" w:color="auto" w:fill="FFFFFF"/>
        <w:tabs>
          <w:tab w:val="left" w:pos="709"/>
        </w:tabs>
        <w:spacing w:line="360" w:lineRule="auto"/>
        <w:ind w:firstLine="720"/>
        <w:jc w:val="both"/>
        <w:rPr>
          <w:lang w:val="nl-NL"/>
        </w:rPr>
      </w:pPr>
      <w:r w:rsidRPr="00784BC5">
        <w:rPr>
          <w:lang w:val="nl-NL"/>
        </w:rPr>
        <w:t>- Nhận thức được tầm quan trọng và thực hiện đúng quy định của pháp luật, có trách nhiệm trong việc sử dụng máy tính và công nghệ thông tin trong đời sống, học tập và nghề nghiệp;</w:t>
      </w:r>
    </w:p>
    <w:p w14:paraId="3DC3932F" w14:textId="77777777" w:rsidR="005732F1" w:rsidRPr="00784BC5" w:rsidRDefault="005732F1" w:rsidP="005732F1">
      <w:pPr>
        <w:shd w:val="clear" w:color="auto" w:fill="FFFFFF"/>
        <w:tabs>
          <w:tab w:val="left" w:pos="709"/>
        </w:tabs>
        <w:spacing w:line="360" w:lineRule="auto"/>
        <w:ind w:firstLine="720"/>
        <w:jc w:val="both"/>
        <w:rPr>
          <w:spacing w:val="-4"/>
          <w:lang w:val="nl-NL"/>
        </w:rPr>
      </w:pPr>
      <w:r w:rsidRPr="00784BC5">
        <w:rPr>
          <w:spacing w:val="-4"/>
          <w:lang w:val="nl-NL"/>
        </w:rPr>
        <w:t>- Có thể làm việc độc lập hoặc theo nhóm trong việc áp dụng chuẩn kỹ năng sử dụng công nghệ thông tin cơ bản vào học tập, lao động và các hoạt động khác.</w:t>
      </w:r>
    </w:p>
    <w:p w14:paraId="12F2465F" w14:textId="77777777" w:rsidR="005732F1" w:rsidRPr="00784BC5" w:rsidRDefault="005732F1" w:rsidP="005732F1">
      <w:pPr>
        <w:shd w:val="clear" w:color="auto" w:fill="FFFFFF"/>
        <w:tabs>
          <w:tab w:val="left" w:pos="709"/>
        </w:tabs>
        <w:spacing w:line="360" w:lineRule="auto"/>
        <w:ind w:firstLine="720"/>
        <w:jc w:val="both"/>
        <w:rPr>
          <w:b/>
          <w:bCs/>
          <w:lang w:val="nl-NL"/>
        </w:rPr>
      </w:pPr>
      <w:r w:rsidRPr="00784BC5">
        <w:rPr>
          <w:b/>
          <w:bCs/>
          <w:lang w:val="nl-NL"/>
        </w:rPr>
        <w:t>III.  Nội dung môn học</w:t>
      </w:r>
    </w:p>
    <w:p w14:paraId="73826B3F" w14:textId="77777777" w:rsidR="005732F1" w:rsidRPr="00784BC5" w:rsidRDefault="005732F1" w:rsidP="005732F1">
      <w:pPr>
        <w:shd w:val="clear" w:color="auto" w:fill="FFFFFF"/>
        <w:tabs>
          <w:tab w:val="left" w:pos="709"/>
        </w:tabs>
        <w:spacing w:line="360" w:lineRule="auto"/>
        <w:ind w:firstLine="720"/>
        <w:jc w:val="both"/>
        <w:rPr>
          <w:b/>
          <w:bCs/>
          <w:lang w:val="nl-NL"/>
        </w:rPr>
      </w:pPr>
      <w:r w:rsidRPr="00784BC5">
        <w:rPr>
          <w:b/>
          <w:bCs/>
          <w:lang w:val="nl-NL"/>
        </w:rPr>
        <w:t xml:space="preserve">1.  Nội </w:t>
      </w:r>
      <w:r w:rsidRPr="00784BC5">
        <w:rPr>
          <w:b/>
          <w:lang w:val="nl-NL"/>
        </w:rPr>
        <w:t>dung</w:t>
      </w:r>
      <w:r w:rsidRPr="00784BC5">
        <w:rPr>
          <w:b/>
          <w:bCs/>
          <w:lang w:val="nl-NL"/>
        </w:rPr>
        <w:t xml:space="preserve"> tổng quát và phân bổ thời gian</w:t>
      </w:r>
    </w:p>
    <w:tbl>
      <w:tblPr>
        <w:tblW w:w="9023" w:type="dxa"/>
        <w:jc w:val="center"/>
        <w:tblLook w:val="04A0" w:firstRow="1" w:lastRow="0" w:firstColumn="1" w:lastColumn="0" w:noHBand="0" w:noVBand="1"/>
      </w:tblPr>
      <w:tblGrid>
        <w:gridCol w:w="692"/>
        <w:gridCol w:w="4171"/>
        <w:gridCol w:w="850"/>
        <w:gridCol w:w="992"/>
        <w:gridCol w:w="1134"/>
        <w:gridCol w:w="1184"/>
      </w:tblGrid>
      <w:tr w:rsidR="005732F1" w:rsidRPr="00784BC5" w14:paraId="294FC0C3" w14:textId="77777777" w:rsidTr="00D365C0">
        <w:trPr>
          <w:trHeight w:val="548"/>
          <w:tblHeader/>
          <w:jc w:val="center"/>
        </w:trPr>
        <w:tc>
          <w:tcPr>
            <w:tcW w:w="692" w:type="dxa"/>
            <w:vMerge w:val="restart"/>
            <w:tcBorders>
              <w:top w:val="single" w:sz="4" w:space="0" w:color="auto"/>
              <w:left w:val="single" w:sz="4" w:space="0" w:color="auto"/>
              <w:bottom w:val="single" w:sz="4" w:space="0" w:color="auto"/>
              <w:right w:val="single" w:sz="4" w:space="0" w:color="auto"/>
            </w:tcBorders>
            <w:vAlign w:val="center"/>
          </w:tcPr>
          <w:p w14:paraId="6D594DB0" w14:textId="77777777" w:rsidR="005732F1" w:rsidRPr="00784BC5" w:rsidRDefault="005732F1" w:rsidP="00D365C0">
            <w:pPr>
              <w:tabs>
                <w:tab w:val="left" w:pos="851"/>
              </w:tabs>
              <w:spacing w:line="360" w:lineRule="auto"/>
              <w:jc w:val="center"/>
              <w:rPr>
                <w:b/>
                <w:bCs/>
              </w:rPr>
            </w:pPr>
            <w:r w:rsidRPr="00784BC5">
              <w:rPr>
                <w:lang w:val="nl-NL"/>
              </w:rPr>
              <w:br w:type="page"/>
            </w:r>
            <w:r w:rsidRPr="00784BC5">
              <w:rPr>
                <w:b/>
                <w:bCs/>
              </w:rPr>
              <w:t>Số</w:t>
            </w:r>
            <w:r w:rsidRPr="00784BC5">
              <w:rPr>
                <w:b/>
                <w:bCs/>
              </w:rPr>
              <w:br/>
              <w:t xml:space="preserve"> TT</w:t>
            </w:r>
          </w:p>
        </w:tc>
        <w:tc>
          <w:tcPr>
            <w:tcW w:w="4171" w:type="dxa"/>
            <w:vMerge w:val="restart"/>
            <w:tcBorders>
              <w:top w:val="single" w:sz="4" w:space="0" w:color="auto"/>
              <w:left w:val="single" w:sz="4" w:space="0" w:color="auto"/>
              <w:bottom w:val="single" w:sz="4" w:space="0" w:color="auto"/>
              <w:right w:val="single" w:sz="4" w:space="0" w:color="auto"/>
            </w:tcBorders>
            <w:vAlign w:val="center"/>
          </w:tcPr>
          <w:p w14:paraId="1606583E" w14:textId="77777777" w:rsidR="005732F1" w:rsidRPr="00784BC5" w:rsidRDefault="005732F1" w:rsidP="00D365C0">
            <w:pPr>
              <w:tabs>
                <w:tab w:val="left" w:pos="851"/>
              </w:tabs>
              <w:spacing w:line="360" w:lineRule="auto"/>
              <w:jc w:val="center"/>
              <w:rPr>
                <w:b/>
                <w:bCs/>
              </w:rPr>
            </w:pPr>
            <w:r w:rsidRPr="00784BC5">
              <w:rPr>
                <w:b/>
                <w:bCs/>
              </w:rPr>
              <w:t>Tên chương</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0C740D61" w14:textId="77777777" w:rsidR="005732F1" w:rsidRPr="00784BC5" w:rsidRDefault="005732F1" w:rsidP="00D365C0">
            <w:pPr>
              <w:tabs>
                <w:tab w:val="left" w:pos="851"/>
              </w:tabs>
              <w:spacing w:line="360" w:lineRule="auto"/>
              <w:jc w:val="center"/>
              <w:rPr>
                <w:b/>
                <w:bCs/>
              </w:rPr>
            </w:pPr>
            <w:r w:rsidRPr="00784BC5">
              <w:rPr>
                <w:b/>
                <w:bCs/>
              </w:rPr>
              <w:t>Tổng</w:t>
            </w:r>
            <w:r w:rsidRPr="00784BC5">
              <w:rPr>
                <w:b/>
                <w:bCs/>
              </w:rPr>
              <w:br/>
              <w:t xml:space="preserve"> số</w:t>
            </w:r>
          </w:p>
        </w:tc>
        <w:tc>
          <w:tcPr>
            <w:tcW w:w="3310" w:type="dxa"/>
            <w:gridSpan w:val="3"/>
            <w:tcBorders>
              <w:top w:val="single" w:sz="4" w:space="0" w:color="auto"/>
              <w:left w:val="nil"/>
              <w:bottom w:val="single" w:sz="4" w:space="0" w:color="auto"/>
              <w:right w:val="single" w:sz="4" w:space="0" w:color="auto"/>
            </w:tcBorders>
            <w:vAlign w:val="center"/>
          </w:tcPr>
          <w:p w14:paraId="5B320752" w14:textId="77777777" w:rsidR="005732F1" w:rsidRPr="00784BC5" w:rsidRDefault="005732F1" w:rsidP="00D365C0">
            <w:pPr>
              <w:tabs>
                <w:tab w:val="left" w:pos="851"/>
              </w:tabs>
              <w:spacing w:line="360" w:lineRule="auto"/>
              <w:jc w:val="center"/>
              <w:rPr>
                <w:b/>
                <w:bCs/>
              </w:rPr>
            </w:pPr>
            <w:r w:rsidRPr="00784BC5">
              <w:rPr>
                <w:b/>
                <w:bCs/>
              </w:rPr>
              <w:t>Thời gian (giờ)</w:t>
            </w:r>
          </w:p>
        </w:tc>
      </w:tr>
      <w:tr w:rsidR="005732F1" w:rsidRPr="00784BC5" w14:paraId="45DC5227" w14:textId="77777777" w:rsidTr="00D365C0">
        <w:trPr>
          <w:trHeight w:val="1754"/>
          <w:tblHeade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73A2C8DC" w14:textId="77777777" w:rsidR="005732F1" w:rsidRPr="00784BC5" w:rsidRDefault="005732F1" w:rsidP="00D365C0">
            <w:pPr>
              <w:spacing w:line="360" w:lineRule="auto"/>
              <w:rPr>
                <w:b/>
                <w:bCs/>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7009FD3" w14:textId="77777777" w:rsidR="005732F1" w:rsidRPr="00784BC5" w:rsidRDefault="005732F1" w:rsidP="00D365C0">
            <w:pPr>
              <w:spacing w:line="360" w:lineRule="auto"/>
              <w:rPr>
                <w:b/>
                <w:bCs/>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E003DE3" w14:textId="77777777" w:rsidR="005732F1" w:rsidRPr="00784BC5" w:rsidRDefault="005732F1" w:rsidP="00D365C0">
            <w:pPr>
              <w:spacing w:line="360" w:lineRule="auto"/>
              <w:rPr>
                <w:b/>
                <w:bCs/>
              </w:rPr>
            </w:pPr>
          </w:p>
        </w:tc>
        <w:tc>
          <w:tcPr>
            <w:tcW w:w="992" w:type="dxa"/>
            <w:tcBorders>
              <w:top w:val="nil"/>
              <w:left w:val="nil"/>
              <w:bottom w:val="single" w:sz="4" w:space="0" w:color="auto"/>
              <w:right w:val="single" w:sz="4" w:space="0" w:color="auto"/>
            </w:tcBorders>
            <w:vAlign w:val="center"/>
          </w:tcPr>
          <w:p w14:paraId="6A531E4E" w14:textId="77777777" w:rsidR="005732F1" w:rsidRPr="00784BC5" w:rsidRDefault="005732F1" w:rsidP="00D365C0">
            <w:pPr>
              <w:tabs>
                <w:tab w:val="left" w:pos="851"/>
              </w:tabs>
              <w:spacing w:line="360" w:lineRule="auto"/>
              <w:jc w:val="center"/>
              <w:rPr>
                <w:b/>
                <w:bCs/>
              </w:rPr>
            </w:pPr>
            <w:r w:rsidRPr="00784BC5">
              <w:rPr>
                <w:b/>
                <w:bCs/>
              </w:rPr>
              <w:t>Lý</w:t>
            </w:r>
            <w:r w:rsidRPr="00784BC5">
              <w:rPr>
                <w:b/>
                <w:bCs/>
              </w:rPr>
              <w:br/>
              <w:t>thuyết</w:t>
            </w:r>
          </w:p>
        </w:tc>
        <w:tc>
          <w:tcPr>
            <w:tcW w:w="1134" w:type="dxa"/>
            <w:tcBorders>
              <w:top w:val="nil"/>
              <w:left w:val="nil"/>
              <w:bottom w:val="single" w:sz="4" w:space="0" w:color="auto"/>
              <w:right w:val="single" w:sz="4" w:space="0" w:color="auto"/>
            </w:tcBorders>
            <w:vAlign w:val="center"/>
          </w:tcPr>
          <w:p w14:paraId="11BE8575" w14:textId="77777777" w:rsidR="005732F1" w:rsidRPr="00784BC5" w:rsidRDefault="005732F1" w:rsidP="00D365C0">
            <w:pPr>
              <w:tabs>
                <w:tab w:val="left" w:pos="851"/>
              </w:tabs>
              <w:spacing w:line="360" w:lineRule="auto"/>
              <w:jc w:val="center"/>
              <w:rPr>
                <w:b/>
                <w:bCs/>
              </w:rPr>
            </w:pPr>
            <w:r w:rsidRPr="00784BC5">
              <w:rPr>
                <w:b/>
                <w:bCs/>
              </w:rPr>
              <w:t>Thực hành, thảo luận, bài tập</w:t>
            </w:r>
          </w:p>
        </w:tc>
        <w:tc>
          <w:tcPr>
            <w:tcW w:w="1184" w:type="dxa"/>
            <w:tcBorders>
              <w:top w:val="nil"/>
              <w:left w:val="nil"/>
              <w:bottom w:val="single" w:sz="4" w:space="0" w:color="auto"/>
              <w:right w:val="single" w:sz="4" w:space="0" w:color="auto"/>
            </w:tcBorders>
            <w:vAlign w:val="center"/>
          </w:tcPr>
          <w:p w14:paraId="55129B4A" w14:textId="77777777" w:rsidR="005732F1" w:rsidRPr="00784BC5" w:rsidRDefault="005732F1" w:rsidP="00D365C0">
            <w:pPr>
              <w:tabs>
                <w:tab w:val="left" w:pos="851"/>
              </w:tabs>
              <w:spacing w:line="360" w:lineRule="auto"/>
              <w:jc w:val="center"/>
              <w:rPr>
                <w:b/>
                <w:bCs/>
              </w:rPr>
            </w:pPr>
            <w:r w:rsidRPr="00784BC5">
              <w:rPr>
                <w:b/>
                <w:bCs/>
              </w:rPr>
              <w:t>Kiểm tra</w:t>
            </w:r>
          </w:p>
        </w:tc>
      </w:tr>
      <w:tr w:rsidR="005732F1" w:rsidRPr="00784BC5" w14:paraId="2B3BA9AB" w14:textId="77777777" w:rsidTr="00D365C0">
        <w:trPr>
          <w:trHeight w:val="671"/>
          <w:jc w:val="center"/>
        </w:trPr>
        <w:tc>
          <w:tcPr>
            <w:tcW w:w="692" w:type="dxa"/>
            <w:tcBorders>
              <w:top w:val="nil"/>
              <w:left w:val="single" w:sz="4" w:space="0" w:color="auto"/>
              <w:bottom w:val="single" w:sz="4" w:space="0" w:color="auto"/>
              <w:right w:val="single" w:sz="4" w:space="0" w:color="auto"/>
            </w:tcBorders>
            <w:noWrap/>
            <w:vAlign w:val="center"/>
          </w:tcPr>
          <w:p w14:paraId="30488E11" w14:textId="77777777" w:rsidR="005732F1" w:rsidRPr="00784BC5" w:rsidRDefault="005732F1" w:rsidP="00D365C0">
            <w:pPr>
              <w:tabs>
                <w:tab w:val="left" w:pos="851"/>
              </w:tabs>
              <w:spacing w:line="360" w:lineRule="auto"/>
              <w:jc w:val="center"/>
              <w:rPr>
                <w:bCs/>
              </w:rPr>
            </w:pPr>
            <w:r w:rsidRPr="00784BC5">
              <w:rPr>
                <w:bCs/>
              </w:rPr>
              <w:t>1</w:t>
            </w:r>
          </w:p>
        </w:tc>
        <w:tc>
          <w:tcPr>
            <w:tcW w:w="4171" w:type="dxa"/>
            <w:tcBorders>
              <w:top w:val="nil"/>
              <w:left w:val="nil"/>
              <w:bottom w:val="single" w:sz="4" w:space="0" w:color="auto"/>
              <w:right w:val="single" w:sz="4" w:space="0" w:color="auto"/>
            </w:tcBorders>
            <w:vAlign w:val="center"/>
          </w:tcPr>
          <w:p w14:paraId="6A7EEB3B" w14:textId="77777777" w:rsidR="005732F1" w:rsidRPr="00784BC5" w:rsidRDefault="005732F1" w:rsidP="00D365C0">
            <w:pPr>
              <w:tabs>
                <w:tab w:val="left" w:pos="851"/>
              </w:tabs>
              <w:spacing w:line="360" w:lineRule="auto"/>
              <w:jc w:val="both"/>
              <w:rPr>
                <w:bCs/>
                <w:lang w:val="nb-NO"/>
              </w:rPr>
            </w:pPr>
            <w:r w:rsidRPr="00784BC5">
              <w:rPr>
                <w:bCs/>
                <w:lang w:val="nb-NO"/>
              </w:rPr>
              <w:t>Chương I. Hiểu biết về công nghệ thông tin cơ bản</w:t>
            </w:r>
          </w:p>
        </w:tc>
        <w:tc>
          <w:tcPr>
            <w:tcW w:w="850" w:type="dxa"/>
            <w:tcBorders>
              <w:top w:val="nil"/>
              <w:left w:val="nil"/>
              <w:bottom w:val="single" w:sz="4" w:space="0" w:color="auto"/>
              <w:right w:val="single" w:sz="4" w:space="0" w:color="auto"/>
            </w:tcBorders>
            <w:vAlign w:val="center"/>
          </w:tcPr>
          <w:p w14:paraId="22131419" w14:textId="77777777" w:rsidR="005732F1" w:rsidRPr="00784BC5" w:rsidRDefault="005732F1" w:rsidP="00D365C0">
            <w:pPr>
              <w:spacing w:line="360" w:lineRule="auto"/>
              <w:jc w:val="center"/>
              <w:rPr>
                <w:bCs/>
                <w:lang w:val="nb-NO"/>
              </w:rPr>
            </w:pPr>
            <w:r w:rsidRPr="00784BC5">
              <w:rPr>
                <w:bCs/>
                <w:lang w:val="nb-NO"/>
              </w:rPr>
              <w:t>5</w:t>
            </w:r>
          </w:p>
        </w:tc>
        <w:tc>
          <w:tcPr>
            <w:tcW w:w="992" w:type="dxa"/>
            <w:tcBorders>
              <w:top w:val="nil"/>
              <w:left w:val="nil"/>
              <w:bottom w:val="single" w:sz="4" w:space="0" w:color="auto"/>
              <w:right w:val="single" w:sz="4" w:space="0" w:color="auto"/>
            </w:tcBorders>
            <w:vAlign w:val="center"/>
          </w:tcPr>
          <w:p w14:paraId="50F6B881" w14:textId="77777777" w:rsidR="005732F1" w:rsidRPr="00784BC5" w:rsidRDefault="005732F1" w:rsidP="00D365C0">
            <w:pPr>
              <w:spacing w:line="360" w:lineRule="auto"/>
              <w:jc w:val="center"/>
              <w:rPr>
                <w:bCs/>
                <w:lang w:val="nb-NO"/>
              </w:rPr>
            </w:pPr>
            <w:r w:rsidRPr="00784BC5">
              <w:rPr>
                <w:bCs/>
                <w:lang w:val="nb-NO"/>
              </w:rPr>
              <w:t>3</w:t>
            </w:r>
          </w:p>
        </w:tc>
        <w:tc>
          <w:tcPr>
            <w:tcW w:w="1134" w:type="dxa"/>
            <w:tcBorders>
              <w:top w:val="nil"/>
              <w:left w:val="nil"/>
              <w:bottom w:val="single" w:sz="4" w:space="0" w:color="auto"/>
              <w:right w:val="single" w:sz="4" w:space="0" w:color="auto"/>
            </w:tcBorders>
            <w:vAlign w:val="center"/>
          </w:tcPr>
          <w:p w14:paraId="24111A43" w14:textId="77777777" w:rsidR="005732F1" w:rsidRPr="00784BC5" w:rsidRDefault="005732F1" w:rsidP="00D365C0">
            <w:pPr>
              <w:spacing w:line="360" w:lineRule="auto"/>
              <w:jc w:val="center"/>
              <w:rPr>
                <w:bCs/>
                <w:lang w:val="nb-NO"/>
              </w:rPr>
            </w:pPr>
            <w:r w:rsidRPr="00784BC5">
              <w:rPr>
                <w:bCs/>
                <w:lang w:val="nb-NO"/>
              </w:rPr>
              <w:t>2</w:t>
            </w:r>
          </w:p>
        </w:tc>
        <w:tc>
          <w:tcPr>
            <w:tcW w:w="1184" w:type="dxa"/>
            <w:tcBorders>
              <w:top w:val="nil"/>
              <w:left w:val="nil"/>
              <w:bottom w:val="single" w:sz="4" w:space="0" w:color="auto"/>
              <w:right w:val="single" w:sz="4" w:space="0" w:color="auto"/>
            </w:tcBorders>
            <w:vAlign w:val="center"/>
          </w:tcPr>
          <w:p w14:paraId="3F29374F" w14:textId="77777777" w:rsidR="005732F1" w:rsidRPr="00784BC5" w:rsidRDefault="005732F1" w:rsidP="00D365C0">
            <w:pPr>
              <w:tabs>
                <w:tab w:val="left" w:pos="851"/>
              </w:tabs>
              <w:spacing w:line="360" w:lineRule="auto"/>
              <w:jc w:val="center"/>
              <w:rPr>
                <w:bCs/>
                <w:lang w:val="nb-NO"/>
              </w:rPr>
            </w:pPr>
            <w:r w:rsidRPr="00784BC5">
              <w:rPr>
                <w:bCs/>
                <w:lang w:val="nb-NO"/>
              </w:rPr>
              <w:t> </w:t>
            </w:r>
          </w:p>
        </w:tc>
      </w:tr>
      <w:tr w:rsidR="005732F1" w:rsidRPr="00784BC5" w14:paraId="5A3FD285" w14:textId="77777777" w:rsidTr="00D365C0">
        <w:trPr>
          <w:trHeight w:val="626"/>
          <w:jc w:val="center"/>
        </w:trPr>
        <w:tc>
          <w:tcPr>
            <w:tcW w:w="692" w:type="dxa"/>
            <w:tcBorders>
              <w:top w:val="nil"/>
              <w:left w:val="single" w:sz="4" w:space="0" w:color="auto"/>
              <w:bottom w:val="single" w:sz="4" w:space="0" w:color="auto"/>
              <w:right w:val="single" w:sz="4" w:space="0" w:color="auto"/>
            </w:tcBorders>
            <w:noWrap/>
            <w:vAlign w:val="center"/>
          </w:tcPr>
          <w:p w14:paraId="2AE8C20A" w14:textId="77777777" w:rsidR="005732F1" w:rsidRPr="00784BC5" w:rsidRDefault="005732F1" w:rsidP="00D365C0">
            <w:pPr>
              <w:tabs>
                <w:tab w:val="left" w:pos="851"/>
              </w:tabs>
              <w:spacing w:line="360" w:lineRule="auto"/>
              <w:jc w:val="center"/>
              <w:rPr>
                <w:bCs/>
              </w:rPr>
            </w:pPr>
            <w:r w:rsidRPr="00784BC5">
              <w:rPr>
                <w:bCs/>
              </w:rPr>
              <w:t>2</w:t>
            </w:r>
          </w:p>
        </w:tc>
        <w:tc>
          <w:tcPr>
            <w:tcW w:w="4171" w:type="dxa"/>
            <w:tcBorders>
              <w:top w:val="nil"/>
              <w:left w:val="nil"/>
              <w:bottom w:val="single" w:sz="4" w:space="0" w:color="auto"/>
              <w:right w:val="single" w:sz="4" w:space="0" w:color="auto"/>
            </w:tcBorders>
            <w:vAlign w:val="center"/>
          </w:tcPr>
          <w:p w14:paraId="3E68C6F6" w14:textId="77777777" w:rsidR="005732F1" w:rsidRPr="00784BC5" w:rsidRDefault="005732F1" w:rsidP="00D365C0">
            <w:pPr>
              <w:tabs>
                <w:tab w:val="left" w:pos="851"/>
              </w:tabs>
              <w:spacing w:line="360" w:lineRule="auto"/>
              <w:jc w:val="both"/>
              <w:rPr>
                <w:bCs/>
                <w:lang w:val="nb-NO"/>
              </w:rPr>
            </w:pPr>
            <w:r w:rsidRPr="00784BC5">
              <w:rPr>
                <w:bCs/>
                <w:lang w:val="nb-NO"/>
              </w:rPr>
              <w:t>Chương II. Sử dụng máy tính cơ bản</w:t>
            </w:r>
          </w:p>
        </w:tc>
        <w:tc>
          <w:tcPr>
            <w:tcW w:w="850" w:type="dxa"/>
            <w:tcBorders>
              <w:top w:val="nil"/>
              <w:left w:val="nil"/>
              <w:bottom w:val="single" w:sz="4" w:space="0" w:color="auto"/>
              <w:right w:val="single" w:sz="4" w:space="0" w:color="auto"/>
            </w:tcBorders>
            <w:vAlign w:val="center"/>
          </w:tcPr>
          <w:p w14:paraId="54A5903A" w14:textId="77777777" w:rsidR="005732F1" w:rsidRPr="00784BC5" w:rsidRDefault="005732F1" w:rsidP="00D365C0">
            <w:pPr>
              <w:spacing w:line="360" w:lineRule="auto"/>
              <w:jc w:val="center"/>
              <w:rPr>
                <w:bCs/>
                <w:lang w:val="nb-NO"/>
              </w:rPr>
            </w:pPr>
            <w:r w:rsidRPr="00784BC5">
              <w:rPr>
                <w:bCs/>
                <w:lang w:val="nb-NO"/>
              </w:rPr>
              <w:t>6</w:t>
            </w:r>
          </w:p>
        </w:tc>
        <w:tc>
          <w:tcPr>
            <w:tcW w:w="992" w:type="dxa"/>
            <w:tcBorders>
              <w:top w:val="nil"/>
              <w:left w:val="nil"/>
              <w:bottom w:val="single" w:sz="4" w:space="0" w:color="auto"/>
              <w:right w:val="single" w:sz="4" w:space="0" w:color="auto"/>
            </w:tcBorders>
            <w:vAlign w:val="center"/>
          </w:tcPr>
          <w:p w14:paraId="6E9AD822" w14:textId="77777777" w:rsidR="005732F1" w:rsidRPr="00784BC5" w:rsidRDefault="005732F1" w:rsidP="00D365C0">
            <w:pPr>
              <w:spacing w:line="360" w:lineRule="auto"/>
              <w:jc w:val="center"/>
              <w:rPr>
                <w:bCs/>
                <w:lang w:val="nb-NO"/>
              </w:rPr>
            </w:pPr>
            <w:r w:rsidRPr="00784BC5">
              <w:rPr>
                <w:bCs/>
                <w:lang w:val="nb-NO"/>
              </w:rPr>
              <w:t>2</w:t>
            </w:r>
          </w:p>
        </w:tc>
        <w:tc>
          <w:tcPr>
            <w:tcW w:w="1134" w:type="dxa"/>
            <w:tcBorders>
              <w:top w:val="nil"/>
              <w:left w:val="nil"/>
              <w:bottom w:val="single" w:sz="4" w:space="0" w:color="auto"/>
              <w:right w:val="single" w:sz="4" w:space="0" w:color="auto"/>
            </w:tcBorders>
            <w:vAlign w:val="center"/>
          </w:tcPr>
          <w:p w14:paraId="4562931A" w14:textId="77777777" w:rsidR="005732F1" w:rsidRPr="00784BC5" w:rsidRDefault="005732F1" w:rsidP="00D365C0">
            <w:pPr>
              <w:spacing w:line="360" w:lineRule="auto"/>
              <w:jc w:val="center"/>
              <w:rPr>
                <w:bCs/>
                <w:lang w:val="nb-NO"/>
              </w:rPr>
            </w:pPr>
            <w:r w:rsidRPr="00784BC5">
              <w:rPr>
                <w:bCs/>
                <w:lang w:val="nb-NO"/>
              </w:rPr>
              <w:t>4</w:t>
            </w:r>
          </w:p>
        </w:tc>
        <w:tc>
          <w:tcPr>
            <w:tcW w:w="1184" w:type="dxa"/>
            <w:tcBorders>
              <w:top w:val="nil"/>
              <w:left w:val="nil"/>
              <w:bottom w:val="single" w:sz="4" w:space="0" w:color="auto"/>
              <w:right w:val="single" w:sz="4" w:space="0" w:color="auto"/>
            </w:tcBorders>
            <w:vAlign w:val="center"/>
          </w:tcPr>
          <w:p w14:paraId="71B224EF" w14:textId="77777777" w:rsidR="005732F1" w:rsidRPr="00784BC5" w:rsidRDefault="005732F1" w:rsidP="00D365C0">
            <w:pPr>
              <w:tabs>
                <w:tab w:val="left" w:pos="851"/>
              </w:tabs>
              <w:spacing w:line="360" w:lineRule="auto"/>
              <w:jc w:val="center"/>
              <w:rPr>
                <w:bCs/>
                <w:lang w:val="nb-NO"/>
              </w:rPr>
            </w:pPr>
            <w:r w:rsidRPr="00784BC5">
              <w:rPr>
                <w:bCs/>
                <w:lang w:val="nb-NO"/>
              </w:rPr>
              <w:t> </w:t>
            </w:r>
          </w:p>
        </w:tc>
      </w:tr>
      <w:tr w:rsidR="005732F1" w:rsidRPr="00784BC5" w14:paraId="20D0E204" w14:textId="77777777" w:rsidTr="00D365C0">
        <w:trPr>
          <w:trHeight w:val="660"/>
          <w:jc w:val="center"/>
        </w:trPr>
        <w:tc>
          <w:tcPr>
            <w:tcW w:w="692" w:type="dxa"/>
            <w:tcBorders>
              <w:top w:val="nil"/>
              <w:left w:val="single" w:sz="4" w:space="0" w:color="auto"/>
              <w:bottom w:val="single" w:sz="4" w:space="0" w:color="auto"/>
              <w:right w:val="single" w:sz="4" w:space="0" w:color="auto"/>
            </w:tcBorders>
            <w:noWrap/>
            <w:vAlign w:val="center"/>
          </w:tcPr>
          <w:p w14:paraId="5D7C0F28" w14:textId="77777777" w:rsidR="005732F1" w:rsidRPr="00784BC5" w:rsidRDefault="005732F1" w:rsidP="00D365C0">
            <w:pPr>
              <w:tabs>
                <w:tab w:val="left" w:pos="851"/>
              </w:tabs>
              <w:spacing w:line="360" w:lineRule="auto"/>
              <w:jc w:val="center"/>
              <w:rPr>
                <w:bCs/>
              </w:rPr>
            </w:pPr>
            <w:r w:rsidRPr="00784BC5">
              <w:rPr>
                <w:bCs/>
              </w:rPr>
              <w:t>3</w:t>
            </w:r>
          </w:p>
        </w:tc>
        <w:tc>
          <w:tcPr>
            <w:tcW w:w="4171" w:type="dxa"/>
            <w:tcBorders>
              <w:top w:val="nil"/>
              <w:left w:val="nil"/>
              <w:bottom w:val="single" w:sz="4" w:space="0" w:color="auto"/>
              <w:right w:val="single" w:sz="4" w:space="0" w:color="auto"/>
            </w:tcBorders>
            <w:vAlign w:val="center"/>
          </w:tcPr>
          <w:p w14:paraId="7B5E5F5F" w14:textId="77777777" w:rsidR="005732F1" w:rsidRPr="00784BC5" w:rsidRDefault="005732F1" w:rsidP="00D365C0">
            <w:pPr>
              <w:tabs>
                <w:tab w:val="left" w:pos="851"/>
              </w:tabs>
              <w:spacing w:line="360" w:lineRule="auto"/>
              <w:jc w:val="both"/>
              <w:rPr>
                <w:bCs/>
                <w:lang w:val="nb-NO"/>
              </w:rPr>
            </w:pPr>
            <w:r w:rsidRPr="00784BC5">
              <w:rPr>
                <w:bCs/>
                <w:lang w:val="nb-NO"/>
              </w:rPr>
              <w:t>Chương  III.  Xử lý văn bản cơ bản</w:t>
            </w:r>
          </w:p>
        </w:tc>
        <w:tc>
          <w:tcPr>
            <w:tcW w:w="850" w:type="dxa"/>
            <w:tcBorders>
              <w:top w:val="nil"/>
              <w:left w:val="nil"/>
              <w:bottom w:val="single" w:sz="4" w:space="0" w:color="auto"/>
              <w:right w:val="single" w:sz="4" w:space="0" w:color="auto"/>
            </w:tcBorders>
            <w:vAlign w:val="center"/>
          </w:tcPr>
          <w:p w14:paraId="6E7DCAA7" w14:textId="77777777" w:rsidR="005732F1" w:rsidRPr="00784BC5" w:rsidRDefault="005732F1" w:rsidP="00D365C0">
            <w:pPr>
              <w:spacing w:line="360" w:lineRule="auto"/>
              <w:jc w:val="center"/>
              <w:rPr>
                <w:bCs/>
                <w:lang w:val="nb-NO"/>
              </w:rPr>
            </w:pPr>
            <w:r w:rsidRPr="00784BC5">
              <w:rPr>
                <w:bCs/>
                <w:lang w:val="nb-NO"/>
              </w:rPr>
              <w:t>17</w:t>
            </w:r>
          </w:p>
        </w:tc>
        <w:tc>
          <w:tcPr>
            <w:tcW w:w="992" w:type="dxa"/>
            <w:tcBorders>
              <w:top w:val="nil"/>
              <w:left w:val="nil"/>
              <w:bottom w:val="single" w:sz="4" w:space="0" w:color="auto"/>
              <w:right w:val="single" w:sz="4" w:space="0" w:color="auto"/>
            </w:tcBorders>
            <w:vAlign w:val="center"/>
          </w:tcPr>
          <w:p w14:paraId="6AD44E58" w14:textId="77777777" w:rsidR="005732F1" w:rsidRPr="00784BC5" w:rsidRDefault="005732F1" w:rsidP="00D365C0">
            <w:pPr>
              <w:spacing w:line="360" w:lineRule="auto"/>
              <w:jc w:val="center"/>
              <w:rPr>
                <w:bCs/>
                <w:lang w:val="nb-NO"/>
              </w:rPr>
            </w:pPr>
            <w:r w:rsidRPr="00784BC5">
              <w:rPr>
                <w:bCs/>
                <w:lang w:val="nb-NO"/>
              </w:rPr>
              <w:t>2</w:t>
            </w:r>
          </w:p>
        </w:tc>
        <w:tc>
          <w:tcPr>
            <w:tcW w:w="1134" w:type="dxa"/>
            <w:tcBorders>
              <w:top w:val="nil"/>
              <w:left w:val="nil"/>
              <w:bottom w:val="single" w:sz="4" w:space="0" w:color="auto"/>
              <w:right w:val="single" w:sz="4" w:space="0" w:color="auto"/>
            </w:tcBorders>
            <w:vAlign w:val="center"/>
          </w:tcPr>
          <w:p w14:paraId="6DCE728A" w14:textId="77777777" w:rsidR="005732F1" w:rsidRPr="00784BC5" w:rsidRDefault="005732F1" w:rsidP="00D365C0">
            <w:pPr>
              <w:spacing w:line="360" w:lineRule="auto"/>
              <w:jc w:val="center"/>
              <w:rPr>
                <w:bCs/>
                <w:lang w:val="nb-NO"/>
              </w:rPr>
            </w:pPr>
            <w:r w:rsidRPr="00784BC5">
              <w:rPr>
                <w:bCs/>
                <w:lang w:val="nb-NO"/>
              </w:rPr>
              <w:t>15</w:t>
            </w:r>
          </w:p>
        </w:tc>
        <w:tc>
          <w:tcPr>
            <w:tcW w:w="1184" w:type="dxa"/>
            <w:tcBorders>
              <w:top w:val="nil"/>
              <w:left w:val="nil"/>
              <w:bottom w:val="single" w:sz="4" w:space="0" w:color="auto"/>
              <w:right w:val="single" w:sz="4" w:space="0" w:color="auto"/>
            </w:tcBorders>
            <w:vAlign w:val="center"/>
          </w:tcPr>
          <w:p w14:paraId="240CF99E" w14:textId="77777777" w:rsidR="005732F1" w:rsidRPr="00784BC5" w:rsidRDefault="005732F1" w:rsidP="00D365C0">
            <w:pPr>
              <w:spacing w:line="360" w:lineRule="auto"/>
              <w:rPr>
                <w:bCs/>
                <w:lang w:val="nb-NO"/>
              </w:rPr>
            </w:pPr>
          </w:p>
        </w:tc>
      </w:tr>
      <w:tr w:rsidR="005732F1" w:rsidRPr="00784BC5" w14:paraId="0B6E42C3" w14:textId="77777777" w:rsidTr="00D365C0">
        <w:trPr>
          <w:trHeight w:val="660"/>
          <w:jc w:val="center"/>
        </w:trPr>
        <w:tc>
          <w:tcPr>
            <w:tcW w:w="692" w:type="dxa"/>
            <w:tcBorders>
              <w:top w:val="nil"/>
              <w:left w:val="single" w:sz="4" w:space="0" w:color="auto"/>
              <w:bottom w:val="single" w:sz="4" w:space="0" w:color="auto"/>
              <w:right w:val="single" w:sz="4" w:space="0" w:color="auto"/>
            </w:tcBorders>
            <w:noWrap/>
            <w:vAlign w:val="center"/>
          </w:tcPr>
          <w:p w14:paraId="087B6F1A" w14:textId="77777777" w:rsidR="005732F1" w:rsidRPr="00784BC5" w:rsidRDefault="005732F1" w:rsidP="00D365C0">
            <w:pPr>
              <w:tabs>
                <w:tab w:val="left" w:pos="851"/>
              </w:tabs>
              <w:spacing w:line="360" w:lineRule="auto"/>
              <w:jc w:val="center"/>
              <w:rPr>
                <w:bCs/>
                <w:lang w:val="nb-NO"/>
              </w:rPr>
            </w:pPr>
            <w:r w:rsidRPr="00784BC5">
              <w:rPr>
                <w:bCs/>
                <w:lang w:val="nb-NO"/>
              </w:rPr>
              <w:lastRenderedPageBreak/>
              <w:t>4</w:t>
            </w:r>
          </w:p>
        </w:tc>
        <w:tc>
          <w:tcPr>
            <w:tcW w:w="4171" w:type="dxa"/>
            <w:tcBorders>
              <w:top w:val="nil"/>
              <w:left w:val="single" w:sz="4" w:space="0" w:color="auto"/>
              <w:bottom w:val="single" w:sz="4" w:space="0" w:color="auto"/>
              <w:right w:val="single" w:sz="4" w:space="0" w:color="auto"/>
            </w:tcBorders>
            <w:vAlign w:val="center"/>
          </w:tcPr>
          <w:p w14:paraId="0261DC0A" w14:textId="77777777" w:rsidR="005732F1" w:rsidRPr="00784BC5" w:rsidRDefault="005732F1" w:rsidP="00D365C0">
            <w:pPr>
              <w:tabs>
                <w:tab w:val="left" w:pos="851"/>
              </w:tabs>
              <w:spacing w:line="360" w:lineRule="auto"/>
              <w:jc w:val="both"/>
              <w:rPr>
                <w:bCs/>
                <w:lang w:val="nb-NO"/>
              </w:rPr>
            </w:pPr>
            <w:r w:rsidRPr="00784BC5">
              <w:rPr>
                <w:bCs/>
                <w:lang w:val="nb-NO"/>
              </w:rPr>
              <w:t xml:space="preserve">Kiểm tra </w:t>
            </w:r>
          </w:p>
        </w:tc>
        <w:tc>
          <w:tcPr>
            <w:tcW w:w="850" w:type="dxa"/>
            <w:tcBorders>
              <w:top w:val="nil"/>
              <w:left w:val="single" w:sz="4" w:space="0" w:color="auto"/>
              <w:bottom w:val="single" w:sz="4" w:space="0" w:color="auto"/>
              <w:right w:val="single" w:sz="4" w:space="0" w:color="auto"/>
            </w:tcBorders>
            <w:vAlign w:val="center"/>
          </w:tcPr>
          <w:p w14:paraId="7F4329D2" w14:textId="77777777" w:rsidR="005732F1" w:rsidRPr="00784BC5" w:rsidRDefault="005732F1" w:rsidP="00D365C0">
            <w:pPr>
              <w:spacing w:line="360" w:lineRule="auto"/>
              <w:jc w:val="center"/>
              <w:rPr>
                <w:bCs/>
                <w:lang w:val="nb-NO"/>
              </w:rPr>
            </w:pPr>
            <w:r w:rsidRPr="00784BC5">
              <w:rPr>
                <w:bCs/>
                <w:lang w:val="nb-NO"/>
              </w:rPr>
              <w:t>1</w:t>
            </w:r>
          </w:p>
        </w:tc>
        <w:tc>
          <w:tcPr>
            <w:tcW w:w="992" w:type="dxa"/>
            <w:tcBorders>
              <w:top w:val="nil"/>
              <w:left w:val="single" w:sz="4" w:space="0" w:color="auto"/>
              <w:bottom w:val="single" w:sz="4" w:space="0" w:color="auto"/>
              <w:right w:val="single" w:sz="4" w:space="0" w:color="auto"/>
            </w:tcBorders>
            <w:vAlign w:val="center"/>
          </w:tcPr>
          <w:p w14:paraId="4EA8545A" w14:textId="77777777" w:rsidR="005732F1" w:rsidRPr="00784BC5" w:rsidRDefault="005732F1" w:rsidP="00D365C0">
            <w:pPr>
              <w:spacing w:line="360" w:lineRule="auto"/>
              <w:jc w:val="center"/>
              <w:rPr>
                <w:bCs/>
                <w:lang w:val="nb-NO"/>
              </w:rPr>
            </w:pPr>
          </w:p>
        </w:tc>
        <w:tc>
          <w:tcPr>
            <w:tcW w:w="1134" w:type="dxa"/>
            <w:tcBorders>
              <w:top w:val="nil"/>
              <w:left w:val="single" w:sz="4" w:space="0" w:color="auto"/>
              <w:bottom w:val="single" w:sz="4" w:space="0" w:color="auto"/>
              <w:right w:val="single" w:sz="4" w:space="0" w:color="auto"/>
            </w:tcBorders>
            <w:vAlign w:val="center"/>
          </w:tcPr>
          <w:p w14:paraId="2AB8E33A" w14:textId="77777777" w:rsidR="005732F1" w:rsidRPr="00784BC5" w:rsidRDefault="005732F1" w:rsidP="00D365C0">
            <w:pPr>
              <w:spacing w:line="360" w:lineRule="auto"/>
              <w:jc w:val="center"/>
              <w:rPr>
                <w:bCs/>
                <w:lang w:val="nb-NO"/>
              </w:rPr>
            </w:pPr>
          </w:p>
        </w:tc>
        <w:tc>
          <w:tcPr>
            <w:tcW w:w="1184" w:type="dxa"/>
            <w:tcBorders>
              <w:top w:val="nil"/>
              <w:left w:val="nil"/>
              <w:bottom w:val="single" w:sz="4" w:space="0" w:color="auto"/>
              <w:right w:val="single" w:sz="4" w:space="0" w:color="auto"/>
            </w:tcBorders>
            <w:vAlign w:val="center"/>
          </w:tcPr>
          <w:p w14:paraId="11F1FC71" w14:textId="77777777" w:rsidR="005732F1" w:rsidRPr="00784BC5" w:rsidRDefault="005732F1" w:rsidP="00D365C0">
            <w:pPr>
              <w:tabs>
                <w:tab w:val="left" w:pos="851"/>
              </w:tabs>
              <w:spacing w:line="360" w:lineRule="auto"/>
              <w:jc w:val="center"/>
              <w:rPr>
                <w:bCs/>
                <w:lang w:val="nb-NO"/>
              </w:rPr>
            </w:pPr>
            <w:r w:rsidRPr="00784BC5">
              <w:rPr>
                <w:bCs/>
                <w:lang w:val="nb-NO"/>
              </w:rPr>
              <w:t>1</w:t>
            </w:r>
          </w:p>
        </w:tc>
      </w:tr>
      <w:tr w:rsidR="005732F1" w:rsidRPr="00784BC5" w14:paraId="575E08B8" w14:textId="77777777" w:rsidTr="00D365C0">
        <w:trPr>
          <w:trHeight w:val="660"/>
          <w:jc w:val="center"/>
        </w:trPr>
        <w:tc>
          <w:tcPr>
            <w:tcW w:w="692" w:type="dxa"/>
            <w:tcBorders>
              <w:top w:val="nil"/>
              <w:left w:val="single" w:sz="4" w:space="0" w:color="auto"/>
              <w:bottom w:val="single" w:sz="4" w:space="0" w:color="auto"/>
              <w:right w:val="single" w:sz="4" w:space="0" w:color="auto"/>
            </w:tcBorders>
            <w:noWrap/>
            <w:vAlign w:val="center"/>
          </w:tcPr>
          <w:p w14:paraId="2003DFCD" w14:textId="77777777" w:rsidR="005732F1" w:rsidRPr="00784BC5" w:rsidRDefault="005732F1" w:rsidP="00D365C0">
            <w:pPr>
              <w:tabs>
                <w:tab w:val="left" w:pos="851"/>
              </w:tabs>
              <w:spacing w:line="360" w:lineRule="auto"/>
              <w:jc w:val="center"/>
              <w:rPr>
                <w:bCs/>
              </w:rPr>
            </w:pPr>
            <w:r w:rsidRPr="00784BC5">
              <w:rPr>
                <w:bCs/>
              </w:rPr>
              <w:t>5</w:t>
            </w:r>
          </w:p>
        </w:tc>
        <w:tc>
          <w:tcPr>
            <w:tcW w:w="4171" w:type="dxa"/>
            <w:tcBorders>
              <w:top w:val="nil"/>
              <w:left w:val="nil"/>
              <w:bottom w:val="single" w:sz="4" w:space="0" w:color="auto"/>
              <w:right w:val="single" w:sz="4" w:space="0" w:color="auto"/>
            </w:tcBorders>
            <w:vAlign w:val="center"/>
          </w:tcPr>
          <w:p w14:paraId="4FAD6E59" w14:textId="77777777" w:rsidR="005732F1" w:rsidRPr="00784BC5" w:rsidRDefault="005732F1" w:rsidP="00D365C0">
            <w:pPr>
              <w:tabs>
                <w:tab w:val="left" w:pos="851"/>
              </w:tabs>
              <w:spacing w:line="360" w:lineRule="auto"/>
              <w:jc w:val="both"/>
              <w:rPr>
                <w:bCs/>
                <w:lang w:val="nb-NO"/>
              </w:rPr>
            </w:pPr>
            <w:r w:rsidRPr="00784BC5">
              <w:rPr>
                <w:bCs/>
                <w:lang w:val="nb-NO"/>
              </w:rPr>
              <w:t>Chương IV. Sử dụng bảng tính cơ bản</w:t>
            </w:r>
          </w:p>
        </w:tc>
        <w:tc>
          <w:tcPr>
            <w:tcW w:w="850" w:type="dxa"/>
            <w:tcBorders>
              <w:top w:val="nil"/>
              <w:left w:val="nil"/>
              <w:bottom w:val="single" w:sz="4" w:space="0" w:color="auto"/>
              <w:right w:val="single" w:sz="4" w:space="0" w:color="auto"/>
            </w:tcBorders>
            <w:vAlign w:val="center"/>
          </w:tcPr>
          <w:p w14:paraId="4B6F32FC" w14:textId="77777777" w:rsidR="005732F1" w:rsidRPr="00784BC5" w:rsidRDefault="005732F1" w:rsidP="00D365C0">
            <w:pPr>
              <w:spacing w:line="360" w:lineRule="auto"/>
              <w:jc w:val="center"/>
              <w:rPr>
                <w:bCs/>
                <w:lang w:val="nb-NO"/>
              </w:rPr>
            </w:pPr>
            <w:r w:rsidRPr="00784BC5">
              <w:rPr>
                <w:bCs/>
                <w:lang w:val="nb-NO"/>
              </w:rPr>
              <w:t>29</w:t>
            </w:r>
          </w:p>
        </w:tc>
        <w:tc>
          <w:tcPr>
            <w:tcW w:w="992" w:type="dxa"/>
            <w:tcBorders>
              <w:top w:val="nil"/>
              <w:left w:val="nil"/>
              <w:bottom w:val="single" w:sz="4" w:space="0" w:color="auto"/>
              <w:right w:val="single" w:sz="4" w:space="0" w:color="auto"/>
            </w:tcBorders>
            <w:vAlign w:val="center"/>
          </w:tcPr>
          <w:p w14:paraId="0403C18C" w14:textId="77777777" w:rsidR="005732F1" w:rsidRPr="00784BC5" w:rsidRDefault="005732F1" w:rsidP="00D365C0">
            <w:pPr>
              <w:spacing w:line="360" w:lineRule="auto"/>
              <w:jc w:val="center"/>
              <w:rPr>
                <w:bCs/>
                <w:lang w:val="nb-NO"/>
              </w:rPr>
            </w:pPr>
            <w:r w:rsidRPr="00784BC5">
              <w:rPr>
                <w:bCs/>
                <w:lang w:val="nb-NO"/>
              </w:rPr>
              <w:t>4</w:t>
            </w:r>
          </w:p>
        </w:tc>
        <w:tc>
          <w:tcPr>
            <w:tcW w:w="1134" w:type="dxa"/>
            <w:tcBorders>
              <w:top w:val="nil"/>
              <w:left w:val="nil"/>
              <w:bottom w:val="single" w:sz="4" w:space="0" w:color="auto"/>
              <w:right w:val="single" w:sz="4" w:space="0" w:color="auto"/>
            </w:tcBorders>
            <w:vAlign w:val="center"/>
          </w:tcPr>
          <w:p w14:paraId="1F24BCBA" w14:textId="77777777" w:rsidR="005732F1" w:rsidRPr="00784BC5" w:rsidRDefault="005732F1" w:rsidP="00D365C0">
            <w:pPr>
              <w:spacing w:line="360" w:lineRule="auto"/>
              <w:jc w:val="center"/>
              <w:rPr>
                <w:bCs/>
                <w:lang w:val="nb-NO"/>
              </w:rPr>
            </w:pPr>
            <w:r w:rsidRPr="00784BC5">
              <w:rPr>
                <w:bCs/>
                <w:lang w:val="nb-NO"/>
              </w:rPr>
              <w:t>25</w:t>
            </w:r>
          </w:p>
        </w:tc>
        <w:tc>
          <w:tcPr>
            <w:tcW w:w="1184" w:type="dxa"/>
            <w:tcBorders>
              <w:top w:val="nil"/>
              <w:left w:val="nil"/>
              <w:bottom w:val="single" w:sz="4" w:space="0" w:color="auto"/>
              <w:right w:val="single" w:sz="4" w:space="0" w:color="auto"/>
            </w:tcBorders>
            <w:vAlign w:val="center"/>
          </w:tcPr>
          <w:p w14:paraId="5F68ED22" w14:textId="77777777" w:rsidR="005732F1" w:rsidRPr="00784BC5" w:rsidRDefault="005732F1" w:rsidP="00D365C0">
            <w:pPr>
              <w:spacing w:line="360" w:lineRule="auto"/>
              <w:rPr>
                <w:bCs/>
                <w:lang w:val="nb-NO"/>
              </w:rPr>
            </w:pPr>
          </w:p>
        </w:tc>
      </w:tr>
      <w:tr w:rsidR="005732F1" w:rsidRPr="00784BC5" w14:paraId="51E23D2A" w14:textId="77777777" w:rsidTr="00D365C0">
        <w:trPr>
          <w:trHeight w:val="330"/>
          <w:jc w:val="center"/>
        </w:trPr>
        <w:tc>
          <w:tcPr>
            <w:tcW w:w="692" w:type="dxa"/>
            <w:tcBorders>
              <w:top w:val="nil"/>
              <w:left w:val="single" w:sz="4" w:space="0" w:color="auto"/>
              <w:bottom w:val="single" w:sz="4" w:space="0" w:color="auto"/>
              <w:right w:val="single" w:sz="4" w:space="0" w:color="auto"/>
            </w:tcBorders>
            <w:noWrap/>
            <w:vAlign w:val="center"/>
          </w:tcPr>
          <w:p w14:paraId="4D814CBD" w14:textId="77777777" w:rsidR="005732F1" w:rsidRPr="00784BC5" w:rsidRDefault="005732F1" w:rsidP="00D365C0">
            <w:pPr>
              <w:tabs>
                <w:tab w:val="left" w:pos="851"/>
              </w:tabs>
              <w:spacing w:line="360" w:lineRule="auto"/>
              <w:jc w:val="center"/>
              <w:rPr>
                <w:bCs/>
              </w:rPr>
            </w:pPr>
            <w:r w:rsidRPr="00784BC5">
              <w:rPr>
                <w:bCs/>
              </w:rPr>
              <w:t>6</w:t>
            </w:r>
          </w:p>
        </w:tc>
        <w:tc>
          <w:tcPr>
            <w:tcW w:w="4171" w:type="dxa"/>
            <w:tcBorders>
              <w:top w:val="nil"/>
              <w:left w:val="nil"/>
              <w:bottom w:val="single" w:sz="4" w:space="0" w:color="auto"/>
              <w:right w:val="single" w:sz="4" w:space="0" w:color="auto"/>
            </w:tcBorders>
            <w:vAlign w:val="center"/>
          </w:tcPr>
          <w:p w14:paraId="7469DCF4" w14:textId="77777777" w:rsidR="005732F1" w:rsidRPr="00784BC5" w:rsidRDefault="005732F1" w:rsidP="00D365C0">
            <w:pPr>
              <w:tabs>
                <w:tab w:val="left" w:pos="851"/>
              </w:tabs>
              <w:spacing w:line="360" w:lineRule="auto"/>
              <w:jc w:val="both"/>
              <w:rPr>
                <w:bCs/>
                <w:lang w:val="nb-NO"/>
              </w:rPr>
            </w:pPr>
            <w:r w:rsidRPr="00784BC5">
              <w:rPr>
                <w:bCs/>
                <w:lang w:val="nb-NO"/>
              </w:rPr>
              <w:t>Chương V. Sử dụng trình chiếu cơ bản</w:t>
            </w:r>
          </w:p>
        </w:tc>
        <w:tc>
          <w:tcPr>
            <w:tcW w:w="850" w:type="dxa"/>
            <w:tcBorders>
              <w:top w:val="nil"/>
              <w:left w:val="nil"/>
              <w:bottom w:val="single" w:sz="4" w:space="0" w:color="auto"/>
              <w:right w:val="single" w:sz="4" w:space="0" w:color="auto"/>
            </w:tcBorders>
            <w:vAlign w:val="center"/>
          </w:tcPr>
          <w:p w14:paraId="1C4E64DE" w14:textId="77777777" w:rsidR="005732F1" w:rsidRPr="00784BC5" w:rsidRDefault="005732F1" w:rsidP="00D365C0">
            <w:pPr>
              <w:spacing w:line="360" w:lineRule="auto"/>
              <w:jc w:val="center"/>
              <w:rPr>
                <w:bCs/>
                <w:lang w:val="nb-NO"/>
              </w:rPr>
            </w:pPr>
            <w:r w:rsidRPr="00784BC5">
              <w:rPr>
                <w:bCs/>
                <w:lang w:val="nb-NO"/>
              </w:rPr>
              <w:t>11</w:t>
            </w:r>
          </w:p>
        </w:tc>
        <w:tc>
          <w:tcPr>
            <w:tcW w:w="992" w:type="dxa"/>
            <w:tcBorders>
              <w:top w:val="nil"/>
              <w:left w:val="nil"/>
              <w:bottom w:val="single" w:sz="4" w:space="0" w:color="auto"/>
              <w:right w:val="single" w:sz="4" w:space="0" w:color="auto"/>
            </w:tcBorders>
            <w:vAlign w:val="center"/>
          </w:tcPr>
          <w:p w14:paraId="0680659B" w14:textId="77777777" w:rsidR="005732F1" w:rsidRPr="00784BC5" w:rsidRDefault="005732F1" w:rsidP="00D365C0">
            <w:pPr>
              <w:spacing w:line="360" w:lineRule="auto"/>
              <w:jc w:val="center"/>
              <w:rPr>
                <w:bCs/>
                <w:lang w:val="nb-NO"/>
              </w:rPr>
            </w:pPr>
            <w:r w:rsidRPr="00784BC5">
              <w:rPr>
                <w:bCs/>
                <w:lang w:val="nb-NO"/>
              </w:rPr>
              <w:t>2</w:t>
            </w:r>
          </w:p>
        </w:tc>
        <w:tc>
          <w:tcPr>
            <w:tcW w:w="1134" w:type="dxa"/>
            <w:tcBorders>
              <w:top w:val="nil"/>
              <w:left w:val="nil"/>
              <w:bottom w:val="single" w:sz="4" w:space="0" w:color="auto"/>
              <w:right w:val="single" w:sz="4" w:space="0" w:color="auto"/>
            </w:tcBorders>
            <w:vAlign w:val="center"/>
          </w:tcPr>
          <w:p w14:paraId="06C68D54" w14:textId="77777777" w:rsidR="005732F1" w:rsidRPr="00784BC5" w:rsidRDefault="005732F1" w:rsidP="00D365C0">
            <w:pPr>
              <w:spacing w:line="360" w:lineRule="auto"/>
              <w:jc w:val="center"/>
              <w:rPr>
                <w:bCs/>
                <w:lang w:val="nb-NO"/>
              </w:rPr>
            </w:pPr>
            <w:r w:rsidRPr="00784BC5">
              <w:rPr>
                <w:bCs/>
                <w:lang w:val="nb-NO"/>
              </w:rPr>
              <w:t>9</w:t>
            </w:r>
          </w:p>
        </w:tc>
        <w:tc>
          <w:tcPr>
            <w:tcW w:w="1184" w:type="dxa"/>
            <w:tcBorders>
              <w:top w:val="nil"/>
              <w:left w:val="nil"/>
              <w:bottom w:val="single" w:sz="4" w:space="0" w:color="auto"/>
              <w:right w:val="single" w:sz="4" w:space="0" w:color="auto"/>
            </w:tcBorders>
            <w:vAlign w:val="center"/>
          </w:tcPr>
          <w:p w14:paraId="0A2894D4" w14:textId="77777777" w:rsidR="005732F1" w:rsidRPr="00784BC5" w:rsidRDefault="005732F1" w:rsidP="00D365C0">
            <w:pPr>
              <w:tabs>
                <w:tab w:val="left" w:pos="851"/>
              </w:tabs>
              <w:spacing w:line="360" w:lineRule="auto"/>
              <w:jc w:val="center"/>
              <w:rPr>
                <w:bCs/>
                <w:lang w:val="nb-NO"/>
              </w:rPr>
            </w:pPr>
          </w:p>
        </w:tc>
      </w:tr>
      <w:tr w:rsidR="005732F1" w:rsidRPr="00784BC5" w14:paraId="7FF8C8C9" w14:textId="77777777" w:rsidTr="00D365C0">
        <w:trPr>
          <w:trHeight w:val="599"/>
          <w:jc w:val="center"/>
        </w:trPr>
        <w:tc>
          <w:tcPr>
            <w:tcW w:w="692" w:type="dxa"/>
            <w:tcBorders>
              <w:top w:val="nil"/>
              <w:left w:val="single" w:sz="4" w:space="0" w:color="auto"/>
              <w:bottom w:val="single" w:sz="4" w:space="0" w:color="auto"/>
              <w:right w:val="single" w:sz="4" w:space="0" w:color="auto"/>
            </w:tcBorders>
            <w:noWrap/>
            <w:vAlign w:val="center"/>
          </w:tcPr>
          <w:p w14:paraId="6F515E47" w14:textId="77777777" w:rsidR="005732F1" w:rsidRPr="00784BC5" w:rsidRDefault="005732F1" w:rsidP="00D365C0">
            <w:pPr>
              <w:tabs>
                <w:tab w:val="left" w:pos="851"/>
              </w:tabs>
              <w:spacing w:line="360" w:lineRule="auto"/>
              <w:jc w:val="center"/>
              <w:rPr>
                <w:bCs/>
              </w:rPr>
            </w:pPr>
            <w:r w:rsidRPr="00784BC5">
              <w:rPr>
                <w:bCs/>
              </w:rPr>
              <w:t>7</w:t>
            </w:r>
          </w:p>
        </w:tc>
        <w:tc>
          <w:tcPr>
            <w:tcW w:w="4171" w:type="dxa"/>
            <w:tcBorders>
              <w:top w:val="nil"/>
              <w:left w:val="nil"/>
              <w:bottom w:val="single" w:sz="4" w:space="0" w:color="auto"/>
              <w:right w:val="single" w:sz="4" w:space="0" w:color="auto"/>
            </w:tcBorders>
            <w:vAlign w:val="center"/>
          </w:tcPr>
          <w:p w14:paraId="1F9ACAD2" w14:textId="77777777" w:rsidR="005732F1" w:rsidRPr="00784BC5" w:rsidRDefault="005732F1" w:rsidP="00D365C0">
            <w:pPr>
              <w:tabs>
                <w:tab w:val="left" w:pos="851"/>
              </w:tabs>
              <w:spacing w:line="360" w:lineRule="auto"/>
              <w:jc w:val="both"/>
              <w:rPr>
                <w:bCs/>
              </w:rPr>
            </w:pPr>
            <w:r w:rsidRPr="00784BC5">
              <w:rPr>
                <w:bCs/>
              </w:rPr>
              <w:t xml:space="preserve">Chương VI. </w:t>
            </w:r>
            <w:r w:rsidRPr="00784BC5">
              <w:rPr>
                <w:bCs/>
                <w:lang w:val="fr-FR"/>
              </w:rPr>
              <w:t>Sử dụng Internet cơ bản</w:t>
            </w:r>
          </w:p>
        </w:tc>
        <w:tc>
          <w:tcPr>
            <w:tcW w:w="850" w:type="dxa"/>
            <w:tcBorders>
              <w:top w:val="nil"/>
              <w:left w:val="nil"/>
              <w:bottom w:val="single" w:sz="4" w:space="0" w:color="auto"/>
              <w:right w:val="single" w:sz="4" w:space="0" w:color="auto"/>
            </w:tcBorders>
            <w:vAlign w:val="center"/>
          </w:tcPr>
          <w:p w14:paraId="1063AC0A" w14:textId="77777777" w:rsidR="005732F1" w:rsidRPr="00784BC5" w:rsidRDefault="005732F1" w:rsidP="00D365C0">
            <w:pPr>
              <w:spacing w:line="360" w:lineRule="auto"/>
              <w:jc w:val="center"/>
              <w:rPr>
                <w:bCs/>
                <w:lang w:val="nb-NO"/>
              </w:rPr>
            </w:pPr>
            <w:r w:rsidRPr="00784BC5">
              <w:rPr>
                <w:bCs/>
                <w:lang w:val="nb-NO"/>
              </w:rPr>
              <w:t>5</w:t>
            </w:r>
          </w:p>
        </w:tc>
        <w:tc>
          <w:tcPr>
            <w:tcW w:w="992" w:type="dxa"/>
            <w:tcBorders>
              <w:top w:val="nil"/>
              <w:left w:val="nil"/>
              <w:bottom w:val="single" w:sz="4" w:space="0" w:color="auto"/>
              <w:right w:val="single" w:sz="4" w:space="0" w:color="auto"/>
            </w:tcBorders>
            <w:vAlign w:val="center"/>
          </w:tcPr>
          <w:p w14:paraId="5ACBB5A0" w14:textId="77777777" w:rsidR="005732F1" w:rsidRPr="00784BC5" w:rsidRDefault="005732F1" w:rsidP="00D365C0">
            <w:pPr>
              <w:spacing w:line="360" w:lineRule="auto"/>
              <w:jc w:val="center"/>
              <w:rPr>
                <w:bCs/>
                <w:lang w:val="nb-NO"/>
              </w:rPr>
            </w:pPr>
            <w:r w:rsidRPr="00784BC5">
              <w:rPr>
                <w:bCs/>
                <w:lang w:val="nb-NO"/>
              </w:rPr>
              <w:t>2</w:t>
            </w:r>
          </w:p>
        </w:tc>
        <w:tc>
          <w:tcPr>
            <w:tcW w:w="1134" w:type="dxa"/>
            <w:tcBorders>
              <w:top w:val="nil"/>
              <w:left w:val="nil"/>
              <w:bottom w:val="single" w:sz="4" w:space="0" w:color="auto"/>
              <w:right w:val="single" w:sz="4" w:space="0" w:color="auto"/>
            </w:tcBorders>
            <w:vAlign w:val="center"/>
          </w:tcPr>
          <w:p w14:paraId="5403AB97" w14:textId="77777777" w:rsidR="005732F1" w:rsidRPr="00784BC5" w:rsidRDefault="005732F1" w:rsidP="00D365C0">
            <w:pPr>
              <w:spacing w:line="360" w:lineRule="auto"/>
              <w:jc w:val="center"/>
              <w:rPr>
                <w:bCs/>
                <w:lang w:val="nb-NO"/>
              </w:rPr>
            </w:pPr>
            <w:r w:rsidRPr="00784BC5">
              <w:rPr>
                <w:bCs/>
                <w:lang w:val="nb-NO"/>
              </w:rPr>
              <w:t>3</w:t>
            </w:r>
          </w:p>
        </w:tc>
        <w:tc>
          <w:tcPr>
            <w:tcW w:w="1184" w:type="dxa"/>
            <w:tcBorders>
              <w:top w:val="nil"/>
              <w:left w:val="nil"/>
              <w:bottom w:val="single" w:sz="4" w:space="0" w:color="auto"/>
              <w:right w:val="single" w:sz="4" w:space="0" w:color="auto"/>
            </w:tcBorders>
            <w:vAlign w:val="center"/>
          </w:tcPr>
          <w:p w14:paraId="2BDAB259" w14:textId="77777777" w:rsidR="005732F1" w:rsidRPr="00784BC5" w:rsidRDefault="005732F1" w:rsidP="00D365C0">
            <w:pPr>
              <w:spacing w:line="360" w:lineRule="auto"/>
              <w:rPr>
                <w:bCs/>
                <w:lang w:val="nb-NO"/>
              </w:rPr>
            </w:pPr>
          </w:p>
        </w:tc>
      </w:tr>
      <w:tr w:rsidR="005732F1" w:rsidRPr="00784BC5" w14:paraId="514576BE" w14:textId="77777777" w:rsidTr="00D365C0">
        <w:trPr>
          <w:trHeight w:val="345"/>
          <w:jc w:val="center"/>
        </w:trPr>
        <w:tc>
          <w:tcPr>
            <w:tcW w:w="692" w:type="dxa"/>
            <w:tcBorders>
              <w:top w:val="nil"/>
              <w:left w:val="single" w:sz="4" w:space="0" w:color="auto"/>
              <w:bottom w:val="single" w:sz="4" w:space="0" w:color="auto"/>
              <w:right w:val="single" w:sz="4" w:space="0" w:color="auto"/>
            </w:tcBorders>
            <w:noWrap/>
            <w:vAlign w:val="center"/>
          </w:tcPr>
          <w:p w14:paraId="063BB9AA" w14:textId="77777777" w:rsidR="005732F1" w:rsidRPr="00784BC5" w:rsidRDefault="005732F1" w:rsidP="00D365C0">
            <w:pPr>
              <w:tabs>
                <w:tab w:val="left" w:pos="851"/>
              </w:tabs>
              <w:spacing w:line="360" w:lineRule="auto"/>
              <w:jc w:val="center"/>
              <w:rPr>
                <w:bCs/>
              </w:rPr>
            </w:pPr>
            <w:r w:rsidRPr="00784BC5">
              <w:rPr>
                <w:bCs/>
              </w:rPr>
              <w:t>8</w:t>
            </w:r>
          </w:p>
        </w:tc>
        <w:tc>
          <w:tcPr>
            <w:tcW w:w="4171" w:type="dxa"/>
            <w:tcBorders>
              <w:top w:val="nil"/>
              <w:left w:val="nil"/>
              <w:bottom w:val="single" w:sz="4" w:space="0" w:color="auto"/>
              <w:right w:val="single" w:sz="4" w:space="0" w:color="auto"/>
            </w:tcBorders>
            <w:vAlign w:val="center"/>
          </w:tcPr>
          <w:p w14:paraId="3C4E5EF0" w14:textId="77777777" w:rsidR="005732F1" w:rsidRPr="00784BC5" w:rsidRDefault="005732F1" w:rsidP="00D365C0">
            <w:pPr>
              <w:tabs>
                <w:tab w:val="left" w:pos="851"/>
              </w:tabs>
              <w:spacing w:line="360" w:lineRule="auto"/>
              <w:rPr>
                <w:b/>
                <w:bCs/>
              </w:rPr>
            </w:pPr>
            <w:r w:rsidRPr="00784BC5">
              <w:rPr>
                <w:bCs/>
                <w:lang w:val="nb-NO"/>
              </w:rPr>
              <w:t xml:space="preserve">Kiểm tra </w:t>
            </w:r>
          </w:p>
        </w:tc>
        <w:tc>
          <w:tcPr>
            <w:tcW w:w="850" w:type="dxa"/>
            <w:tcBorders>
              <w:top w:val="nil"/>
              <w:left w:val="nil"/>
              <w:bottom w:val="single" w:sz="4" w:space="0" w:color="auto"/>
              <w:right w:val="single" w:sz="4" w:space="0" w:color="auto"/>
            </w:tcBorders>
            <w:vAlign w:val="center"/>
          </w:tcPr>
          <w:p w14:paraId="259CEF29" w14:textId="77777777" w:rsidR="005732F1" w:rsidRPr="00784BC5" w:rsidRDefault="005732F1" w:rsidP="00D365C0">
            <w:pPr>
              <w:tabs>
                <w:tab w:val="left" w:pos="851"/>
              </w:tabs>
              <w:spacing w:line="360" w:lineRule="auto"/>
              <w:jc w:val="center"/>
              <w:rPr>
                <w:bCs/>
              </w:rPr>
            </w:pPr>
            <w:r w:rsidRPr="00784BC5">
              <w:rPr>
                <w:bCs/>
              </w:rPr>
              <w:t>1</w:t>
            </w:r>
          </w:p>
        </w:tc>
        <w:tc>
          <w:tcPr>
            <w:tcW w:w="992" w:type="dxa"/>
            <w:tcBorders>
              <w:top w:val="nil"/>
              <w:left w:val="nil"/>
              <w:bottom w:val="single" w:sz="4" w:space="0" w:color="auto"/>
              <w:right w:val="single" w:sz="4" w:space="0" w:color="auto"/>
            </w:tcBorders>
            <w:vAlign w:val="center"/>
          </w:tcPr>
          <w:p w14:paraId="108FC6CC" w14:textId="77777777" w:rsidR="005732F1" w:rsidRPr="00784BC5" w:rsidRDefault="005732F1" w:rsidP="00D365C0">
            <w:pPr>
              <w:tabs>
                <w:tab w:val="left" w:pos="851"/>
              </w:tabs>
              <w:spacing w:line="360" w:lineRule="auto"/>
              <w:jc w:val="center"/>
              <w:rPr>
                <w:b/>
                <w:bCs/>
              </w:rPr>
            </w:pPr>
          </w:p>
        </w:tc>
        <w:tc>
          <w:tcPr>
            <w:tcW w:w="1134" w:type="dxa"/>
            <w:tcBorders>
              <w:top w:val="nil"/>
              <w:left w:val="nil"/>
              <w:bottom w:val="single" w:sz="4" w:space="0" w:color="auto"/>
              <w:right w:val="single" w:sz="4" w:space="0" w:color="auto"/>
            </w:tcBorders>
            <w:vAlign w:val="center"/>
          </w:tcPr>
          <w:p w14:paraId="76CA3DD9" w14:textId="77777777" w:rsidR="005732F1" w:rsidRPr="00784BC5" w:rsidRDefault="005732F1" w:rsidP="00D365C0">
            <w:pPr>
              <w:tabs>
                <w:tab w:val="left" w:pos="851"/>
              </w:tabs>
              <w:spacing w:line="360" w:lineRule="auto"/>
              <w:jc w:val="center"/>
              <w:rPr>
                <w:b/>
                <w:bCs/>
              </w:rPr>
            </w:pPr>
          </w:p>
        </w:tc>
        <w:tc>
          <w:tcPr>
            <w:tcW w:w="1184" w:type="dxa"/>
            <w:tcBorders>
              <w:top w:val="nil"/>
              <w:left w:val="nil"/>
              <w:bottom w:val="single" w:sz="4" w:space="0" w:color="auto"/>
              <w:right w:val="single" w:sz="4" w:space="0" w:color="auto"/>
            </w:tcBorders>
            <w:vAlign w:val="center"/>
          </w:tcPr>
          <w:p w14:paraId="47B3A172" w14:textId="77777777" w:rsidR="005732F1" w:rsidRPr="00784BC5" w:rsidRDefault="005732F1" w:rsidP="00D365C0">
            <w:pPr>
              <w:tabs>
                <w:tab w:val="left" w:pos="851"/>
              </w:tabs>
              <w:spacing w:line="360" w:lineRule="auto"/>
              <w:jc w:val="center"/>
              <w:rPr>
                <w:bCs/>
              </w:rPr>
            </w:pPr>
            <w:r w:rsidRPr="00784BC5">
              <w:rPr>
                <w:bCs/>
              </w:rPr>
              <w:t>1</w:t>
            </w:r>
          </w:p>
        </w:tc>
      </w:tr>
      <w:tr w:rsidR="005732F1" w:rsidRPr="00784BC5" w14:paraId="0DBD8658" w14:textId="77777777" w:rsidTr="00D365C0">
        <w:trPr>
          <w:trHeight w:val="345"/>
          <w:jc w:val="center"/>
        </w:trPr>
        <w:tc>
          <w:tcPr>
            <w:tcW w:w="692" w:type="dxa"/>
            <w:tcBorders>
              <w:top w:val="nil"/>
              <w:left w:val="single" w:sz="4" w:space="0" w:color="auto"/>
              <w:bottom w:val="single" w:sz="4" w:space="0" w:color="auto"/>
              <w:right w:val="single" w:sz="4" w:space="0" w:color="auto"/>
            </w:tcBorders>
            <w:noWrap/>
            <w:vAlign w:val="center"/>
          </w:tcPr>
          <w:p w14:paraId="70E9392D" w14:textId="77777777" w:rsidR="005732F1" w:rsidRPr="00784BC5" w:rsidRDefault="005732F1" w:rsidP="00D365C0">
            <w:pPr>
              <w:tabs>
                <w:tab w:val="left" w:pos="851"/>
              </w:tabs>
              <w:spacing w:line="360" w:lineRule="auto"/>
              <w:jc w:val="center"/>
              <w:rPr>
                <w:b/>
                <w:bCs/>
              </w:rPr>
            </w:pPr>
            <w:r w:rsidRPr="00784BC5">
              <w:rPr>
                <w:b/>
                <w:bCs/>
              </w:rPr>
              <w:t> </w:t>
            </w:r>
          </w:p>
        </w:tc>
        <w:tc>
          <w:tcPr>
            <w:tcW w:w="4171" w:type="dxa"/>
            <w:tcBorders>
              <w:top w:val="nil"/>
              <w:left w:val="nil"/>
              <w:bottom w:val="single" w:sz="4" w:space="0" w:color="auto"/>
              <w:right w:val="single" w:sz="4" w:space="0" w:color="auto"/>
            </w:tcBorders>
            <w:vAlign w:val="center"/>
          </w:tcPr>
          <w:p w14:paraId="3E43719A" w14:textId="77777777" w:rsidR="005732F1" w:rsidRPr="00784BC5" w:rsidRDefault="005732F1" w:rsidP="00D365C0">
            <w:pPr>
              <w:tabs>
                <w:tab w:val="left" w:pos="851"/>
              </w:tabs>
              <w:spacing w:line="360" w:lineRule="auto"/>
              <w:rPr>
                <w:b/>
                <w:bCs/>
              </w:rPr>
            </w:pPr>
            <w:r w:rsidRPr="00784BC5">
              <w:rPr>
                <w:b/>
                <w:bCs/>
              </w:rPr>
              <w:t>Tổng cộng</w:t>
            </w:r>
          </w:p>
        </w:tc>
        <w:tc>
          <w:tcPr>
            <w:tcW w:w="850" w:type="dxa"/>
            <w:tcBorders>
              <w:top w:val="nil"/>
              <w:left w:val="nil"/>
              <w:bottom w:val="single" w:sz="4" w:space="0" w:color="auto"/>
              <w:right w:val="single" w:sz="4" w:space="0" w:color="auto"/>
            </w:tcBorders>
            <w:vAlign w:val="center"/>
          </w:tcPr>
          <w:p w14:paraId="3C69FD55" w14:textId="77777777" w:rsidR="005732F1" w:rsidRPr="00784BC5" w:rsidRDefault="005732F1" w:rsidP="00D365C0">
            <w:pPr>
              <w:tabs>
                <w:tab w:val="left" w:pos="851"/>
              </w:tabs>
              <w:spacing w:line="360" w:lineRule="auto"/>
              <w:jc w:val="center"/>
              <w:rPr>
                <w:b/>
                <w:bCs/>
              </w:rPr>
            </w:pPr>
            <w:r w:rsidRPr="00784BC5">
              <w:rPr>
                <w:b/>
                <w:bCs/>
              </w:rPr>
              <w:t>75</w:t>
            </w:r>
          </w:p>
        </w:tc>
        <w:tc>
          <w:tcPr>
            <w:tcW w:w="992" w:type="dxa"/>
            <w:tcBorders>
              <w:top w:val="nil"/>
              <w:left w:val="nil"/>
              <w:bottom w:val="single" w:sz="4" w:space="0" w:color="auto"/>
              <w:right w:val="single" w:sz="4" w:space="0" w:color="auto"/>
            </w:tcBorders>
            <w:vAlign w:val="center"/>
          </w:tcPr>
          <w:p w14:paraId="49287E4B" w14:textId="77777777" w:rsidR="005732F1" w:rsidRPr="00784BC5" w:rsidRDefault="005732F1" w:rsidP="00D365C0">
            <w:pPr>
              <w:tabs>
                <w:tab w:val="left" w:pos="851"/>
              </w:tabs>
              <w:spacing w:line="360" w:lineRule="auto"/>
              <w:jc w:val="center"/>
              <w:rPr>
                <w:b/>
                <w:bCs/>
              </w:rPr>
            </w:pPr>
            <w:r w:rsidRPr="00784BC5">
              <w:rPr>
                <w:b/>
                <w:bCs/>
              </w:rPr>
              <w:t>15</w:t>
            </w:r>
          </w:p>
        </w:tc>
        <w:tc>
          <w:tcPr>
            <w:tcW w:w="1134" w:type="dxa"/>
            <w:tcBorders>
              <w:top w:val="nil"/>
              <w:left w:val="nil"/>
              <w:bottom w:val="single" w:sz="4" w:space="0" w:color="auto"/>
              <w:right w:val="single" w:sz="4" w:space="0" w:color="auto"/>
            </w:tcBorders>
            <w:vAlign w:val="center"/>
          </w:tcPr>
          <w:p w14:paraId="3181E9F9" w14:textId="77777777" w:rsidR="005732F1" w:rsidRPr="00784BC5" w:rsidRDefault="005732F1" w:rsidP="00D365C0">
            <w:pPr>
              <w:tabs>
                <w:tab w:val="left" w:pos="851"/>
              </w:tabs>
              <w:spacing w:line="360" w:lineRule="auto"/>
              <w:jc w:val="center"/>
              <w:rPr>
                <w:b/>
                <w:bCs/>
              </w:rPr>
            </w:pPr>
            <w:r w:rsidRPr="00784BC5">
              <w:rPr>
                <w:b/>
                <w:bCs/>
              </w:rPr>
              <w:t>58</w:t>
            </w:r>
          </w:p>
        </w:tc>
        <w:tc>
          <w:tcPr>
            <w:tcW w:w="1184" w:type="dxa"/>
            <w:tcBorders>
              <w:top w:val="nil"/>
              <w:left w:val="nil"/>
              <w:bottom w:val="single" w:sz="4" w:space="0" w:color="auto"/>
              <w:right w:val="single" w:sz="4" w:space="0" w:color="auto"/>
            </w:tcBorders>
            <w:vAlign w:val="center"/>
          </w:tcPr>
          <w:p w14:paraId="5FF9D06B" w14:textId="77777777" w:rsidR="005732F1" w:rsidRPr="00784BC5" w:rsidRDefault="005732F1" w:rsidP="00D365C0">
            <w:pPr>
              <w:tabs>
                <w:tab w:val="left" w:pos="851"/>
              </w:tabs>
              <w:spacing w:line="360" w:lineRule="auto"/>
              <w:jc w:val="center"/>
              <w:rPr>
                <w:b/>
                <w:bCs/>
              </w:rPr>
            </w:pPr>
            <w:r w:rsidRPr="00784BC5">
              <w:rPr>
                <w:b/>
                <w:bCs/>
              </w:rPr>
              <w:t>2</w:t>
            </w:r>
          </w:p>
        </w:tc>
      </w:tr>
    </w:tbl>
    <w:p w14:paraId="3AD79FE8" w14:textId="77777777" w:rsidR="005732F1" w:rsidRPr="00784BC5" w:rsidRDefault="005732F1" w:rsidP="005732F1">
      <w:pPr>
        <w:shd w:val="clear" w:color="auto" w:fill="FFFFFF"/>
        <w:tabs>
          <w:tab w:val="left" w:pos="851"/>
        </w:tabs>
        <w:spacing w:line="360" w:lineRule="auto"/>
        <w:ind w:firstLine="720"/>
        <w:jc w:val="both"/>
      </w:pPr>
    </w:p>
    <w:p w14:paraId="7D1E5B1F" w14:textId="77777777" w:rsidR="005732F1" w:rsidRPr="00784BC5" w:rsidRDefault="005732F1" w:rsidP="005732F1">
      <w:pPr>
        <w:shd w:val="clear" w:color="auto" w:fill="FFFFFF"/>
        <w:tabs>
          <w:tab w:val="left" w:pos="709"/>
        </w:tabs>
        <w:spacing w:line="360" w:lineRule="auto"/>
        <w:ind w:firstLine="720"/>
        <w:jc w:val="both"/>
        <w:rPr>
          <w:b/>
          <w:bCs/>
          <w:lang w:val="nl-NL"/>
        </w:rPr>
      </w:pPr>
      <w:r w:rsidRPr="00784BC5">
        <w:rPr>
          <w:b/>
          <w:bCs/>
          <w:lang w:val="nl-NL"/>
        </w:rPr>
        <w:t>2.  Nội dung chi tiết như sau:</w:t>
      </w:r>
    </w:p>
    <w:p w14:paraId="109ABE48" w14:textId="77777777" w:rsidR="005732F1" w:rsidRPr="00784BC5" w:rsidRDefault="005732F1" w:rsidP="005732F1">
      <w:pPr>
        <w:shd w:val="clear" w:color="auto" w:fill="FFFFFF"/>
        <w:tabs>
          <w:tab w:val="left" w:pos="709"/>
        </w:tabs>
        <w:spacing w:line="360" w:lineRule="auto"/>
        <w:ind w:firstLine="720"/>
        <w:jc w:val="both"/>
        <w:rPr>
          <w:b/>
          <w:bCs/>
          <w:lang w:val="nl-NL"/>
        </w:rPr>
      </w:pPr>
      <w:bookmarkStart w:id="43" w:name="chuong_4"/>
      <w:r w:rsidRPr="00784BC5">
        <w:rPr>
          <w:b/>
          <w:bCs/>
          <w:lang w:val="nl-NL"/>
        </w:rPr>
        <w:t xml:space="preserve">2.  Nội dung chi tiết </w:t>
      </w:r>
    </w:p>
    <w:p w14:paraId="1B829A1D" w14:textId="77777777" w:rsidR="005732F1" w:rsidRPr="00784BC5" w:rsidRDefault="005732F1" w:rsidP="005732F1">
      <w:pPr>
        <w:shd w:val="clear" w:color="auto" w:fill="FFFFFF"/>
        <w:tabs>
          <w:tab w:val="left" w:pos="851"/>
          <w:tab w:val="left" w:pos="7700"/>
        </w:tabs>
        <w:spacing w:line="360" w:lineRule="auto"/>
        <w:ind w:firstLine="720"/>
        <w:jc w:val="center"/>
        <w:rPr>
          <w:b/>
          <w:bCs/>
          <w:lang w:val="nl-NL"/>
        </w:rPr>
      </w:pPr>
      <w:bookmarkStart w:id="44" w:name="muc_1_2"/>
    </w:p>
    <w:p w14:paraId="7C5F08B9" w14:textId="77777777" w:rsidR="005732F1" w:rsidRPr="00784BC5" w:rsidRDefault="005732F1" w:rsidP="005732F1">
      <w:pPr>
        <w:shd w:val="clear" w:color="auto" w:fill="FFFFFF"/>
        <w:tabs>
          <w:tab w:val="left" w:pos="851"/>
          <w:tab w:val="left" w:pos="7700"/>
        </w:tabs>
        <w:spacing w:line="360" w:lineRule="auto"/>
        <w:ind w:firstLine="720"/>
        <w:jc w:val="center"/>
        <w:rPr>
          <w:b/>
          <w:bCs/>
          <w:lang w:val="nl-NL"/>
        </w:rPr>
      </w:pPr>
    </w:p>
    <w:p w14:paraId="64DE9844" w14:textId="77777777" w:rsidR="005732F1" w:rsidRPr="00784BC5" w:rsidRDefault="005732F1" w:rsidP="005732F1">
      <w:pPr>
        <w:shd w:val="clear" w:color="auto" w:fill="FFFFFF"/>
        <w:tabs>
          <w:tab w:val="left" w:pos="851"/>
          <w:tab w:val="left" w:pos="7700"/>
        </w:tabs>
        <w:spacing w:line="360" w:lineRule="auto"/>
        <w:ind w:firstLine="720"/>
        <w:jc w:val="center"/>
        <w:rPr>
          <w:b/>
          <w:bCs/>
          <w:lang w:val="nl-NL"/>
        </w:rPr>
      </w:pPr>
      <w:r w:rsidRPr="00784BC5">
        <w:rPr>
          <w:b/>
          <w:bCs/>
          <w:lang w:val="nl-NL"/>
        </w:rPr>
        <w:t xml:space="preserve">Chương I. </w:t>
      </w:r>
      <w:bookmarkEnd w:id="44"/>
      <w:r w:rsidRPr="00784BC5">
        <w:rPr>
          <w:b/>
          <w:bCs/>
          <w:lang w:val="nl-NL"/>
        </w:rPr>
        <w:t>HIỂU BIẾT VỀ CÔNG NGHỆ THÔNG TIN CƠ BẢN</w:t>
      </w:r>
    </w:p>
    <w:p w14:paraId="4A845AAB" w14:textId="77777777" w:rsidR="005732F1" w:rsidRPr="00784BC5" w:rsidRDefault="005732F1" w:rsidP="005732F1">
      <w:pPr>
        <w:shd w:val="clear" w:color="auto" w:fill="FFFFFF"/>
        <w:spacing w:line="360" w:lineRule="auto"/>
        <w:ind w:left="6480" w:firstLine="720"/>
        <w:jc w:val="center"/>
        <w:rPr>
          <w:rFonts w:eastAsia="Calibri"/>
          <w:b/>
          <w:lang w:val="nl-NL"/>
        </w:rPr>
      </w:pPr>
      <w:r w:rsidRPr="00784BC5">
        <w:rPr>
          <w:i/>
          <w:lang w:val="nl-NL"/>
        </w:rPr>
        <w:t>Thời gian: 5 giờ</w:t>
      </w:r>
    </w:p>
    <w:p w14:paraId="52973686" w14:textId="77777777" w:rsidR="005732F1" w:rsidRPr="00784BC5" w:rsidRDefault="005732F1" w:rsidP="005732F1">
      <w:pPr>
        <w:shd w:val="clear" w:color="auto" w:fill="FFFFFF"/>
        <w:tabs>
          <w:tab w:val="left" w:pos="709"/>
        </w:tabs>
        <w:spacing w:line="360" w:lineRule="auto"/>
        <w:ind w:firstLine="720"/>
        <w:jc w:val="both"/>
        <w:rPr>
          <w:b/>
          <w:bCs/>
          <w:lang w:val="nl-NL"/>
        </w:rPr>
      </w:pPr>
      <w:r w:rsidRPr="00784BC5">
        <w:rPr>
          <w:b/>
          <w:bCs/>
          <w:lang w:val="nl-NL"/>
        </w:rPr>
        <w:t>1. Mục tiêu</w:t>
      </w:r>
    </w:p>
    <w:p w14:paraId="0E139BCF" w14:textId="77777777" w:rsidR="005732F1" w:rsidRPr="00784BC5" w:rsidRDefault="005732F1" w:rsidP="005732F1">
      <w:pPr>
        <w:shd w:val="clear" w:color="auto" w:fill="FFFFFF"/>
        <w:tabs>
          <w:tab w:val="left" w:pos="709"/>
        </w:tabs>
        <w:spacing w:line="360" w:lineRule="auto"/>
        <w:ind w:firstLine="720"/>
        <w:jc w:val="both"/>
        <w:rPr>
          <w:bCs/>
          <w:i/>
          <w:lang w:val="nl-NL"/>
        </w:rPr>
      </w:pPr>
      <w:r w:rsidRPr="00784BC5">
        <w:rPr>
          <w:bCs/>
          <w:i/>
          <w:lang w:val="nl-NL"/>
        </w:rPr>
        <w:t>Học xong chương này, người học có khả năng:</w:t>
      </w:r>
    </w:p>
    <w:p w14:paraId="214D019C" w14:textId="77777777" w:rsidR="005732F1" w:rsidRPr="00784BC5" w:rsidRDefault="005732F1" w:rsidP="005732F1">
      <w:pPr>
        <w:shd w:val="clear" w:color="auto" w:fill="FFFFFF"/>
        <w:tabs>
          <w:tab w:val="left" w:pos="709"/>
        </w:tabs>
        <w:spacing w:line="360" w:lineRule="auto"/>
        <w:ind w:firstLine="720"/>
        <w:jc w:val="both"/>
        <w:rPr>
          <w:lang w:val="nl-NL"/>
        </w:rPr>
      </w:pPr>
      <w:r w:rsidRPr="00784BC5">
        <w:rPr>
          <w:lang w:val="nl-NL"/>
        </w:rPr>
        <w:t>- Trình bày được các kiến thức cơ bản về máy tính, phần mềm, biểu diễn thông tin trong máy tính, mạng cơ bản; các quy định liên quan đến việc sử dụng máy tính và công nghệ thông tin;</w:t>
      </w:r>
    </w:p>
    <w:p w14:paraId="224373FF" w14:textId="77777777" w:rsidR="005732F1" w:rsidRPr="00784BC5" w:rsidRDefault="005732F1" w:rsidP="005732F1">
      <w:pPr>
        <w:shd w:val="clear" w:color="auto" w:fill="FFFFFF"/>
        <w:tabs>
          <w:tab w:val="left" w:pos="709"/>
        </w:tabs>
        <w:spacing w:line="360" w:lineRule="auto"/>
        <w:ind w:firstLine="720"/>
        <w:jc w:val="both"/>
        <w:rPr>
          <w:lang w:val="nl-NL"/>
        </w:rPr>
      </w:pPr>
      <w:r w:rsidRPr="00784BC5">
        <w:rPr>
          <w:lang w:val="nl-NL"/>
        </w:rPr>
        <w:lastRenderedPageBreak/>
        <w:t>- Nhận biết được các thiết bị phần cứng chủ yếu, hệ điều hành, phần mềm ứng dụng; tuân thủ đúng các quy định trong việc sử dụng máy tính và ứng dụng công nghệ thông tin.</w:t>
      </w:r>
    </w:p>
    <w:p w14:paraId="10C5CB91" w14:textId="77777777" w:rsidR="005732F1" w:rsidRPr="00784BC5" w:rsidRDefault="005732F1" w:rsidP="005732F1">
      <w:pPr>
        <w:shd w:val="clear" w:color="auto" w:fill="FFFFFF"/>
        <w:tabs>
          <w:tab w:val="left" w:pos="709"/>
        </w:tabs>
        <w:spacing w:line="360" w:lineRule="auto"/>
        <w:ind w:firstLine="720"/>
        <w:jc w:val="both"/>
        <w:rPr>
          <w:b/>
          <w:bCs/>
          <w:lang w:val="nl-NL"/>
        </w:rPr>
      </w:pPr>
      <w:r w:rsidRPr="00784BC5">
        <w:rPr>
          <w:b/>
          <w:bCs/>
          <w:lang w:val="nl-NL"/>
        </w:rPr>
        <w:t xml:space="preserve">2. Nội </w:t>
      </w:r>
      <w:r w:rsidRPr="00784BC5">
        <w:rPr>
          <w:b/>
          <w:lang w:val="nl-NL"/>
        </w:rPr>
        <w:t>dung</w:t>
      </w:r>
    </w:p>
    <w:p w14:paraId="0F1F298F" w14:textId="77777777" w:rsidR="005732F1" w:rsidRPr="00784BC5" w:rsidRDefault="005732F1" w:rsidP="005732F1">
      <w:pPr>
        <w:shd w:val="clear" w:color="auto" w:fill="FFFFFF"/>
        <w:tabs>
          <w:tab w:val="left" w:pos="709"/>
        </w:tabs>
        <w:spacing w:line="360" w:lineRule="auto"/>
        <w:ind w:firstLine="720"/>
        <w:jc w:val="both"/>
        <w:rPr>
          <w:b/>
          <w:bCs/>
          <w:lang w:val="nl-NL"/>
        </w:rPr>
      </w:pPr>
      <w:bookmarkStart w:id="45" w:name="muc_2_2"/>
      <w:r w:rsidRPr="00784BC5">
        <w:rPr>
          <w:b/>
          <w:bCs/>
          <w:lang w:val="nl-NL"/>
        </w:rPr>
        <w:t>2.1. Kiến thức cơ bản về máy tính</w:t>
      </w:r>
    </w:p>
    <w:p w14:paraId="398A090C" w14:textId="77777777" w:rsidR="005732F1" w:rsidRPr="00784BC5" w:rsidRDefault="005732F1" w:rsidP="005732F1">
      <w:pPr>
        <w:shd w:val="clear" w:color="auto" w:fill="FFFFFF"/>
        <w:spacing w:line="360" w:lineRule="auto"/>
        <w:ind w:firstLine="1418"/>
        <w:jc w:val="both"/>
      </w:pPr>
      <w:r w:rsidRPr="00784BC5">
        <w:t>2.1.1. Thông tin và xử lý thông tin</w:t>
      </w:r>
    </w:p>
    <w:p w14:paraId="7F89F0BD" w14:textId="77777777" w:rsidR="005732F1" w:rsidRPr="00784BC5" w:rsidRDefault="005732F1" w:rsidP="005732F1">
      <w:pPr>
        <w:shd w:val="clear" w:color="auto" w:fill="FFFFFF"/>
        <w:spacing w:line="360" w:lineRule="auto"/>
        <w:ind w:firstLine="2127"/>
        <w:jc w:val="both"/>
      </w:pPr>
      <w:r w:rsidRPr="00784BC5">
        <w:t>2.1.1.1. Thông tin</w:t>
      </w:r>
    </w:p>
    <w:p w14:paraId="69E58BA0" w14:textId="77777777" w:rsidR="005732F1" w:rsidRPr="00784BC5" w:rsidRDefault="005732F1" w:rsidP="005732F1">
      <w:pPr>
        <w:shd w:val="clear" w:color="auto" w:fill="FFFFFF"/>
        <w:spacing w:line="360" w:lineRule="auto"/>
        <w:ind w:firstLine="2127"/>
        <w:jc w:val="both"/>
      </w:pPr>
      <w:r w:rsidRPr="00784BC5">
        <w:t>2.1.1.2. Dữ liệu</w:t>
      </w:r>
    </w:p>
    <w:p w14:paraId="262A7AD4" w14:textId="77777777" w:rsidR="005732F1" w:rsidRPr="00784BC5" w:rsidRDefault="005732F1" w:rsidP="005732F1">
      <w:pPr>
        <w:shd w:val="clear" w:color="auto" w:fill="FFFFFF"/>
        <w:spacing w:line="360" w:lineRule="auto"/>
        <w:ind w:firstLine="2127"/>
        <w:jc w:val="both"/>
      </w:pPr>
      <w:r w:rsidRPr="00784BC5">
        <w:t>2.1.1.3. Xử lý thông tin</w:t>
      </w:r>
    </w:p>
    <w:p w14:paraId="46B6DA9A" w14:textId="77777777" w:rsidR="005732F1" w:rsidRPr="00784BC5" w:rsidRDefault="005732F1" w:rsidP="005732F1">
      <w:pPr>
        <w:shd w:val="clear" w:color="auto" w:fill="FFFFFF"/>
        <w:spacing w:line="360" w:lineRule="auto"/>
        <w:ind w:firstLine="1418"/>
        <w:jc w:val="both"/>
      </w:pPr>
      <w:r w:rsidRPr="00784BC5">
        <w:t>2.1.2. Phần cứng</w:t>
      </w:r>
    </w:p>
    <w:p w14:paraId="6FED19A3" w14:textId="77777777" w:rsidR="005732F1" w:rsidRPr="00784BC5" w:rsidRDefault="005732F1" w:rsidP="005732F1">
      <w:pPr>
        <w:shd w:val="clear" w:color="auto" w:fill="FFFFFF"/>
        <w:spacing w:line="360" w:lineRule="auto"/>
        <w:ind w:firstLine="2127"/>
        <w:jc w:val="both"/>
      </w:pPr>
      <w:r w:rsidRPr="00784BC5">
        <w:t xml:space="preserve">2.1.2.1. Đơn vị xử lý trung tâm </w:t>
      </w:r>
    </w:p>
    <w:p w14:paraId="75FD7E4B" w14:textId="77777777" w:rsidR="005732F1" w:rsidRPr="00784BC5" w:rsidRDefault="005732F1" w:rsidP="005732F1">
      <w:pPr>
        <w:shd w:val="clear" w:color="auto" w:fill="FFFFFF"/>
        <w:spacing w:line="360" w:lineRule="auto"/>
        <w:ind w:firstLine="2127"/>
        <w:jc w:val="both"/>
      </w:pPr>
      <w:r w:rsidRPr="00784BC5">
        <w:t>2.1.2.2. Thiết bị nhập</w:t>
      </w:r>
    </w:p>
    <w:p w14:paraId="18E2FBA9" w14:textId="77777777" w:rsidR="005732F1" w:rsidRPr="00784BC5" w:rsidRDefault="005732F1" w:rsidP="005732F1">
      <w:pPr>
        <w:shd w:val="clear" w:color="auto" w:fill="FFFFFF"/>
        <w:spacing w:line="360" w:lineRule="auto"/>
        <w:ind w:firstLine="2127"/>
        <w:jc w:val="both"/>
      </w:pPr>
      <w:r w:rsidRPr="00784BC5">
        <w:t>2.1.2.3. Thiết bị xuất</w:t>
      </w:r>
    </w:p>
    <w:p w14:paraId="56DD31F9" w14:textId="77777777" w:rsidR="005732F1" w:rsidRPr="00784BC5" w:rsidRDefault="005732F1" w:rsidP="005732F1">
      <w:pPr>
        <w:shd w:val="clear" w:color="auto" w:fill="FFFFFF"/>
        <w:spacing w:line="360" w:lineRule="auto"/>
        <w:ind w:firstLine="2127"/>
        <w:jc w:val="both"/>
      </w:pPr>
      <w:r w:rsidRPr="00784BC5">
        <w:t>2.1.2.4. Bộ nhớ và thiết bị lưu trữ</w:t>
      </w:r>
    </w:p>
    <w:p w14:paraId="7ED30468"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2.2. Phần mềm</w:t>
      </w:r>
    </w:p>
    <w:p w14:paraId="005CF9A7" w14:textId="77777777" w:rsidR="005732F1" w:rsidRPr="00784BC5" w:rsidRDefault="005732F1" w:rsidP="005732F1">
      <w:pPr>
        <w:shd w:val="clear" w:color="auto" w:fill="FFFFFF"/>
        <w:spacing w:line="360" w:lineRule="auto"/>
        <w:ind w:firstLine="1418"/>
        <w:jc w:val="both"/>
      </w:pPr>
      <w:r w:rsidRPr="00784BC5">
        <w:t>2.2.1. Phần mềm hệ thống</w:t>
      </w:r>
    </w:p>
    <w:p w14:paraId="09E2367E" w14:textId="77777777" w:rsidR="005732F1" w:rsidRPr="00784BC5" w:rsidRDefault="005732F1" w:rsidP="005732F1">
      <w:pPr>
        <w:shd w:val="clear" w:color="auto" w:fill="FFFFFF"/>
        <w:spacing w:line="360" w:lineRule="auto"/>
        <w:ind w:firstLine="1418"/>
        <w:jc w:val="both"/>
      </w:pPr>
      <w:r w:rsidRPr="00784BC5">
        <w:t>2.2.2. Phần mềm ứng dụng</w:t>
      </w:r>
    </w:p>
    <w:p w14:paraId="46512371" w14:textId="77777777" w:rsidR="005732F1" w:rsidRPr="00784BC5" w:rsidRDefault="005732F1" w:rsidP="005732F1">
      <w:pPr>
        <w:shd w:val="clear" w:color="auto" w:fill="FFFFFF"/>
        <w:tabs>
          <w:tab w:val="left" w:pos="1418"/>
        </w:tabs>
        <w:spacing w:line="360" w:lineRule="auto"/>
        <w:ind w:firstLine="1418"/>
        <w:jc w:val="both"/>
      </w:pPr>
      <w:r w:rsidRPr="00784BC5">
        <w:t>2.2.3. Một số phần mềm ứng dụng thông dụng</w:t>
      </w:r>
      <w:r w:rsidRPr="00784BC5">
        <w:tab/>
      </w:r>
    </w:p>
    <w:p w14:paraId="31C97996" w14:textId="77777777" w:rsidR="005732F1" w:rsidRPr="00784BC5" w:rsidRDefault="005732F1" w:rsidP="005732F1">
      <w:pPr>
        <w:shd w:val="clear" w:color="auto" w:fill="FFFFFF"/>
        <w:tabs>
          <w:tab w:val="left" w:pos="1418"/>
        </w:tabs>
        <w:spacing w:line="360" w:lineRule="auto"/>
        <w:ind w:firstLine="1418"/>
        <w:jc w:val="both"/>
      </w:pPr>
      <w:r w:rsidRPr="00784BC5">
        <w:t>2.2.4. Phần mềm nguồn mở</w:t>
      </w:r>
    </w:p>
    <w:p w14:paraId="194A4E5B" w14:textId="77777777" w:rsidR="005732F1" w:rsidRPr="00784BC5" w:rsidRDefault="005732F1" w:rsidP="005732F1">
      <w:pPr>
        <w:shd w:val="clear" w:color="auto" w:fill="FFFFFF"/>
        <w:tabs>
          <w:tab w:val="left" w:pos="709"/>
        </w:tabs>
        <w:spacing w:line="360" w:lineRule="auto"/>
        <w:ind w:firstLine="720"/>
        <w:jc w:val="both"/>
        <w:rPr>
          <w:b/>
          <w:bCs/>
        </w:rPr>
      </w:pPr>
      <w:r w:rsidRPr="00784BC5">
        <w:rPr>
          <w:b/>
          <w:bCs/>
        </w:rPr>
        <w:t xml:space="preserve">2.3. </w:t>
      </w:r>
      <w:bookmarkStart w:id="46" w:name="_Hlk518896663"/>
      <w:r w:rsidRPr="00784BC5">
        <w:rPr>
          <w:b/>
          <w:bCs/>
        </w:rPr>
        <w:t>Biểu diễn thông tin trong máy tính</w:t>
      </w:r>
      <w:bookmarkEnd w:id="46"/>
    </w:p>
    <w:p w14:paraId="52ACAAE3" w14:textId="77777777" w:rsidR="005732F1" w:rsidRPr="00784BC5" w:rsidRDefault="005732F1" w:rsidP="005732F1">
      <w:pPr>
        <w:shd w:val="clear" w:color="auto" w:fill="FFFFFF"/>
        <w:spacing w:line="360" w:lineRule="auto"/>
        <w:ind w:firstLine="1418"/>
        <w:jc w:val="both"/>
      </w:pPr>
      <w:r w:rsidRPr="00784BC5">
        <w:t>2.3.1. Biểu diễn thông tin trong máy tính</w:t>
      </w:r>
    </w:p>
    <w:p w14:paraId="45249849" w14:textId="77777777" w:rsidR="005732F1" w:rsidRPr="00784BC5" w:rsidRDefault="005732F1" w:rsidP="005732F1">
      <w:pPr>
        <w:shd w:val="clear" w:color="auto" w:fill="FFFFFF"/>
        <w:spacing w:line="360" w:lineRule="auto"/>
        <w:ind w:firstLine="1418"/>
        <w:jc w:val="both"/>
      </w:pPr>
      <w:r w:rsidRPr="00784BC5">
        <w:t>2.3.2. Đơn vị thông tin và dung lượng bộ nhớ</w:t>
      </w:r>
    </w:p>
    <w:p w14:paraId="27F30FD9" w14:textId="77777777" w:rsidR="005732F1" w:rsidRPr="00784BC5" w:rsidRDefault="005732F1" w:rsidP="005732F1">
      <w:pPr>
        <w:shd w:val="clear" w:color="auto" w:fill="FFFFFF"/>
        <w:tabs>
          <w:tab w:val="left" w:pos="709"/>
        </w:tabs>
        <w:spacing w:line="360" w:lineRule="auto"/>
        <w:ind w:firstLine="720"/>
        <w:jc w:val="both"/>
        <w:rPr>
          <w:b/>
          <w:bCs/>
        </w:rPr>
      </w:pPr>
      <w:r w:rsidRPr="00784BC5">
        <w:rPr>
          <w:b/>
          <w:bCs/>
        </w:rPr>
        <w:t>2.4. Mạng cơ bản</w:t>
      </w:r>
    </w:p>
    <w:p w14:paraId="32B3BDD1" w14:textId="77777777" w:rsidR="005732F1" w:rsidRPr="00784BC5" w:rsidRDefault="005732F1" w:rsidP="005732F1">
      <w:pPr>
        <w:shd w:val="clear" w:color="auto" w:fill="FFFFFF"/>
        <w:spacing w:line="360" w:lineRule="auto"/>
        <w:ind w:firstLine="1418"/>
        <w:jc w:val="both"/>
      </w:pPr>
      <w:r w:rsidRPr="00784BC5">
        <w:t>2.4.1. Những khái niệm cơ bản</w:t>
      </w:r>
    </w:p>
    <w:p w14:paraId="3485C76E" w14:textId="77777777" w:rsidR="005732F1" w:rsidRPr="00784BC5" w:rsidRDefault="005732F1" w:rsidP="005732F1">
      <w:pPr>
        <w:shd w:val="clear" w:color="auto" w:fill="FFFFFF"/>
        <w:spacing w:line="360" w:lineRule="auto"/>
        <w:ind w:firstLine="1418"/>
        <w:jc w:val="both"/>
        <w:rPr>
          <w:lang w:val="fr-FR"/>
        </w:rPr>
      </w:pPr>
      <w:r w:rsidRPr="00784BC5">
        <w:rPr>
          <w:lang w:val="fr-FR"/>
        </w:rPr>
        <w:t>2.4.2. Internet, Intranet, Extranet</w:t>
      </w:r>
    </w:p>
    <w:p w14:paraId="0B408BE6" w14:textId="77777777" w:rsidR="005732F1" w:rsidRPr="00784BC5" w:rsidRDefault="005732F1" w:rsidP="005732F1">
      <w:pPr>
        <w:shd w:val="clear" w:color="auto" w:fill="FFFFFF"/>
        <w:spacing w:line="360" w:lineRule="auto"/>
        <w:ind w:firstLine="1418"/>
        <w:jc w:val="both"/>
        <w:rPr>
          <w:lang w:val="fr-FR"/>
        </w:rPr>
      </w:pPr>
      <w:r w:rsidRPr="00784BC5">
        <w:rPr>
          <w:lang w:val="fr-FR"/>
        </w:rPr>
        <w:t xml:space="preserve">2.4.3. Truyền dữ liệu trên mạng </w:t>
      </w:r>
    </w:p>
    <w:p w14:paraId="4643AE3A" w14:textId="77777777" w:rsidR="005732F1" w:rsidRPr="00784BC5" w:rsidRDefault="005732F1" w:rsidP="005732F1">
      <w:pPr>
        <w:shd w:val="clear" w:color="auto" w:fill="FFFFFF"/>
        <w:spacing w:line="360" w:lineRule="auto"/>
        <w:ind w:firstLine="2127"/>
        <w:jc w:val="both"/>
        <w:rPr>
          <w:lang w:val="fr-FR"/>
        </w:rPr>
      </w:pPr>
      <w:r w:rsidRPr="00784BC5">
        <w:rPr>
          <w:lang w:val="fr-FR"/>
        </w:rPr>
        <w:t>2.4.3.1. Truyền dữ liệu trên mạng</w:t>
      </w:r>
    </w:p>
    <w:p w14:paraId="2D7FBF56" w14:textId="77777777" w:rsidR="005732F1" w:rsidRPr="00784BC5" w:rsidRDefault="005732F1" w:rsidP="005732F1">
      <w:pPr>
        <w:shd w:val="clear" w:color="auto" w:fill="FFFFFF"/>
        <w:spacing w:line="360" w:lineRule="auto"/>
        <w:ind w:firstLine="2127"/>
        <w:jc w:val="both"/>
        <w:rPr>
          <w:lang w:val="fr-FR"/>
        </w:rPr>
      </w:pPr>
      <w:r w:rsidRPr="00784BC5">
        <w:rPr>
          <w:lang w:val="fr-FR"/>
        </w:rPr>
        <w:t>2.4.3.2. Tốc độ truyền</w:t>
      </w:r>
    </w:p>
    <w:p w14:paraId="18DC1F09" w14:textId="77777777" w:rsidR="005732F1" w:rsidRPr="00784BC5" w:rsidRDefault="005732F1" w:rsidP="005732F1">
      <w:pPr>
        <w:shd w:val="clear" w:color="auto" w:fill="FFFFFF"/>
        <w:spacing w:line="360" w:lineRule="auto"/>
        <w:ind w:firstLine="2127"/>
        <w:jc w:val="both"/>
        <w:rPr>
          <w:lang w:val="fr-FR"/>
        </w:rPr>
      </w:pPr>
      <w:r w:rsidRPr="00784BC5">
        <w:rPr>
          <w:lang w:val="fr-FR"/>
        </w:rPr>
        <w:t>2.4.3.3. Các số đo (bps, Kbps, Mbps, Gbps…)</w:t>
      </w:r>
    </w:p>
    <w:p w14:paraId="4F9F591C" w14:textId="77777777" w:rsidR="005732F1" w:rsidRPr="00784BC5" w:rsidRDefault="005732F1" w:rsidP="005732F1">
      <w:pPr>
        <w:shd w:val="clear" w:color="auto" w:fill="FFFFFF"/>
        <w:spacing w:line="360" w:lineRule="auto"/>
        <w:ind w:firstLine="1418"/>
        <w:jc w:val="both"/>
        <w:rPr>
          <w:lang w:val="fr-FR"/>
        </w:rPr>
      </w:pPr>
      <w:r w:rsidRPr="00784BC5">
        <w:rPr>
          <w:lang w:val="fr-FR"/>
        </w:rPr>
        <w:t>2.4.4. Phương tiện truyền thông</w:t>
      </w:r>
    </w:p>
    <w:p w14:paraId="2F2A73E5" w14:textId="77777777" w:rsidR="005732F1" w:rsidRPr="00784BC5" w:rsidRDefault="005732F1" w:rsidP="005732F1">
      <w:pPr>
        <w:shd w:val="clear" w:color="auto" w:fill="FFFFFF"/>
        <w:spacing w:line="360" w:lineRule="auto"/>
        <w:ind w:firstLine="2127"/>
        <w:jc w:val="both"/>
        <w:rPr>
          <w:lang w:val="fr-FR"/>
        </w:rPr>
      </w:pPr>
      <w:r w:rsidRPr="00784BC5">
        <w:rPr>
          <w:lang w:val="fr-FR"/>
        </w:rPr>
        <w:lastRenderedPageBreak/>
        <w:t>2.4.4.1. Giới thiệu về phương tiện truyền thông</w:t>
      </w:r>
    </w:p>
    <w:p w14:paraId="0AACE12D" w14:textId="77777777" w:rsidR="005732F1" w:rsidRPr="00784BC5" w:rsidRDefault="005732F1" w:rsidP="005732F1">
      <w:pPr>
        <w:shd w:val="clear" w:color="auto" w:fill="FFFFFF"/>
        <w:spacing w:line="360" w:lineRule="auto"/>
        <w:ind w:firstLine="2127"/>
        <w:jc w:val="both"/>
        <w:rPr>
          <w:lang w:val="fr-FR"/>
        </w:rPr>
      </w:pPr>
      <w:r w:rsidRPr="00784BC5">
        <w:rPr>
          <w:lang w:val="fr-FR"/>
        </w:rPr>
        <w:t>2.4.4.2. Băng thông</w:t>
      </w:r>
    </w:p>
    <w:p w14:paraId="25472BAE" w14:textId="77777777" w:rsidR="005732F1" w:rsidRPr="00784BC5" w:rsidRDefault="005732F1" w:rsidP="005732F1">
      <w:pPr>
        <w:shd w:val="clear" w:color="auto" w:fill="FFFFFF"/>
        <w:spacing w:line="360" w:lineRule="auto"/>
        <w:ind w:firstLine="2127"/>
        <w:jc w:val="both"/>
        <w:rPr>
          <w:lang w:val="fr-FR"/>
        </w:rPr>
      </w:pPr>
      <w:r w:rsidRPr="00784BC5">
        <w:rPr>
          <w:lang w:val="fr-FR"/>
        </w:rPr>
        <w:t>2.4.4.3. Phân biệt các phương tiện truyền dẫn có dây</w:t>
      </w:r>
    </w:p>
    <w:p w14:paraId="36636BC2" w14:textId="77777777" w:rsidR="005732F1" w:rsidRPr="00784BC5" w:rsidRDefault="005732F1" w:rsidP="005732F1">
      <w:pPr>
        <w:shd w:val="clear" w:color="auto" w:fill="FFFFFF"/>
        <w:spacing w:line="360" w:lineRule="auto"/>
        <w:ind w:firstLine="1418"/>
        <w:jc w:val="both"/>
        <w:rPr>
          <w:lang w:val="fr-FR"/>
        </w:rPr>
      </w:pPr>
      <w:r w:rsidRPr="00784BC5">
        <w:rPr>
          <w:lang w:val="fr-FR"/>
        </w:rPr>
        <w:t>2.4.5. Download, Upload</w:t>
      </w:r>
    </w:p>
    <w:p w14:paraId="1F29B823" w14:textId="77777777" w:rsidR="005732F1" w:rsidRPr="00784BC5" w:rsidRDefault="005732F1" w:rsidP="005732F1">
      <w:pPr>
        <w:shd w:val="clear" w:color="auto" w:fill="FFFFFF"/>
        <w:tabs>
          <w:tab w:val="left" w:pos="709"/>
        </w:tabs>
        <w:spacing w:line="360" w:lineRule="auto"/>
        <w:ind w:firstLine="720"/>
        <w:jc w:val="both"/>
        <w:rPr>
          <w:b/>
          <w:lang w:val="fr-FR"/>
        </w:rPr>
      </w:pPr>
      <w:r w:rsidRPr="00784BC5">
        <w:rPr>
          <w:b/>
          <w:lang w:val="fr-FR"/>
        </w:rPr>
        <w:t>2.5. Các ứng dụng của công nghệ thông tin – truyền thông</w:t>
      </w:r>
    </w:p>
    <w:p w14:paraId="1E89D535" w14:textId="77777777" w:rsidR="005732F1" w:rsidRPr="00784BC5" w:rsidRDefault="005732F1" w:rsidP="005732F1">
      <w:pPr>
        <w:shd w:val="clear" w:color="auto" w:fill="FFFFFF"/>
        <w:tabs>
          <w:tab w:val="left" w:pos="1418"/>
        </w:tabs>
        <w:spacing w:line="360" w:lineRule="auto"/>
        <w:ind w:left="1418"/>
        <w:jc w:val="both"/>
        <w:rPr>
          <w:lang w:val="fr-FR"/>
        </w:rPr>
      </w:pPr>
      <w:r w:rsidRPr="00784BC5">
        <w:rPr>
          <w:lang w:val="fr-FR"/>
        </w:rPr>
        <w:t>2.5.1. Một số ứng dụng công nghệ thông tin và ứng dụng trong kinh doanh</w:t>
      </w:r>
    </w:p>
    <w:p w14:paraId="28C51877" w14:textId="77777777" w:rsidR="005732F1" w:rsidRPr="00784BC5" w:rsidRDefault="005732F1" w:rsidP="005732F1">
      <w:pPr>
        <w:shd w:val="clear" w:color="auto" w:fill="FFFFFF"/>
        <w:tabs>
          <w:tab w:val="left" w:pos="1418"/>
        </w:tabs>
        <w:spacing w:line="360" w:lineRule="auto"/>
        <w:ind w:firstLine="1418"/>
        <w:jc w:val="both"/>
        <w:rPr>
          <w:lang w:val="fr-FR"/>
        </w:rPr>
      </w:pPr>
      <w:r w:rsidRPr="00784BC5">
        <w:rPr>
          <w:lang w:val="fr-FR"/>
        </w:rPr>
        <w:t>2.5.2. Một số ứng dụng phổ biến để liên lạc, truyền thông</w:t>
      </w:r>
    </w:p>
    <w:p w14:paraId="2C484847" w14:textId="77777777" w:rsidR="005732F1" w:rsidRPr="00784BC5" w:rsidRDefault="005732F1" w:rsidP="005732F1">
      <w:pPr>
        <w:shd w:val="clear" w:color="auto" w:fill="FFFFFF"/>
        <w:tabs>
          <w:tab w:val="left" w:pos="709"/>
        </w:tabs>
        <w:spacing w:line="360" w:lineRule="auto"/>
        <w:ind w:firstLine="720"/>
        <w:jc w:val="both"/>
        <w:rPr>
          <w:b/>
          <w:lang w:val="fr-FR"/>
        </w:rPr>
      </w:pPr>
      <w:r w:rsidRPr="00784BC5">
        <w:rPr>
          <w:b/>
          <w:lang w:val="fr-FR"/>
        </w:rPr>
        <w:t>2.6. An toàn lao động và bảo vệ môi trường trong sử dụng công nghệ thông tin và truyền thông</w:t>
      </w:r>
    </w:p>
    <w:p w14:paraId="6C09845D" w14:textId="77777777" w:rsidR="005732F1" w:rsidRPr="00784BC5" w:rsidRDefault="005732F1" w:rsidP="005732F1">
      <w:pPr>
        <w:shd w:val="clear" w:color="auto" w:fill="FFFFFF"/>
        <w:tabs>
          <w:tab w:val="left" w:pos="1418"/>
        </w:tabs>
        <w:spacing w:line="360" w:lineRule="auto"/>
        <w:ind w:firstLine="1418"/>
        <w:jc w:val="both"/>
      </w:pPr>
      <w:r w:rsidRPr="00784BC5">
        <w:t>2.6.1. An toàn lao động</w:t>
      </w:r>
    </w:p>
    <w:p w14:paraId="4427C2F2" w14:textId="77777777" w:rsidR="005732F1" w:rsidRPr="00784BC5" w:rsidRDefault="005732F1" w:rsidP="005732F1">
      <w:pPr>
        <w:shd w:val="clear" w:color="auto" w:fill="FFFFFF"/>
        <w:tabs>
          <w:tab w:val="left" w:pos="1418"/>
        </w:tabs>
        <w:spacing w:line="360" w:lineRule="auto"/>
        <w:ind w:firstLine="1418"/>
        <w:jc w:val="both"/>
      </w:pPr>
      <w:r w:rsidRPr="00784BC5">
        <w:t>2.6.2. Bảo vệ môi trường</w:t>
      </w:r>
    </w:p>
    <w:p w14:paraId="446E8BC4"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2.7. Các vấn đề an toàn thông tin cơ bản khi làm việc với máy tính</w:t>
      </w:r>
    </w:p>
    <w:p w14:paraId="5FF4AD7A" w14:textId="77777777" w:rsidR="005732F1" w:rsidRPr="00784BC5" w:rsidRDefault="005732F1" w:rsidP="005732F1">
      <w:pPr>
        <w:shd w:val="clear" w:color="auto" w:fill="FFFFFF"/>
        <w:tabs>
          <w:tab w:val="left" w:pos="1418"/>
        </w:tabs>
        <w:spacing w:line="360" w:lineRule="auto"/>
        <w:ind w:firstLine="1418"/>
        <w:jc w:val="both"/>
      </w:pPr>
      <w:r w:rsidRPr="00784BC5">
        <w:t>2.7.1. Kiểm soát truy nhập, bảo đảm an toàn cho dữ liệu</w:t>
      </w:r>
    </w:p>
    <w:p w14:paraId="48B001E7" w14:textId="77777777" w:rsidR="005732F1" w:rsidRPr="00784BC5" w:rsidRDefault="005732F1" w:rsidP="005732F1">
      <w:pPr>
        <w:shd w:val="clear" w:color="auto" w:fill="FFFFFF"/>
        <w:tabs>
          <w:tab w:val="left" w:pos="1418"/>
        </w:tabs>
        <w:spacing w:line="360" w:lineRule="auto"/>
        <w:ind w:firstLine="1418"/>
        <w:jc w:val="both"/>
      </w:pPr>
      <w:r w:rsidRPr="00784BC5">
        <w:t>2.7.2. Phần mềm độc hại (malware)</w:t>
      </w:r>
    </w:p>
    <w:p w14:paraId="2345D9EE"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2.8. Một số vấn đề cơ bản liên quan đến pháp luật trong sử dụng công nghệ thông tin</w:t>
      </w:r>
    </w:p>
    <w:p w14:paraId="49C63F3A" w14:textId="77777777" w:rsidR="005732F1" w:rsidRPr="00784BC5" w:rsidRDefault="005732F1" w:rsidP="005732F1">
      <w:pPr>
        <w:shd w:val="clear" w:color="auto" w:fill="FFFFFF"/>
        <w:tabs>
          <w:tab w:val="left" w:pos="1418"/>
        </w:tabs>
        <w:spacing w:line="360" w:lineRule="auto"/>
        <w:ind w:firstLine="1418"/>
        <w:jc w:val="both"/>
      </w:pPr>
      <w:r w:rsidRPr="00784BC5">
        <w:t>2.8.1. Bản quyền/ Sở hữu trí tuệ</w:t>
      </w:r>
    </w:p>
    <w:p w14:paraId="55745DA6" w14:textId="77777777" w:rsidR="005732F1" w:rsidRPr="00784BC5" w:rsidRDefault="005732F1" w:rsidP="005732F1">
      <w:pPr>
        <w:shd w:val="clear" w:color="auto" w:fill="FFFFFF"/>
        <w:tabs>
          <w:tab w:val="left" w:pos="1418"/>
        </w:tabs>
        <w:spacing w:line="360" w:lineRule="auto"/>
        <w:ind w:firstLine="1418"/>
        <w:jc w:val="both"/>
      </w:pPr>
      <w:r w:rsidRPr="00784BC5">
        <w:t>2.8.2. Bảo vệ dữ liệu</w:t>
      </w:r>
    </w:p>
    <w:p w14:paraId="6C399161" w14:textId="77777777" w:rsidR="005732F1" w:rsidRPr="00784BC5" w:rsidRDefault="005732F1" w:rsidP="005732F1">
      <w:pPr>
        <w:shd w:val="clear" w:color="auto" w:fill="FFFFFF"/>
        <w:tabs>
          <w:tab w:val="left" w:pos="1418"/>
        </w:tabs>
        <w:spacing w:line="360" w:lineRule="auto"/>
        <w:ind w:firstLine="1418"/>
        <w:jc w:val="both"/>
      </w:pPr>
    </w:p>
    <w:p w14:paraId="778B1B8A" w14:textId="77777777" w:rsidR="005732F1" w:rsidRPr="00784BC5" w:rsidRDefault="005732F1" w:rsidP="005732F1">
      <w:pPr>
        <w:shd w:val="clear" w:color="auto" w:fill="FFFFFF"/>
        <w:tabs>
          <w:tab w:val="left" w:pos="709"/>
        </w:tabs>
        <w:spacing w:line="360" w:lineRule="auto"/>
        <w:ind w:firstLine="720"/>
        <w:jc w:val="center"/>
        <w:rPr>
          <w:b/>
          <w:bCs/>
        </w:rPr>
      </w:pPr>
      <w:r w:rsidRPr="00784BC5">
        <w:rPr>
          <w:b/>
          <w:bCs/>
        </w:rPr>
        <w:t xml:space="preserve">Chương II. </w:t>
      </w:r>
      <w:bookmarkEnd w:id="45"/>
      <w:r w:rsidRPr="00784BC5">
        <w:rPr>
          <w:b/>
          <w:bCs/>
        </w:rPr>
        <w:t>SỬ DỤNG MÁY TÍNH CƠ BẢN</w:t>
      </w:r>
    </w:p>
    <w:p w14:paraId="2EAC6D27" w14:textId="77777777" w:rsidR="005732F1" w:rsidRPr="00784BC5" w:rsidRDefault="005732F1" w:rsidP="005732F1">
      <w:pPr>
        <w:shd w:val="clear" w:color="auto" w:fill="FFFFFF"/>
        <w:spacing w:line="360" w:lineRule="auto"/>
        <w:ind w:left="6480" w:firstLine="720"/>
        <w:jc w:val="center"/>
        <w:rPr>
          <w:rFonts w:eastAsia="Calibri"/>
          <w:b/>
        </w:rPr>
      </w:pPr>
      <w:r w:rsidRPr="00784BC5">
        <w:rPr>
          <w:i/>
        </w:rPr>
        <w:t>Thời gian: 6 giờ</w:t>
      </w:r>
    </w:p>
    <w:p w14:paraId="27E439ED" w14:textId="77777777" w:rsidR="005732F1" w:rsidRPr="00784BC5" w:rsidRDefault="005732F1" w:rsidP="005732F1">
      <w:pPr>
        <w:shd w:val="clear" w:color="auto" w:fill="FFFFFF"/>
        <w:tabs>
          <w:tab w:val="left" w:pos="709"/>
        </w:tabs>
        <w:spacing w:line="360" w:lineRule="auto"/>
        <w:ind w:firstLine="720"/>
        <w:jc w:val="both"/>
        <w:rPr>
          <w:b/>
          <w:bCs/>
        </w:rPr>
      </w:pPr>
      <w:r w:rsidRPr="00784BC5">
        <w:rPr>
          <w:b/>
          <w:bCs/>
        </w:rPr>
        <w:t>1. Mục tiêu</w:t>
      </w:r>
    </w:p>
    <w:p w14:paraId="798EFAE2" w14:textId="77777777" w:rsidR="005732F1" w:rsidRPr="00784BC5" w:rsidRDefault="005732F1" w:rsidP="005732F1">
      <w:pPr>
        <w:shd w:val="clear" w:color="auto" w:fill="FFFFFF"/>
        <w:tabs>
          <w:tab w:val="left" w:pos="709"/>
        </w:tabs>
        <w:spacing w:line="360" w:lineRule="auto"/>
        <w:ind w:firstLine="720"/>
        <w:jc w:val="both"/>
        <w:rPr>
          <w:bCs/>
          <w:i/>
        </w:rPr>
      </w:pPr>
      <w:r w:rsidRPr="00784BC5">
        <w:rPr>
          <w:bCs/>
          <w:i/>
        </w:rPr>
        <w:t>Học xong chương này</w:t>
      </w:r>
      <w:r w:rsidRPr="00784BC5">
        <w:rPr>
          <w:bCs/>
          <w:i/>
          <w:lang w:val="nl-NL"/>
        </w:rPr>
        <w:t>, người học có khả năng</w:t>
      </w:r>
      <w:r w:rsidRPr="00784BC5">
        <w:rPr>
          <w:bCs/>
          <w:i/>
        </w:rPr>
        <w:t>:</w:t>
      </w:r>
    </w:p>
    <w:p w14:paraId="7D3B9C5F" w14:textId="77777777" w:rsidR="005732F1" w:rsidRPr="00784BC5" w:rsidRDefault="005732F1" w:rsidP="005732F1">
      <w:pPr>
        <w:shd w:val="clear" w:color="auto" w:fill="FFFFFF"/>
        <w:tabs>
          <w:tab w:val="left" w:pos="709"/>
        </w:tabs>
        <w:spacing w:line="360" w:lineRule="auto"/>
        <w:ind w:firstLine="720"/>
        <w:jc w:val="both"/>
      </w:pPr>
      <w:r w:rsidRPr="00784BC5">
        <w:rPr>
          <w:lang w:val="nl-NL"/>
        </w:rPr>
        <w:t>- Trình bày được một số kiến thức cơ bản về hệ điều hành Windows, quản lý thư mục, tập tin; phần mềm tiện ích và đa phương tiện, sử dụng tiếng Việt trong máy tính, sử dụng máy in;</w:t>
      </w:r>
      <w:r w:rsidRPr="00784BC5">
        <w:rPr>
          <w:lang w:val="nl-NL"/>
        </w:rPr>
        <w:tab/>
      </w:r>
    </w:p>
    <w:p w14:paraId="72EAD47B" w14:textId="77777777" w:rsidR="005732F1" w:rsidRPr="00784BC5" w:rsidRDefault="005732F1" w:rsidP="005732F1">
      <w:pPr>
        <w:shd w:val="clear" w:color="auto" w:fill="FFFFFF"/>
        <w:tabs>
          <w:tab w:val="left" w:pos="709"/>
        </w:tabs>
        <w:spacing w:line="360" w:lineRule="auto"/>
        <w:ind w:firstLine="720"/>
        <w:jc w:val="both"/>
        <w:rPr>
          <w:lang w:val="nl-NL"/>
        </w:rPr>
      </w:pPr>
      <w:r w:rsidRPr="00784BC5">
        <w:rPr>
          <w:lang w:val="nl-NL"/>
        </w:rPr>
        <w:t xml:space="preserve">- Khởi động, tắt được máy tính, máy in theo đúng quy trình. Thực hiện được việc </w:t>
      </w:r>
      <w:bookmarkStart w:id="47" w:name="_Hlk519515648"/>
      <w:r w:rsidRPr="00784BC5">
        <w:rPr>
          <w:lang w:val="nl-NL"/>
        </w:rPr>
        <w:t>quản lý thư mục, tập tin; cài đặt, gỡ bỏ và sử dụng được một số phần mềm tiện ích thông dụng.</w:t>
      </w:r>
      <w:bookmarkEnd w:id="47"/>
    </w:p>
    <w:p w14:paraId="35E66925" w14:textId="77777777" w:rsidR="005732F1" w:rsidRPr="00784BC5" w:rsidRDefault="005732F1" w:rsidP="005732F1">
      <w:pPr>
        <w:shd w:val="clear" w:color="auto" w:fill="FFFFFF"/>
        <w:tabs>
          <w:tab w:val="left" w:pos="709"/>
        </w:tabs>
        <w:spacing w:line="360" w:lineRule="auto"/>
        <w:ind w:firstLine="720"/>
        <w:jc w:val="both"/>
        <w:rPr>
          <w:b/>
          <w:bCs/>
          <w:lang w:val="nl-NL"/>
        </w:rPr>
      </w:pPr>
      <w:r w:rsidRPr="00784BC5">
        <w:rPr>
          <w:b/>
          <w:bCs/>
          <w:lang w:val="nl-NL"/>
        </w:rPr>
        <w:lastRenderedPageBreak/>
        <w:t>2. Nội dung</w:t>
      </w:r>
    </w:p>
    <w:p w14:paraId="635C9106" w14:textId="77777777" w:rsidR="005732F1" w:rsidRPr="00784BC5" w:rsidRDefault="005732F1" w:rsidP="005732F1">
      <w:pPr>
        <w:shd w:val="clear" w:color="auto" w:fill="FFFFFF"/>
        <w:tabs>
          <w:tab w:val="left" w:pos="709"/>
        </w:tabs>
        <w:spacing w:line="360" w:lineRule="auto"/>
        <w:ind w:firstLine="720"/>
        <w:jc w:val="both"/>
        <w:rPr>
          <w:b/>
          <w:lang w:val="nl-NL"/>
        </w:rPr>
      </w:pPr>
      <w:r w:rsidRPr="00784BC5">
        <w:rPr>
          <w:b/>
          <w:lang w:val="nl-NL"/>
        </w:rPr>
        <w:t>2.1. Làm việc với hệ điều hành</w:t>
      </w:r>
    </w:p>
    <w:p w14:paraId="71347230" w14:textId="77777777" w:rsidR="005732F1" w:rsidRPr="00784BC5" w:rsidRDefault="005732F1" w:rsidP="005732F1">
      <w:pPr>
        <w:shd w:val="clear" w:color="auto" w:fill="FFFFFF"/>
        <w:tabs>
          <w:tab w:val="left" w:pos="1418"/>
        </w:tabs>
        <w:spacing w:line="360" w:lineRule="auto"/>
        <w:ind w:firstLine="1418"/>
        <w:jc w:val="both"/>
        <w:rPr>
          <w:lang w:val="nl-NL"/>
        </w:rPr>
      </w:pPr>
      <w:r w:rsidRPr="00784BC5">
        <w:rPr>
          <w:lang w:val="nl-NL"/>
        </w:rPr>
        <w:t>2.1.1. Windows là gì?</w:t>
      </w:r>
    </w:p>
    <w:p w14:paraId="040D8192" w14:textId="77777777" w:rsidR="005732F1" w:rsidRPr="00784BC5" w:rsidRDefault="005732F1" w:rsidP="005732F1">
      <w:pPr>
        <w:shd w:val="clear" w:color="auto" w:fill="FFFFFF"/>
        <w:tabs>
          <w:tab w:val="left" w:pos="1418"/>
        </w:tabs>
        <w:spacing w:line="360" w:lineRule="auto"/>
        <w:ind w:firstLine="1418"/>
        <w:jc w:val="both"/>
        <w:rPr>
          <w:lang w:val="nl-NL"/>
        </w:rPr>
      </w:pPr>
      <w:r w:rsidRPr="00784BC5">
        <w:rPr>
          <w:lang w:val="nl-NL"/>
        </w:rPr>
        <w:t>2.1.2. Khởi động và thoát khỏi Windows</w:t>
      </w:r>
    </w:p>
    <w:p w14:paraId="15306155" w14:textId="77777777" w:rsidR="005732F1" w:rsidRPr="00784BC5" w:rsidRDefault="005732F1" w:rsidP="005732F1">
      <w:pPr>
        <w:shd w:val="clear" w:color="auto" w:fill="FFFFFF"/>
        <w:tabs>
          <w:tab w:val="left" w:pos="709"/>
          <w:tab w:val="left" w:pos="2380"/>
        </w:tabs>
        <w:spacing w:line="360" w:lineRule="auto"/>
        <w:ind w:firstLine="1418"/>
        <w:jc w:val="both"/>
      </w:pPr>
      <w:r w:rsidRPr="00784BC5">
        <w:t>2.1.3. Desktop</w:t>
      </w:r>
    </w:p>
    <w:p w14:paraId="7C12C28E" w14:textId="77777777" w:rsidR="005732F1" w:rsidRPr="00784BC5" w:rsidRDefault="005732F1" w:rsidP="005732F1">
      <w:pPr>
        <w:shd w:val="clear" w:color="auto" w:fill="FFFFFF"/>
        <w:tabs>
          <w:tab w:val="left" w:pos="1418"/>
        </w:tabs>
        <w:spacing w:line="360" w:lineRule="auto"/>
        <w:ind w:firstLine="1418"/>
        <w:jc w:val="both"/>
      </w:pPr>
      <w:r w:rsidRPr="00784BC5">
        <w:t>2.1.4. Thanh tác vụ (Taskbar)</w:t>
      </w:r>
      <w:r w:rsidRPr="00784BC5">
        <w:tab/>
      </w:r>
    </w:p>
    <w:p w14:paraId="76BEC921" w14:textId="77777777" w:rsidR="005732F1" w:rsidRPr="00784BC5" w:rsidRDefault="005732F1" w:rsidP="005732F1">
      <w:pPr>
        <w:shd w:val="clear" w:color="auto" w:fill="FFFFFF"/>
        <w:tabs>
          <w:tab w:val="left" w:pos="1418"/>
        </w:tabs>
        <w:spacing w:line="360" w:lineRule="auto"/>
        <w:ind w:firstLine="1418"/>
        <w:jc w:val="both"/>
      </w:pPr>
      <w:r w:rsidRPr="00784BC5">
        <w:t>2.1.5. Menu Start</w:t>
      </w:r>
    </w:p>
    <w:p w14:paraId="1036E775" w14:textId="77777777" w:rsidR="005732F1" w:rsidRPr="00784BC5" w:rsidRDefault="005732F1" w:rsidP="005732F1">
      <w:pPr>
        <w:shd w:val="clear" w:color="auto" w:fill="FFFFFF"/>
        <w:tabs>
          <w:tab w:val="left" w:pos="1418"/>
        </w:tabs>
        <w:spacing w:line="360" w:lineRule="auto"/>
        <w:ind w:firstLine="1418"/>
        <w:jc w:val="both"/>
      </w:pPr>
      <w:r w:rsidRPr="00784BC5">
        <w:t>2.1.6. Khởi động và thoát khỏi một ứng dụng</w:t>
      </w:r>
    </w:p>
    <w:p w14:paraId="255A3FB5" w14:textId="77777777" w:rsidR="005732F1" w:rsidRPr="00784BC5" w:rsidRDefault="005732F1" w:rsidP="005732F1">
      <w:pPr>
        <w:shd w:val="clear" w:color="auto" w:fill="FFFFFF"/>
        <w:spacing w:line="360" w:lineRule="auto"/>
        <w:ind w:firstLine="1418"/>
        <w:jc w:val="both"/>
      </w:pPr>
      <w:r w:rsidRPr="00784BC5">
        <w:t>2.1.7. Chuyển đổi giữa các cửa sổ ứng dụng</w:t>
      </w:r>
    </w:p>
    <w:p w14:paraId="124AD22E" w14:textId="77777777" w:rsidR="005732F1" w:rsidRPr="00784BC5" w:rsidRDefault="005732F1" w:rsidP="005732F1">
      <w:pPr>
        <w:shd w:val="clear" w:color="auto" w:fill="FFFFFF"/>
        <w:tabs>
          <w:tab w:val="left" w:pos="1418"/>
        </w:tabs>
        <w:spacing w:line="360" w:lineRule="auto"/>
        <w:ind w:firstLine="1418"/>
        <w:jc w:val="both"/>
      </w:pPr>
      <w:r w:rsidRPr="00784BC5">
        <w:t>2.1.8. Thu nhỏ một cửa sổ, đóng cửa sổ một ứng dụng</w:t>
      </w:r>
    </w:p>
    <w:p w14:paraId="5B6DF6DE" w14:textId="77777777" w:rsidR="005732F1" w:rsidRPr="00784BC5" w:rsidRDefault="005732F1" w:rsidP="005732F1">
      <w:pPr>
        <w:shd w:val="clear" w:color="auto" w:fill="FFFFFF"/>
        <w:tabs>
          <w:tab w:val="left" w:pos="1418"/>
        </w:tabs>
        <w:spacing w:line="360" w:lineRule="auto"/>
        <w:ind w:firstLine="1418"/>
        <w:jc w:val="both"/>
      </w:pPr>
      <w:r w:rsidRPr="00784BC5">
        <w:t>2.1.9. Sử dụng chuột</w:t>
      </w:r>
    </w:p>
    <w:p w14:paraId="24A4796B"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2.2. Quản lý thư mục và tập tin</w:t>
      </w:r>
    </w:p>
    <w:p w14:paraId="54D2BE62" w14:textId="77777777" w:rsidR="005732F1" w:rsidRPr="00784BC5" w:rsidRDefault="005732F1" w:rsidP="005732F1">
      <w:pPr>
        <w:shd w:val="clear" w:color="auto" w:fill="FFFFFF"/>
        <w:tabs>
          <w:tab w:val="left" w:pos="1418"/>
        </w:tabs>
        <w:spacing w:line="360" w:lineRule="auto"/>
        <w:ind w:firstLine="1418"/>
        <w:jc w:val="both"/>
      </w:pPr>
      <w:r w:rsidRPr="00784BC5">
        <w:t>2.2.1. Khái niệm thư mục và tập tin</w:t>
      </w:r>
    </w:p>
    <w:p w14:paraId="33DE9E81" w14:textId="77777777" w:rsidR="005732F1" w:rsidRPr="00784BC5" w:rsidRDefault="005732F1" w:rsidP="005732F1">
      <w:pPr>
        <w:shd w:val="clear" w:color="auto" w:fill="FFFFFF"/>
        <w:tabs>
          <w:tab w:val="left" w:pos="1418"/>
        </w:tabs>
        <w:spacing w:line="360" w:lineRule="auto"/>
        <w:ind w:left="1418"/>
        <w:jc w:val="both"/>
      </w:pPr>
      <w:r w:rsidRPr="00784BC5">
        <w:t>2.2.2. Xem thông tin, di chuyển, tạo đường tắt đến nơi lưu trữ thư mục và tập tin</w:t>
      </w:r>
    </w:p>
    <w:p w14:paraId="7E7379BA" w14:textId="77777777" w:rsidR="005732F1" w:rsidRPr="00784BC5" w:rsidRDefault="005732F1" w:rsidP="005732F1">
      <w:pPr>
        <w:shd w:val="clear" w:color="auto" w:fill="FFFFFF"/>
        <w:tabs>
          <w:tab w:val="left" w:pos="1418"/>
        </w:tabs>
        <w:spacing w:line="360" w:lineRule="auto"/>
        <w:ind w:left="1418"/>
        <w:jc w:val="both"/>
      </w:pPr>
      <w:r w:rsidRPr="00784BC5">
        <w:t>2.2.3. Tạo, đổi tên tập tin và thư mục, thay đổi trạng thái và hiển thị thông tin về tập tin</w:t>
      </w:r>
    </w:p>
    <w:p w14:paraId="2F11BD9F" w14:textId="77777777" w:rsidR="005732F1" w:rsidRPr="00784BC5" w:rsidRDefault="005732F1" w:rsidP="005732F1">
      <w:pPr>
        <w:shd w:val="clear" w:color="auto" w:fill="FFFFFF"/>
        <w:tabs>
          <w:tab w:val="left" w:pos="1418"/>
        </w:tabs>
        <w:spacing w:line="360" w:lineRule="auto"/>
        <w:ind w:firstLine="1418"/>
        <w:jc w:val="both"/>
      </w:pPr>
      <w:r w:rsidRPr="00784BC5">
        <w:t>2.2.4. Chọn, sao chép, di chuyển tập tin và thư mục</w:t>
      </w:r>
    </w:p>
    <w:p w14:paraId="56A449B6" w14:textId="77777777" w:rsidR="005732F1" w:rsidRPr="00784BC5" w:rsidRDefault="005732F1" w:rsidP="005732F1">
      <w:pPr>
        <w:shd w:val="clear" w:color="auto" w:fill="FFFFFF"/>
        <w:tabs>
          <w:tab w:val="left" w:pos="1418"/>
        </w:tabs>
        <w:spacing w:line="360" w:lineRule="auto"/>
        <w:ind w:firstLine="1418"/>
        <w:jc w:val="both"/>
      </w:pPr>
      <w:bookmarkStart w:id="48" w:name="_Hlk519515714"/>
      <w:r w:rsidRPr="00784BC5">
        <w:t>2.2.5. Xóa, khôi phục tập tin và thư mục</w:t>
      </w:r>
    </w:p>
    <w:bookmarkEnd w:id="48"/>
    <w:p w14:paraId="77ACB9DC" w14:textId="77777777" w:rsidR="005732F1" w:rsidRPr="00784BC5" w:rsidRDefault="005732F1" w:rsidP="005732F1">
      <w:pPr>
        <w:shd w:val="clear" w:color="auto" w:fill="FFFFFF"/>
        <w:tabs>
          <w:tab w:val="left" w:pos="1418"/>
        </w:tabs>
        <w:spacing w:line="360" w:lineRule="auto"/>
        <w:ind w:firstLine="1418"/>
        <w:jc w:val="both"/>
      </w:pPr>
      <w:r w:rsidRPr="00784BC5">
        <w:t>2.2.6. Tìm kiếm tập tin và thư mục</w:t>
      </w:r>
    </w:p>
    <w:p w14:paraId="38631898"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2.3. Sử dụng Control Panel</w:t>
      </w:r>
    </w:p>
    <w:p w14:paraId="4CB359CE" w14:textId="77777777" w:rsidR="005732F1" w:rsidRPr="00784BC5" w:rsidRDefault="005732F1" w:rsidP="005732F1">
      <w:pPr>
        <w:shd w:val="clear" w:color="auto" w:fill="FFFFFF"/>
        <w:tabs>
          <w:tab w:val="left" w:pos="1418"/>
        </w:tabs>
        <w:spacing w:line="360" w:lineRule="auto"/>
        <w:ind w:firstLine="1418"/>
        <w:jc w:val="both"/>
      </w:pPr>
      <w:r w:rsidRPr="00784BC5">
        <w:t>2.3.1. Khởi động Control Panel</w:t>
      </w:r>
    </w:p>
    <w:p w14:paraId="178924D5" w14:textId="77777777" w:rsidR="005732F1" w:rsidRPr="00784BC5" w:rsidRDefault="005732F1" w:rsidP="005732F1">
      <w:pPr>
        <w:shd w:val="clear" w:color="auto" w:fill="FFFFFF"/>
        <w:tabs>
          <w:tab w:val="left" w:pos="1418"/>
        </w:tabs>
        <w:spacing w:line="360" w:lineRule="auto"/>
        <w:ind w:firstLine="1418"/>
        <w:jc w:val="both"/>
      </w:pPr>
      <w:r w:rsidRPr="00784BC5">
        <w:t>2.3.2. Region and Language</w:t>
      </w:r>
    </w:p>
    <w:p w14:paraId="0356AF90" w14:textId="77777777" w:rsidR="005732F1" w:rsidRPr="00784BC5" w:rsidRDefault="005732F1" w:rsidP="005732F1">
      <w:pPr>
        <w:shd w:val="clear" w:color="auto" w:fill="FFFFFF"/>
        <w:tabs>
          <w:tab w:val="left" w:pos="1418"/>
        </w:tabs>
        <w:spacing w:line="360" w:lineRule="auto"/>
        <w:ind w:firstLine="1418"/>
        <w:jc w:val="both"/>
      </w:pPr>
      <w:r w:rsidRPr="00784BC5">
        <w:t>2.3.3. Devices and Printers</w:t>
      </w:r>
    </w:p>
    <w:p w14:paraId="2F99D2EC" w14:textId="77777777" w:rsidR="005732F1" w:rsidRPr="00784BC5" w:rsidRDefault="005732F1" w:rsidP="005732F1">
      <w:pPr>
        <w:shd w:val="clear" w:color="auto" w:fill="FFFFFF"/>
        <w:tabs>
          <w:tab w:val="left" w:pos="1418"/>
        </w:tabs>
        <w:spacing w:line="360" w:lineRule="auto"/>
        <w:ind w:firstLine="1418"/>
        <w:jc w:val="both"/>
      </w:pPr>
      <w:r w:rsidRPr="00784BC5">
        <w:t>2.3.4. Programs and Features</w:t>
      </w:r>
    </w:p>
    <w:p w14:paraId="3B3D76A2" w14:textId="77777777" w:rsidR="005732F1" w:rsidRPr="00784BC5" w:rsidRDefault="005732F1" w:rsidP="005732F1">
      <w:pPr>
        <w:shd w:val="clear" w:color="auto" w:fill="FFFFFF"/>
        <w:tabs>
          <w:tab w:val="left" w:pos="709"/>
        </w:tabs>
        <w:spacing w:line="360" w:lineRule="auto"/>
        <w:ind w:firstLine="720"/>
        <w:jc w:val="both"/>
        <w:rPr>
          <w:b/>
        </w:rPr>
      </w:pPr>
      <w:bookmarkStart w:id="49" w:name="muc_3_2"/>
      <w:r w:rsidRPr="00784BC5">
        <w:rPr>
          <w:b/>
        </w:rPr>
        <w:t>2.4. Một số phần mềm tiện ích</w:t>
      </w:r>
    </w:p>
    <w:p w14:paraId="3FFD08F5" w14:textId="77777777" w:rsidR="005732F1" w:rsidRPr="00784BC5" w:rsidRDefault="005732F1" w:rsidP="005732F1">
      <w:pPr>
        <w:shd w:val="clear" w:color="auto" w:fill="FFFFFF"/>
        <w:tabs>
          <w:tab w:val="left" w:pos="1418"/>
        </w:tabs>
        <w:spacing w:line="360" w:lineRule="auto"/>
        <w:ind w:firstLine="1418"/>
        <w:jc w:val="both"/>
      </w:pPr>
      <w:r w:rsidRPr="00784BC5">
        <w:t>2.4.1. Phần mềm nén, giải nén tập tin</w:t>
      </w:r>
    </w:p>
    <w:p w14:paraId="694D6C41" w14:textId="77777777" w:rsidR="005732F1" w:rsidRPr="00784BC5" w:rsidRDefault="005732F1" w:rsidP="005732F1">
      <w:pPr>
        <w:shd w:val="clear" w:color="auto" w:fill="FFFFFF"/>
        <w:tabs>
          <w:tab w:val="left" w:pos="1418"/>
        </w:tabs>
        <w:spacing w:line="360" w:lineRule="auto"/>
        <w:ind w:firstLine="1418"/>
        <w:jc w:val="both"/>
      </w:pPr>
      <w:r w:rsidRPr="00784BC5">
        <w:t xml:space="preserve">2.4.2. Phần mềm diệt virus </w:t>
      </w:r>
    </w:p>
    <w:p w14:paraId="5A3EDDDE"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2.5. Sử dụng tiếng Việt</w:t>
      </w:r>
    </w:p>
    <w:p w14:paraId="38D268D6" w14:textId="77777777" w:rsidR="005732F1" w:rsidRPr="00784BC5" w:rsidRDefault="005732F1" w:rsidP="005732F1">
      <w:pPr>
        <w:shd w:val="clear" w:color="auto" w:fill="FFFFFF"/>
        <w:tabs>
          <w:tab w:val="left" w:pos="1418"/>
        </w:tabs>
        <w:spacing w:line="360" w:lineRule="auto"/>
        <w:ind w:firstLine="1418"/>
        <w:jc w:val="both"/>
      </w:pPr>
      <w:r w:rsidRPr="00784BC5">
        <w:t xml:space="preserve">2.5.1. Các bộ mã tiếng Việt </w:t>
      </w:r>
    </w:p>
    <w:p w14:paraId="7B0CB5C0" w14:textId="77777777" w:rsidR="005732F1" w:rsidRPr="00784BC5" w:rsidRDefault="005732F1" w:rsidP="005732F1">
      <w:pPr>
        <w:shd w:val="clear" w:color="auto" w:fill="FFFFFF"/>
        <w:tabs>
          <w:tab w:val="left" w:pos="1418"/>
        </w:tabs>
        <w:spacing w:line="360" w:lineRule="auto"/>
        <w:ind w:firstLine="1418"/>
        <w:jc w:val="both"/>
      </w:pPr>
      <w:r w:rsidRPr="00784BC5">
        <w:lastRenderedPageBreak/>
        <w:t>2.5.2. Cách thức nhập tiếng Việt</w:t>
      </w:r>
    </w:p>
    <w:p w14:paraId="31A5890D" w14:textId="77777777" w:rsidR="005732F1" w:rsidRPr="00784BC5" w:rsidRDefault="005732F1" w:rsidP="005732F1">
      <w:pPr>
        <w:shd w:val="clear" w:color="auto" w:fill="FFFFFF"/>
        <w:tabs>
          <w:tab w:val="left" w:pos="1418"/>
        </w:tabs>
        <w:spacing w:line="360" w:lineRule="auto"/>
        <w:ind w:firstLine="1418"/>
        <w:jc w:val="both"/>
      </w:pPr>
      <w:r w:rsidRPr="00784BC5">
        <w:t xml:space="preserve">2.5.3. Chọn phần mềm nhập tiếng Việt </w:t>
      </w:r>
    </w:p>
    <w:p w14:paraId="36878CC4"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2.6. Chuyển đổi định dạng tập tin</w:t>
      </w:r>
    </w:p>
    <w:p w14:paraId="09301B44"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2.7. Đa phương tiện</w:t>
      </w:r>
    </w:p>
    <w:p w14:paraId="1592ADF0"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2.8. Sử dụng máy in</w:t>
      </w:r>
    </w:p>
    <w:p w14:paraId="37278670" w14:textId="77777777" w:rsidR="005732F1" w:rsidRPr="00784BC5" w:rsidRDefault="005732F1" w:rsidP="005732F1">
      <w:pPr>
        <w:shd w:val="clear" w:color="auto" w:fill="FFFFFF"/>
        <w:tabs>
          <w:tab w:val="left" w:pos="1418"/>
        </w:tabs>
        <w:spacing w:line="360" w:lineRule="auto"/>
        <w:ind w:firstLine="1418"/>
        <w:jc w:val="both"/>
      </w:pPr>
      <w:r w:rsidRPr="00784BC5">
        <w:t>2.8.1. Lựa chọn máy in</w:t>
      </w:r>
    </w:p>
    <w:p w14:paraId="025D3DA6" w14:textId="77777777" w:rsidR="005732F1" w:rsidRPr="00784BC5" w:rsidRDefault="005732F1" w:rsidP="005732F1">
      <w:pPr>
        <w:shd w:val="clear" w:color="auto" w:fill="FFFFFF"/>
        <w:tabs>
          <w:tab w:val="left" w:pos="1418"/>
        </w:tabs>
        <w:spacing w:line="360" w:lineRule="auto"/>
        <w:ind w:firstLine="1418"/>
        <w:jc w:val="both"/>
      </w:pPr>
      <w:r w:rsidRPr="00784BC5">
        <w:t>2.8.2. In</w:t>
      </w:r>
    </w:p>
    <w:p w14:paraId="4E12BD4E" w14:textId="77777777" w:rsidR="005732F1" w:rsidRPr="00784BC5" w:rsidRDefault="005732F1" w:rsidP="005732F1">
      <w:pPr>
        <w:shd w:val="clear" w:color="auto" w:fill="FFFFFF"/>
        <w:tabs>
          <w:tab w:val="left" w:pos="851"/>
        </w:tabs>
        <w:spacing w:line="360" w:lineRule="auto"/>
        <w:ind w:firstLine="720"/>
        <w:jc w:val="center"/>
        <w:rPr>
          <w:b/>
          <w:bCs/>
        </w:rPr>
      </w:pPr>
      <w:bookmarkStart w:id="50" w:name="muc_4_2"/>
      <w:bookmarkEnd w:id="49"/>
    </w:p>
    <w:p w14:paraId="3FF5356D" w14:textId="77777777" w:rsidR="005732F1" w:rsidRPr="00784BC5" w:rsidRDefault="005732F1" w:rsidP="005732F1">
      <w:pPr>
        <w:shd w:val="clear" w:color="auto" w:fill="FFFFFF"/>
        <w:tabs>
          <w:tab w:val="left" w:pos="851"/>
        </w:tabs>
        <w:spacing w:line="360" w:lineRule="auto"/>
        <w:ind w:firstLine="720"/>
        <w:jc w:val="center"/>
        <w:rPr>
          <w:b/>
          <w:bCs/>
        </w:rPr>
      </w:pPr>
      <w:r w:rsidRPr="00784BC5">
        <w:rPr>
          <w:b/>
          <w:bCs/>
        </w:rPr>
        <w:t xml:space="preserve">Chương III. </w:t>
      </w:r>
      <w:bookmarkEnd w:id="50"/>
      <w:r w:rsidRPr="00784BC5">
        <w:rPr>
          <w:b/>
          <w:bCs/>
        </w:rPr>
        <w:t>XỬ LÝ VĂN BẢN CƠ BẢN</w:t>
      </w:r>
    </w:p>
    <w:p w14:paraId="3D0F6A25" w14:textId="77777777" w:rsidR="005732F1" w:rsidRPr="00784BC5" w:rsidRDefault="005732F1" w:rsidP="005732F1">
      <w:pPr>
        <w:shd w:val="clear" w:color="auto" w:fill="FFFFFF"/>
        <w:spacing w:line="360" w:lineRule="auto"/>
        <w:ind w:left="6480"/>
        <w:rPr>
          <w:rFonts w:eastAsia="Calibri"/>
          <w:b/>
        </w:rPr>
      </w:pPr>
      <w:r w:rsidRPr="00784BC5">
        <w:rPr>
          <w:i/>
        </w:rPr>
        <w:t>Thời gian: 17 giờ</w:t>
      </w:r>
    </w:p>
    <w:p w14:paraId="1367D53A" w14:textId="77777777" w:rsidR="005732F1" w:rsidRPr="00784BC5" w:rsidRDefault="005732F1" w:rsidP="005732F1">
      <w:pPr>
        <w:shd w:val="clear" w:color="auto" w:fill="FFFFFF"/>
        <w:tabs>
          <w:tab w:val="left" w:pos="709"/>
        </w:tabs>
        <w:spacing w:line="360" w:lineRule="auto"/>
        <w:ind w:firstLine="720"/>
        <w:jc w:val="both"/>
        <w:rPr>
          <w:b/>
          <w:bCs/>
        </w:rPr>
      </w:pPr>
      <w:r w:rsidRPr="00784BC5">
        <w:rPr>
          <w:b/>
          <w:bCs/>
        </w:rPr>
        <w:t>1. Mục tiêu</w:t>
      </w:r>
    </w:p>
    <w:p w14:paraId="116BC600" w14:textId="77777777" w:rsidR="005732F1" w:rsidRPr="00784BC5" w:rsidRDefault="005732F1" w:rsidP="005732F1">
      <w:pPr>
        <w:shd w:val="clear" w:color="auto" w:fill="FFFFFF"/>
        <w:tabs>
          <w:tab w:val="left" w:pos="709"/>
        </w:tabs>
        <w:spacing w:line="360" w:lineRule="auto"/>
        <w:ind w:firstLine="720"/>
        <w:jc w:val="both"/>
        <w:rPr>
          <w:bCs/>
          <w:i/>
        </w:rPr>
      </w:pPr>
      <w:r w:rsidRPr="00784BC5">
        <w:rPr>
          <w:bCs/>
          <w:i/>
        </w:rPr>
        <w:t>Học xong chương này</w:t>
      </w:r>
      <w:r w:rsidRPr="00784BC5">
        <w:rPr>
          <w:bCs/>
          <w:i/>
          <w:lang w:val="nl-NL"/>
        </w:rPr>
        <w:t>, người học có khả năng</w:t>
      </w:r>
      <w:r w:rsidRPr="00784BC5">
        <w:rPr>
          <w:bCs/>
          <w:i/>
        </w:rPr>
        <w:t>:</w:t>
      </w:r>
    </w:p>
    <w:p w14:paraId="6E979CC1" w14:textId="77777777" w:rsidR="005732F1" w:rsidRPr="00784BC5" w:rsidRDefault="005732F1" w:rsidP="005732F1">
      <w:pPr>
        <w:shd w:val="clear" w:color="auto" w:fill="FFFFFF"/>
        <w:tabs>
          <w:tab w:val="left" w:pos="709"/>
        </w:tabs>
        <w:spacing w:line="360" w:lineRule="auto"/>
        <w:ind w:firstLine="720"/>
        <w:jc w:val="both"/>
      </w:pPr>
      <w:r w:rsidRPr="00784BC5">
        <w:rPr>
          <w:lang w:val="nl-NL"/>
        </w:rPr>
        <w:t xml:space="preserve">- Trình bày được một số kiến thức cơ bản về văn bản, </w:t>
      </w:r>
      <w:bookmarkStart w:id="51" w:name="_Hlk519516147"/>
      <w:r w:rsidRPr="00784BC5">
        <w:rPr>
          <w:lang w:val="nl-NL"/>
        </w:rPr>
        <w:t>soạn thảo và xử lý văn bản, sử dụng phần mềm Microsoft Word</w:t>
      </w:r>
      <w:bookmarkEnd w:id="51"/>
      <w:r w:rsidRPr="00784BC5">
        <w:rPr>
          <w:lang w:val="nl-NL"/>
        </w:rPr>
        <w:t xml:space="preserve"> trong soạn thảo văn bản, kết xuất và phân phối văn bản;</w:t>
      </w:r>
    </w:p>
    <w:p w14:paraId="49657F24" w14:textId="77777777" w:rsidR="005732F1" w:rsidRPr="00784BC5" w:rsidRDefault="005732F1" w:rsidP="005732F1">
      <w:pPr>
        <w:shd w:val="clear" w:color="auto" w:fill="FFFFFF"/>
        <w:tabs>
          <w:tab w:val="left" w:pos="709"/>
        </w:tabs>
        <w:spacing w:line="360" w:lineRule="auto"/>
        <w:ind w:firstLine="720"/>
        <w:jc w:val="both"/>
      </w:pPr>
      <w:r w:rsidRPr="00784BC5">
        <w:rPr>
          <w:lang w:val="nl-NL"/>
        </w:rPr>
        <w:t>- Soạn thảo được văn bản bảo đảm đúng các yêu cầu về kỹ thuật soạn thảo văn bản hành chính; in ấn và phân phối văn bản bảo đảm đúng quy định.</w:t>
      </w:r>
    </w:p>
    <w:p w14:paraId="55CB58A0" w14:textId="77777777" w:rsidR="005732F1" w:rsidRPr="00784BC5" w:rsidRDefault="005732F1" w:rsidP="005732F1">
      <w:pPr>
        <w:shd w:val="clear" w:color="auto" w:fill="FFFFFF"/>
        <w:tabs>
          <w:tab w:val="left" w:pos="709"/>
        </w:tabs>
        <w:spacing w:line="360" w:lineRule="auto"/>
        <w:ind w:firstLine="720"/>
        <w:jc w:val="both"/>
        <w:rPr>
          <w:b/>
          <w:bCs/>
        </w:rPr>
      </w:pPr>
      <w:r w:rsidRPr="00784BC5">
        <w:rPr>
          <w:b/>
          <w:bCs/>
        </w:rPr>
        <w:t>2. Nội dung</w:t>
      </w:r>
    </w:p>
    <w:p w14:paraId="7513D614"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2.1. Khái niệm văn bản và xử lý văn bản</w:t>
      </w:r>
    </w:p>
    <w:p w14:paraId="1508A2F2" w14:textId="77777777" w:rsidR="005732F1" w:rsidRPr="00784BC5" w:rsidRDefault="005732F1" w:rsidP="005732F1">
      <w:pPr>
        <w:shd w:val="clear" w:color="auto" w:fill="FFFFFF"/>
        <w:tabs>
          <w:tab w:val="left" w:pos="1418"/>
        </w:tabs>
        <w:spacing w:line="360" w:lineRule="auto"/>
        <w:ind w:firstLine="1418"/>
        <w:jc w:val="both"/>
      </w:pPr>
      <w:r w:rsidRPr="00784BC5">
        <w:t>2.1.1. Khái niệm văn bản.</w:t>
      </w:r>
    </w:p>
    <w:p w14:paraId="075FE420" w14:textId="77777777" w:rsidR="005732F1" w:rsidRPr="00784BC5" w:rsidRDefault="005732F1" w:rsidP="005732F1">
      <w:pPr>
        <w:shd w:val="clear" w:color="auto" w:fill="FFFFFF"/>
        <w:tabs>
          <w:tab w:val="left" w:pos="1418"/>
        </w:tabs>
        <w:spacing w:line="360" w:lineRule="auto"/>
        <w:ind w:firstLine="1418"/>
        <w:jc w:val="both"/>
      </w:pPr>
      <w:r w:rsidRPr="00784BC5">
        <w:t>2.1.2. Khái niệm xử lý văn bản.</w:t>
      </w:r>
    </w:p>
    <w:p w14:paraId="04BF5AAC"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2.2. Sử dụng Microsoft Word</w:t>
      </w:r>
    </w:p>
    <w:p w14:paraId="3C06310E" w14:textId="77777777" w:rsidR="005732F1" w:rsidRPr="00784BC5" w:rsidRDefault="005732F1" w:rsidP="005732F1">
      <w:pPr>
        <w:shd w:val="clear" w:color="auto" w:fill="FFFFFF"/>
        <w:tabs>
          <w:tab w:val="left" w:pos="1418"/>
        </w:tabs>
        <w:spacing w:line="360" w:lineRule="auto"/>
        <w:ind w:firstLine="1418"/>
        <w:jc w:val="both"/>
      </w:pPr>
      <w:r w:rsidRPr="00784BC5">
        <w:t>2.2.1. Giới thiệu Microsoft Word</w:t>
      </w:r>
    </w:p>
    <w:p w14:paraId="5494C53E" w14:textId="77777777" w:rsidR="005732F1" w:rsidRPr="00784BC5" w:rsidRDefault="005732F1" w:rsidP="005732F1">
      <w:pPr>
        <w:shd w:val="clear" w:color="auto" w:fill="FFFFFF"/>
        <w:spacing w:line="360" w:lineRule="auto"/>
        <w:ind w:firstLine="2127"/>
        <w:jc w:val="both"/>
      </w:pPr>
      <w:r w:rsidRPr="00784BC5">
        <w:t>2.2.1.1. Mở, đóng Microsoft Word</w:t>
      </w:r>
    </w:p>
    <w:p w14:paraId="6A5FCF96" w14:textId="77777777" w:rsidR="005732F1" w:rsidRPr="00784BC5" w:rsidRDefault="005732F1" w:rsidP="005732F1">
      <w:pPr>
        <w:shd w:val="clear" w:color="auto" w:fill="FFFFFF"/>
        <w:spacing w:line="360" w:lineRule="auto"/>
        <w:ind w:firstLine="2127"/>
        <w:jc w:val="both"/>
      </w:pPr>
      <w:r w:rsidRPr="00784BC5">
        <w:t>2.2.1.2. Giới thiệu giao diện Microsoft Word</w:t>
      </w:r>
    </w:p>
    <w:p w14:paraId="78AB9531" w14:textId="77777777" w:rsidR="005732F1" w:rsidRPr="00784BC5" w:rsidRDefault="005732F1" w:rsidP="005732F1">
      <w:pPr>
        <w:shd w:val="clear" w:color="auto" w:fill="FFFFFF"/>
        <w:tabs>
          <w:tab w:val="left" w:pos="1418"/>
        </w:tabs>
        <w:spacing w:line="360" w:lineRule="auto"/>
        <w:ind w:firstLine="1418"/>
        <w:jc w:val="both"/>
      </w:pPr>
      <w:r w:rsidRPr="00784BC5">
        <w:t>2.2.2. Thao tác với tập tin Microsoft Word</w:t>
      </w:r>
    </w:p>
    <w:p w14:paraId="698761A0" w14:textId="77777777" w:rsidR="005732F1" w:rsidRPr="00784BC5" w:rsidRDefault="005732F1" w:rsidP="005732F1">
      <w:pPr>
        <w:shd w:val="clear" w:color="auto" w:fill="FFFFFF"/>
        <w:spacing w:line="360" w:lineRule="auto"/>
        <w:ind w:firstLine="2127"/>
        <w:jc w:val="both"/>
      </w:pPr>
      <w:r w:rsidRPr="00784BC5">
        <w:t>2.2.2.1. Mở một tập tin có sẵn</w:t>
      </w:r>
    </w:p>
    <w:p w14:paraId="09B91577" w14:textId="77777777" w:rsidR="005732F1" w:rsidRPr="00784BC5" w:rsidRDefault="005732F1" w:rsidP="005732F1">
      <w:pPr>
        <w:shd w:val="clear" w:color="auto" w:fill="FFFFFF"/>
        <w:spacing w:line="360" w:lineRule="auto"/>
        <w:ind w:firstLine="2127"/>
        <w:jc w:val="both"/>
      </w:pPr>
      <w:r w:rsidRPr="00784BC5">
        <w:t>2.2.2.2. Tạo một tập tin mới</w:t>
      </w:r>
    </w:p>
    <w:p w14:paraId="1C791DA5" w14:textId="77777777" w:rsidR="005732F1" w:rsidRPr="00784BC5" w:rsidRDefault="005732F1" w:rsidP="005732F1">
      <w:pPr>
        <w:shd w:val="clear" w:color="auto" w:fill="FFFFFF"/>
        <w:spacing w:line="360" w:lineRule="auto"/>
        <w:ind w:firstLine="2127"/>
        <w:jc w:val="both"/>
      </w:pPr>
      <w:r w:rsidRPr="00784BC5">
        <w:t>2.2.2.3. Lưu tập tin</w:t>
      </w:r>
    </w:p>
    <w:p w14:paraId="6D730B3F" w14:textId="77777777" w:rsidR="005732F1" w:rsidRPr="00784BC5" w:rsidRDefault="005732F1" w:rsidP="005732F1">
      <w:pPr>
        <w:shd w:val="clear" w:color="auto" w:fill="FFFFFF"/>
        <w:spacing w:line="360" w:lineRule="auto"/>
        <w:ind w:firstLine="2127"/>
        <w:jc w:val="both"/>
      </w:pPr>
      <w:r w:rsidRPr="00784BC5">
        <w:t>2.2.2.4. Đóng tập tin</w:t>
      </w:r>
    </w:p>
    <w:p w14:paraId="71835496" w14:textId="77777777" w:rsidR="005732F1" w:rsidRPr="00784BC5" w:rsidRDefault="005732F1" w:rsidP="005732F1">
      <w:pPr>
        <w:shd w:val="clear" w:color="auto" w:fill="FFFFFF"/>
        <w:tabs>
          <w:tab w:val="left" w:pos="1418"/>
        </w:tabs>
        <w:spacing w:line="360" w:lineRule="auto"/>
        <w:ind w:firstLine="1418"/>
        <w:jc w:val="both"/>
      </w:pPr>
      <w:r w:rsidRPr="00784BC5">
        <w:lastRenderedPageBreak/>
        <w:t>2.2.3. Định dạng văn bản</w:t>
      </w:r>
    </w:p>
    <w:p w14:paraId="5651037D" w14:textId="77777777" w:rsidR="005732F1" w:rsidRPr="00784BC5" w:rsidRDefault="005732F1" w:rsidP="005732F1">
      <w:pPr>
        <w:shd w:val="clear" w:color="auto" w:fill="FFFFFF"/>
        <w:tabs>
          <w:tab w:val="left" w:pos="2127"/>
        </w:tabs>
        <w:spacing w:line="360" w:lineRule="auto"/>
        <w:ind w:firstLine="2127"/>
        <w:jc w:val="both"/>
      </w:pPr>
      <w:r w:rsidRPr="00784BC5">
        <w:t xml:space="preserve">2.2.3.1. Định dạng văn bản (Text) </w:t>
      </w:r>
    </w:p>
    <w:p w14:paraId="7CFFBC21" w14:textId="77777777" w:rsidR="005732F1" w:rsidRPr="00784BC5" w:rsidRDefault="005732F1" w:rsidP="005732F1">
      <w:pPr>
        <w:shd w:val="clear" w:color="auto" w:fill="FFFFFF"/>
        <w:spacing w:line="360" w:lineRule="auto"/>
        <w:ind w:firstLine="2127"/>
        <w:jc w:val="both"/>
      </w:pPr>
      <w:r w:rsidRPr="00784BC5">
        <w:t>2.2.3.2. Định dạng đoạn văn</w:t>
      </w:r>
    </w:p>
    <w:p w14:paraId="79E14980" w14:textId="77777777" w:rsidR="005732F1" w:rsidRPr="00784BC5" w:rsidRDefault="005732F1" w:rsidP="005732F1">
      <w:pPr>
        <w:shd w:val="clear" w:color="auto" w:fill="FFFFFF"/>
        <w:tabs>
          <w:tab w:val="left" w:pos="2835"/>
        </w:tabs>
        <w:spacing w:line="360" w:lineRule="auto"/>
        <w:jc w:val="both"/>
      </w:pPr>
      <w:r w:rsidRPr="00784BC5">
        <w:tab/>
        <w:t>2.2.3.2.1. Định dạng đoạn (Paragraph)</w:t>
      </w:r>
      <w:r w:rsidRPr="00784BC5">
        <w:tab/>
      </w:r>
    </w:p>
    <w:p w14:paraId="52CDBC18" w14:textId="77777777" w:rsidR="005732F1" w:rsidRPr="00784BC5" w:rsidRDefault="005732F1" w:rsidP="005732F1">
      <w:pPr>
        <w:shd w:val="clear" w:color="auto" w:fill="FFFFFF"/>
        <w:tabs>
          <w:tab w:val="left" w:pos="2835"/>
        </w:tabs>
        <w:spacing w:line="360" w:lineRule="auto"/>
        <w:jc w:val="both"/>
      </w:pPr>
      <w:r w:rsidRPr="00784BC5">
        <w:tab/>
        <w:t>2.2.3.2.2. Định dạng Bullets, Numbering</w:t>
      </w:r>
    </w:p>
    <w:p w14:paraId="39B5C3A7" w14:textId="77777777" w:rsidR="005732F1" w:rsidRPr="00784BC5" w:rsidRDefault="005732F1" w:rsidP="005732F1">
      <w:pPr>
        <w:shd w:val="clear" w:color="auto" w:fill="FFFFFF"/>
        <w:tabs>
          <w:tab w:val="left" w:pos="2835"/>
        </w:tabs>
        <w:spacing w:line="360" w:lineRule="auto"/>
        <w:jc w:val="both"/>
      </w:pPr>
      <w:r w:rsidRPr="00784BC5">
        <w:tab/>
        <w:t>2.2.3.2.3. Thiết lập điểm dừng (Tab)</w:t>
      </w:r>
    </w:p>
    <w:p w14:paraId="0D1FBCD5" w14:textId="77777777" w:rsidR="005732F1" w:rsidRPr="00784BC5" w:rsidRDefault="005732F1" w:rsidP="005732F1">
      <w:pPr>
        <w:shd w:val="clear" w:color="auto" w:fill="FFFFFF"/>
        <w:tabs>
          <w:tab w:val="left" w:pos="2835"/>
        </w:tabs>
        <w:spacing w:line="360" w:lineRule="auto"/>
        <w:ind w:left="2790"/>
      </w:pPr>
      <w:r w:rsidRPr="00784BC5">
        <w:tab/>
        <w:t>2.2.3.2.4. Định dạng khung và nền (Borders and Shading)</w:t>
      </w:r>
    </w:p>
    <w:p w14:paraId="159BDEB8" w14:textId="77777777" w:rsidR="005732F1" w:rsidRPr="00784BC5" w:rsidRDefault="005732F1" w:rsidP="005732F1">
      <w:pPr>
        <w:shd w:val="clear" w:color="auto" w:fill="FFFFFF"/>
        <w:spacing w:line="360" w:lineRule="auto"/>
        <w:ind w:firstLine="2127"/>
        <w:jc w:val="both"/>
      </w:pPr>
      <w:r w:rsidRPr="00784BC5">
        <w:t>2.2.3.3. Kiểu dáng (Style)</w:t>
      </w:r>
    </w:p>
    <w:p w14:paraId="17BBFA2F" w14:textId="77777777" w:rsidR="005732F1" w:rsidRPr="00784BC5" w:rsidRDefault="005732F1" w:rsidP="005732F1">
      <w:pPr>
        <w:shd w:val="clear" w:color="auto" w:fill="FFFFFF"/>
        <w:spacing w:line="360" w:lineRule="auto"/>
        <w:ind w:firstLine="2127"/>
        <w:jc w:val="both"/>
      </w:pPr>
      <w:r w:rsidRPr="00784BC5">
        <w:t>2.2.3.4. Chèn (Insert) các đối tượng vào văn bản</w:t>
      </w:r>
    </w:p>
    <w:p w14:paraId="21799F8A" w14:textId="77777777" w:rsidR="005732F1" w:rsidRPr="00784BC5" w:rsidRDefault="005732F1" w:rsidP="005732F1">
      <w:pPr>
        <w:shd w:val="clear" w:color="auto" w:fill="FFFFFF"/>
        <w:tabs>
          <w:tab w:val="left" w:pos="2835"/>
        </w:tabs>
        <w:spacing w:line="360" w:lineRule="auto"/>
        <w:jc w:val="both"/>
      </w:pPr>
      <w:r w:rsidRPr="00784BC5">
        <w:tab/>
        <w:t>2.2.3.4.1. Bảng (Table)</w:t>
      </w:r>
    </w:p>
    <w:p w14:paraId="51EA2907" w14:textId="77777777" w:rsidR="005732F1" w:rsidRPr="00784BC5" w:rsidRDefault="005732F1" w:rsidP="005732F1">
      <w:pPr>
        <w:shd w:val="clear" w:color="auto" w:fill="FFFFFF"/>
        <w:tabs>
          <w:tab w:val="left" w:pos="2835"/>
        </w:tabs>
        <w:spacing w:line="360" w:lineRule="auto"/>
        <w:jc w:val="both"/>
      </w:pPr>
      <w:r w:rsidRPr="00784BC5">
        <w:tab/>
        <w:t>2.2.3.4.2. Chèn hình ảnh (Picture)</w:t>
      </w:r>
    </w:p>
    <w:p w14:paraId="1F34DEB7" w14:textId="77777777" w:rsidR="005732F1" w:rsidRPr="00784BC5" w:rsidRDefault="005732F1" w:rsidP="005732F1">
      <w:pPr>
        <w:shd w:val="clear" w:color="auto" w:fill="FFFFFF"/>
        <w:tabs>
          <w:tab w:val="left" w:pos="2835"/>
        </w:tabs>
        <w:spacing w:line="360" w:lineRule="auto"/>
        <w:jc w:val="both"/>
      </w:pPr>
      <w:r w:rsidRPr="00784BC5">
        <w:tab/>
        <w:t>2.2.3.4.3. Chèn chữ nghệ thuật (WordArt)</w:t>
      </w:r>
    </w:p>
    <w:p w14:paraId="4A50DEE8" w14:textId="77777777" w:rsidR="005732F1" w:rsidRPr="00784BC5" w:rsidRDefault="005732F1" w:rsidP="005732F1">
      <w:pPr>
        <w:shd w:val="clear" w:color="auto" w:fill="FFFFFF"/>
        <w:tabs>
          <w:tab w:val="left" w:pos="2835"/>
        </w:tabs>
        <w:spacing w:line="360" w:lineRule="auto"/>
        <w:jc w:val="both"/>
      </w:pPr>
      <w:r w:rsidRPr="00784BC5">
        <w:tab/>
        <w:t>2.2.3.4.4. Chèn ký tự đặc biệt</w:t>
      </w:r>
    </w:p>
    <w:p w14:paraId="1B844E9D" w14:textId="77777777" w:rsidR="005732F1" w:rsidRPr="00784BC5" w:rsidRDefault="005732F1" w:rsidP="005732F1">
      <w:pPr>
        <w:shd w:val="clear" w:color="auto" w:fill="FFFFFF"/>
        <w:tabs>
          <w:tab w:val="left" w:pos="2835"/>
        </w:tabs>
        <w:spacing w:line="360" w:lineRule="auto"/>
        <w:jc w:val="both"/>
      </w:pPr>
      <w:r w:rsidRPr="00784BC5">
        <w:tab/>
        <w:t>2.2.3.4.5. Chèn đối tượng Shapes</w:t>
      </w:r>
    </w:p>
    <w:p w14:paraId="3DC898D4" w14:textId="77777777" w:rsidR="005732F1" w:rsidRPr="00784BC5" w:rsidRDefault="005732F1" w:rsidP="005732F1">
      <w:pPr>
        <w:shd w:val="clear" w:color="auto" w:fill="FFFFFF"/>
        <w:spacing w:line="360" w:lineRule="auto"/>
        <w:ind w:firstLine="2127"/>
        <w:jc w:val="both"/>
      </w:pPr>
      <w:r w:rsidRPr="00784BC5">
        <w:t>2.2.3.5. Hộp văn bản (Textbox)</w:t>
      </w:r>
    </w:p>
    <w:p w14:paraId="539BD4E8" w14:textId="77777777" w:rsidR="005732F1" w:rsidRPr="00784BC5" w:rsidRDefault="005732F1" w:rsidP="005732F1">
      <w:pPr>
        <w:shd w:val="clear" w:color="auto" w:fill="FFFFFF"/>
        <w:spacing w:line="360" w:lineRule="auto"/>
        <w:ind w:firstLine="2127"/>
        <w:jc w:val="both"/>
      </w:pPr>
      <w:r w:rsidRPr="00784BC5">
        <w:t>2.2.3.6. Tham chiếu (Reference)</w:t>
      </w:r>
    </w:p>
    <w:p w14:paraId="1C43A498" w14:textId="77777777" w:rsidR="005732F1" w:rsidRPr="00784BC5" w:rsidRDefault="005732F1" w:rsidP="005732F1">
      <w:pPr>
        <w:shd w:val="clear" w:color="auto" w:fill="FFFFFF"/>
        <w:spacing w:line="360" w:lineRule="auto"/>
        <w:ind w:firstLine="2127"/>
        <w:jc w:val="both"/>
      </w:pPr>
      <w:r w:rsidRPr="00784BC5">
        <w:t>2.2.3.7. Hoàn tất văn bản</w:t>
      </w:r>
    </w:p>
    <w:p w14:paraId="6A0E2CAA" w14:textId="77777777" w:rsidR="005732F1" w:rsidRPr="00784BC5" w:rsidRDefault="005732F1" w:rsidP="005732F1">
      <w:pPr>
        <w:shd w:val="clear" w:color="auto" w:fill="FFFFFF"/>
        <w:tabs>
          <w:tab w:val="left" w:pos="2835"/>
        </w:tabs>
        <w:spacing w:line="360" w:lineRule="auto"/>
        <w:jc w:val="both"/>
      </w:pPr>
      <w:r w:rsidRPr="00784BC5">
        <w:tab/>
        <w:t>2.2.3.7.1. Căn lề toàn bộ văn bản</w:t>
      </w:r>
    </w:p>
    <w:p w14:paraId="3CD4609B" w14:textId="77777777" w:rsidR="005732F1" w:rsidRPr="00784BC5" w:rsidRDefault="005732F1" w:rsidP="005732F1">
      <w:pPr>
        <w:shd w:val="clear" w:color="auto" w:fill="FFFFFF"/>
        <w:tabs>
          <w:tab w:val="left" w:pos="2835"/>
        </w:tabs>
        <w:spacing w:line="360" w:lineRule="auto"/>
        <w:jc w:val="both"/>
      </w:pPr>
      <w:r w:rsidRPr="00784BC5">
        <w:tab/>
        <w:t>2.2.3.7.2. Thêm, bỏ ngắt trang</w:t>
      </w:r>
    </w:p>
    <w:p w14:paraId="3A8AF4E6" w14:textId="77777777" w:rsidR="005732F1" w:rsidRPr="00784BC5" w:rsidRDefault="005732F1" w:rsidP="005732F1">
      <w:pPr>
        <w:shd w:val="clear" w:color="auto" w:fill="FFFFFF"/>
        <w:tabs>
          <w:tab w:val="left" w:pos="2835"/>
        </w:tabs>
        <w:spacing w:line="360" w:lineRule="auto"/>
        <w:jc w:val="both"/>
      </w:pPr>
      <w:r w:rsidRPr="00784BC5">
        <w:tab/>
        <w:t>2.2.3.7.3. Tạo tiêu đề trang (Header &amp; Footer)</w:t>
      </w:r>
    </w:p>
    <w:p w14:paraId="7FE1E62E" w14:textId="77777777" w:rsidR="005732F1" w:rsidRPr="00784BC5" w:rsidRDefault="005732F1" w:rsidP="005732F1">
      <w:pPr>
        <w:shd w:val="clear" w:color="auto" w:fill="FFFFFF"/>
        <w:tabs>
          <w:tab w:val="left" w:pos="1418"/>
        </w:tabs>
        <w:spacing w:line="360" w:lineRule="auto"/>
        <w:ind w:firstLine="1418"/>
        <w:jc w:val="both"/>
      </w:pPr>
      <w:r w:rsidRPr="00784BC5">
        <w:t>2.2.4. In văn bản</w:t>
      </w:r>
    </w:p>
    <w:p w14:paraId="18486F9F" w14:textId="77777777" w:rsidR="005732F1" w:rsidRPr="00784BC5" w:rsidRDefault="005732F1" w:rsidP="005732F1">
      <w:pPr>
        <w:shd w:val="clear" w:color="auto" w:fill="FFFFFF"/>
        <w:tabs>
          <w:tab w:val="left" w:pos="1418"/>
        </w:tabs>
        <w:spacing w:line="360" w:lineRule="auto"/>
        <w:ind w:firstLine="1418"/>
        <w:jc w:val="both"/>
      </w:pPr>
      <w:r w:rsidRPr="00784BC5">
        <w:t>2.2.5. Phân phối văn bản</w:t>
      </w:r>
    </w:p>
    <w:p w14:paraId="2DEED272" w14:textId="77777777" w:rsidR="005732F1" w:rsidRPr="00784BC5" w:rsidRDefault="005732F1" w:rsidP="005732F1">
      <w:pPr>
        <w:shd w:val="clear" w:color="auto" w:fill="FFFFFF"/>
        <w:tabs>
          <w:tab w:val="left" w:pos="1418"/>
        </w:tabs>
        <w:spacing w:line="360" w:lineRule="auto"/>
        <w:ind w:firstLine="1418"/>
        <w:jc w:val="both"/>
      </w:pPr>
      <w:r w:rsidRPr="00784BC5">
        <w:t>2.2.6. Soạn thông báo, thư mời</w:t>
      </w:r>
    </w:p>
    <w:p w14:paraId="3E0C3548" w14:textId="77777777" w:rsidR="005732F1" w:rsidRPr="00784BC5" w:rsidRDefault="005732F1" w:rsidP="005732F1">
      <w:pPr>
        <w:shd w:val="clear" w:color="auto" w:fill="FFFFFF"/>
        <w:tabs>
          <w:tab w:val="left" w:pos="1418"/>
        </w:tabs>
        <w:spacing w:line="360" w:lineRule="auto"/>
        <w:ind w:firstLine="1418"/>
        <w:jc w:val="both"/>
      </w:pPr>
      <w:r w:rsidRPr="00784BC5">
        <w:t>2.2.7. Soạn và xử lý văn bản hành chính mẫu</w:t>
      </w:r>
    </w:p>
    <w:p w14:paraId="7564EB23" w14:textId="77777777" w:rsidR="005732F1" w:rsidRPr="00784BC5" w:rsidRDefault="005732F1" w:rsidP="005732F1">
      <w:pPr>
        <w:shd w:val="clear" w:color="auto" w:fill="FFFFFF"/>
        <w:tabs>
          <w:tab w:val="left" w:pos="851"/>
        </w:tabs>
        <w:spacing w:line="360" w:lineRule="auto"/>
        <w:ind w:firstLine="720"/>
        <w:jc w:val="center"/>
        <w:rPr>
          <w:b/>
          <w:bCs/>
        </w:rPr>
      </w:pPr>
    </w:p>
    <w:p w14:paraId="3B9D91B4" w14:textId="77777777" w:rsidR="005732F1" w:rsidRPr="00784BC5" w:rsidRDefault="005732F1" w:rsidP="005732F1">
      <w:pPr>
        <w:shd w:val="clear" w:color="auto" w:fill="FFFFFF"/>
        <w:tabs>
          <w:tab w:val="left" w:pos="851"/>
        </w:tabs>
        <w:spacing w:line="360" w:lineRule="auto"/>
        <w:ind w:firstLine="720"/>
        <w:jc w:val="center"/>
        <w:rPr>
          <w:b/>
          <w:bCs/>
        </w:rPr>
      </w:pPr>
      <w:r w:rsidRPr="00784BC5">
        <w:rPr>
          <w:b/>
          <w:bCs/>
        </w:rPr>
        <w:t>Chương IV. SỬ DỤNG BẢNG TÍNH CƠ BẢN</w:t>
      </w:r>
    </w:p>
    <w:p w14:paraId="26EB8720" w14:textId="77777777" w:rsidR="005732F1" w:rsidRPr="00784BC5" w:rsidRDefault="005732F1" w:rsidP="005732F1">
      <w:pPr>
        <w:shd w:val="clear" w:color="auto" w:fill="FFFFFF"/>
        <w:spacing w:line="360" w:lineRule="auto"/>
        <w:ind w:left="6480"/>
        <w:rPr>
          <w:rFonts w:eastAsia="Calibri"/>
          <w:b/>
        </w:rPr>
      </w:pPr>
      <w:r w:rsidRPr="00784BC5">
        <w:rPr>
          <w:i/>
        </w:rPr>
        <w:t>Thời gian: 29 giờ</w:t>
      </w:r>
    </w:p>
    <w:p w14:paraId="34AB9D35"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1. Mục tiêu</w:t>
      </w:r>
    </w:p>
    <w:p w14:paraId="36BAD824" w14:textId="77777777" w:rsidR="005732F1" w:rsidRPr="00784BC5" w:rsidRDefault="005732F1" w:rsidP="005732F1">
      <w:pPr>
        <w:shd w:val="clear" w:color="auto" w:fill="FFFFFF"/>
        <w:tabs>
          <w:tab w:val="left" w:pos="709"/>
        </w:tabs>
        <w:spacing w:line="360" w:lineRule="auto"/>
        <w:ind w:firstLine="720"/>
        <w:jc w:val="both"/>
        <w:rPr>
          <w:bCs/>
          <w:i/>
        </w:rPr>
      </w:pPr>
      <w:r w:rsidRPr="00784BC5">
        <w:rPr>
          <w:bCs/>
          <w:i/>
        </w:rPr>
        <w:t>Học xong chương này</w:t>
      </w:r>
      <w:r w:rsidRPr="00784BC5">
        <w:rPr>
          <w:bCs/>
          <w:i/>
          <w:lang w:val="nl-NL"/>
        </w:rPr>
        <w:t>, người học có khả năng</w:t>
      </w:r>
      <w:r w:rsidRPr="00784BC5">
        <w:rPr>
          <w:bCs/>
          <w:i/>
        </w:rPr>
        <w:t>:</w:t>
      </w:r>
    </w:p>
    <w:p w14:paraId="3902A768" w14:textId="77777777" w:rsidR="005732F1" w:rsidRPr="00784BC5" w:rsidRDefault="005732F1" w:rsidP="005732F1">
      <w:pPr>
        <w:shd w:val="clear" w:color="auto" w:fill="FFFFFF"/>
        <w:tabs>
          <w:tab w:val="left" w:pos="709"/>
        </w:tabs>
        <w:spacing w:line="360" w:lineRule="auto"/>
        <w:ind w:firstLine="720"/>
        <w:jc w:val="both"/>
        <w:rPr>
          <w:bCs/>
        </w:rPr>
      </w:pPr>
      <w:r w:rsidRPr="00784BC5">
        <w:rPr>
          <w:bCs/>
        </w:rPr>
        <w:lastRenderedPageBreak/>
        <w:t>- Trình bày được một số kiến thức cơ bản về bảng tính, trang tính; về sử dụng phần mềm Microsoft Excel;</w:t>
      </w:r>
    </w:p>
    <w:p w14:paraId="35DD21D0" w14:textId="77777777" w:rsidR="005732F1" w:rsidRPr="00784BC5" w:rsidRDefault="005732F1" w:rsidP="005732F1">
      <w:pPr>
        <w:shd w:val="clear" w:color="auto" w:fill="FFFFFF"/>
        <w:tabs>
          <w:tab w:val="left" w:pos="709"/>
        </w:tabs>
        <w:spacing w:line="360" w:lineRule="auto"/>
        <w:ind w:firstLine="720"/>
        <w:jc w:val="both"/>
        <w:rPr>
          <w:bCs/>
        </w:rPr>
      </w:pPr>
      <w:r w:rsidRPr="00784BC5">
        <w:rPr>
          <w:bCs/>
        </w:rPr>
        <w:t>- Sử dụng được phần mềm xử lý bảng tính Microsoft Excel để tạo bảng tính, trang tính; nhập và định dạng dữ liệu; sử dụng các biểu thức toán học, các hàm cơ bản để tính toán các bài toán thực tế.</w:t>
      </w:r>
    </w:p>
    <w:p w14:paraId="7F670B04" w14:textId="77777777" w:rsidR="005732F1" w:rsidRPr="00784BC5" w:rsidRDefault="005732F1" w:rsidP="005732F1">
      <w:pPr>
        <w:shd w:val="clear" w:color="auto" w:fill="FFFFFF"/>
        <w:tabs>
          <w:tab w:val="left" w:pos="709"/>
        </w:tabs>
        <w:spacing w:line="360" w:lineRule="auto"/>
        <w:ind w:firstLine="720"/>
        <w:jc w:val="both"/>
        <w:rPr>
          <w:b/>
          <w:bCs/>
        </w:rPr>
      </w:pPr>
      <w:r w:rsidRPr="00784BC5">
        <w:rPr>
          <w:b/>
          <w:bCs/>
        </w:rPr>
        <w:t>2. Nội dung</w:t>
      </w:r>
    </w:p>
    <w:p w14:paraId="2F1E8C38"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2.1. Kiến thức cơ bản về bảng tính (Workbook)</w:t>
      </w:r>
    </w:p>
    <w:p w14:paraId="41F60C3F" w14:textId="77777777" w:rsidR="005732F1" w:rsidRPr="00784BC5" w:rsidRDefault="005732F1" w:rsidP="005732F1">
      <w:pPr>
        <w:shd w:val="clear" w:color="auto" w:fill="FFFFFF"/>
        <w:tabs>
          <w:tab w:val="left" w:pos="1418"/>
        </w:tabs>
        <w:spacing w:line="360" w:lineRule="auto"/>
        <w:ind w:firstLine="1418"/>
        <w:jc w:val="both"/>
      </w:pPr>
      <w:r w:rsidRPr="00784BC5">
        <w:t>2.2.1. Khái niệm bảng tính</w:t>
      </w:r>
    </w:p>
    <w:p w14:paraId="1740A6CE" w14:textId="77777777" w:rsidR="005732F1" w:rsidRPr="00784BC5" w:rsidRDefault="005732F1" w:rsidP="005732F1">
      <w:pPr>
        <w:shd w:val="clear" w:color="auto" w:fill="FFFFFF"/>
        <w:tabs>
          <w:tab w:val="left" w:pos="1418"/>
        </w:tabs>
        <w:spacing w:line="360" w:lineRule="auto"/>
        <w:ind w:firstLine="1418"/>
        <w:jc w:val="both"/>
      </w:pPr>
      <w:r w:rsidRPr="00784BC5">
        <w:t>2.2.2. Các bước xây dựng bảng tính thông thường</w:t>
      </w:r>
    </w:p>
    <w:p w14:paraId="264BDF1D"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 xml:space="preserve">2.2. Sử dụng Microsoft Excel </w:t>
      </w:r>
      <w:r w:rsidRPr="00784BC5">
        <w:rPr>
          <w:b/>
        </w:rPr>
        <w:tab/>
      </w:r>
    </w:p>
    <w:p w14:paraId="47BB30CE" w14:textId="77777777" w:rsidR="005732F1" w:rsidRPr="00784BC5" w:rsidRDefault="005732F1" w:rsidP="005732F1">
      <w:pPr>
        <w:shd w:val="clear" w:color="auto" w:fill="FFFFFF"/>
        <w:tabs>
          <w:tab w:val="left" w:pos="1418"/>
        </w:tabs>
        <w:spacing w:line="360" w:lineRule="auto"/>
        <w:ind w:firstLine="1418"/>
        <w:jc w:val="both"/>
      </w:pPr>
      <w:r w:rsidRPr="00784BC5">
        <w:t>2.2.1. Làm việc với phần mềm Microsoft Excel</w:t>
      </w:r>
    </w:p>
    <w:p w14:paraId="734C1D6F" w14:textId="77777777" w:rsidR="005732F1" w:rsidRPr="00784BC5" w:rsidRDefault="005732F1" w:rsidP="005732F1">
      <w:pPr>
        <w:shd w:val="clear" w:color="auto" w:fill="FFFFFF"/>
        <w:spacing w:line="360" w:lineRule="auto"/>
        <w:ind w:firstLine="2127"/>
        <w:jc w:val="both"/>
      </w:pPr>
      <w:r w:rsidRPr="00784BC5">
        <w:t>2.2.1.1. Mở, đóng phần mềm</w:t>
      </w:r>
    </w:p>
    <w:p w14:paraId="4A1219EB" w14:textId="77777777" w:rsidR="005732F1" w:rsidRPr="00784BC5" w:rsidRDefault="005732F1" w:rsidP="005732F1">
      <w:pPr>
        <w:shd w:val="clear" w:color="auto" w:fill="FFFFFF"/>
        <w:spacing w:line="360" w:lineRule="auto"/>
        <w:ind w:firstLine="2127"/>
        <w:jc w:val="both"/>
      </w:pPr>
      <w:r w:rsidRPr="00784BC5">
        <w:t>2.2.1.2. Giao diện Microsoft Excel</w:t>
      </w:r>
    </w:p>
    <w:p w14:paraId="33792A1C" w14:textId="77777777" w:rsidR="005732F1" w:rsidRPr="00784BC5" w:rsidRDefault="005732F1" w:rsidP="005732F1">
      <w:pPr>
        <w:shd w:val="clear" w:color="auto" w:fill="FFFFFF"/>
        <w:tabs>
          <w:tab w:val="left" w:pos="1418"/>
        </w:tabs>
        <w:spacing w:line="360" w:lineRule="auto"/>
        <w:ind w:firstLine="1418"/>
        <w:jc w:val="both"/>
      </w:pPr>
      <w:r w:rsidRPr="00784BC5">
        <w:t>2.2.2. Thao tác trên tập tin bảng tính</w:t>
      </w:r>
    </w:p>
    <w:p w14:paraId="4A513090" w14:textId="77777777" w:rsidR="005732F1" w:rsidRPr="00784BC5" w:rsidRDefault="005732F1" w:rsidP="005732F1">
      <w:pPr>
        <w:shd w:val="clear" w:color="auto" w:fill="FFFFFF"/>
        <w:spacing w:line="360" w:lineRule="auto"/>
        <w:ind w:firstLine="2127"/>
        <w:jc w:val="both"/>
      </w:pPr>
      <w:r w:rsidRPr="00784BC5">
        <w:t>2.2.2.1. Mở tập tin bảng tính</w:t>
      </w:r>
    </w:p>
    <w:p w14:paraId="27C0ED97" w14:textId="77777777" w:rsidR="005732F1" w:rsidRPr="00784BC5" w:rsidRDefault="005732F1" w:rsidP="005732F1">
      <w:pPr>
        <w:shd w:val="clear" w:color="auto" w:fill="FFFFFF"/>
        <w:spacing w:line="360" w:lineRule="auto"/>
        <w:ind w:firstLine="2127"/>
        <w:jc w:val="both"/>
      </w:pPr>
      <w:r w:rsidRPr="00784BC5">
        <w:t xml:space="preserve">2.2.2.2. Lưu bảng tính  </w:t>
      </w:r>
    </w:p>
    <w:p w14:paraId="2F677533" w14:textId="77777777" w:rsidR="005732F1" w:rsidRPr="00784BC5" w:rsidRDefault="005732F1" w:rsidP="005732F1">
      <w:pPr>
        <w:shd w:val="clear" w:color="auto" w:fill="FFFFFF"/>
        <w:spacing w:line="360" w:lineRule="auto"/>
        <w:ind w:firstLine="2127"/>
        <w:jc w:val="both"/>
      </w:pPr>
      <w:r w:rsidRPr="00784BC5">
        <w:t>2.2.2.3. Đóng bảng tính</w:t>
      </w:r>
    </w:p>
    <w:p w14:paraId="2F07F9F9"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2.3. Thao tác với ô</w:t>
      </w:r>
    </w:p>
    <w:p w14:paraId="600D9421" w14:textId="77777777" w:rsidR="005732F1" w:rsidRPr="00784BC5" w:rsidRDefault="005732F1" w:rsidP="005732F1">
      <w:pPr>
        <w:shd w:val="clear" w:color="auto" w:fill="FFFFFF"/>
        <w:tabs>
          <w:tab w:val="left" w:pos="1418"/>
        </w:tabs>
        <w:spacing w:line="360" w:lineRule="auto"/>
        <w:ind w:firstLine="1418"/>
        <w:jc w:val="both"/>
      </w:pPr>
      <w:r w:rsidRPr="00784BC5">
        <w:t xml:space="preserve">2.3.1. Các kiểu dữ liệu </w:t>
      </w:r>
      <w:r w:rsidRPr="00784BC5">
        <w:tab/>
      </w:r>
    </w:p>
    <w:p w14:paraId="03F8AB8E" w14:textId="77777777" w:rsidR="005732F1" w:rsidRPr="00784BC5" w:rsidRDefault="005732F1" w:rsidP="005732F1">
      <w:pPr>
        <w:shd w:val="clear" w:color="auto" w:fill="FFFFFF"/>
        <w:tabs>
          <w:tab w:val="left" w:pos="1418"/>
        </w:tabs>
        <w:spacing w:line="360" w:lineRule="auto"/>
        <w:ind w:firstLine="1418"/>
        <w:jc w:val="both"/>
      </w:pPr>
      <w:r w:rsidRPr="00784BC5">
        <w:t>2.3.2. Cách nhập dữ liệu</w:t>
      </w:r>
    </w:p>
    <w:p w14:paraId="75DA19D5" w14:textId="77777777" w:rsidR="005732F1" w:rsidRPr="00784BC5" w:rsidRDefault="005732F1" w:rsidP="005732F1">
      <w:pPr>
        <w:shd w:val="clear" w:color="auto" w:fill="FFFFFF"/>
        <w:tabs>
          <w:tab w:val="left" w:pos="1418"/>
        </w:tabs>
        <w:spacing w:line="360" w:lineRule="auto"/>
        <w:ind w:firstLine="1418"/>
        <w:jc w:val="both"/>
      </w:pPr>
      <w:r w:rsidRPr="00784BC5">
        <w:t>2.3.3. Chỉnh sửa dữ liệu</w:t>
      </w:r>
      <w:r w:rsidRPr="00784BC5">
        <w:tab/>
      </w:r>
    </w:p>
    <w:p w14:paraId="4B1E09DF" w14:textId="77777777" w:rsidR="005732F1" w:rsidRPr="00784BC5" w:rsidRDefault="005732F1" w:rsidP="005732F1">
      <w:pPr>
        <w:shd w:val="clear" w:color="auto" w:fill="FFFFFF"/>
        <w:spacing w:line="360" w:lineRule="auto"/>
        <w:ind w:firstLine="2127"/>
        <w:jc w:val="both"/>
      </w:pPr>
      <w:r w:rsidRPr="00784BC5">
        <w:t>2.3.3.1. Xóa dữ liệu</w:t>
      </w:r>
    </w:p>
    <w:p w14:paraId="5A6D95D7" w14:textId="77777777" w:rsidR="005732F1" w:rsidRPr="00784BC5" w:rsidRDefault="005732F1" w:rsidP="005732F1">
      <w:pPr>
        <w:shd w:val="clear" w:color="auto" w:fill="FFFFFF"/>
        <w:spacing w:line="360" w:lineRule="auto"/>
        <w:ind w:firstLine="2127"/>
        <w:jc w:val="both"/>
      </w:pPr>
      <w:r w:rsidRPr="00784BC5">
        <w:t>2.3.3.2. Khôi phục dữ liệu</w:t>
      </w:r>
    </w:p>
    <w:p w14:paraId="391A2D2D"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2.4. Làm việc với trang tính (Worksheet)</w:t>
      </w:r>
    </w:p>
    <w:p w14:paraId="3C43E98B" w14:textId="77777777" w:rsidR="005732F1" w:rsidRPr="00784BC5" w:rsidRDefault="005732F1" w:rsidP="005732F1">
      <w:pPr>
        <w:shd w:val="clear" w:color="auto" w:fill="FFFFFF"/>
        <w:tabs>
          <w:tab w:val="left" w:pos="1418"/>
        </w:tabs>
        <w:spacing w:line="360" w:lineRule="auto"/>
        <w:ind w:firstLine="1418"/>
        <w:jc w:val="both"/>
      </w:pPr>
      <w:r w:rsidRPr="00784BC5">
        <w:t>2.4.1. Dòng và cột</w:t>
      </w:r>
    </w:p>
    <w:p w14:paraId="14635D4E" w14:textId="77777777" w:rsidR="005732F1" w:rsidRPr="00784BC5" w:rsidRDefault="005732F1" w:rsidP="005732F1">
      <w:pPr>
        <w:shd w:val="clear" w:color="auto" w:fill="FFFFFF"/>
        <w:tabs>
          <w:tab w:val="left" w:pos="2127"/>
        </w:tabs>
        <w:spacing w:line="360" w:lineRule="auto"/>
        <w:ind w:firstLine="2160"/>
        <w:jc w:val="both"/>
      </w:pPr>
      <w:r w:rsidRPr="00784BC5">
        <w:t>2.4.1.1. Thêm dòng và cột</w:t>
      </w:r>
    </w:p>
    <w:p w14:paraId="42FF2AB7" w14:textId="77777777" w:rsidR="005732F1" w:rsidRPr="00784BC5" w:rsidRDefault="005732F1" w:rsidP="005732F1">
      <w:pPr>
        <w:shd w:val="clear" w:color="auto" w:fill="FFFFFF"/>
        <w:tabs>
          <w:tab w:val="left" w:pos="2127"/>
        </w:tabs>
        <w:spacing w:line="360" w:lineRule="auto"/>
        <w:ind w:firstLine="2160"/>
        <w:jc w:val="both"/>
      </w:pPr>
      <w:r w:rsidRPr="00784BC5">
        <w:t>2.4.1.2. Xoá dòng và cột</w:t>
      </w:r>
    </w:p>
    <w:p w14:paraId="52167CDB" w14:textId="77777777" w:rsidR="005732F1" w:rsidRPr="00784BC5" w:rsidRDefault="005732F1" w:rsidP="005732F1">
      <w:pPr>
        <w:shd w:val="clear" w:color="auto" w:fill="FFFFFF"/>
        <w:tabs>
          <w:tab w:val="left" w:pos="2127"/>
        </w:tabs>
        <w:spacing w:line="360" w:lineRule="auto"/>
        <w:ind w:firstLine="2160"/>
        <w:jc w:val="both"/>
      </w:pPr>
      <w:r w:rsidRPr="00784BC5">
        <w:t>2.4.1.3. Hiệu chỉnh kích thước ô, dòng, cột</w:t>
      </w:r>
    </w:p>
    <w:p w14:paraId="43C0B73F" w14:textId="77777777" w:rsidR="005732F1" w:rsidRPr="00784BC5" w:rsidRDefault="005732F1" w:rsidP="005732F1">
      <w:pPr>
        <w:shd w:val="clear" w:color="auto" w:fill="FFFFFF"/>
        <w:spacing w:line="360" w:lineRule="auto"/>
        <w:ind w:left="2127"/>
        <w:jc w:val="both"/>
      </w:pPr>
      <w:r w:rsidRPr="00784BC5">
        <w:t>2.2.1.4. Ẩn/hiện, cố định (freeze)/ thôi cố định (unfreeze) tiêu đề dòng, cột</w:t>
      </w:r>
    </w:p>
    <w:p w14:paraId="5342D5FC" w14:textId="77777777" w:rsidR="005732F1" w:rsidRPr="00784BC5" w:rsidRDefault="005732F1" w:rsidP="005732F1">
      <w:pPr>
        <w:shd w:val="clear" w:color="auto" w:fill="FFFFFF"/>
        <w:tabs>
          <w:tab w:val="left" w:pos="1418"/>
        </w:tabs>
        <w:spacing w:line="360" w:lineRule="auto"/>
        <w:ind w:firstLine="1418"/>
        <w:jc w:val="both"/>
      </w:pPr>
      <w:r w:rsidRPr="00784BC5">
        <w:lastRenderedPageBreak/>
        <w:t>2.4.2. Trang tính</w:t>
      </w:r>
    </w:p>
    <w:p w14:paraId="4618062E" w14:textId="77777777" w:rsidR="005732F1" w:rsidRPr="00784BC5" w:rsidRDefault="005732F1" w:rsidP="005732F1">
      <w:pPr>
        <w:shd w:val="clear" w:color="auto" w:fill="FFFFFF"/>
        <w:tabs>
          <w:tab w:val="left" w:pos="2127"/>
        </w:tabs>
        <w:spacing w:line="360" w:lineRule="auto"/>
        <w:ind w:firstLine="2160"/>
        <w:jc w:val="both"/>
      </w:pPr>
      <w:r w:rsidRPr="00784BC5">
        <w:t>2.4.2.1. Tạo, xóa, di chuyển, sao chép các trang tính</w:t>
      </w:r>
    </w:p>
    <w:p w14:paraId="22B1E030" w14:textId="77777777" w:rsidR="005732F1" w:rsidRPr="00784BC5" w:rsidRDefault="005732F1" w:rsidP="005732F1">
      <w:pPr>
        <w:shd w:val="clear" w:color="auto" w:fill="FFFFFF"/>
        <w:tabs>
          <w:tab w:val="left" w:pos="2127"/>
        </w:tabs>
        <w:spacing w:line="360" w:lineRule="auto"/>
        <w:ind w:firstLine="2160"/>
        <w:jc w:val="both"/>
      </w:pPr>
      <w:r w:rsidRPr="00784BC5">
        <w:t>2.4.2.2. Thay đổi tên trang tính</w:t>
      </w:r>
    </w:p>
    <w:p w14:paraId="1CF2643C" w14:textId="77777777" w:rsidR="005732F1" w:rsidRPr="00784BC5" w:rsidRDefault="005732F1" w:rsidP="005732F1">
      <w:pPr>
        <w:shd w:val="clear" w:color="auto" w:fill="FFFFFF"/>
        <w:tabs>
          <w:tab w:val="left" w:pos="2127"/>
        </w:tabs>
        <w:spacing w:line="360" w:lineRule="auto"/>
        <w:ind w:firstLine="2160"/>
        <w:jc w:val="both"/>
      </w:pPr>
      <w:r w:rsidRPr="00784BC5">
        <w:t>2.4.2.3. Mở nhiều trang tính</w:t>
      </w:r>
    </w:p>
    <w:p w14:paraId="19FC20A0" w14:textId="77777777" w:rsidR="005732F1" w:rsidRPr="00784BC5" w:rsidRDefault="005732F1" w:rsidP="005732F1">
      <w:pPr>
        <w:shd w:val="clear" w:color="auto" w:fill="FFFFFF"/>
        <w:tabs>
          <w:tab w:val="left" w:pos="2127"/>
        </w:tabs>
        <w:spacing w:line="360" w:lineRule="auto"/>
        <w:ind w:firstLine="2160"/>
        <w:jc w:val="both"/>
      </w:pPr>
      <w:r w:rsidRPr="00784BC5">
        <w:t>2.4.2.4. Tính toán trên nhiều trang tính</w:t>
      </w:r>
    </w:p>
    <w:p w14:paraId="787C50E5"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 xml:space="preserve">2.5. Định dạng ô, dãy ô </w:t>
      </w:r>
    </w:p>
    <w:p w14:paraId="543858ED" w14:textId="77777777" w:rsidR="005732F1" w:rsidRPr="00784BC5" w:rsidRDefault="005732F1" w:rsidP="005732F1">
      <w:pPr>
        <w:shd w:val="clear" w:color="auto" w:fill="FFFFFF"/>
        <w:tabs>
          <w:tab w:val="left" w:pos="1418"/>
        </w:tabs>
        <w:spacing w:line="360" w:lineRule="auto"/>
        <w:ind w:firstLine="1418"/>
        <w:jc w:val="both"/>
      </w:pPr>
      <w:r w:rsidRPr="00784BC5">
        <w:t>2.5.1. Định dạng kiểu số, ngày, tiền tệ</w:t>
      </w:r>
    </w:p>
    <w:p w14:paraId="10B86021" w14:textId="77777777" w:rsidR="005732F1" w:rsidRPr="00784BC5" w:rsidRDefault="005732F1" w:rsidP="005732F1">
      <w:pPr>
        <w:shd w:val="clear" w:color="auto" w:fill="FFFFFF"/>
        <w:tabs>
          <w:tab w:val="left" w:pos="1418"/>
        </w:tabs>
        <w:spacing w:line="360" w:lineRule="auto"/>
        <w:ind w:firstLine="1418"/>
        <w:jc w:val="both"/>
      </w:pPr>
      <w:r w:rsidRPr="00784BC5">
        <w:t>2.5.2. Định dạng văn bản</w:t>
      </w:r>
    </w:p>
    <w:p w14:paraId="0C4C9846" w14:textId="77777777" w:rsidR="005732F1" w:rsidRPr="00784BC5" w:rsidRDefault="005732F1" w:rsidP="005732F1">
      <w:pPr>
        <w:shd w:val="clear" w:color="auto" w:fill="FFFFFF"/>
        <w:tabs>
          <w:tab w:val="left" w:pos="1418"/>
        </w:tabs>
        <w:spacing w:line="360" w:lineRule="auto"/>
        <w:ind w:firstLine="1418"/>
        <w:jc w:val="both"/>
      </w:pPr>
      <w:r w:rsidRPr="00784BC5">
        <w:t>2.5.3. Căn chỉnh, hiệu ứng viền</w:t>
      </w:r>
    </w:p>
    <w:p w14:paraId="717A7770"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 xml:space="preserve">2.6. Biểu thức và hàm </w:t>
      </w:r>
    </w:p>
    <w:p w14:paraId="024504DE" w14:textId="77777777" w:rsidR="005732F1" w:rsidRPr="00784BC5" w:rsidRDefault="005732F1" w:rsidP="005732F1">
      <w:pPr>
        <w:shd w:val="clear" w:color="auto" w:fill="FFFFFF"/>
        <w:tabs>
          <w:tab w:val="left" w:pos="1418"/>
        </w:tabs>
        <w:spacing w:line="360" w:lineRule="auto"/>
        <w:ind w:firstLine="1418"/>
        <w:jc w:val="both"/>
      </w:pPr>
      <w:r w:rsidRPr="00784BC5">
        <w:t>2.6.1. Biểu thức số học</w:t>
      </w:r>
    </w:p>
    <w:p w14:paraId="2CD871D2" w14:textId="77777777" w:rsidR="005732F1" w:rsidRPr="00784BC5" w:rsidRDefault="005732F1" w:rsidP="005732F1">
      <w:pPr>
        <w:shd w:val="clear" w:color="auto" w:fill="FFFFFF"/>
        <w:tabs>
          <w:tab w:val="left" w:pos="2127"/>
        </w:tabs>
        <w:spacing w:line="360" w:lineRule="auto"/>
        <w:ind w:firstLine="2160"/>
        <w:jc w:val="both"/>
      </w:pPr>
      <w:r w:rsidRPr="00784BC5">
        <w:t>2.6.1.1. Khái niệm biểu thức số học</w:t>
      </w:r>
    </w:p>
    <w:p w14:paraId="06934F79" w14:textId="77777777" w:rsidR="005732F1" w:rsidRPr="00784BC5" w:rsidRDefault="005732F1" w:rsidP="005732F1">
      <w:pPr>
        <w:shd w:val="clear" w:color="auto" w:fill="FFFFFF"/>
        <w:tabs>
          <w:tab w:val="left" w:pos="2127"/>
        </w:tabs>
        <w:spacing w:line="360" w:lineRule="auto"/>
        <w:ind w:firstLine="2160"/>
        <w:jc w:val="both"/>
      </w:pPr>
      <w:r w:rsidRPr="00784BC5">
        <w:t>2.6.1.2. Tạo biểu thức số học đơn giản</w:t>
      </w:r>
    </w:p>
    <w:p w14:paraId="5C5C98B1" w14:textId="77777777" w:rsidR="005732F1" w:rsidRPr="00784BC5" w:rsidRDefault="005732F1" w:rsidP="005732F1">
      <w:pPr>
        <w:shd w:val="clear" w:color="auto" w:fill="FFFFFF"/>
        <w:tabs>
          <w:tab w:val="left" w:pos="2127"/>
        </w:tabs>
        <w:spacing w:line="360" w:lineRule="auto"/>
        <w:ind w:firstLine="2160"/>
        <w:jc w:val="both"/>
      </w:pPr>
      <w:r w:rsidRPr="00784BC5">
        <w:t>2.6.1.3. Các lỗi thường gặp</w:t>
      </w:r>
    </w:p>
    <w:p w14:paraId="675A9FEE" w14:textId="77777777" w:rsidR="005732F1" w:rsidRPr="00784BC5" w:rsidRDefault="005732F1" w:rsidP="005732F1">
      <w:pPr>
        <w:shd w:val="clear" w:color="auto" w:fill="FFFFFF"/>
        <w:tabs>
          <w:tab w:val="left" w:pos="1418"/>
        </w:tabs>
        <w:spacing w:line="360" w:lineRule="auto"/>
        <w:ind w:firstLine="1418"/>
        <w:jc w:val="both"/>
      </w:pPr>
      <w:r w:rsidRPr="00784BC5">
        <w:t>2.6.2. Hàm</w:t>
      </w:r>
    </w:p>
    <w:p w14:paraId="1AB6614D" w14:textId="77777777" w:rsidR="005732F1" w:rsidRPr="00784BC5" w:rsidRDefault="005732F1" w:rsidP="005732F1">
      <w:pPr>
        <w:shd w:val="clear" w:color="auto" w:fill="FFFFFF"/>
        <w:tabs>
          <w:tab w:val="left" w:pos="2127"/>
        </w:tabs>
        <w:spacing w:line="360" w:lineRule="auto"/>
        <w:ind w:firstLine="2160"/>
        <w:jc w:val="both"/>
      </w:pPr>
      <w:r w:rsidRPr="00784BC5">
        <w:t>2.6.2.1. Khái niệm hàm, cú pháp hàm, cách nhập hàm</w:t>
      </w:r>
    </w:p>
    <w:p w14:paraId="61BF99C4" w14:textId="77777777" w:rsidR="005732F1" w:rsidRPr="00784BC5" w:rsidRDefault="005732F1" w:rsidP="005732F1">
      <w:pPr>
        <w:shd w:val="clear" w:color="auto" w:fill="FFFFFF"/>
        <w:tabs>
          <w:tab w:val="left" w:pos="2127"/>
        </w:tabs>
        <w:spacing w:line="360" w:lineRule="auto"/>
        <w:ind w:firstLine="2160"/>
        <w:jc w:val="both"/>
      </w:pPr>
      <w:r w:rsidRPr="00784BC5">
        <w:t>2.6.2.2. Toán tử so sánh =, &lt; , &gt;</w:t>
      </w:r>
    </w:p>
    <w:p w14:paraId="0E7AE965" w14:textId="77777777" w:rsidR="005732F1" w:rsidRPr="00784BC5" w:rsidRDefault="005732F1" w:rsidP="005732F1">
      <w:pPr>
        <w:shd w:val="clear" w:color="auto" w:fill="FFFFFF"/>
        <w:tabs>
          <w:tab w:val="left" w:pos="2127"/>
        </w:tabs>
        <w:spacing w:line="360" w:lineRule="auto"/>
        <w:ind w:left="2127" w:firstLine="33"/>
        <w:jc w:val="both"/>
      </w:pPr>
      <w:r w:rsidRPr="00784BC5">
        <w:t>2.6.2.3. Các hàm cơ bản (SUM, AVERAGE, MIN, MAX, COUNT, COUNTA, ROUND, INT, MOD, RANK)</w:t>
      </w:r>
    </w:p>
    <w:p w14:paraId="1C587E77" w14:textId="77777777" w:rsidR="005732F1" w:rsidRPr="00784BC5" w:rsidRDefault="005732F1" w:rsidP="005732F1">
      <w:pPr>
        <w:shd w:val="clear" w:color="auto" w:fill="FFFFFF"/>
        <w:tabs>
          <w:tab w:val="left" w:pos="2127"/>
        </w:tabs>
        <w:spacing w:line="360" w:lineRule="auto"/>
        <w:ind w:firstLine="2160"/>
        <w:jc w:val="both"/>
      </w:pPr>
      <w:r w:rsidRPr="00784BC5">
        <w:t>2.6.2.4. Hàm điều kiện IF</w:t>
      </w:r>
    </w:p>
    <w:p w14:paraId="09F86C9B" w14:textId="77777777" w:rsidR="005732F1" w:rsidRPr="00784BC5" w:rsidRDefault="005732F1" w:rsidP="005732F1">
      <w:pPr>
        <w:shd w:val="clear" w:color="auto" w:fill="FFFFFF"/>
        <w:tabs>
          <w:tab w:val="left" w:pos="851"/>
        </w:tabs>
        <w:spacing w:line="360" w:lineRule="auto"/>
        <w:ind w:firstLine="2160"/>
        <w:jc w:val="both"/>
      </w:pPr>
      <w:r w:rsidRPr="00784BC5">
        <w:t xml:space="preserve">2.6.2.5. Các hàm logic (AND, OR) </w:t>
      </w:r>
    </w:p>
    <w:p w14:paraId="1A6B33D4" w14:textId="77777777" w:rsidR="005732F1" w:rsidRPr="00784BC5" w:rsidRDefault="005732F1" w:rsidP="005732F1">
      <w:pPr>
        <w:shd w:val="clear" w:color="auto" w:fill="FFFFFF"/>
        <w:tabs>
          <w:tab w:val="left" w:pos="851"/>
        </w:tabs>
        <w:spacing w:line="360" w:lineRule="auto"/>
        <w:ind w:firstLine="2160"/>
        <w:jc w:val="both"/>
      </w:pPr>
      <w:r w:rsidRPr="00784BC5">
        <w:t>2.6.2.6. Các hàm ngày (DAY, MONTH, YEAR, NOW)</w:t>
      </w:r>
    </w:p>
    <w:p w14:paraId="1DB0045D" w14:textId="77777777" w:rsidR="005732F1" w:rsidRPr="00784BC5" w:rsidRDefault="005732F1" w:rsidP="005732F1">
      <w:pPr>
        <w:shd w:val="clear" w:color="auto" w:fill="FFFFFF"/>
        <w:tabs>
          <w:tab w:val="left" w:pos="2127"/>
        </w:tabs>
        <w:spacing w:line="360" w:lineRule="auto"/>
        <w:ind w:left="2127" w:firstLine="33"/>
        <w:jc w:val="both"/>
      </w:pPr>
      <w:r w:rsidRPr="00784BC5">
        <w:t>2.6.2.7. Các hàm chuỗi (LEFT, RIGHT, MID, LEN, UPPER, PROPER, LOWER, VALUE)</w:t>
      </w:r>
    </w:p>
    <w:p w14:paraId="04A42E0B" w14:textId="77777777" w:rsidR="005732F1" w:rsidRPr="00784BC5" w:rsidRDefault="005732F1" w:rsidP="005732F1">
      <w:pPr>
        <w:shd w:val="clear" w:color="auto" w:fill="FFFFFF"/>
        <w:tabs>
          <w:tab w:val="left" w:pos="2127"/>
        </w:tabs>
        <w:spacing w:line="360" w:lineRule="auto"/>
        <w:ind w:firstLine="2160"/>
        <w:jc w:val="both"/>
      </w:pPr>
      <w:r w:rsidRPr="00784BC5">
        <w:t>2.6.2.8. Các hàm tìm kiếm (VLOOKUP, HLOOKUP)</w:t>
      </w:r>
    </w:p>
    <w:p w14:paraId="29870FB3" w14:textId="77777777" w:rsidR="005732F1" w:rsidRPr="00784BC5" w:rsidRDefault="005732F1" w:rsidP="005732F1">
      <w:pPr>
        <w:shd w:val="clear" w:color="auto" w:fill="FFFFFF"/>
        <w:tabs>
          <w:tab w:val="left" w:pos="2127"/>
        </w:tabs>
        <w:spacing w:line="360" w:lineRule="auto"/>
        <w:ind w:firstLine="2160"/>
        <w:jc w:val="both"/>
      </w:pPr>
      <w:r w:rsidRPr="00784BC5">
        <w:t>2.6.2.9. Các hàm có điều kiện (COUNTIF, SUMIF)</w:t>
      </w:r>
    </w:p>
    <w:p w14:paraId="3D72063E"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2.7. Biểu đồ</w:t>
      </w:r>
    </w:p>
    <w:p w14:paraId="5A66458C" w14:textId="77777777" w:rsidR="005732F1" w:rsidRPr="00784BC5" w:rsidRDefault="005732F1" w:rsidP="005732F1">
      <w:pPr>
        <w:shd w:val="clear" w:color="auto" w:fill="FFFFFF"/>
        <w:tabs>
          <w:tab w:val="left" w:pos="1418"/>
        </w:tabs>
        <w:spacing w:line="360" w:lineRule="auto"/>
        <w:ind w:firstLine="1418"/>
        <w:jc w:val="both"/>
      </w:pPr>
      <w:r w:rsidRPr="00784BC5">
        <w:t>2.7.1. Tạo biểu đồ</w:t>
      </w:r>
    </w:p>
    <w:p w14:paraId="20870193" w14:textId="77777777" w:rsidR="005732F1" w:rsidRPr="00784BC5" w:rsidRDefault="005732F1" w:rsidP="005732F1">
      <w:pPr>
        <w:shd w:val="clear" w:color="auto" w:fill="FFFFFF"/>
        <w:tabs>
          <w:tab w:val="left" w:pos="1418"/>
        </w:tabs>
        <w:spacing w:line="360" w:lineRule="auto"/>
        <w:ind w:firstLine="1418"/>
        <w:jc w:val="both"/>
      </w:pPr>
      <w:r w:rsidRPr="00784BC5">
        <w:t>2.7.2. Chỉnh sửa, cắt dán, di chuyển, xóa biểu đồ</w:t>
      </w:r>
    </w:p>
    <w:p w14:paraId="76542596"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2.8. Kết xuất và phân phối trang tính, bảng tính</w:t>
      </w:r>
    </w:p>
    <w:p w14:paraId="1532ECBF" w14:textId="77777777" w:rsidR="005732F1" w:rsidRPr="00784BC5" w:rsidRDefault="005732F1" w:rsidP="005732F1">
      <w:pPr>
        <w:shd w:val="clear" w:color="auto" w:fill="FFFFFF"/>
        <w:tabs>
          <w:tab w:val="left" w:pos="1418"/>
        </w:tabs>
        <w:spacing w:line="360" w:lineRule="auto"/>
        <w:ind w:firstLine="1418"/>
        <w:jc w:val="both"/>
      </w:pPr>
      <w:r w:rsidRPr="00784BC5">
        <w:lastRenderedPageBreak/>
        <w:t>2.8.1. Trình bày trang tính để in</w:t>
      </w:r>
    </w:p>
    <w:p w14:paraId="5DB11B99" w14:textId="77777777" w:rsidR="005732F1" w:rsidRPr="00784BC5" w:rsidRDefault="005732F1" w:rsidP="005732F1">
      <w:pPr>
        <w:shd w:val="clear" w:color="auto" w:fill="FFFFFF"/>
        <w:tabs>
          <w:tab w:val="left" w:pos="1418"/>
        </w:tabs>
        <w:spacing w:line="360" w:lineRule="auto"/>
        <w:ind w:firstLine="1418"/>
        <w:jc w:val="both"/>
      </w:pPr>
      <w:r w:rsidRPr="00784BC5">
        <w:t>2.8.2. Kiểm tra và in</w:t>
      </w:r>
    </w:p>
    <w:p w14:paraId="6E7CAFF8" w14:textId="77777777" w:rsidR="005732F1" w:rsidRPr="00784BC5" w:rsidRDefault="005732F1" w:rsidP="005732F1">
      <w:pPr>
        <w:shd w:val="clear" w:color="auto" w:fill="FFFFFF"/>
        <w:tabs>
          <w:tab w:val="left" w:pos="1418"/>
        </w:tabs>
        <w:spacing w:line="360" w:lineRule="auto"/>
        <w:ind w:firstLine="1418"/>
        <w:jc w:val="both"/>
      </w:pPr>
      <w:r w:rsidRPr="00784BC5">
        <w:t>2.8.3. Phân phối trang tính</w:t>
      </w:r>
    </w:p>
    <w:p w14:paraId="4077B2CE" w14:textId="77777777" w:rsidR="005732F1" w:rsidRPr="00784BC5" w:rsidRDefault="005732F1" w:rsidP="005732F1">
      <w:pPr>
        <w:shd w:val="clear" w:color="auto" w:fill="FFFFFF"/>
        <w:tabs>
          <w:tab w:val="left" w:pos="851"/>
        </w:tabs>
        <w:spacing w:line="360" w:lineRule="auto"/>
        <w:jc w:val="center"/>
        <w:rPr>
          <w:b/>
          <w:bCs/>
        </w:rPr>
      </w:pPr>
    </w:p>
    <w:p w14:paraId="4B137076" w14:textId="77777777" w:rsidR="005732F1" w:rsidRPr="00784BC5" w:rsidRDefault="005732F1" w:rsidP="005732F1">
      <w:pPr>
        <w:shd w:val="clear" w:color="auto" w:fill="FFFFFF"/>
        <w:tabs>
          <w:tab w:val="left" w:pos="851"/>
        </w:tabs>
        <w:spacing w:line="360" w:lineRule="auto"/>
        <w:ind w:firstLine="720"/>
        <w:jc w:val="center"/>
        <w:rPr>
          <w:b/>
          <w:bCs/>
        </w:rPr>
      </w:pPr>
      <w:r w:rsidRPr="00784BC5">
        <w:rPr>
          <w:b/>
          <w:bCs/>
        </w:rPr>
        <w:t>Chương V. SỬ DỤNG TRÌNH CHIẾU CƠ BẢN</w:t>
      </w:r>
    </w:p>
    <w:p w14:paraId="43CE40B9" w14:textId="77777777" w:rsidR="005732F1" w:rsidRPr="00784BC5" w:rsidRDefault="005732F1" w:rsidP="005732F1">
      <w:pPr>
        <w:shd w:val="clear" w:color="auto" w:fill="FFFFFF"/>
        <w:spacing w:line="360" w:lineRule="auto"/>
        <w:ind w:left="6480"/>
        <w:rPr>
          <w:rFonts w:eastAsia="Calibri"/>
          <w:b/>
        </w:rPr>
      </w:pPr>
      <w:r w:rsidRPr="00784BC5">
        <w:rPr>
          <w:i/>
        </w:rPr>
        <w:t>Thời gian: 11 giờ</w:t>
      </w:r>
    </w:p>
    <w:p w14:paraId="5A95DB96" w14:textId="77777777" w:rsidR="005732F1" w:rsidRPr="00784BC5" w:rsidRDefault="005732F1" w:rsidP="005732F1">
      <w:pPr>
        <w:shd w:val="clear" w:color="auto" w:fill="FFFFFF"/>
        <w:tabs>
          <w:tab w:val="left" w:pos="709"/>
        </w:tabs>
        <w:spacing w:line="360" w:lineRule="auto"/>
        <w:ind w:firstLine="720"/>
        <w:jc w:val="both"/>
        <w:rPr>
          <w:b/>
          <w:bCs/>
        </w:rPr>
      </w:pPr>
      <w:r w:rsidRPr="00784BC5">
        <w:rPr>
          <w:b/>
          <w:bCs/>
        </w:rPr>
        <w:t>1. Mục tiêu</w:t>
      </w:r>
    </w:p>
    <w:p w14:paraId="4215F64A" w14:textId="77777777" w:rsidR="005732F1" w:rsidRPr="00784BC5" w:rsidRDefault="005732F1" w:rsidP="005732F1">
      <w:pPr>
        <w:shd w:val="clear" w:color="auto" w:fill="FFFFFF"/>
        <w:tabs>
          <w:tab w:val="left" w:pos="709"/>
        </w:tabs>
        <w:spacing w:line="360" w:lineRule="auto"/>
        <w:ind w:firstLine="720"/>
        <w:jc w:val="both"/>
        <w:rPr>
          <w:bCs/>
          <w:i/>
        </w:rPr>
      </w:pPr>
      <w:r w:rsidRPr="00784BC5">
        <w:rPr>
          <w:bCs/>
          <w:i/>
        </w:rPr>
        <w:t>Học xong chương này</w:t>
      </w:r>
      <w:r w:rsidRPr="00784BC5">
        <w:rPr>
          <w:bCs/>
          <w:i/>
          <w:lang w:val="nl-NL"/>
        </w:rPr>
        <w:t>, người học có khả năng</w:t>
      </w:r>
      <w:r w:rsidRPr="00784BC5">
        <w:rPr>
          <w:bCs/>
          <w:i/>
        </w:rPr>
        <w:t>:</w:t>
      </w:r>
    </w:p>
    <w:p w14:paraId="5F9644D4" w14:textId="77777777" w:rsidR="005732F1" w:rsidRPr="00784BC5" w:rsidRDefault="005732F1" w:rsidP="005732F1">
      <w:pPr>
        <w:shd w:val="clear" w:color="auto" w:fill="FFFFFF"/>
        <w:tabs>
          <w:tab w:val="left" w:pos="709"/>
        </w:tabs>
        <w:spacing w:line="360" w:lineRule="auto"/>
        <w:ind w:firstLine="720"/>
        <w:jc w:val="both"/>
      </w:pPr>
      <w:bookmarkStart w:id="52" w:name="_Hlk519516427"/>
      <w:r w:rsidRPr="00784BC5">
        <w:t>- Trình bày được một số kiến thức cơ bản về sử dụng máy tính và sử dụng phần mềm Microsoft PowerPoint trong việc thiết kế và trình chiếu thông tin;</w:t>
      </w:r>
    </w:p>
    <w:bookmarkEnd w:id="52"/>
    <w:p w14:paraId="22DB71F4" w14:textId="77777777" w:rsidR="005732F1" w:rsidRPr="00784BC5" w:rsidRDefault="005732F1" w:rsidP="005732F1">
      <w:pPr>
        <w:shd w:val="clear" w:color="auto" w:fill="FFFFFF"/>
        <w:tabs>
          <w:tab w:val="left" w:pos="709"/>
        </w:tabs>
        <w:spacing w:line="360" w:lineRule="auto"/>
        <w:ind w:firstLine="720"/>
        <w:jc w:val="both"/>
      </w:pPr>
      <w:r w:rsidRPr="00784BC5">
        <w:t>- Sử dụng được phần mềm trình chiếu Microsoft PowerPoint để soạn thảo nội dung, thiết kế và trình chiếu các nội dung cần thiết cho một bài thuyết trình thông thường.</w:t>
      </w:r>
    </w:p>
    <w:p w14:paraId="57AF578F" w14:textId="77777777" w:rsidR="005732F1" w:rsidRPr="00784BC5" w:rsidRDefault="005732F1" w:rsidP="005732F1">
      <w:pPr>
        <w:shd w:val="clear" w:color="auto" w:fill="FFFFFF"/>
        <w:tabs>
          <w:tab w:val="left" w:pos="709"/>
        </w:tabs>
        <w:spacing w:line="360" w:lineRule="auto"/>
        <w:ind w:firstLine="720"/>
        <w:jc w:val="both"/>
        <w:rPr>
          <w:b/>
          <w:bCs/>
        </w:rPr>
      </w:pPr>
      <w:r w:rsidRPr="00784BC5">
        <w:rPr>
          <w:b/>
          <w:bCs/>
        </w:rPr>
        <w:t>2. Nội dung</w:t>
      </w:r>
    </w:p>
    <w:p w14:paraId="7CBEF272"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 xml:space="preserve">2.1. Kiến thức cơ bản về bài thuyết trình  </w:t>
      </w:r>
    </w:p>
    <w:p w14:paraId="4467F607" w14:textId="77777777" w:rsidR="005732F1" w:rsidRPr="00784BC5" w:rsidRDefault="005732F1" w:rsidP="005732F1">
      <w:pPr>
        <w:shd w:val="clear" w:color="auto" w:fill="FFFFFF"/>
        <w:tabs>
          <w:tab w:val="left" w:pos="1418"/>
        </w:tabs>
        <w:spacing w:line="360" w:lineRule="auto"/>
        <w:ind w:firstLine="1418"/>
        <w:jc w:val="both"/>
      </w:pPr>
      <w:r w:rsidRPr="00784BC5">
        <w:t>2.1.1. Khái niệm bài thuyết trình</w:t>
      </w:r>
    </w:p>
    <w:p w14:paraId="635632B2" w14:textId="77777777" w:rsidR="005732F1" w:rsidRPr="00784BC5" w:rsidRDefault="005732F1" w:rsidP="005732F1">
      <w:pPr>
        <w:shd w:val="clear" w:color="auto" w:fill="FFFFFF"/>
        <w:tabs>
          <w:tab w:val="left" w:pos="1418"/>
        </w:tabs>
        <w:spacing w:line="360" w:lineRule="auto"/>
        <w:ind w:firstLine="1418"/>
        <w:jc w:val="both"/>
      </w:pPr>
      <w:r w:rsidRPr="00784BC5">
        <w:t>2.1.2. Các bước cơ bản để tạo một bài thuyết trình</w:t>
      </w:r>
      <w:r w:rsidRPr="00784BC5">
        <w:tab/>
      </w:r>
    </w:p>
    <w:p w14:paraId="7CE3D3CA"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2.2. Sử dụng phần mềm Microsoft PowerPoint</w:t>
      </w:r>
    </w:p>
    <w:p w14:paraId="4B40F99F" w14:textId="77777777" w:rsidR="005732F1" w:rsidRPr="00784BC5" w:rsidRDefault="005732F1" w:rsidP="005732F1">
      <w:pPr>
        <w:shd w:val="clear" w:color="auto" w:fill="FFFFFF"/>
        <w:tabs>
          <w:tab w:val="left" w:pos="1418"/>
        </w:tabs>
        <w:spacing w:line="360" w:lineRule="auto"/>
        <w:ind w:firstLine="1418"/>
        <w:jc w:val="both"/>
      </w:pPr>
      <w:r w:rsidRPr="00784BC5">
        <w:t>2.2.1. Các thao tác tạo trình chiếu cơ bản</w:t>
      </w:r>
    </w:p>
    <w:p w14:paraId="16B531BD" w14:textId="77777777" w:rsidR="005732F1" w:rsidRPr="00784BC5" w:rsidRDefault="005732F1" w:rsidP="005732F1">
      <w:pPr>
        <w:shd w:val="clear" w:color="auto" w:fill="FFFFFF"/>
        <w:tabs>
          <w:tab w:val="left" w:pos="851"/>
        </w:tabs>
        <w:spacing w:line="360" w:lineRule="auto"/>
        <w:ind w:firstLine="2160"/>
        <w:jc w:val="both"/>
      </w:pPr>
      <w:r w:rsidRPr="00784BC5">
        <w:t>2.2.1.1. Giới thiệu Microsoft PowerPoint</w:t>
      </w:r>
    </w:p>
    <w:p w14:paraId="4041E57E" w14:textId="77777777" w:rsidR="005732F1" w:rsidRPr="00784BC5" w:rsidRDefault="005732F1" w:rsidP="005732F1">
      <w:pPr>
        <w:shd w:val="clear" w:color="auto" w:fill="FFFFFF"/>
        <w:tabs>
          <w:tab w:val="left" w:pos="851"/>
        </w:tabs>
        <w:spacing w:line="360" w:lineRule="auto"/>
        <w:ind w:firstLine="2160"/>
        <w:jc w:val="both"/>
      </w:pPr>
      <w:r w:rsidRPr="00784BC5">
        <w:t>2.2.1.2. Tạo một bài thuyết trình cơ bản</w:t>
      </w:r>
    </w:p>
    <w:p w14:paraId="3B0DF7B4" w14:textId="77777777" w:rsidR="005732F1" w:rsidRPr="00784BC5" w:rsidRDefault="005732F1" w:rsidP="005732F1">
      <w:pPr>
        <w:shd w:val="clear" w:color="auto" w:fill="FFFFFF"/>
        <w:tabs>
          <w:tab w:val="left" w:pos="851"/>
        </w:tabs>
        <w:spacing w:line="360" w:lineRule="auto"/>
        <w:ind w:firstLine="2160"/>
        <w:jc w:val="both"/>
      </w:pPr>
      <w:r w:rsidRPr="00784BC5">
        <w:t>2.2.1.3. Các thao tác trên slide</w:t>
      </w:r>
    </w:p>
    <w:p w14:paraId="21E48192" w14:textId="77777777" w:rsidR="005732F1" w:rsidRPr="00784BC5" w:rsidRDefault="005732F1" w:rsidP="005732F1">
      <w:pPr>
        <w:shd w:val="clear" w:color="auto" w:fill="FFFFFF"/>
        <w:tabs>
          <w:tab w:val="left" w:pos="851"/>
        </w:tabs>
        <w:spacing w:line="360" w:lineRule="auto"/>
        <w:ind w:firstLine="2160"/>
        <w:jc w:val="both"/>
      </w:pPr>
      <w:r w:rsidRPr="00784BC5">
        <w:t>2.2.1.4. Chèn Picture</w:t>
      </w:r>
    </w:p>
    <w:p w14:paraId="564B74F6" w14:textId="77777777" w:rsidR="005732F1" w:rsidRPr="00784BC5" w:rsidRDefault="005732F1" w:rsidP="005732F1">
      <w:pPr>
        <w:shd w:val="clear" w:color="auto" w:fill="FFFFFF"/>
        <w:tabs>
          <w:tab w:val="left" w:pos="851"/>
        </w:tabs>
        <w:spacing w:line="360" w:lineRule="auto"/>
        <w:ind w:firstLine="2160"/>
        <w:jc w:val="both"/>
      </w:pPr>
      <w:r w:rsidRPr="00784BC5">
        <w:t>2.2.1.5. Chèn Shapes, WordArt và Textbox</w:t>
      </w:r>
    </w:p>
    <w:p w14:paraId="27D2E0AE" w14:textId="77777777" w:rsidR="005732F1" w:rsidRPr="00784BC5" w:rsidRDefault="005732F1" w:rsidP="005732F1">
      <w:pPr>
        <w:shd w:val="clear" w:color="auto" w:fill="FFFFFF"/>
        <w:tabs>
          <w:tab w:val="left" w:pos="851"/>
        </w:tabs>
        <w:spacing w:line="360" w:lineRule="auto"/>
        <w:ind w:firstLine="2160"/>
        <w:jc w:val="both"/>
      </w:pPr>
      <w:r w:rsidRPr="00784BC5">
        <w:t>2.2.1.6. Chèn Table, Chart, SmartArt</w:t>
      </w:r>
    </w:p>
    <w:p w14:paraId="6002287C" w14:textId="77777777" w:rsidR="005732F1" w:rsidRPr="00784BC5" w:rsidRDefault="005732F1" w:rsidP="005732F1">
      <w:pPr>
        <w:shd w:val="clear" w:color="auto" w:fill="FFFFFF"/>
        <w:tabs>
          <w:tab w:val="left" w:pos="851"/>
        </w:tabs>
        <w:spacing w:line="360" w:lineRule="auto"/>
        <w:ind w:firstLine="2160"/>
        <w:jc w:val="both"/>
      </w:pPr>
      <w:r w:rsidRPr="00784BC5">
        <w:t>2.2.1.7. Chèn Audio, Video</w:t>
      </w:r>
    </w:p>
    <w:p w14:paraId="4DD7FC81" w14:textId="77777777" w:rsidR="005732F1" w:rsidRPr="00784BC5" w:rsidRDefault="005732F1" w:rsidP="005732F1">
      <w:pPr>
        <w:shd w:val="clear" w:color="auto" w:fill="FFFFFF"/>
        <w:tabs>
          <w:tab w:val="left" w:pos="1418"/>
        </w:tabs>
        <w:spacing w:line="360" w:lineRule="auto"/>
        <w:ind w:firstLine="1418"/>
        <w:jc w:val="both"/>
      </w:pPr>
      <w:r w:rsidRPr="00784BC5">
        <w:t>2.2.2. Hiệu ứng, trình chiếu và in bài thuyết trình</w:t>
      </w:r>
    </w:p>
    <w:p w14:paraId="71FECA6F" w14:textId="77777777" w:rsidR="005732F1" w:rsidRPr="00784BC5" w:rsidRDefault="005732F1" w:rsidP="005732F1">
      <w:pPr>
        <w:shd w:val="clear" w:color="auto" w:fill="FFFFFF"/>
        <w:tabs>
          <w:tab w:val="left" w:pos="851"/>
        </w:tabs>
        <w:spacing w:line="360" w:lineRule="auto"/>
        <w:ind w:firstLine="2160"/>
        <w:jc w:val="both"/>
      </w:pPr>
      <w:r w:rsidRPr="00784BC5">
        <w:t>2.2.2.1. Tạo các hiệu ứng hoạt hình cho đối tượng</w:t>
      </w:r>
    </w:p>
    <w:p w14:paraId="56A901E7" w14:textId="77777777" w:rsidR="005732F1" w:rsidRPr="00784BC5" w:rsidRDefault="005732F1" w:rsidP="005732F1">
      <w:pPr>
        <w:shd w:val="clear" w:color="auto" w:fill="FFFFFF"/>
        <w:tabs>
          <w:tab w:val="left" w:pos="851"/>
        </w:tabs>
        <w:spacing w:line="360" w:lineRule="auto"/>
        <w:ind w:firstLine="2160"/>
        <w:jc w:val="both"/>
      </w:pPr>
      <w:r w:rsidRPr="00784BC5">
        <w:t>2.2.2.2. Tạo các hiệu ứng chuyển slide</w:t>
      </w:r>
    </w:p>
    <w:p w14:paraId="2CBAE53E" w14:textId="77777777" w:rsidR="005732F1" w:rsidRPr="00784BC5" w:rsidRDefault="005732F1" w:rsidP="005732F1">
      <w:pPr>
        <w:shd w:val="clear" w:color="auto" w:fill="FFFFFF"/>
        <w:tabs>
          <w:tab w:val="left" w:pos="851"/>
        </w:tabs>
        <w:spacing w:line="360" w:lineRule="auto"/>
        <w:ind w:firstLine="2160"/>
        <w:jc w:val="both"/>
      </w:pPr>
      <w:r w:rsidRPr="00784BC5">
        <w:t>2.2.2.3. Cách thực hiện một trình diễn</w:t>
      </w:r>
    </w:p>
    <w:p w14:paraId="18F94BB3" w14:textId="77777777" w:rsidR="005732F1" w:rsidRPr="00784BC5" w:rsidRDefault="005732F1" w:rsidP="005732F1">
      <w:pPr>
        <w:shd w:val="clear" w:color="auto" w:fill="FFFFFF"/>
        <w:tabs>
          <w:tab w:val="left" w:pos="851"/>
        </w:tabs>
        <w:spacing w:line="360" w:lineRule="auto"/>
        <w:ind w:firstLine="2160"/>
        <w:jc w:val="both"/>
      </w:pPr>
      <w:r w:rsidRPr="00784BC5">
        <w:lastRenderedPageBreak/>
        <w:t>2.2.2.4. Lặp lại trình diễn</w:t>
      </w:r>
    </w:p>
    <w:p w14:paraId="2ED9D324" w14:textId="77777777" w:rsidR="005732F1" w:rsidRPr="00784BC5" w:rsidRDefault="005732F1" w:rsidP="005732F1">
      <w:pPr>
        <w:shd w:val="clear" w:color="auto" w:fill="FFFFFF"/>
        <w:tabs>
          <w:tab w:val="left" w:pos="851"/>
        </w:tabs>
        <w:spacing w:line="360" w:lineRule="auto"/>
        <w:ind w:firstLine="2160"/>
        <w:jc w:val="both"/>
      </w:pPr>
      <w:r w:rsidRPr="00784BC5">
        <w:t>2.2.2.5. In bài thuyết trình</w:t>
      </w:r>
    </w:p>
    <w:p w14:paraId="7585DFFF" w14:textId="77777777" w:rsidR="005732F1" w:rsidRPr="00784BC5" w:rsidRDefault="005732F1" w:rsidP="005732F1">
      <w:pPr>
        <w:shd w:val="clear" w:color="auto" w:fill="FFFFFF"/>
        <w:tabs>
          <w:tab w:val="left" w:pos="851"/>
        </w:tabs>
        <w:spacing w:line="360" w:lineRule="auto"/>
        <w:ind w:firstLine="720"/>
        <w:jc w:val="center"/>
        <w:rPr>
          <w:b/>
          <w:bCs/>
        </w:rPr>
      </w:pPr>
    </w:p>
    <w:p w14:paraId="2BEF2443" w14:textId="77777777" w:rsidR="005732F1" w:rsidRPr="00784BC5" w:rsidRDefault="005732F1" w:rsidP="005732F1">
      <w:pPr>
        <w:shd w:val="clear" w:color="auto" w:fill="FFFFFF"/>
        <w:tabs>
          <w:tab w:val="left" w:pos="851"/>
        </w:tabs>
        <w:spacing w:line="360" w:lineRule="auto"/>
        <w:ind w:firstLine="720"/>
        <w:jc w:val="center"/>
        <w:rPr>
          <w:b/>
          <w:bCs/>
        </w:rPr>
      </w:pPr>
      <w:r w:rsidRPr="00784BC5">
        <w:rPr>
          <w:b/>
          <w:bCs/>
        </w:rPr>
        <w:t>Chương VI.  SỬ DỤNG INTERNET CƠ BẢN</w:t>
      </w:r>
    </w:p>
    <w:p w14:paraId="104EE41A" w14:textId="77777777" w:rsidR="005732F1" w:rsidRPr="00784BC5" w:rsidRDefault="005732F1" w:rsidP="005732F1">
      <w:pPr>
        <w:shd w:val="clear" w:color="auto" w:fill="FFFFFF"/>
        <w:spacing w:line="360" w:lineRule="auto"/>
        <w:ind w:left="6480" w:firstLine="720"/>
        <w:rPr>
          <w:rFonts w:eastAsia="Calibri"/>
          <w:b/>
        </w:rPr>
      </w:pPr>
      <w:r w:rsidRPr="00784BC5">
        <w:rPr>
          <w:i/>
        </w:rPr>
        <w:t>Thời gian: 5 giờ</w:t>
      </w:r>
    </w:p>
    <w:p w14:paraId="3D91710B"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1. Mục tiêu</w:t>
      </w:r>
    </w:p>
    <w:p w14:paraId="0FAA844C" w14:textId="77777777" w:rsidR="005732F1" w:rsidRPr="00784BC5" w:rsidRDefault="005732F1" w:rsidP="005732F1">
      <w:pPr>
        <w:shd w:val="clear" w:color="auto" w:fill="FFFFFF"/>
        <w:tabs>
          <w:tab w:val="left" w:pos="709"/>
        </w:tabs>
        <w:spacing w:line="360" w:lineRule="auto"/>
        <w:ind w:firstLine="720"/>
        <w:jc w:val="both"/>
        <w:rPr>
          <w:bCs/>
          <w:i/>
        </w:rPr>
      </w:pPr>
      <w:r w:rsidRPr="00784BC5">
        <w:rPr>
          <w:bCs/>
          <w:i/>
        </w:rPr>
        <w:t>Học xong chương này</w:t>
      </w:r>
      <w:r w:rsidRPr="00784BC5">
        <w:rPr>
          <w:bCs/>
          <w:i/>
          <w:lang w:val="nl-NL"/>
        </w:rPr>
        <w:t>, người học có khả năng</w:t>
      </w:r>
      <w:r w:rsidRPr="00784BC5">
        <w:rPr>
          <w:bCs/>
          <w:i/>
        </w:rPr>
        <w:t>:</w:t>
      </w:r>
    </w:p>
    <w:p w14:paraId="1BA20E29" w14:textId="77777777" w:rsidR="005732F1" w:rsidRPr="00784BC5" w:rsidRDefault="005732F1" w:rsidP="005732F1">
      <w:pPr>
        <w:shd w:val="clear" w:color="auto" w:fill="FFFFFF"/>
        <w:tabs>
          <w:tab w:val="left" w:pos="709"/>
        </w:tabs>
        <w:spacing w:line="360" w:lineRule="auto"/>
        <w:ind w:firstLine="720"/>
        <w:jc w:val="both"/>
        <w:rPr>
          <w:lang w:val="nl-NL"/>
        </w:rPr>
      </w:pPr>
      <w:r w:rsidRPr="00784BC5">
        <w:rPr>
          <w:lang w:val="nl-NL"/>
        </w:rPr>
        <w:t>- Trình bày được một số kiến thức cơ bản về Internet, WWW (World Wide Web), các thao tác với thư điện tử;</w:t>
      </w:r>
    </w:p>
    <w:p w14:paraId="3305F75D" w14:textId="77777777" w:rsidR="005732F1" w:rsidRPr="00784BC5" w:rsidRDefault="005732F1" w:rsidP="005732F1">
      <w:pPr>
        <w:shd w:val="clear" w:color="auto" w:fill="FFFFFF"/>
        <w:tabs>
          <w:tab w:val="left" w:pos="709"/>
        </w:tabs>
        <w:spacing w:line="360" w:lineRule="auto"/>
        <w:ind w:firstLine="720"/>
        <w:jc w:val="both"/>
        <w:rPr>
          <w:lang w:val="nl-NL"/>
        </w:rPr>
      </w:pPr>
      <w:r w:rsidRPr="00784BC5">
        <w:rPr>
          <w:lang w:val="nl-NL"/>
        </w:rPr>
        <w:t>- Sử dụng được các thao tác xử lý cơ bản trên Internet, thư điện tử và tìm kiếm thông tin.</w:t>
      </w:r>
    </w:p>
    <w:p w14:paraId="06EF74AB" w14:textId="77777777" w:rsidR="005732F1" w:rsidRPr="00784BC5" w:rsidRDefault="005732F1" w:rsidP="005732F1">
      <w:pPr>
        <w:shd w:val="clear" w:color="auto" w:fill="FFFFFF"/>
        <w:tabs>
          <w:tab w:val="left" w:pos="720"/>
          <w:tab w:val="left" w:pos="1080"/>
        </w:tabs>
        <w:spacing w:line="360" w:lineRule="auto"/>
        <w:jc w:val="both"/>
        <w:rPr>
          <w:lang w:val="nl-NL"/>
        </w:rPr>
      </w:pPr>
      <w:r w:rsidRPr="00784BC5">
        <w:rPr>
          <w:lang w:val="nl-NL"/>
        </w:rPr>
        <w:tab/>
        <w:t>- Nhận biết và thực hiện được các biện pháp an toàn bảo mật thông tin khi sử dụng các thiết bị, trang thông tin liên quan đến Internet.</w:t>
      </w:r>
    </w:p>
    <w:p w14:paraId="2B5B7B58" w14:textId="77777777" w:rsidR="005732F1" w:rsidRPr="00784BC5" w:rsidRDefault="005732F1" w:rsidP="005732F1">
      <w:pPr>
        <w:shd w:val="clear" w:color="auto" w:fill="FFFFFF"/>
        <w:tabs>
          <w:tab w:val="left" w:pos="720"/>
          <w:tab w:val="left" w:pos="1080"/>
        </w:tabs>
        <w:spacing w:line="360" w:lineRule="auto"/>
        <w:jc w:val="both"/>
        <w:rPr>
          <w:b/>
          <w:lang w:val="nl-NL"/>
        </w:rPr>
      </w:pPr>
      <w:r w:rsidRPr="00784BC5">
        <w:rPr>
          <w:b/>
          <w:lang w:val="nl-NL"/>
        </w:rPr>
        <w:tab/>
        <w:t>2. Nội dung</w:t>
      </w:r>
    </w:p>
    <w:p w14:paraId="6F97B3C9" w14:textId="77777777" w:rsidR="005732F1" w:rsidRPr="00784BC5" w:rsidRDefault="005732F1" w:rsidP="005732F1">
      <w:pPr>
        <w:shd w:val="clear" w:color="auto" w:fill="FFFFFF"/>
        <w:tabs>
          <w:tab w:val="left" w:pos="709"/>
        </w:tabs>
        <w:spacing w:line="360" w:lineRule="auto"/>
        <w:ind w:firstLine="720"/>
        <w:jc w:val="both"/>
        <w:rPr>
          <w:b/>
          <w:lang w:val="nl-NL"/>
        </w:rPr>
      </w:pPr>
      <w:r w:rsidRPr="00784BC5">
        <w:rPr>
          <w:b/>
          <w:lang w:val="nl-NL"/>
        </w:rPr>
        <w:t>2.1. Kiến thức cơ bản về Internet</w:t>
      </w:r>
      <w:r w:rsidRPr="00784BC5">
        <w:rPr>
          <w:b/>
          <w:lang w:val="nl-NL"/>
        </w:rPr>
        <w:tab/>
      </w:r>
    </w:p>
    <w:p w14:paraId="29D9178A" w14:textId="77777777" w:rsidR="005732F1" w:rsidRPr="00784BC5" w:rsidRDefault="005732F1" w:rsidP="005732F1">
      <w:pPr>
        <w:shd w:val="clear" w:color="auto" w:fill="FFFFFF"/>
        <w:tabs>
          <w:tab w:val="left" w:pos="1418"/>
        </w:tabs>
        <w:spacing w:line="360" w:lineRule="auto"/>
        <w:ind w:firstLine="1418"/>
        <w:jc w:val="both"/>
      </w:pPr>
      <w:r w:rsidRPr="00784BC5">
        <w:t>2.1.1. Tổng quan về Internet</w:t>
      </w:r>
    </w:p>
    <w:p w14:paraId="0868C3CE" w14:textId="77777777" w:rsidR="005732F1" w:rsidRPr="00784BC5" w:rsidRDefault="005732F1" w:rsidP="005732F1">
      <w:pPr>
        <w:shd w:val="clear" w:color="auto" w:fill="FFFFFF"/>
        <w:tabs>
          <w:tab w:val="left" w:pos="1418"/>
        </w:tabs>
        <w:spacing w:line="360" w:lineRule="auto"/>
        <w:ind w:firstLine="1418"/>
        <w:jc w:val="both"/>
      </w:pPr>
      <w:r w:rsidRPr="00784BC5">
        <w:t>2.1.2. Dịch vụ WWW (World Wide Web)</w:t>
      </w:r>
    </w:p>
    <w:p w14:paraId="362C71EE" w14:textId="77777777" w:rsidR="005732F1" w:rsidRPr="00784BC5" w:rsidRDefault="005732F1" w:rsidP="005732F1">
      <w:pPr>
        <w:shd w:val="clear" w:color="auto" w:fill="FFFFFF"/>
        <w:tabs>
          <w:tab w:val="left" w:pos="1418"/>
        </w:tabs>
        <w:spacing w:line="360" w:lineRule="auto"/>
        <w:ind w:firstLine="1418"/>
        <w:jc w:val="both"/>
        <w:rPr>
          <w:lang w:val="fr-FR"/>
        </w:rPr>
      </w:pPr>
      <w:r w:rsidRPr="00784BC5">
        <w:rPr>
          <w:lang w:val="fr-FR"/>
        </w:rPr>
        <w:t>2.1.3. Bảo mật khi làm việc với Internet</w:t>
      </w:r>
    </w:p>
    <w:p w14:paraId="621B84DC" w14:textId="77777777" w:rsidR="005732F1" w:rsidRPr="00784BC5" w:rsidRDefault="005732F1" w:rsidP="005732F1">
      <w:pPr>
        <w:shd w:val="clear" w:color="auto" w:fill="FFFFFF"/>
        <w:tabs>
          <w:tab w:val="left" w:pos="709"/>
        </w:tabs>
        <w:spacing w:line="360" w:lineRule="auto"/>
        <w:ind w:firstLine="720"/>
        <w:jc w:val="both"/>
        <w:rPr>
          <w:b/>
          <w:lang w:val="fr-FR"/>
        </w:rPr>
      </w:pPr>
      <w:r w:rsidRPr="00784BC5">
        <w:rPr>
          <w:b/>
          <w:lang w:val="fr-FR"/>
        </w:rPr>
        <w:t>2.2. Khai thác và sử dụng Internet</w:t>
      </w:r>
    </w:p>
    <w:p w14:paraId="54C4DE1D" w14:textId="77777777" w:rsidR="005732F1" w:rsidRPr="00784BC5" w:rsidRDefault="005732F1" w:rsidP="005732F1">
      <w:pPr>
        <w:shd w:val="clear" w:color="auto" w:fill="FFFFFF"/>
        <w:tabs>
          <w:tab w:val="left" w:pos="1418"/>
        </w:tabs>
        <w:spacing w:line="360" w:lineRule="auto"/>
        <w:ind w:firstLine="1418"/>
        <w:jc w:val="both"/>
        <w:rPr>
          <w:lang w:val="fr-FR"/>
        </w:rPr>
      </w:pPr>
      <w:r w:rsidRPr="00784BC5">
        <w:rPr>
          <w:lang w:val="fr-FR"/>
        </w:rPr>
        <w:t>2.2.1. Sử dụng trình duyệt Web</w:t>
      </w:r>
    </w:p>
    <w:p w14:paraId="1F89D17C" w14:textId="77777777" w:rsidR="005732F1" w:rsidRPr="00784BC5" w:rsidRDefault="005732F1" w:rsidP="005732F1">
      <w:pPr>
        <w:shd w:val="clear" w:color="auto" w:fill="FFFFFF"/>
        <w:tabs>
          <w:tab w:val="left" w:pos="851"/>
        </w:tabs>
        <w:spacing w:line="360" w:lineRule="auto"/>
        <w:ind w:firstLine="2160"/>
        <w:jc w:val="both"/>
        <w:rPr>
          <w:lang w:val="fr-FR"/>
        </w:rPr>
      </w:pPr>
      <w:r w:rsidRPr="00784BC5">
        <w:rPr>
          <w:lang w:val="fr-FR"/>
        </w:rPr>
        <w:t>2.2.1.1. Thao tác duyệt web cơ bản</w:t>
      </w:r>
    </w:p>
    <w:p w14:paraId="05363873" w14:textId="77777777" w:rsidR="005732F1" w:rsidRPr="00784BC5" w:rsidRDefault="005732F1" w:rsidP="005732F1">
      <w:pPr>
        <w:shd w:val="clear" w:color="auto" w:fill="FFFFFF"/>
        <w:tabs>
          <w:tab w:val="left" w:pos="851"/>
        </w:tabs>
        <w:spacing w:line="360" w:lineRule="auto"/>
        <w:ind w:firstLine="2160"/>
        <w:jc w:val="both"/>
        <w:rPr>
          <w:lang w:val="fr-FR"/>
        </w:rPr>
      </w:pPr>
      <w:r w:rsidRPr="00784BC5">
        <w:rPr>
          <w:lang w:val="fr-FR"/>
        </w:rPr>
        <w:t>2.2.1.2. Thiết đặt (setting)</w:t>
      </w:r>
    </w:p>
    <w:p w14:paraId="0C204250" w14:textId="77777777" w:rsidR="005732F1" w:rsidRPr="00784BC5" w:rsidRDefault="005732F1" w:rsidP="005732F1">
      <w:pPr>
        <w:shd w:val="clear" w:color="auto" w:fill="FFFFFF"/>
        <w:tabs>
          <w:tab w:val="left" w:pos="851"/>
        </w:tabs>
        <w:spacing w:line="360" w:lineRule="auto"/>
        <w:ind w:left="2127" w:firstLine="33"/>
        <w:jc w:val="both"/>
        <w:rPr>
          <w:lang w:val="fr-FR"/>
        </w:rPr>
      </w:pPr>
      <w:r w:rsidRPr="00784BC5">
        <w:rPr>
          <w:lang w:val="fr-FR"/>
        </w:rPr>
        <w:t>2.2.1.3. Chuyển hướng từ nguồn nội dung Internet này qua  nguồn khác</w:t>
      </w:r>
    </w:p>
    <w:p w14:paraId="4C9CA2D2" w14:textId="77777777" w:rsidR="005732F1" w:rsidRPr="00784BC5" w:rsidRDefault="005732F1" w:rsidP="005732F1">
      <w:pPr>
        <w:shd w:val="clear" w:color="auto" w:fill="FFFFFF"/>
        <w:tabs>
          <w:tab w:val="left" w:pos="851"/>
        </w:tabs>
        <w:spacing w:line="360" w:lineRule="auto"/>
        <w:ind w:firstLine="2160"/>
        <w:jc w:val="both"/>
        <w:rPr>
          <w:lang w:val="fr-FR"/>
        </w:rPr>
      </w:pPr>
      <w:r w:rsidRPr="00784BC5">
        <w:rPr>
          <w:lang w:val="fr-FR"/>
        </w:rPr>
        <w:t>2.2.1.4. Đánh dấu</w:t>
      </w:r>
    </w:p>
    <w:p w14:paraId="301F2F20" w14:textId="77777777" w:rsidR="005732F1" w:rsidRPr="00784BC5" w:rsidRDefault="005732F1" w:rsidP="005732F1">
      <w:pPr>
        <w:shd w:val="clear" w:color="auto" w:fill="FFFFFF"/>
        <w:tabs>
          <w:tab w:val="left" w:pos="1418"/>
        </w:tabs>
        <w:spacing w:line="360" w:lineRule="auto"/>
        <w:ind w:firstLine="1418"/>
        <w:jc w:val="both"/>
        <w:rPr>
          <w:lang w:val="fr-FR"/>
        </w:rPr>
      </w:pPr>
      <w:r w:rsidRPr="00784BC5">
        <w:rPr>
          <w:lang w:val="fr-FR"/>
        </w:rPr>
        <w:t>2.2.2. Sử dụng Web</w:t>
      </w:r>
    </w:p>
    <w:p w14:paraId="375FBA7D" w14:textId="77777777" w:rsidR="005732F1" w:rsidRPr="00784BC5" w:rsidRDefault="005732F1" w:rsidP="005732F1">
      <w:pPr>
        <w:shd w:val="clear" w:color="auto" w:fill="FFFFFF"/>
        <w:tabs>
          <w:tab w:val="left" w:pos="851"/>
        </w:tabs>
        <w:spacing w:line="360" w:lineRule="auto"/>
        <w:ind w:firstLine="2160"/>
        <w:jc w:val="both"/>
        <w:rPr>
          <w:lang w:val="fr-FR"/>
        </w:rPr>
      </w:pPr>
      <w:r w:rsidRPr="00784BC5">
        <w:rPr>
          <w:lang w:val="fr-FR"/>
        </w:rPr>
        <w:t>2.2.2.1. Biểu mẫu và sử dụng một số dịch vụ công</w:t>
      </w:r>
    </w:p>
    <w:p w14:paraId="6E821B68" w14:textId="77777777" w:rsidR="005732F1" w:rsidRPr="00784BC5" w:rsidRDefault="005732F1" w:rsidP="005732F1">
      <w:pPr>
        <w:shd w:val="clear" w:color="auto" w:fill="FFFFFF"/>
        <w:tabs>
          <w:tab w:val="left" w:pos="851"/>
        </w:tabs>
        <w:spacing w:line="360" w:lineRule="auto"/>
        <w:ind w:firstLine="2160"/>
        <w:jc w:val="both"/>
        <w:rPr>
          <w:lang w:val="fr-FR"/>
        </w:rPr>
      </w:pPr>
      <w:r w:rsidRPr="00784BC5">
        <w:rPr>
          <w:lang w:val="fr-FR"/>
        </w:rPr>
        <w:t>2.2.2.2. Tìm kiếm, bộ tìm kiếm (máy tìm kiếm)</w:t>
      </w:r>
    </w:p>
    <w:p w14:paraId="1062685C" w14:textId="77777777" w:rsidR="005732F1" w:rsidRPr="00784BC5" w:rsidRDefault="005732F1" w:rsidP="005732F1">
      <w:pPr>
        <w:shd w:val="clear" w:color="auto" w:fill="FFFFFF"/>
        <w:tabs>
          <w:tab w:val="left" w:pos="851"/>
        </w:tabs>
        <w:spacing w:line="360" w:lineRule="auto"/>
        <w:ind w:firstLine="2160"/>
        <w:jc w:val="both"/>
      </w:pPr>
      <w:r w:rsidRPr="00784BC5">
        <w:t>2.2.2.3. Lưu nội dung</w:t>
      </w:r>
    </w:p>
    <w:p w14:paraId="2A4A4367" w14:textId="77777777" w:rsidR="005732F1" w:rsidRPr="00784BC5" w:rsidRDefault="005732F1" w:rsidP="005732F1">
      <w:pPr>
        <w:shd w:val="clear" w:color="auto" w:fill="FFFFFF"/>
        <w:tabs>
          <w:tab w:val="left" w:pos="851"/>
        </w:tabs>
        <w:spacing w:line="360" w:lineRule="auto"/>
        <w:ind w:firstLine="2160"/>
        <w:jc w:val="both"/>
      </w:pPr>
      <w:r w:rsidRPr="00784BC5">
        <w:t>2.2.2.4. In</w:t>
      </w:r>
    </w:p>
    <w:p w14:paraId="7E087FCF" w14:textId="77777777" w:rsidR="005732F1" w:rsidRPr="00784BC5" w:rsidRDefault="005732F1" w:rsidP="005732F1">
      <w:pPr>
        <w:shd w:val="clear" w:color="auto" w:fill="FFFFFF"/>
        <w:tabs>
          <w:tab w:val="left" w:pos="1418"/>
        </w:tabs>
        <w:spacing w:line="360" w:lineRule="auto"/>
        <w:ind w:firstLine="1418"/>
        <w:jc w:val="both"/>
      </w:pPr>
      <w:r w:rsidRPr="00784BC5">
        <w:lastRenderedPageBreak/>
        <w:t>2.2.3. Thư điện tử (Email)</w:t>
      </w:r>
    </w:p>
    <w:p w14:paraId="271C2DA6" w14:textId="77777777" w:rsidR="005732F1" w:rsidRPr="00784BC5" w:rsidRDefault="005732F1" w:rsidP="005732F1">
      <w:pPr>
        <w:shd w:val="clear" w:color="auto" w:fill="FFFFFF"/>
        <w:tabs>
          <w:tab w:val="left" w:pos="851"/>
        </w:tabs>
        <w:spacing w:line="360" w:lineRule="auto"/>
        <w:ind w:firstLine="2160"/>
        <w:jc w:val="both"/>
      </w:pPr>
      <w:r w:rsidRPr="00784BC5">
        <w:t>2.2.3.1. Khái niệm thư điện tử</w:t>
      </w:r>
    </w:p>
    <w:p w14:paraId="7F10001C" w14:textId="77777777" w:rsidR="005732F1" w:rsidRPr="00784BC5" w:rsidRDefault="005732F1" w:rsidP="005732F1">
      <w:pPr>
        <w:shd w:val="clear" w:color="auto" w:fill="FFFFFF"/>
        <w:tabs>
          <w:tab w:val="left" w:pos="851"/>
        </w:tabs>
        <w:spacing w:line="360" w:lineRule="auto"/>
        <w:ind w:firstLine="2160"/>
        <w:jc w:val="both"/>
      </w:pPr>
      <w:r w:rsidRPr="00784BC5">
        <w:t>2.2.3.2. Viết và gửi thư điện tử</w:t>
      </w:r>
    </w:p>
    <w:p w14:paraId="23E124F7" w14:textId="77777777" w:rsidR="005732F1" w:rsidRPr="00784BC5" w:rsidRDefault="005732F1" w:rsidP="005732F1">
      <w:pPr>
        <w:shd w:val="clear" w:color="auto" w:fill="FFFFFF"/>
        <w:tabs>
          <w:tab w:val="left" w:pos="851"/>
        </w:tabs>
        <w:spacing w:line="360" w:lineRule="auto"/>
        <w:ind w:firstLine="2160"/>
        <w:jc w:val="both"/>
      </w:pPr>
      <w:r w:rsidRPr="00784BC5">
        <w:t>2.2.3.3. Nhận và trả lời thư điện tử</w:t>
      </w:r>
    </w:p>
    <w:p w14:paraId="0F53D5B3" w14:textId="77777777" w:rsidR="005732F1" w:rsidRPr="00784BC5" w:rsidRDefault="005732F1" w:rsidP="005732F1">
      <w:pPr>
        <w:shd w:val="clear" w:color="auto" w:fill="FFFFFF"/>
        <w:tabs>
          <w:tab w:val="left" w:pos="851"/>
        </w:tabs>
        <w:spacing w:line="360" w:lineRule="auto"/>
        <w:ind w:firstLine="2160"/>
        <w:jc w:val="both"/>
      </w:pPr>
      <w:r w:rsidRPr="00784BC5">
        <w:t>2.2.3.4. Quản lý và nâng cao hiệu quả sử dụng thư điện tử</w:t>
      </w:r>
    </w:p>
    <w:p w14:paraId="1E39EFD3" w14:textId="77777777" w:rsidR="005732F1" w:rsidRPr="00784BC5" w:rsidRDefault="005732F1" w:rsidP="005732F1">
      <w:pPr>
        <w:shd w:val="clear" w:color="auto" w:fill="FFFFFF"/>
        <w:tabs>
          <w:tab w:val="left" w:pos="709"/>
        </w:tabs>
        <w:spacing w:line="360" w:lineRule="auto"/>
        <w:ind w:firstLine="720"/>
        <w:jc w:val="both"/>
        <w:rPr>
          <w:b/>
        </w:rPr>
      </w:pPr>
      <w:r w:rsidRPr="00784BC5">
        <w:rPr>
          <w:b/>
        </w:rPr>
        <w:t>2.3. Một số dạng truyền thông số thông dụng</w:t>
      </w:r>
    </w:p>
    <w:p w14:paraId="2FB2232E" w14:textId="77777777" w:rsidR="005732F1" w:rsidRPr="00784BC5" w:rsidRDefault="005732F1" w:rsidP="005732F1">
      <w:pPr>
        <w:shd w:val="clear" w:color="auto" w:fill="FFFFFF"/>
        <w:tabs>
          <w:tab w:val="left" w:pos="1418"/>
        </w:tabs>
        <w:spacing w:line="360" w:lineRule="auto"/>
        <w:ind w:firstLine="1418"/>
        <w:jc w:val="both"/>
      </w:pPr>
      <w:r w:rsidRPr="00784BC5">
        <w:t>2.3.1. Dịch vụ nhắn tin tức thời </w:t>
      </w:r>
    </w:p>
    <w:p w14:paraId="5FFC7805" w14:textId="77777777" w:rsidR="005732F1" w:rsidRPr="00784BC5" w:rsidRDefault="005732F1" w:rsidP="005732F1">
      <w:pPr>
        <w:shd w:val="clear" w:color="auto" w:fill="FFFFFF"/>
        <w:tabs>
          <w:tab w:val="left" w:pos="1418"/>
        </w:tabs>
        <w:spacing w:line="360" w:lineRule="auto"/>
        <w:ind w:firstLine="1418"/>
        <w:jc w:val="both"/>
      </w:pPr>
      <w:r w:rsidRPr="00784BC5">
        <w:t>2.3.2. Cộng đồng trực tuyến</w:t>
      </w:r>
    </w:p>
    <w:p w14:paraId="73954FA0" w14:textId="77777777" w:rsidR="005732F1" w:rsidRPr="00784BC5" w:rsidRDefault="005732F1" w:rsidP="005732F1">
      <w:pPr>
        <w:shd w:val="clear" w:color="auto" w:fill="FFFFFF"/>
        <w:tabs>
          <w:tab w:val="left" w:pos="1418"/>
        </w:tabs>
        <w:spacing w:line="360" w:lineRule="auto"/>
        <w:ind w:firstLine="1418"/>
        <w:jc w:val="both"/>
      </w:pPr>
      <w:r w:rsidRPr="00784BC5">
        <w:t xml:space="preserve">2.3.3. Thương mại điện tử và ngân hàng điện tử </w:t>
      </w:r>
    </w:p>
    <w:p w14:paraId="421C97F9" w14:textId="77777777" w:rsidR="005732F1" w:rsidRPr="00784BC5" w:rsidRDefault="005732F1" w:rsidP="005732F1">
      <w:pPr>
        <w:shd w:val="clear" w:color="auto" w:fill="FFFFFF"/>
        <w:tabs>
          <w:tab w:val="left" w:pos="709"/>
        </w:tabs>
        <w:spacing w:line="360" w:lineRule="auto"/>
        <w:ind w:firstLine="720"/>
        <w:jc w:val="both"/>
        <w:rPr>
          <w:b/>
          <w:lang w:val="nl-NL"/>
        </w:rPr>
      </w:pPr>
      <w:r w:rsidRPr="00784BC5">
        <w:rPr>
          <w:b/>
          <w:lang w:val="nl-NL"/>
        </w:rPr>
        <w:t>2.4. Kiến thức cơ bản</w:t>
      </w:r>
      <w:r w:rsidRPr="00784BC5">
        <w:rPr>
          <w:b/>
          <w:bCs/>
          <w:lang w:val="nb-NO"/>
        </w:rPr>
        <w:t xml:space="preserve">  </w:t>
      </w:r>
      <w:r w:rsidRPr="00784BC5">
        <w:rPr>
          <w:b/>
          <w:lang w:val="nl-NL"/>
        </w:rPr>
        <w:t>về an toàn và bảo mật thông tin trên mạng</w:t>
      </w:r>
    </w:p>
    <w:p w14:paraId="5DFF0632" w14:textId="77777777" w:rsidR="005732F1" w:rsidRPr="00784BC5" w:rsidRDefault="005732F1" w:rsidP="005732F1">
      <w:pPr>
        <w:shd w:val="clear" w:color="auto" w:fill="FFFFFF"/>
        <w:spacing w:line="360" w:lineRule="auto"/>
        <w:ind w:left="1530"/>
        <w:jc w:val="both"/>
        <w:rPr>
          <w:lang w:val="nl-NL"/>
        </w:rPr>
      </w:pPr>
      <w:r w:rsidRPr="00784BC5">
        <w:rPr>
          <w:lang w:val="nl-NL"/>
        </w:rPr>
        <w:t>2.4.1. Nguồn gốc các nguy cơ đối với việc đảm bảo an toàn dữ liệu  và thông tin</w:t>
      </w:r>
    </w:p>
    <w:p w14:paraId="1B9D84BB" w14:textId="77777777" w:rsidR="005732F1" w:rsidRPr="00784BC5" w:rsidRDefault="005732F1" w:rsidP="005732F1">
      <w:pPr>
        <w:shd w:val="clear" w:color="auto" w:fill="FFFFFF"/>
        <w:spacing w:line="360" w:lineRule="auto"/>
        <w:ind w:left="1530"/>
        <w:jc w:val="both"/>
        <w:rPr>
          <w:lang w:val="nl-NL"/>
        </w:rPr>
      </w:pPr>
      <w:bookmarkStart w:id="53" w:name="OLE_LINK27"/>
      <w:bookmarkStart w:id="54" w:name="OLE_LINK26"/>
      <w:r w:rsidRPr="00784BC5">
        <w:rPr>
          <w:lang w:val="nl-NL"/>
        </w:rPr>
        <w:t xml:space="preserve">2.4.2. </w:t>
      </w:r>
      <w:bookmarkEnd w:id="53"/>
      <w:bookmarkEnd w:id="54"/>
      <w:r w:rsidRPr="00784BC5">
        <w:rPr>
          <w:lang w:val="nl-NL"/>
        </w:rPr>
        <w:t>Tác dụng và hạn chế chung của phần mềm diệt virus, phần mềm an ninh mạng</w:t>
      </w:r>
    </w:p>
    <w:p w14:paraId="04F9C83D" w14:textId="77777777" w:rsidR="005732F1" w:rsidRPr="00784BC5" w:rsidRDefault="005732F1" w:rsidP="005732F1">
      <w:pPr>
        <w:shd w:val="clear" w:color="auto" w:fill="FFFFFF"/>
        <w:spacing w:line="360" w:lineRule="auto"/>
        <w:ind w:left="1530"/>
        <w:jc w:val="both"/>
        <w:rPr>
          <w:lang w:val="nl-NL"/>
        </w:rPr>
      </w:pPr>
      <w:r w:rsidRPr="00784BC5">
        <w:rPr>
          <w:lang w:val="nl-NL"/>
        </w:rPr>
        <w:t>2.4.3. An toàn thông tin khi sử dụng các loại thiết bị di động và  máy tính trên internet</w:t>
      </w:r>
    </w:p>
    <w:p w14:paraId="7D837884" w14:textId="77777777" w:rsidR="005732F1" w:rsidRPr="00784BC5" w:rsidRDefault="005732F1" w:rsidP="005732F1">
      <w:pPr>
        <w:shd w:val="clear" w:color="auto" w:fill="FFFFFF"/>
        <w:tabs>
          <w:tab w:val="left" w:pos="1418"/>
        </w:tabs>
        <w:spacing w:line="360" w:lineRule="auto"/>
        <w:jc w:val="both"/>
        <w:rPr>
          <w:lang w:val="nl-NL"/>
        </w:rPr>
      </w:pPr>
      <w:r w:rsidRPr="00784BC5">
        <w:rPr>
          <w:lang w:val="nl-NL"/>
        </w:rPr>
        <w:tab/>
        <w:t xml:space="preserve">  2.4.4. An toàn khi sử dụng mạng xã hội</w:t>
      </w:r>
    </w:p>
    <w:p w14:paraId="37B34E2C" w14:textId="77777777" w:rsidR="005732F1" w:rsidRPr="00784BC5" w:rsidRDefault="005732F1" w:rsidP="005732F1">
      <w:pPr>
        <w:shd w:val="clear" w:color="auto" w:fill="FFFFFF"/>
        <w:tabs>
          <w:tab w:val="left" w:pos="709"/>
        </w:tabs>
        <w:spacing w:line="360" w:lineRule="auto"/>
        <w:ind w:firstLine="720"/>
        <w:jc w:val="both"/>
        <w:rPr>
          <w:b/>
          <w:lang w:val="nl-NL"/>
        </w:rPr>
      </w:pPr>
      <w:r w:rsidRPr="00784BC5">
        <w:rPr>
          <w:b/>
          <w:lang w:val="nl-NL"/>
        </w:rPr>
        <w:t xml:space="preserve">IV. Điều kiện thực hiện môn học </w:t>
      </w:r>
    </w:p>
    <w:p w14:paraId="74CACF50" w14:textId="77777777" w:rsidR="005732F1" w:rsidRPr="00784BC5" w:rsidRDefault="005732F1" w:rsidP="005732F1">
      <w:pPr>
        <w:shd w:val="clear" w:color="auto" w:fill="FFFFFF"/>
        <w:tabs>
          <w:tab w:val="left" w:pos="709"/>
        </w:tabs>
        <w:spacing w:line="360" w:lineRule="auto"/>
        <w:ind w:firstLine="720"/>
        <w:jc w:val="both"/>
        <w:rPr>
          <w:b/>
          <w:lang w:val="nl-NL"/>
        </w:rPr>
      </w:pPr>
      <w:r w:rsidRPr="00784BC5">
        <w:rPr>
          <w:b/>
          <w:bCs/>
          <w:lang w:val="nl-NL"/>
        </w:rPr>
        <w:t xml:space="preserve">1 . </w:t>
      </w:r>
      <w:r w:rsidRPr="00784BC5">
        <w:rPr>
          <w:b/>
          <w:lang w:val="nl-NL"/>
        </w:rPr>
        <w:t>Phòng học chuyên môn/nhà xưởng</w:t>
      </w:r>
    </w:p>
    <w:p w14:paraId="23802E65" w14:textId="77777777" w:rsidR="005732F1" w:rsidRPr="00784BC5" w:rsidRDefault="005732F1" w:rsidP="005732F1">
      <w:pPr>
        <w:tabs>
          <w:tab w:val="left" w:pos="851"/>
          <w:tab w:val="left" w:leader="dot" w:pos="9000"/>
        </w:tabs>
        <w:spacing w:line="360" w:lineRule="auto"/>
        <w:ind w:firstLine="720"/>
        <w:jc w:val="both"/>
        <w:rPr>
          <w:lang w:val="nl-NL"/>
        </w:rPr>
      </w:pPr>
      <w:r w:rsidRPr="00784BC5">
        <w:rPr>
          <w:lang w:val="nl-NL"/>
        </w:rPr>
        <w:t>- Phòng máy tính có cấu hình phù hợp (đảm bảo mỗi sinh viên 1 máy). Phòng được trang bị hệ thống đèn đủ ánh sáng và máy điều hòa.</w:t>
      </w:r>
    </w:p>
    <w:p w14:paraId="078095C3" w14:textId="77777777" w:rsidR="005732F1" w:rsidRPr="00784BC5" w:rsidRDefault="005732F1" w:rsidP="005732F1">
      <w:pPr>
        <w:tabs>
          <w:tab w:val="left" w:pos="851"/>
          <w:tab w:val="left" w:leader="dot" w:pos="9000"/>
        </w:tabs>
        <w:spacing w:line="360" w:lineRule="auto"/>
        <w:ind w:firstLine="720"/>
        <w:jc w:val="both"/>
        <w:rPr>
          <w:lang w:val="nl-NL"/>
        </w:rPr>
      </w:pPr>
      <w:r w:rsidRPr="00784BC5">
        <w:rPr>
          <w:lang w:val="nl-NL"/>
        </w:rPr>
        <w:t>- Bàn, ghế cho sinh viên (mỗi bàn đặt 1 bộ máy tính).</w:t>
      </w:r>
    </w:p>
    <w:p w14:paraId="6AFE0EBD" w14:textId="77777777" w:rsidR="005732F1" w:rsidRPr="00784BC5" w:rsidRDefault="005732F1" w:rsidP="005732F1">
      <w:pPr>
        <w:tabs>
          <w:tab w:val="left" w:pos="851"/>
          <w:tab w:val="left" w:leader="dot" w:pos="9000"/>
        </w:tabs>
        <w:spacing w:line="360" w:lineRule="auto"/>
        <w:ind w:firstLine="720"/>
        <w:jc w:val="both"/>
        <w:rPr>
          <w:lang w:val="nl-NL"/>
        </w:rPr>
      </w:pPr>
      <w:r w:rsidRPr="00784BC5">
        <w:rPr>
          <w:lang w:val="nl-NL"/>
        </w:rPr>
        <w:t>- Bàn ghế giảng viên, bảng, máy chiếu, bút bảng.</w:t>
      </w:r>
    </w:p>
    <w:p w14:paraId="2F884BA4" w14:textId="77777777" w:rsidR="005732F1" w:rsidRPr="00784BC5" w:rsidRDefault="005732F1" w:rsidP="005732F1">
      <w:pPr>
        <w:shd w:val="clear" w:color="auto" w:fill="FFFFFF"/>
        <w:tabs>
          <w:tab w:val="left" w:pos="709"/>
        </w:tabs>
        <w:spacing w:line="360" w:lineRule="auto"/>
        <w:ind w:firstLine="720"/>
        <w:jc w:val="both"/>
        <w:rPr>
          <w:b/>
          <w:lang w:val="nl-NL"/>
        </w:rPr>
      </w:pPr>
      <w:r w:rsidRPr="00784BC5">
        <w:rPr>
          <w:b/>
          <w:lang w:val="nl-NL"/>
        </w:rPr>
        <w:t>2. Trang thiết bị máy móc</w:t>
      </w:r>
    </w:p>
    <w:p w14:paraId="1ACAAA79" w14:textId="77777777" w:rsidR="005732F1" w:rsidRPr="00784BC5" w:rsidRDefault="005732F1" w:rsidP="005732F1">
      <w:pPr>
        <w:tabs>
          <w:tab w:val="left" w:pos="851"/>
          <w:tab w:val="left" w:leader="dot" w:pos="9000"/>
        </w:tabs>
        <w:spacing w:line="360" w:lineRule="auto"/>
        <w:ind w:firstLine="720"/>
        <w:jc w:val="both"/>
        <w:rPr>
          <w:lang w:val="nl-NL"/>
        </w:rPr>
      </w:pPr>
      <w:r w:rsidRPr="00784BC5">
        <w:rPr>
          <w:lang w:val="nl-NL"/>
        </w:rPr>
        <w:t>- Máy tính cài hệ điều hành Windows, Microsoft Office (Microsoft Word, Microsoft  Excel, Microsoft  PowerPoint), phần mềm tiện ích và có kết nối Internet.</w:t>
      </w:r>
    </w:p>
    <w:p w14:paraId="6BFA99E7" w14:textId="77777777" w:rsidR="005732F1" w:rsidRPr="00784BC5" w:rsidRDefault="005732F1" w:rsidP="005732F1">
      <w:pPr>
        <w:tabs>
          <w:tab w:val="left" w:pos="851"/>
          <w:tab w:val="left" w:leader="dot" w:pos="9000"/>
        </w:tabs>
        <w:spacing w:line="360" w:lineRule="auto"/>
        <w:ind w:firstLine="720"/>
        <w:jc w:val="both"/>
        <w:rPr>
          <w:lang w:val="nl-NL"/>
        </w:rPr>
      </w:pPr>
      <w:bookmarkStart w:id="55" w:name="_Hlk519580017"/>
      <w:r w:rsidRPr="00784BC5">
        <w:rPr>
          <w:lang w:val="nl-NL"/>
        </w:rPr>
        <w:t xml:space="preserve">- Các thiết bị phần cứng máy tính gồm: Mainboard, CPU, Ram, Ổ cứng, Card màn hình, Card âm thanh, Card mạng, Vỏ máy tính, Nguồn máy tính, Màn </w:t>
      </w:r>
      <w:r w:rsidRPr="00784BC5">
        <w:rPr>
          <w:lang w:val="nl-NL"/>
        </w:rPr>
        <w:lastRenderedPageBreak/>
        <w:t>hình, Bàn phím, Chuột, Loa; Các thiết bị mạng cơ bản: Bridge, Repeater, Hub, Switch, Router  và Gateway.</w:t>
      </w:r>
    </w:p>
    <w:bookmarkEnd w:id="55"/>
    <w:p w14:paraId="07EF2ABB" w14:textId="77777777" w:rsidR="005732F1" w:rsidRPr="00784BC5" w:rsidRDefault="005732F1" w:rsidP="005732F1">
      <w:pPr>
        <w:tabs>
          <w:tab w:val="left" w:pos="851"/>
          <w:tab w:val="left" w:leader="dot" w:pos="9000"/>
        </w:tabs>
        <w:spacing w:line="360" w:lineRule="auto"/>
        <w:ind w:firstLine="720"/>
        <w:jc w:val="both"/>
        <w:rPr>
          <w:lang w:val="nl-NL"/>
        </w:rPr>
      </w:pPr>
      <w:r w:rsidRPr="00784BC5">
        <w:rPr>
          <w:lang w:val="nl-NL"/>
        </w:rPr>
        <w:t>- Có một máy server quản lý toàn bộ máy con có kết nối mạng LAN và một máy cho giảng viên.</w:t>
      </w:r>
    </w:p>
    <w:p w14:paraId="7D470C7D" w14:textId="77777777" w:rsidR="005732F1" w:rsidRPr="00784BC5" w:rsidRDefault="005732F1" w:rsidP="005732F1">
      <w:pPr>
        <w:shd w:val="clear" w:color="auto" w:fill="FFFFFF"/>
        <w:tabs>
          <w:tab w:val="left" w:pos="709"/>
        </w:tabs>
        <w:spacing w:line="360" w:lineRule="auto"/>
        <w:ind w:firstLine="720"/>
        <w:jc w:val="both"/>
        <w:rPr>
          <w:b/>
          <w:lang w:val="nl-NL"/>
        </w:rPr>
      </w:pPr>
      <w:bookmarkStart w:id="56" w:name="_Hlk520296396"/>
      <w:r w:rsidRPr="00784BC5">
        <w:rPr>
          <w:b/>
          <w:lang w:val="nl-NL"/>
        </w:rPr>
        <w:t>3.  Học liệu, dụng cụ, nguyên vật liệu:</w:t>
      </w:r>
    </w:p>
    <w:p w14:paraId="29B71F55" w14:textId="77777777" w:rsidR="005732F1" w:rsidRPr="00784BC5" w:rsidRDefault="005732F1" w:rsidP="005732F1">
      <w:pPr>
        <w:tabs>
          <w:tab w:val="left" w:pos="851"/>
          <w:tab w:val="left" w:leader="dot" w:pos="9000"/>
        </w:tabs>
        <w:spacing w:line="360" w:lineRule="auto"/>
        <w:ind w:firstLine="720"/>
        <w:jc w:val="both"/>
        <w:rPr>
          <w:lang w:val="nl-NL"/>
        </w:rPr>
      </w:pPr>
      <w:r w:rsidRPr="00784BC5">
        <w:rPr>
          <w:lang w:val="nl-NL"/>
        </w:rPr>
        <w:t>Giáo trình, bài giảng, hệ thống bài tập, tài liệu tham khảo.</w:t>
      </w:r>
    </w:p>
    <w:p w14:paraId="7139C689" w14:textId="77777777" w:rsidR="005732F1" w:rsidRPr="00784BC5" w:rsidRDefault="005732F1" w:rsidP="005732F1">
      <w:pPr>
        <w:shd w:val="clear" w:color="auto" w:fill="FFFFFF"/>
        <w:tabs>
          <w:tab w:val="left" w:pos="709"/>
        </w:tabs>
        <w:spacing w:line="360" w:lineRule="auto"/>
        <w:ind w:firstLine="720"/>
        <w:jc w:val="both"/>
        <w:rPr>
          <w:b/>
          <w:lang w:val="nl-NL"/>
        </w:rPr>
      </w:pPr>
      <w:r w:rsidRPr="00784BC5">
        <w:rPr>
          <w:b/>
          <w:lang w:val="nl-NL"/>
        </w:rPr>
        <w:t>4.  Các điều kiện khác</w:t>
      </w:r>
    </w:p>
    <w:bookmarkEnd w:id="56"/>
    <w:p w14:paraId="50825A9F" w14:textId="77777777" w:rsidR="005732F1" w:rsidRPr="00784BC5" w:rsidRDefault="005732F1" w:rsidP="005732F1">
      <w:pPr>
        <w:tabs>
          <w:tab w:val="left" w:pos="851"/>
          <w:tab w:val="left" w:leader="dot" w:pos="9000"/>
        </w:tabs>
        <w:spacing w:line="360" w:lineRule="auto"/>
        <w:ind w:firstLine="720"/>
        <w:jc w:val="both"/>
        <w:rPr>
          <w:lang w:val="nl-NL"/>
        </w:rPr>
      </w:pPr>
      <w:r w:rsidRPr="00784BC5">
        <w:rPr>
          <w:lang w:val="nl-NL"/>
        </w:rPr>
        <w:t>Khuyến khích các cơ sở giáo dục nghề nghiệp, cơ sở giáo dục đại học có đăng ký hoạt động giáo dục nghề nghiệp trang bị phòng học và các điều kiện khác để có thể tổ chức giảng dạy môn học theo hình thức trực tuyến.</w:t>
      </w:r>
    </w:p>
    <w:p w14:paraId="33DB727C" w14:textId="77777777" w:rsidR="005732F1" w:rsidRPr="00784BC5" w:rsidRDefault="005732F1" w:rsidP="005732F1">
      <w:pPr>
        <w:spacing w:line="360" w:lineRule="auto"/>
        <w:ind w:firstLine="720"/>
        <w:jc w:val="both"/>
        <w:rPr>
          <w:b/>
          <w:lang w:val="sv-SE"/>
        </w:rPr>
      </w:pPr>
      <w:r w:rsidRPr="00784BC5">
        <w:rPr>
          <w:b/>
          <w:lang w:val="sv-SE"/>
        </w:rPr>
        <w:t>V. Phương pháp đánh giá</w:t>
      </w:r>
    </w:p>
    <w:p w14:paraId="04C3C808" w14:textId="77777777" w:rsidR="005732F1" w:rsidRPr="00784BC5" w:rsidRDefault="005732F1" w:rsidP="005732F1">
      <w:pPr>
        <w:spacing w:line="360" w:lineRule="auto"/>
        <w:ind w:firstLine="720"/>
        <w:jc w:val="both"/>
        <w:rPr>
          <w:lang w:val="sv-SE"/>
        </w:rPr>
      </w:pPr>
      <w:r w:rsidRPr="00784BC5">
        <w:rPr>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784BC5">
        <w:rPr>
          <w:lang w:val="nl-NL"/>
        </w:rPr>
        <w:t>quy chế kiểm tra, thi, xét công nhận tốt nghiệp.</w:t>
      </w:r>
    </w:p>
    <w:p w14:paraId="65DD8B3C" w14:textId="77777777" w:rsidR="005732F1" w:rsidRPr="00784BC5" w:rsidRDefault="005732F1" w:rsidP="005732F1">
      <w:pPr>
        <w:spacing w:line="360" w:lineRule="auto"/>
        <w:ind w:firstLine="720"/>
        <w:jc w:val="both"/>
        <w:rPr>
          <w:lang w:val="sv-SE"/>
        </w:rPr>
      </w:pPr>
      <w:r w:rsidRPr="00784BC5">
        <w:rPr>
          <w:b/>
          <w:bCs/>
          <w:lang w:val="sv-SE"/>
        </w:rPr>
        <w:t>VI. Hướng dẫn thực hiện môn học</w:t>
      </w:r>
    </w:p>
    <w:p w14:paraId="7F335CB4" w14:textId="77777777" w:rsidR="005732F1" w:rsidRPr="00784BC5" w:rsidRDefault="005732F1" w:rsidP="005732F1">
      <w:pPr>
        <w:spacing w:line="360" w:lineRule="auto"/>
        <w:ind w:firstLine="720"/>
        <w:jc w:val="both"/>
        <w:rPr>
          <w:lang w:val="sv-SE"/>
        </w:rPr>
      </w:pPr>
      <w:r w:rsidRPr="00784BC5">
        <w:rPr>
          <w:b/>
          <w:bCs/>
          <w:lang w:val="sv-SE"/>
        </w:rPr>
        <w:t>1. Phạm vi áp dụng môn học</w:t>
      </w:r>
    </w:p>
    <w:p w14:paraId="70785269" w14:textId="77777777" w:rsidR="005732F1" w:rsidRPr="00784BC5" w:rsidRDefault="005732F1" w:rsidP="005732F1">
      <w:pPr>
        <w:spacing w:line="360" w:lineRule="auto"/>
        <w:ind w:firstLine="720"/>
        <w:jc w:val="both"/>
        <w:rPr>
          <w:lang w:val="sv-SE"/>
        </w:rPr>
      </w:pPr>
      <w:r w:rsidRPr="00784BC5">
        <w:rPr>
          <w:lang w:val="sv-SE"/>
        </w:rPr>
        <w:t>Môn học Tin học là một trong các môn học bắt buộc thuộc khối các môn học chung trong chương trình đào tạo trình độ trung cấp theo quy định của Bộ Lao động - Thương binh và Xã hội để giảng dạy.</w:t>
      </w:r>
    </w:p>
    <w:p w14:paraId="52FE6B12" w14:textId="77777777" w:rsidR="005732F1" w:rsidRPr="00784BC5" w:rsidRDefault="005732F1" w:rsidP="005732F1">
      <w:pPr>
        <w:spacing w:line="360" w:lineRule="auto"/>
        <w:ind w:firstLine="720"/>
        <w:jc w:val="both"/>
        <w:rPr>
          <w:lang w:val="sv-SE"/>
        </w:rPr>
      </w:pPr>
      <w:r w:rsidRPr="00784BC5">
        <w:rPr>
          <w:lang w:val="sv-SE"/>
        </w:rPr>
        <w:t>Người học là đối tượng tuyển sinh hệ tốt nghiệp trung học cơ sở bắt buộc học toàn bộ chương trình môn học này.</w:t>
      </w:r>
    </w:p>
    <w:p w14:paraId="055E8528" w14:textId="77777777" w:rsidR="005732F1" w:rsidRPr="00784BC5" w:rsidRDefault="005732F1" w:rsidP="005732F1">
      <w:pPr>
        <w:spacing w:line="360" w:lineRule="auto"/>
        <w:ind w:firstLine="720"/>
        <w:jc w:val="both"/>
        <w:rPr>
          <w:lang w:val="sv-SE"/>
        </w:rPr>
      </w:pPr>
      <w:r w:rsidRPr="00784BC5">
        <w:rPr>
          <w:b/>
          <w:bCs/>
          <w:lang w:val="sv-SE"/>
        </w:rPr>
        <w:t>2. Miễn trừ, bảo lưu kết quả học tập môn học</w:t>
      </w:r>
    </w:p>
    <w:p w14:paraId="16270D6D" w14:textId="77777777" w:rsidR="005732F1" w:rsidRPr="00784BC5" w:rsidRDefault="005732F1" w:rsidP="005732F1">
      <w:pPr>
        <w:tabs>
          <w:tab w:val="left" w:pos="709"/>
        </w:tabs>
        <w:spacing w:line="360" w:lineRule="auto"/>
        <w:ind w:firstLine="720"/>
        <w:jc w:val="both"/>
        <w:rPr>
          <w:lang w:val="sv-SE"/>
        </w:rPr>
      </w:pPr>
      <w:r w:rsidRPr="00784BC5">
        <w:rPr>
          <w:bCs/>
          <w:lang w:val="sv-SE"/>
        </w:rPr>
        <w:t xml:space="preserve">Việc miễn trừ, bảo lưu kết quả học tập môn học được thực hiện theo Thông tư số 09/2017/TT-BLĐTBXH. </w:t>
      </w:r>
      <w:bookmarkStart w:id="57" w:name="_Hlk520377008"/>
      <w:r w:rsidRPr="00784BC5">
        <w:rPr>
          <w:lang w:val="sv-SE"/>
        </w:rPr>
        <w:t>Ngoài ra, Hiệu trưởng quy định cụ thể và quyết định miễn trừ học tập môn học như sau:</w:t>
      </w:r>
    </w:p>
    <w:p w14:paraId="733AC36B" w14:textId="77777777" w:rsidR="005732F1" w:rsidRPr="00784BC5" w:rsidRDefault="005732F1" w:rsidP="005732F1">
      <w:pPr>
        <w:tabs>
          <w:tab w:val="left" w:pos="709"/>
        </w:tabs>
        <w:spacing w:line="360" w:lineRule="auto"/>
        <w:ind w:firstLine="720"/>
        <w:jc w:val="both"/>
        <w:rPr>
          <w:lang w:val="sv-SE"/>
        </w:rPr>
      </w:pPr>
      <w:r w:rsidRPr="00784BC5">
        <w:rPr>
          <w:lang w:val="sv-SE"/>
        </w:rPr>
        <w:t>- Miễn trừ học tập môn học đối với người học có:</w:t>
      </w:r>
    </w:p>
    <w:p w14:paraId="3067E23F" w14:textId="77777777" w:rsidR="005732F1" w:rsidRPr="00784BC5" w:rsidRDefault="005732F1" w:rsidP="005732F1">
      <w:pPr>
        <w:tabs>
          <w:tab w:val="left" w:pos="709"/>
        </w:tabs>
        <w:spacing w:line="360" w:lineRule="auto"/>
        <w:ind w:firstLine="720"/>
        <w:jc w:val="both"/>
        <w:rPr>
          <w:lang w:val="sv-SE"/>
        </w:rPr>
      </w:pPr>
      <w:r w:rsidRPr="00784BC5">
        <w:rPr>
          <w:lang w:val="sv-SE"/>
        </w:rPr>
        <w:lastRenderedPageBreak/>
        <w:t xml:space="preserve"> + Chứng chỉ chuẩn kỹ năng sử dụng công nghệ thông tin cơ bản hoặc Chứng chỉ chuẩn kỹ năng sử dụng công nghệ thông tin nâng cao theo quy định của Bộ Thông tin và Truyền thông;</w:t>
      </w:r>
    </w:p>
    <w:p w14:paraId="1C5F66D4" w14:textId="77777777" w:rsidR="005732F1" w:rsidRPr="00784BC5" w:rsidRDefault="005732F1" w:rsidP="005732F1">
      <w:pPr>
        <w:tabs>
          <w:tab w:val="left" w:pos="709"/>
        </w:tabs>
        <w:spacing w:line="360" w:lineRule="auto"/>
        <w:ind w:firstLine="720"/>
        <w:jc w:val="both"/>
        <w:rPr>
          <w:lang w:val="sv-SE"/>
        </w:rPr>
      </w:pPr>
      <w:r w:rsidRPr="00784BC5">
        <w:rPr>
          <w:lang w:val="sv-SE"/>
        </w:rPr>
        <w:t>+ Chứng chỉ công nghệ thông tin của tổ chức nước ngoài sử dụng ở Việt Nam đáp ứng chuẩn kỹ năng sử dụng công nghệ thông tin cơ bản hoặc Chứng chỉ chuẩn kỹ năng sử dụng công nghệ thông tin nâng cao theo quy định của Bộ Thông tin và Truyền thông;</w:t>
      </w:r>
    </w:p>
    <w:bookmarkEnd w:id="57"/>
    <w:p w14:paraId="12F881A0" w14:textId="77777777" w:rsidR="005732F1" w:rsidRPr="00784BC5" w:rsidRDefault="005732F1" w:rsidP="005732F1">
      <w:pPr>
        <w:shd w:val="clear" w:color="auto" w:fill="FFFFFF"/>
        <w:tabs>
          <w:tab w:val="left" w:pos="851"/>
        </w:tabs>
        <w:spacing w:line="360" w:lineRule="auto"/>
        <w:ind w:firstLine="720"/>
        <w:jc w:val="both"/>
        <w:rPr>
          <w:lang w:val="nl-NL"/>
        </w:rPr>
      </w:pPr>
      <w:r w:rsidRPr="00784BC5">
        <w:rPr>
          <w:bCs/>
          <w:lang w:val="sv-SE"/>
        </w:rPr>
        <w:t xml:space="preserve">- </w:t>
      </w:r>
      <w:r w:rsidRPr="00784BC5">
        <w:rPr>
          <w:bCs/>
          <w:lang w:val="nl-NL"/>
        </w:rPr>
        <w:t xml:space="preserve">Người học là đối tượng tuyển sinh hệ tốt nghiệp trung học cơ sở bắt buộc học toàn bộ chương trình môn học này. </w:t>
      </w:r>
      <w:r w:rsidRPr="00784BC5">
        <w:rPr>
          <w:lang w:val="nl-NL"/>
        </w:rPr>
        <w:t>Người học đã có bằng tốt nghiệp trung học phổ thông, Hiệu trưởng xem xét, quyết định cho người học được miễn học những nội dung đã được học ở chương trình trung học phổ thông.</w:t>
      </w:r>
    </w:p>
    <w:p w14:paraId="629189DA" w14:textId="77777777" w:rsidR="005732F1" w:rsidRPr="00784BC5" w:rsidRDefault="005732F1" w:rsidP="005732F1">
      <w:pPr>
        <w:spacing w:line="360" w:lineRule="auto"/>
        <w:ind w:firstLine="720"/>
        <w:jc w:val="both"/>
        <w:rPr>
          <w:lang w:val="nl-NL"/>
        </w:rPr>
      </w:pPr>
      <w:r w:rsidRPr="00784BC5">
        <w:rPr>
          <w:b/>
          <w:bCs/>
          <w:lang w:val="nl-NL"/>
        </w:rPr>
        <w:t>3. Hướng dẫn về phương pháp giảng dạy, học tập môn học</w:t>
      </w:r>
    </w:p>
    <w:p w14:paraId="046248EA" w14:textId="77777777" w:rsidR="005732F1" w:rsidRPr="00784BC5" w:rsidRDefault="005732F1" w:rsidP="005732F1">
      <w:pPr>
        <w:spacing w:line="360" w:lineRule="auto"/>
        <w:ind w:firstLine="720"/>
        <w:jc w:val="both"/>
        <w:rPr>
          <w:lang w:val="nl-NL"/>
        </w:rPr>
      </w:pPr>
      <w:r w:rsidRPr="00784BC5">
        <w:rPr>
          <w:lang w:val="nl-NL"/>
        </w:rPr>
        <w:t>- Đối với giáo viên: Giáo viên vận dụng linh hoạt các phương pháp dạy học; lấy người học làm trung tâm; tổ chức các hoạt động giảng dạy bài tập đa dạng với sự hỗ trợ của máy móc, trang thiết bị, phục vụ mục tiêu bài học.</w:t>
      </w:r>
    </w:p>
    <w:p w14:paraId="4993EEE2" w14:textId="77777777" w:rsidR="005732F1" w:rsidRPr="00784BC5" w:rsidRDefault="005732F1" w:rsidP="005732F1">
      <w:pPr>
        <w:spacing w:line="360" w:lineRule="auto"/>
        <w:ind w:firstLine="720"/>
        <w:jc w:val="both"/>
        <w:rPr>
          <w:lang w:val="nl-NL"/>
        </w:rPr>
      </w:pPr>
      <w:r w:rsidRPr="00784BC5">
        <w:rPr>
          <w:lang w:val="nl-NL"/>
        </w:rPr>
        <w:t>- Đối với người học: Thao tác theo hướng dẫn của giáo viên và làm bài tập về nhà.</w:t>
      </w:r>
    </w:p>
    <w:p w14:paraId="4B401E94" w14:textId="77777777" w:rsidR="005732F1" w:rsidRPr="00784BC5" w:rsidRDefault="005732F1" w:rsidP="005732F1">
      <w:pPr>
        <w:spacing w:line="360" w:lineRule="auto"/>
        <w:ind w:firstLine="720"/>
        <w:jc w:val="both"/>
        <w:rPr>
          <w:lang w:val="nl-NL"/>
        </w:rPr>
      </w:pPr>
      <w:r w:rsidRPr="00784BC5">
        <w:rPr>
          <w:lang w:val="nl-NL"/>
        </w:rPr>
        <w:t>- Khuyến khích việc tự học và làm thêm các bài tập ngoài giáo trình.</w:t>
      </w:r>
    </w:p>
    <w:p w14:paraId="75E202BB" w14:textId="77777777" w:rsidR="005732F1" w:rsidRPr="00784BC5" w:rsidRDefault="005732F1" w:rsidP="005732F1">
      <w:pPr>
        <w:spacing w:line="360" w:lineRule="auto"/>
        <w:ind w:firstLine="720"/>
        <w:jc w:val="both"/>
        <w:rPr>
          <w:lang w:val="nl-NL"/>
        </w:rPr>
      </w:pPr>
      <w:r w:rsidRPr="00784BC5">
        <w:rPr>
          <w:lang w:val="nl-NL"/>
        </w:rPr>
        <w:t>- Bên cạnh việc học 75 giờ trên lớp, giáo viên nên xây dựng nội dung và mục tiêu tự học thêm giờ cho người học thông qua hệ thống bài tập bổ sung, phần mềm, tài liệu tham khảo khác nhằm giúp người học đạt năng lực theo quy định sau khi tốt nghiệp trình độ cao đẳng.</w:t>
      </w:r>
    </w:p>
    <w:p w14:paraId="7A8FC082" w14:textId="77777777" w:rsidR="005732F1" w:rsidRPr="00784BC5" w:rsidRDefault="005732F1" w:rsidP="005732F1">
      <w:pPr>
        <w:shd w:val="clear" w:color="auto" w:fill="FFFFFF"/>
        <w:tabs>
          <w:tab w:val="left" w:pos="709"/>
        </w:tabs>
        <w:spacing w:beforeLines="60" w:before="144" w:afterLines="60" w:after="144" w:line="360" w:lineRule="auto"/>
        <w:ind w:firstLine="720"/>
        <w:jc w:val="both"/>
        <w:rPr>
          <w:b/>
          <w:lang w:val="nl-NL"/>
        </w:rPr>
      </w:pPr>
      <w:r w:rsidRPr="00784BC5">
        <w:rPr>
          <w:b/>
          <w:lang w:val="nl-NL"/>
        </w:rPr>
        <w:t>4.Tài liệu tham khảo</w:t>
      </w:r>
    </w:p>
    <w:bookmarkEnd w:id="43"/>
    <w:p w14:paraId="77D92FBD" w14:textId="77777777" w:rsidR="005732F1" w:rsidRPr="00784BC5" w:rsidRDefault="005732F1" w:rsidP="005732F1">
      <w:pPr>
        <w:shd w:val="clear" w:color="auto" w:fill="FFFFFF"/>
        <w:tabs>
          <w:tab w:val="left" w:pos="709"/>
          <w:tab w:val="left" w:pos="1134"/>
        </w:tabs>
        <w:spacing w:beforeLines="30" w:before="72" w:afterLines="30" w:after="72" w:line="360" w:lineRule="auto"/>
        <w:ind w:firstLine="720"/>
        <w:jc w:val="both"/>
        <w:rPr>
          <w:lang w:val="nl-NL"/>
        </w:rPr>
      </w:pPr>
      <w:r w:rsidRPr="00784BC5">
        <w:rPr>
          <w:lang w:val="nl-NL"/>
        </w:rPr>
        <w:t>1. Quyết định số 392/QĐ-TTg ngày 27/3/2015 của Thủ tướng Chính phủ  phê duyệt “Chương trình mục tiêu phát triển công nghiệp công nghệ thông tin đến 2020, tầm nhìn 2025”.</w:t>
      </w:r>
    </w:p>
    <w:p w14:paraId="620950E1" w14:textId="77777777" w:rsidR="005732F1" w:rsidRPr="00784BC5" w:rsidRDefault="005732F1" w:rsidP="005732F1">
      <w:pPr>
        <w:shd w:val="clear" w:color="auto" w:fill="FFFFFF"/>
        <w:tabs>
          <w:tab w:val="left" w:pos="709"/>
          <w:tab w:val="left" w:pos="1134"/>
        </w:tabs>
        <w:spacing w:beforeLines="30" w:before="72" w:afterLines="30" w:after="72" w:line="360" w:lineRule="auto"/>
        <w:ind w:firstLine="720"/>
        <w:jc w:val="both"/>
        <w:rPr>
          <w:lang w:val="nl-NL"/>
        </w:rPr>
      </w:pPr>
      <w:r w:rsidRPr="00784BC5">
        <w:rPr>
          <w:lang w:val="nl-NL"/>
        </w:rPr>
        <w:t>2. Quyết định số 1982/QĐ-TTg ngày 31/10/2014 của Thủ tướng Chính phủ phê duyệt đề án “Ứng dụng công nghệ thông tin trong quản lý, hoạt động dạy và học nghề đến năm 2020”.</w:t>
      </w:r>
    </w:p>
    <w:p w14:paraId="1A70C53F" w14:textId="77777777" w:rsidR="005732F1" w:rsidRPr="00784BC5" w:rsidRDefault="005732F1" w:rsidP="005732F1">
      <w:pPr>
        <w:shd w:val="clear" w:color="auto" w:fill="FFFFFF"/>
        <w:tabs>
          <w:tab w:val="left" w:pos="709"/>
          <w:tab w:val="left" w:pos="1134"/>
        </w:tabs>
        <w:spacing w:beforeLines="30" w:before="72" w:afterLines="30" w:after="72" w:line="360" w:lineRule="auto"/>
        <w:ind w:firstLine="720"/>
        <w:jc w:val="both"/>
        <w:rPr>
          <w:lang w:val="nl-NL"/>
        </w:rPr>
      </w:pPr>
      <w:r w:rsidRPr="00784BC5">
        <w:rPr>
          <w:lang w:val="nl-NL"/>
        </w:rPr>
        <w:lastRenderedPageBreak/>
        <w:t>3. Thông tư số 03/2014/TT-BTTTT ngày 11/3/2014 của Bộ Thông tin và Truyền thông quy định chuẩn kỹ năng sử dụng công nghệ thông tin.</w:t>
      </w:r>
    </w:p>
    <w:p w14:paraId="734BBEE0" w14:textId="77777777" w:rsidR="005732F1" w:rsidRPr="00784BC5" w:rsidRDefault="005732F1" w:rsidP="005732F1">
      <w:pPr>
        <w:shd w:val="clear" w:color="auto" w:fill="FFFFFF"/>
        <w:tabs>
          <w:tab w:val="left" w:pos="709"/>
          <w:tab w:val="left" w:pos="1134"/>
        </w:tabs>
        <w:spacing w:beforeLines="30" w:before="72" w:afterLines="30" w:after="72" w:line="360" w:lineRule="auto"/>
        <w:ind w:firstLine="720"/>
        <w:jc w:val="both"/>
        <w:rPr>
          <w:lang w:val="nl-NL"/>
        </w:rPr>
      </w:pPr>
      <w:r w:rsidRPr="00784BC5">
        <w:rPr>
          <w:lang w:val="nl-NL"/>
        </w:rPr>
        <w:t>4. Thông tư liên tịch số 17/2016/TTLT-BGDĐT-BTTTT ngày 21/06/2016 của Bộ Giáo dục và Đào tạo và Bộ Thông tin và Truyền thông quy định tổ chức thi và cấp chứng chỉ ứng dụng công nghệ thông tin.</w:t>
      </w:r>
    </w:p>
    <w:p w14:paraId="3BE69208" w14:textId="77777777" w:rsidR="005732F1" w:rsidRPr="00784BC5" w:rsidRDefault="005732F1" w:rsidP="005732F1">
      <w:pPr>
        <w:shd w:val="clear" w:color="auto" w:fill="FFFFFF"/>
        <w:tabs>
          <w:tab w:val="left" w:pos="709"/>
          <w:tab w:val="left" w:pos="1134"/>
        </w:tabs>
        <w:spacing w:beforeLines="30" w:before="72" w:afterLines="30" w:after="72" w:line="360" w:lineRule="auto"/>
        <w:ind w:firstLine="720"/>
        <w:jc w:val="both"/>
        <w:rPr>
          <w:lang w:val="nl-NL"/>
        </w:rPr>
      </w:pPr>
      <w:r w:rsidRPr="00784BC5">
        <w:rPr>
          <w:lang w:val="nl-NL"/>
        </w:rPr>
        <w:t>5. Thông tư số 44/2017/TT-BTTTT ngày 29/12/2017 của của Bộ Thông tin và Truyền thông Quy định về việc công nhận chứng chỉ công nghệ thông tin của tổ chức nước ngoài sử dụng ở Việt Nam đáp ứng chuẩn kỹ năng sử dụng công nghệ thông tin</w:t>
      </w:r>
    </w:p>
    <w:p w14:paraId="177D2416" w14:textId="77777777" w:rsidR="005732F1" w:rsidRPr="00784BC5" w:rsidRDefault="005732F1" w:rsidP="005732F1">
      <w:pPr>
        <w:shd w:val="clear" w:color="auto" w:fill="FFFFFF"/>
        <w:tabs>
          <w:tab w:val="left" w:pos="709"/>
          <w:tab w:val="left" w:pos="1134"/>
        </w:tabs>
        <w:spacing w:beforeLines="30" w:before="72" w:afterLines="30" w:after="72" w:line="360" w:lineRule="auto"/>
        <w:ind w:firstLine="720"/>
        <w:jc w:val="both"/>
      </w:pPr>
      <w:r w:rsidRPr="00784BC5">
        <w:rPr>
          <w:lang w:val="nl-NL"/>
        </w:rPr>
        <w:t xml:space="preserve">6. Nguyễn Đăng Tỵ, Hồ Thị Phương Nga, Giáo trình Tin học Đại cương, NXB Đại học Quốc  gia TP. </w:t>
      </w:r>
      <w:r w:rsidRPr="00784BC5">
        <w:t>Hồ Chí Minh, 2015.</w:t>
      </w:r>
    </w:p>
    <w:p w14:paraId="36DE180A" w14:textId="77777777" w:rsidR="005732F1" w:rsidRPr="00784BC5" w:rsidRDefault="005732F1" w:rsidP="005732F1">
      <w:pPr>
        <w:shd w:val="clear" w:color="auto" w:fill="FFFFFF"/>
        <w:tabs>
          <w:tab w:val="left" w:pos="709"/>
          <w:tab w:val="left" w:pos="1134"/>
        </w:tabs>
        <w:spacing w:beforeLines="30" w:before="72" w:afterLines="30" w:after="72" w:line="360" w:lineRule="auto"/>
        <w:ind w:firstLine="720"/>
        <w:jc w:val="both"/>
      </w:pPr>
      <w:r w:rsidRPr="00784BC5">
        <w:t>7. Huyền Trang, Sử dụng Internet an toàn, NXB Phụ nữ, 2014.</w:t>
      </w:r>
    </w:p>
    <w:p w14:paraId="014D0C62" w14:textId="77777777" w:rsidR="005732F1" w:rsidRPr="00784BC5" w:rsidRDefault="005732F1" w:rsidP="005732F1">
      <w:pPr>
        <w:shd w:val="clear" w:color="auto" w:fill="FFFFFF"/>
        <w:tabs>
          <w:tab w:val="left" w:pos="709"/>
          <w:tab w:val="left" w:pos="1134"/>
        </w:tabs>
        <w:spacing w:beforeLines="30" w:before="72" w:afterLines="30" w:after="72" w:line="360" w:lineRule="auto"/>
        <w:ind w:firstLine="720"/>
        <w:jc w:val="both"/>
      </w:pPr>
      <w:r w:rsidRPr="00784BC5">
        <w:t>8. Phạm Phương Hoa, Phạm Quang Hiển, Giáo trình thực hành Microsoft Word, NXB Thanh Niên, 2016.</w:t>
      </w:r>
    </w:p>
    <w:p w14:paraId="03E0A96D" w14:textId="77777777" w:rsidR="005732F1" w:rsidRPr="00784BC5" w:rsidRDefault="005732F1" w:rsidP="005732F1">
      <w:pPr>
        <w:shd w:val="clear" w:color="auto" w:fill="FFFFFF"/>
        <w:tabs>
          <w:tab w:val="left" w:pos="709"/>
          <w:tab w:val="left" w:pos="1134"/>
        </w:tabs>
        <w:spacing w:beforeLines="30" w:before="72" w:afterLines="30" w:after="72" w:line="360" w:lineRule="auto"/>
        <w:ind w:firstLine="720"/>
        <w:jc w:val="both"/>
      </w:pPr>
      <w:r w:rsidRPr="00784BC5">
        <w:t>9. Phạm Phương Hoa, Phạm Quang Hiển, Giáo trình thực hành Excel, NXB Thanh Niên, 2017.</w:t>
      </w:r>
    </w:p>
    <w:p w14:paraId="5CD07950" w14:textId="77777777" w:rsidR="005732F1" w:rsidRPr="00784BC5" w:rsidRDefault="005732F1" w:rsidP="005732F1">
      <w:pPr>
        <w:shd w:val="clear" w:color="auto" w:fill="FFFFFF"/>
        <w:tabs>
          <w:tab w:val="left" w:pos="709"/>
          <w:tab w:val="left" w:pos="1134"/>
        </w:tabs>
        <w:spacing w:beforeLines="30" w:before="72" w:afterLines="30" w:after="72" w:line="360" w:lineRule="auto"/>
        <w:ind w:firstLine="720"/>
        <w:jc w:val="both"/>
      </w:pPr>
      <w:r w:rsidRPr="00784BC5">
        <w:t xml:space="preserve">10. </w:t>
      </w:r>
      <w:hyperlink r:id="rId9" w:history="1">
        <w:r w:rsidRPr="00784BC5">
          <w:rPr>
            <w:color w:val="0000FF"/>
            <w:u w:val="single"/>
          </w:rPr>
          <w:t>Joan Lambert</w:t>
        </w:r>
      </w:hyperlink>
      <w:r w:rsidRPr="00784BC5">
        <w:t xml:space="preserve"> and Curtis Frye, Microsoft Office 2016 Step by Step 1st Edition, Microsoft, 2015.</w:t>
      </w:r>
    </w:p>
    <w:p w14:paraId="44CAD8AC" w14:textId="77777777" w:rsidR="005732F1" w:rsidRPr="00784BC5" w:rsidRDefault="005732F1" w:rsidP="005732F1">
      <w:pPr>
        <w:shd w:val="clear" w:color="auto" w:fill="FFFFFF"/>
        <w:tabs>
          <w:tab w:val="left" w:pos="709"/>
          <w:tab w:val="left" w:pos="1134"/>
        </w:tabs>
        <w:spacing w:beforeLines="30" w:before="72" w:afterLines="30" w:after="72" w:line="360" w:lineRule="auto"/>
        <w:ind w:firstLine="720"/>
        <w:jc w:val="both"/>
      </w:pPr>
      <w:r w:rsidRPr="00784BC5">
        <w:t xml:space="preserve">11. </w:t>
      </w:r>
      <w:hyperlink r:id="rId10" w:history="1">
        <w:r w:rsidRPr="00784BC5">
          <w:rPr>
            <w:color w:val="0000FF"/>
            <w:u w:val="single"/>
          </w:rPr>
          <w:t>Peter Weverka</w:t>
        </w:r>
      </w:hyperlink>
      <w:r w:rsidRPr="00784BC5">
        <w:t xml:space="preserve">, Office 2016 All-In-One For Dummies 1st Edition, John Wiley &amp; Sons, 2016./. </w:t>
      </w:r>
    </w:p>
    <w:p w14:paraId="34E71A92" w14:textId="77777777" w:rsidR="005732F1" w:rsidRPr="00784BC5" w:rsidRDefault="005732F1" w:rsidP="005732F1">
      <w:pPr>
        <w:spacing w:line="360" w:lineRule="auto"/>
        <w:ind w:right="-360"/>
        <w:jc w:val="both"/>
      </w:pPr>
      <w:r w:rsidRPr="00784BC5">
        <w:br w:type="page"/>
      </w:r>
    </w:p>
    <w:p w14:paraId="20F335F2" w14:textId="77777777" w:rsidR="005732F1" w:rsidRPr="00784BC5" w:rsidRDefault="005732F1" w:rsidP="005732F1">
      <w:pPr>
        <w:spacing w:line="360" w:lineRule="auto"/>
        <w:ind w:firstLine="720"/>
        <w:jc w:val="center"/>
        <w:rPr>
          <w:b/>
          <w:bCs/>
        </w:rPr>
      </w:pPr>
      <w:r w:rsidRPr="00784BC5">
        <w:rPr>
          <w:b/>
          <w:bCs/>
        </w:rPr>
        <w:lastRenderedPageBreak/>
        <w:t>CHƯƠNG TRÌNH MÔN HỌC</w:t>
      </w:r>
    </w:p>
    <w:p w14:paraId="2D6955C3" w14:textId="77777777" w:rsidR="005732F1" w:rsidRPr="00784BC5" w:rsidRDefault="005732F1" w:rsidP="005732F1">
      <w:pPr>
        <w:spacing w:line="360" w:lineRule="auto"/>
        <w:ind w:firstLine="720"/>
        <w:jc w:val="center"/>
        <w:rPr>
          <w:bCs/>
          <w:i/>
          <w:sz w:val="26"/>
          <w:szCs w:val="26"/>
        </w:rPr>
      </w:pPr>
      <w:r w:rsidRPr="00784BC5">
        <w:rPr>
          <w:b/>
          <w:bCs/>
        </w:rPr>
        <w:t>(</w:t>
      </w:r>
      <w:r w:rsidRPr="00784BC5">
        <w:rPr>
          <w:bCs/>
          <w:i/>
          <w:sz w:val="26"/>
          <w:szCs w:val="26"/>
        </w:rPr>
        <w:t xml:space="preserve">Kèm theo TT số: </w:t>
      </w:r>
      <w:r w:rsidRPr="00784BC5">
        <w:rPr>
          <w:i/>
          <w:sz w:val="26"/>
          <w:szCs w:val="26"/>
        </w:rPr>
        <w:t xml:space="preserve">03/2019/TT-BLĐTBXH </w:t>
      </w:r>
      <w:r w:rsidRPr="00784BC5">
        <w:rPr>
          <w:i/>
          <w:iCs/>
          <w:sz w:val="26"/>
          <w:szCs w:val="26"/>
        </w:rPr>
        <w:t xml:space="preserve">ngày 17 tháng 01 năm 2019 </w:t>
      </w:r>
      <w:r w:rsidRPr="00784BC5">
        <w:rPr>
          <w:i/>
          <w:sz w:val="26"/>
          <w:szCs w:val="26"/>
        </w:rPr>
        <w:t>Ban hành Chương trình môn học Tiếng Anh thuộc khối các môn học chung trong chương trình đào tạo trình độ trung cấp, trình độ cao đẳng)</w:t>
      </w:r>
    </w:p>
    <w:p w14:paraId="3D0BF34E" w14:textId="77777777" w:rsidR="005732F1" w:rsidRPr="00647BC8" w:rsidRDefault="005732F1" w:rsidP="005732F1">
      <w:pPr>
        <w:pStyle w:val="Heading3"/>
        <w:spacing w:line="360" w:lineRule="auto"/>
        <w:ind w:firstLine="720"/>
        <w:rPr>
          <w:rFonts w:ascii="Times New Roman" w:hAnsi="Times New Roman"/>
          <w:sz w:val="28"/>
          <w:szCs w:val="28"/>
          <w:lang w:val="pt-BR"/>
        </w:rPr>
      </w:pPr>
      <w:r w:rsidRPr="00647BC8">
        <w:rPr>
          <w:rFonts w:ascii="Times New Roman" w:hAnsi="Times New Roman"/>
          <w:sz w:val="28"/>
          <w:szCs w:val="28"/>
          <w:lang w:val="pt-BR"/>
        </w:rPr>
        <w:t>Tên môn học: Tiếng Anh</w:t>
      </w:r>
    </w:p>
    <w:p w14:paraId="0E81CC88" w14:textId="77777777" w:rsidR="005732F1" w:rsidRPr="00784BC5" w:rsidRDefault="005732F1" w:rsidP="005732F1">
      <w:pPr>
        <w:spacing w:line="360" w:lineRule="auto"/>
        <w:ind w:firstLine="720"/>
        <w:jc w:val="both"/>
      </w:pPr>
      <w:r w:rsidRPr="00784BC5">
        <w:rPr>
          <w:b/>
          <w:bCs/>
        </w:rPr>
        <w:t>Mã môn học: MH 06</w:t>
      </w:r>
    </w:p>
    <w:p w14:paraId="2490450A" w14:textId="77777777" w:rsidR="005732F1" w:rsidRPr="00784BC5" w:rsidRDefault="005732F1" w:rsidP="005732F1">
      <w:pPr>
        <w:spacing w:line="360" w:lineRule="auto"/>
        <w:ind w:firstLine="720"/>
        <w:jc w:val="both"/>
      </w:pPr>
      <w:r w:rsidRPr="00784BC5">
        <w:rPr>
          <w:b/>
          <w:bCs/>
        </w:rPr>
        <w:t>Thời gian thực hiện:</w:t>
      </w:r>
      <w:r w:rsidRPr="00784BC5">
        <w:t xml:space="preserve"> 120 giờ, (Lý thuyết: 42 giờ; Thực hành, thảo luận, bài tập: 72 giờ; Kiểm tra và ôn tập: 6 giờ).</w:t>
      </w:r>
    </w:p>
    <w:p w14:paraId="4DB55CFC" w14:textId="77777777" w:rsidR="005732F1" w:rsidRPr="00784BC5" w:rsidRDefault="005732F1" w:rsidP="005732F1">
      <w:pPr>
        <w:spacing w:line="360" w:lineRule="auto"/>
        <w:ind w:firstLine="720"/>
        <w:jc w:val="both"/>
      </w:pPr>
      <w:r w:rsidRPr="00784BC5">
        <w:rPr>
          <w:b/>
          <w:bCs/>
        </w:rPr>
        <w:t>I. Vị trí, tính chất của môn học</w:t>
      </w:r>
    </w:p>
    <w:p w14:paraId="41BD0CE8" w14:textId="77777777" w:rsidR="005732F1" w:rsidRPr="00784BC5" w:rsidRDefault="005732F1" w:rsidP="005732F1">
      <w:pPr>
        <w:spacing w:line="360" w:lineRule="auto"/>
        <w:ind w:firstLine="720"/>
        <w:jc w:val="both"/>
      </w:pPr>
      <w:r w:rsidRPr="00784BC5">
        <w:rPr>
          <w:b/>
          <w:bCs/>
        </w:rPr>
        <w:t>1. Vị trí:</w:t>
      </w:r>
      <w:r w:rsidRPr="00784BC5">
        <w:t xml:space="preserve"> Môn học Tiếng Anh là một trong các môn học ngoại ngữ bắt buộc thuộc khối các môn học chung trong chương trình đào tạo trình độ cao đẳng.</w:t>
      </w:r>
    </w:p>
    <w:p w14:paraId="0CA50690" w14:textId="77777777" w:rsidR="005732F1" w:rsidRPr="00784BC5" w:rsidRDefault="005732F1" w:rsidP="005732F1">
      <w:pPr>
        <w:spacing w:line="360" w:lineRule="auto"/>
        <w:ind w:firstLine="720"/>
        <w:jc w:val="both"/>
      </w:pPr>
      <w:r w:rsidRPr="00784BC5">
        <w:rPr>
          <w:b/>
          <w:bCs/>
        </w:rPr>
        <w:t>2. Tính chất:</w:t>
      </w:r>
      <w:r w:rsidRPr="00784BC5">
        <w:t xml:space="preserve"> Chương trình môn học Tiếng Anh bao gồm các kiến thức, kỹ năng sử dụng tiếng Anh cơ bản trong đời sống, học tập và hoạt động nghề nghiệp phù hợp với trình độ được đào tạo.</w:t>
      </w:r>
    </w:p>
    <w:p w14:paraId="31F97377" w14:textId="77777777" w:rsidR="005732F1" w:rsidRPr="00784BC5" w:rsidRDefault="005732F1" w:rsidP="005732F1">
      <w:pPr>
        <w:spacing w:line="360" w:lineRule="auto"/>
        <w:ind w:firstLine="720"/>
        <w:jc w:val="both"/>
      </w:pPr>
      <w:r w:rsidRPr="00784BC5">
        <w:rPr>
          <w:b/>
          <w:bCs/>
        </w:rPr>
        <w:t>II. Mục tiêu môn học</w:t>
      </w:r>
    </w:p>
    <w:p w14:paraId="49CF7C10" w14:textId="77777777" w:rsidR="005732F1" w:rsidRPr="00784BC5" w:rsidRDefault="005732F1" w:rsidP="005732F1">
      <w:pPr>
        <w:spacing w:line="360" w:lineRule="auto"/>
        <w:ind w:firstLine="720"/>
        <w:jc w:val="both"/>
      </w:pPr>
      <w:r w:rsidRPr="00784BC5">
        <w:t>Sau khi học xong chương trình ở trình độ cao đẳng, người học đạt được trình độ năng lực ngoại ngữ Bậc 2 theo Khung năng lực ngoại ngữ 6 bậc dùng cho Việt Nam, cụ thể:</w:t>
      </w:r>
    </w:p>
    <w:p w14:paraId="37D757DE" w14:textId="77777777" w:rsidR="005732F1" w:rsidRPr="00784BC5" w:rsidRDefault="005732F1" w:rsidP="005732F1">
      <w:pPr>
        <w:spacing w:line="360" w:lineRule="auto"/>
        <w:ind w:firstLine="720"/>
        <w:jc w:val="both"/>
      </w:pPr>
      <w:r w:rsidRPr="00784BC5">
        <w:rPr>
          <w:b/>
          <w:bCs/>
        </w:rPr>
        <w:t>1. Về kiến thức</w:t>
      </w:r>
    </w:p>
    <w:p w14:paraId="5B52A242" w14:textId="77777777" w:rsidR="005732F1" w:rsidRPr="00784BC5" w:rsidRDefault="005732F1" w:rsidP="005732F1">
      <w:pPr>
        <w:spacing w:line="360" w:lineRule="auto"/>
        <w:ind w:firstLine="720"/>
        <w:jc w:val="both"/>
      </w:pPr>
      <w:r w:rsidRPr="00784BC5">
        <w:t>Nhận biết và giải thích được các cấu trúc ngữ pháp cơ bản về thành phần của câu, cách sử dụng thì hiện tại đơn, tiếp diễn và hoàn thành, thì quá khứ đơn, tiếp diễn, thì tương lai, phân loại danh từ, đại từ và tính từ; phân biệt và giải thích được các từ vựng về những chủ đề quen thuộc như giới thiệu bản thân và người khác, các hoạt động hàng ngày, sở thích, địa điểm, thực phẩm và đồ uống, các sự kiện đặc biệt, kỳ nghỉ, các kế hoạch trong tương lai, ngoại hình và tính cách, sự phát triển của công nghệ và thói quen mua sắm.</w:t>
      </w:r>
    </w:p>
    <w:p w14:paraId="0C27AA2D" w14:textId="77777777" w:rsidR="005732F1" w:rsidRPr="00784BC5" w:rsidRDefault="005732F1" w:rsidP="005732F1">
      <w:pPr>
        <w:spacing w:line="360" w:lineRule="auto"/>
        <w:ind w:firstLine="720"/>
        <w:jc w:val="both"/>
      </w:pPr>
      <w:r w:rsidRPr="00784BC5">
        <w:rPr>
          <w:b/>
          <w:bCs/>
        </w:rPr>
        <w:t>2. Về kỹ năng</w:t>
      </w:r>
    </w:p>
    <w:p w14:paraId="68B83EE9" w14:textId="77777777" w:rsidR="005732F1" w:rsidRPr="00784BC5" w:rsidRDefault="005732F1" w:rsidP="005732F1">
      <w:pPr>
        <w:spacing w:line="360" w:lineRule="auto"/>
        <w:ind w:firstLine="720"/>
        <w:jc w:val="both"/>
      </w:pPr>
      <w:r w:rsidRPr="00784BC5">
        <w:t xml:space="preserve">a) Kỹ năng nghe: Nghe và hiểu được những cụm từ và cách diễn đạt liên quan tới nhu cầu thiết yếu hằng ngày khi được diễn đạt chậm và rõ ràng về các chủ đề liên quan đến các thành viên gia đình, các hoạt động giải trí trong thời gian </w:t>
      </w:r>
      <w:r w:rsidRPr="00784BC5">
        <w:lastRenderedPageBreak/>
        <w:t>rảnh rỗi, vị trí đồ đạc trong nhà, các loại thức ăn và đồ uống phổ biến, các hoạt động trong các dịp lễ hoặc sự kiện đặc biệt, du lịch, các hoạt động hàng ngày, sở thích, kế hoạch trong tương lai, ngoại hình, tính cách và mua sắm; hiểu được ý chính trong các giao dịch quen thuộc hằng ngày khi được diễn đạt chậm và rõ ràng.</w:t>
      </w:r>
    </w:p>
    <w:p w14:paraId="7F52642E" w14:textId="77777777" w:rsidR="005732F1" w:rsidRPr="00784BC5" w:rsidRDefault="005732F1" w:rsidP="005732F1">
      <w:pPr>
        <w:spacing w:line="360" w:lineRule="auto"/>
        <w:ind w:firstLine="720"/>
        <w:jc w:val="both"/>
      </w:pPr>
      <w:r w:rsidRPr="00784BC5">
        <w:t>b) Kỹ năng nói: Giao tiếp một cách đơn giản và trực tiếp về các chủ đề quen thuộc hằng ngày liên quan tới tự giới thiệu bản thân, gia đình, nghề nghiệp, sở thích; chỉ đường đến những địa điểm thông thường; đặt được câu hỏi về số lượng; giới thiệu được những ngày lễ, sự kiện đặc biệt, hoạt động du lịch, các kế hoạch cho các ngày lễ và sự kiện đặc biệt; mô tả tính cách và ngoại hình của bản thân và người khác; giới thiệu các sản phẩm công nghệ và công dụng; mô tả thói quen mua sắm; truyền đạt quan điểm, nhận định của mình trong các tình huống xã giao đơn giản, ngắn gọn.</w:t>
      </w:r>
    </w:p>
    <w:p w14:paraId="16DA3C5D" w14:textId="77777777" w:rsidR="005732F1" w:rsidRPr="00784BC5" w:rsidRDefault="005732F1" w:rsidP="005732F1">
      <w:pPr>
        <w:spacing w:line="360" w:lineRule="auto"/>
        <w:ind w:firstLine="720"/>
        <w:jc w:val="both"/>
      </w:pPr>
      <w:r w:rsidRPr="00784BC5">
        <w:t>c) Kỹ năng đọc: Đọc và phân tích được các đoạn văn bản ngắn và đơn giản về các vấn đề quen thuộc và cụ thể; đọc hiểu đại ý và thông tin chi tiết thông qua các bài đọc có liên quan đến giới thiệu bạn bè, các hoạt động trong thời gian rảnh rỗi, nơi chốn, các thức ăn và đồ uống phổ biến, các ngày lễ đặc biệt và kỳ nghỉ, các hoạt động hàng ngày và các sở thích, cách chào đón năm mới ở các quốc gia, sự phát triển của công nghệ và thói quen mua sắm.</w:t>
      </w:r>
    </w:p>
    <w:p w14:paraId="4D4A74CE" w14:textId="77777777" w:rsidR="005732F1" w:rsidRPr="00784BC5" w:rsidRDefault="005732F1" w:rsidP="005732F1">
      <w:pPr>
        <w:spacing w:line="360" w:lineRule="auto"/>
        <w:ind w:firstLine="720"/>
        <w:jc w:val="both"/>
      </w:pPr>
      <w:r w:rsidRPr="00784BC5">
        <w:t>d) Kỹ năng viết: Viết được các mệnh đề, câu đơn giản và kết nối với nhau bằng các liên từ cơ bản; viết đoạn văn ngắn về các chủ đề có liên quan đến bản thân, sở thích và các hoạt động trong thời gian rảnh rỗi, mô tả nhà ở, thức ăn và đồ uống, các lễ hội và dịp đặc biệt, các kỳ nghỉ và các sở thích, kế hoạch và dự định cho việc chào đón năm mới, thiết bị công nghệ và thói quen mua sắm.</w:t>
      </w:r>
    </w:p>
    <w:p w14:paraId="3C6FE571" w14:textId="77777777" w:rsidR="005732F1" w:rsidRPr="00784BC5" w:rsidRDefault="005732F1" w:rsidP="005732F1">
      <w:pPr>
        <w:spacing w:line="360" w:lineRule="auto"/>
        <w:ind w:firstLine="720"/>
        <w:jc w:val="both"/>
      </w:pPr>
      <w:bookmarkStart w:id="58" w:name="bookmark0"/>
      <w:r w:rsidRPr="00784BC5">
        <w:rPr>
          <w:b/>
          <w:bCs/>
        </w:rPr>
        <w:t xml:space="preserve">3. </w:t>
      </w:r>
      <w:bookmarkEnd w:id="58"/>
      <w:r w:rsidRPr="00784BC5">
        <w:rPr>
          <w:b/>
          <w:bCs/>
        </w:rPr>
        <w:t>Về năng lực tự chủ và trách nhiệm</w:t>
      </w:r>
    </w:p>
    <w:p w14:paraId="2BC1FB64" w14:textId="77777777" w:rsidR="005732F1" w:rsidRPr="00784BC5" w:rsidRDefault="005732F1" w:rsidP="005732F1">
      <w:pPr>
        <w:spacing w:line="360" w:lineRule="auto"/>
        <w:ind w:firstLine="720"/>
        <w:jc w:val="both"/>
      </w:pPr>
      <w:r w:rsidRPr="00784BC5">
        <w:t>- Nhận thức được tầm quan trọng của ngoại ngữ nói chung và Tiếng Anh nói riêng, có trách nhiệm trong việc sử dụng tiếng Anh trong đời sống, học tập và nghề nghiệp;</w:t>
      </w:r>
    </w:p>
    <w:p w14:paraId="4BD5EEEA" w14:textId="77777777" w:rsidR="005732F1" w:rsidRPr="00784BC5" w:rsidRDefault="005732F1" w:rsidP="005732F1">
      <w:pPr>
        <w:spacing w:line="360" w:lineRule="auto"/>
        <w:ind w:firstLine="720"/>
        <w:jc w:val="both"/>
      </w:pPr>
      <w:r w:rsidRPr="00784BC5">
        <w:t>- Có thể làm việc độc lập hoặc theo nhóm trong việc áp dụng tiếng Anh vào học tập, lao động và các hoạt động khác.</w:t>
      </w:r>
    </w:p>
    <w:p w14:paraId="693B5AB3" w14:textId="77777777" w:rsidR="005732F1" w:rsidRPr="00784BC5" w:rsidRDefault="005732F1" w:rsidP="005732F1">
      <w:pPr>
        <w:spacing w:line="360" w:lineRule="auto"/>
        <w:ind w:firstLine="720"/>
        <w:jc w:val="both"/>
      </w:pPr>
      <w:r w:rsidRPr="00784BC5">
        <w:rPr>
          <w:b/>
          <w:bCs/>
        </w:rPr>
        <w:lastRenderedPageBreak/>
        <w:t>III. Nội dung môn học</w:t>
      </w:r>
    </w:p>
    <w:p w14:paraId="2513811C" w14:textId="77777777" w:rsidR="005732F1" w:rsidRPr="00784BC5" w:rsidRDefault="005732F1" w:rsidP="005732F1">
      <w:pPr>
        <w:spacing w:line="360" w:lineRule="auto"/>
        <w:ind w:firstLine="720"/>
        <w:jc w:val="both"/>
      </w:pPr>
      <w:r w:rsidRPr="00784BC5">
        <w:rPr>
          <w:b/>
          <w:bCs/>
        </w:rPr>
        <w:t>1. Nội dung tổng quát và phân bổ thời gian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9"/>
        <w:gridCol w:w="4081"/>
        <w:gridCol w:w="1103"/>
        <w:gridCol w:w="950"/>
        <w:gridCol w:w="1374"/>
        <w:gridCol w:w="865"/>
      </w:tblGrid>
      <w:tr w:rsidR="005732F1" w:rsidRPr="00784BC5" w14:paraId="5DF4148D" w14:textId="77777777" w:rsidTr="00D365C0">
        <w:trPr>
          <w:tblHeader/>
        </w:trPr>
        <w:tc>
          <w:tcPr>
            <w:tcW w:w="375"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4CE137" w14:textId="77777777" w:rsidR="005732F1" w:rsidRPr="00784BC5" w:rsidRDefault="005732F1" w:rsidP="00D365C0">
            <w:pPr>
              <w:spacing w:line="360" w:lineRule="auto"/>
              <w:jc w:val="center"/>
            </w:pPr>
            <w:r w:rsidRPr="00784BC5">
              <w:rPr>
                <w:b/>
                <w:bCs/>
              </w:rPr>
              <w:t>Số TT</w:t>
            </w:r>
          </w:p>
        </w:tc>
        <w:tc>
          <w:tcPr>
            <w:tcW w:w="225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68F736" w14:textId="77777777" w:rsidR="005732F1" w:rsidRPr="00784BC5" w:rsidRDefault="005732F1" w:rsidP="00D365C0">
            <w:pPr>
              <w:spacing w:line="360" w:lineRule="auto"/>
              <w:jc w:val="center"/>
            </w:pPr>
            <w:r w:rsidRPr="00784BC5">
              <w:rPr>
                <w:b/>
                <w:bCs/>
              </w:rPr>
              <w:t>Tên đơn vị bài học</w:t>
            </w:r>
          </w:p>
        </w:tc>
        <w:tc>
          <w:tcPr>
            <w:tcW w:w="609"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E0B2C0" w14:textId="77777777" w:rsidR="005732F1" w:rsidRPr="00784BC5" w:rsidRDefault="005732F1" w:rsidP="00D365C0">
            <w:pPr>
              <w:spacing w:line="360" w:lineRule="auto"/>
              <w:jc w:val="center"/>
            </w:pPr>
            <w:r w:rsidRPr="00784BC5">
              <w:rPr>
                <w:b/>
                <w:bCs/>
              </w:rPr>
              <w:t>Tổng số</w:t>
            </w:r>
          </w:p>
        </w:tc>
        <w:tc>
          <w:tcPr>
            <w:tcW w:w="1762"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364B51" w14:textId="77777777" w:rsidR="005732F1" w:rsidRPr="00784BC5" w:rsidRDefault="005732F1" w:rsidP="00D365C0">
            <w:pPr>
              <w:spacing w:line="360" w:lineRule="auto"/>
              <w:jc w:val="center"/>
            </w:pPr>
            <w:r w:rsidRPr="00784BC5">
              <w:rPr>
                <w:b/>
                <w:bCs/>
              </w:rPr>
              <w:t>Thời gian (giờ)</w:t>
            </w:r>
          </w:p>
        </w:tc>
      </w:tr>
      <w:tr w:rsidR="00D365C0" w:rsidRPr="00784BC5" w14:paraId="1731697C" w14:textId="77777777" w:rsidTr="00D365C0">
        <w:tblPrEx>
          <w:tblBorders>
            <w:top w:val="none" w:sz="0" w:space="0" w:color="auto"/>
            <w:bottom w:val="none" w:sz="0" w:space="0" w:color="auto"/>
            <w:insideH w:val="none" w:sz="0" w:space="0" w:color="auto"/>
            <w:insideV w:val="none" w:sz="0" w:space="0" w:color="auto"/>
          </w:tblBorders>
        </w:tblPrEx>
        <w:trPr>
          <w:tblHeader/>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7C552EA" w14:textId="77777777" w:rsidR="005732F1" w:rsidRPr="00784BC5" w:rsidRDefault="005732F1" w:rsidP="00D365C0">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680AD836" w14:textId="77777777" w:rsidR="005732F1" w:rsidRPr="00784BC5" w:rsidRDefault="005732F1" w:rsidP="00D365C0">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3157D8B" w14:textId="77777777" w:rsidR="005732F1" w:rsidRPr="00784BC5" w:rsidRDefault="005732F1" w:rsidP="00D365C0">
            <w:pPr>
              <w:spacing w:line="360" w:lineRule="auto"/>
              <w:jc w:val="center"/>
            </w:pP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7DDC84" w14:textId="77777777" w:rsidR="005732F1" w:rsidRPr="00784BC5" w:rsidRDefault="005732F1" w:rsidP="00D365C0">
            <w:pPr>
              <w:spacing w:line="360" w:lineRule="auto"/>
              <w:jc w:val="center"/>
            </w:pPr>
            <w:r w:rsidRPr="00784BC5">
              <w:rPr>
                <w:b/>
                <w:bCs/>
              </w:rPr>
              <w:t>Lý thuyết</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81956F" w14:textId="77777777" w:rsidR="005732F1" w:rsidRPr="00784BC5" w:rsidRDefault="005732F1" w:rsidP="00D365C0">
            <w:pPr>
              <w:spacing w:line="360" w:lineRule="auto"/>
              <w:jc w:val="center"/>
            </w:pPr>
            <w:r w:rsidRPr="00784BC5">
              <w:rPr>
                <w:b/>
                <w:bCs/>
              </w:rPr>
              <w:t>Thực hành, thảo luận, bài tập</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4EC03A" w14:textId="77777777" w:rsidR="005732F1" w:rsidRPr="00784BC5" w:rsidRDefault="005732F1" w:rsidP="00D365C0">
            <w:pPr>
              <w:spacing w:line="360" w:lineRule="auto"/>
              <w:jc w:val="center"/>
            </w:pPr>
            <w:r w:rsidRPr="00784BC5">
              <w:rPr>
                <w:b/>
                <w:bCs/>
              </w:rPr>
              <w:t>Kiểm tra &amp; Ôn tập</w:t>
            </w:r>
          </w:p>
        </w:tc>
      </w:tr>
      <w:tr w:rsidR="00D365C0" w:rsidRPr="00784BC5" w14:paraId="58A9924C"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A869A0" w14:textId="77777777" w:rsidR="005732F1" w:rsidRPr="00784BC5" w:rsidRDefault="005732F1" w:rsidP="00D365C0">
            <w:pPr>
              <w:spacing w:line="360" w:lineRule="auto"/>
              <w:jc w:val="center"/>
            </w:pPr>
            <w:r w:rsidRPr="00784BC5">
              <w:t>1</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E90614" w14:textId="77777777" w:rsidR="005732F1" w:rsidRPr="00784BC5" w:rsidRDefault="005732F1" w:rsidP="00D365C0">
            <w:pPr>
              <w:spacing w:line="360" w:lineRule="auto"/>
            </w:pPr>
            <w:r w:rsidRPr="00784BC5">
              <w:t>Bài 1: Gia đình và bạn bè (Family and friends)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AF6C6" w14:textId="77777777" w:rsidR="005732F1" w:rsidRPr="00784BC5" w:rsidRDefault="005732F1" w:rsidP="00D365C0">
            <w:pPr>
              <w:spacing w:line="360" w:lineRule="auto"/>
              <w:jc w:val="center"/>
            </w:pPr>
            <w:r w:rsidRPr="00784BC5">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F9C4AD" w14:textId="77777777" w:rsidR="005732F1" w:rsidRPr="00784BC5" w:rsidRDefault="005732F1" w:rsidP="00D365C0">
            <w:pPr>
              <w:spacing w:line="360" w:lineRule="auto"/>
              <w:jc w:val="center"/>
            </w:pPr>
            <w:r w:rsidRPr="00784BC5">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FAE3EA" w14:textId="77777777" w:rsidR="005732F1" w:rsidRPr="00784BC5" w:rsidRDefault="005732F1" w:rsidP="00D365C0">
            <w:pPr>
              <w:spacing w:line="360" w:lineRule="auto"/>
              <w:jc w:val="center"/>
            </w:pPr>
            <w:r w:rsidRPr="00784BC5">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062AEE" w14:textId="77777777" w:rsidR="005732F1" w:rsidRPr="00784BC5" w:rsidRDefault="005732F1" w:rsidP="00D365C0">
            <w:pPr>
              <w:spacing w:line="360" w:lineRule="auto"/>
              <w:jc w:val="center"/>
            </w:pPr>
            <w:r w:rsidRPr="00784BC5">
              <w:t> </w:t>
            </w:r>
          </w:p>
        </w:tc>
      </w:tr>
      <w:tr w:rsidR="00D365C0" w:rsidRPr="00784BC5" w14:paraId="09B15A77"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5E6365" w14:textId="77777777" w:rsidR="005732F1" w:rsidRPr="00784BC5" w:rsidRDefault="005732F1" w:rsidP="00D365C0">
            <w:pPr>
              <w:spacing w:line="360" w:lineRule="auto"/>
              <w:jc w:val="center"/>
            </w:pPr>
            <w:r w:rsidRPr="00784BC5">
              <w:t>2</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180836" w14:textId="77777777" w:rsidR="005732F1" w:rsidRPr="00784BC5" w:rsidRDefault="005732F1" w:rsidP="00D365C0">
            <w:pPr>
              <w:spacing w:line="360" w:lineRule="auto"/>
            </w:pPr>
            <w:r w:rsidRPr="00784BC5">
              <w:t>Bài 2: Thời gian rảnh rỗi (Leisure time)</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FFD675" w14:textId="77777777" w:rsidR="005732F1" w:rsidRPr="00784BC5" w:rsidRDefault="005732F1" w:rsidP="00D365C0">
            <w:pPr>
              <w:spacing w:line="360" w:lineRule="auto"/>
              <w:jc w:val="center"/>
            </w:pPr>
            <w:r w:rsidRPr="00784BC5">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D3345A" w14:textId="77777777" w:rsidR="005732F1" w:rsidRPr="00784BC5" w:rsidRDefault="005732F1" w:rsidP="00D365C0">
            <w:pPr>
              <w:spacing w:line="360" w:lineRule="auto"/>
              <w:jc w:val="center"/>
            </w:pPr>
            <w:r w:rsidRPr="00784BC5">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8C1F1D" w14:textId="77777777" w:rsidR="005732F1" w:rsidRPr="00784BC5" w:rsidRDefault="005732F1" w:rsidP="00D365C0">
            <w:pPr>
              <w:spacing w:line="360" w:lineRule="auto"/>
              <w:jc w:val="center"/>
            </w:pPr>
            <w:r w:rsidRPr="00784BC5">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925AC8" w14:textId="77777777" w:rsidR="005732F1" w:rsidRPr="00784BC5" w:rsidRDefault="005732F1" w:rsidP="00D365C0">
            <w:pPr>
              <w:spacing w:line="360" w:lineRule="auto"/>
              <w:jc w:val="center"/>
            </w:pPr>
            <w:r w:rsidRPr="00784BC5">
              <w:t> </w:t>
            </w:r>
          </w:p>
        </w:tc>
      </w:tr>
      <w:tr w:rsidR="00D365C0" w:rsidRPr="00784BC5" w14:paraId="732AD4C8"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E8365C" w14:textId="77777777" w:rsidR="005732F1" w:rsidRPr="00784BC5" w:rsidRDefault="005732F1" w:rsidP="00D365C0">
            <w:pPr>
              <w:spacing w:line="360" w:lineRule="auto"/>
              <w:jc w:val="center"/>
            </w:pPr>
            <w:r w:rsidRPr="00784BC5">
              <w:t>3</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7A566E" w14:textId="77777777" w:rsidR="005732F1" w:rsidRPr="00784BC5" w:rsidRDefault="005732F1" w:rsidP="00D365C0">
            <w:pPr>
              <w:spacing w:line="360" w:lineRule="auto"/>
            </w:pPr>
            <w:r w:rsidRPr="00784BC5">
              <w:t>Bài 3: Địa điểm (Places)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528484" w14:textId="77777777" w:rsidR="005732F1" w:rsidRPr="00784BC5" w:rsidRDefault="005732F1" w:rsidP="00D365C0">
            <w:pPr>
              <w:spacing w:line="360" w:lineRule="auto"/>
              <w:jc w:val="center"/>
            </w:pPr>
            <w:r w:rsidRPr="00784BC5">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B28B87" w14:textId="77777777" w:rsidR="005732F1" w:rsidRPr="00784BC5" w:rsidRDefault="005732F1" w:rsidP="00D365C0">
            <w:pPr>
              <w:spacing w:line="360" w:lineRule="auto"/>
              <w:jc w:val="center"/>
            </w:pPr>
            <w:r w:rsidRPr="00784BC5">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9F9023" w14:textId="77777777" w:rsidR="005732F1" w:rsidRPr="00784BC5" w:rsidRDefault="005732F1" w:rsidP="00D365C0">
            <w:pPr>
              <w:spacing w:line="360" w:lineRule="auto"/>
              <w:jc w:val="center"/>
            </w:pPr>
            <w:r w:rsidRPr="00784BC5">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695D3D" w14:textId="77777777" w:rsidR="005732F1" w:rsidRPr="00784BC5" w:rsidRDefault="005732F1" w:rsidP="00D365C0">
            <w:pPr>
              <w:spacing w:line="360" w:lineRule="auto"/>
              <w:jc w:val="center"/>
            </w:pPr>
            <w:r w:rsidRPr="00784BC5">
              <w:t> </w:t>
            </w:r>
          </w:p>
        </w:tc>
      </w:tr>
      <w:tr w:rsidR="00D365C0" w:rsidRPr="00784BC5" w14:paraId="03EC5013"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3204E0" w14:textId="77777777" w:rsidR="005732F1" w:rsidRPr="00784BC5" w:rsidRDefault="005732F1" w:rsidP="00D365C0">
            <w:pPr>
              <w:spacing w:line="360" w:lineRule="auto"/>
              <w:jc w:val="center"/>
            </w:pPr>
            <w:r w:rsidRPr="00784BC5">
              <w:t>4</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F1E7E9" w14:textId="77777777" w:rsidR="005732F1" w:rsidRPr="00784BC5" w:rsidRDefault="005732F1" w:rsidP="00D365C0">
            <w:pPr>
              <w:spacing w:line="360" w:lineRule="auto"/>
            </w:pPr>
            <w:r w:rsidRPr="00784BC5">
              <w:t>Bài 4: Các loại thực phẩm và đồ uống (Food and drink)</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5A83A6" w14:textId="77777777" w:rsidR="005732F1" w:rsidRPr="00784BC5" w:rsidRDefault="005732F1" w:rsidP="00D365C0">
            <w:pPr>
              <w:spacing w:line="360" w:lineRule="auto"/>
              <w:jc w:val="center"/>
            </w:pPr>
            <w:r w:rsidRPr="00784BC5">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79655F" w14:textId="77777777" w:rsidR="005732F1" w:rsidRPr="00784BC5" w:rsidRDefault="005732F1" w:rsidP="00D365C0">
            <w:pPr>
              <w:spacing w:line="360" w:lineRule="auto"/>
              <w:jc w:val="center"/>
            </w:pPr>
            <w:r w:rsidRPr="00784BC5">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32E732" w14:textId="77777777" w:rsidR="005732F1" w:rsidRPr="00784BC5" w:rsidRDefault="005732F1" w:rsidP="00D365C0">
            <w:pPr>
              <w:spacing w:line="360" w:lineRule="auto"/>
              <w:jc w:val="center"/>
            </w:pPr>
            <w:r w:rsidRPr="00784BC5">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DC4268" w14:textId="77777777" w:rsidR="005732F1" w:rsidRPr="00784BC5" w:rsidRDefault="005732F1" w:rsidP="00D365C0">
            <w:pPr>
              <w:spacing w:line="360" w:lineRule="auto"/>
              <w:jc w:val="center"/>
            </w:pPr>
            <w:r w:rsidRPr="00784BC5">
              <w:t> </w:t>
            </w:r>
          </w:p>
        </w:tc>
      </w:tr>
      <w:tr w:rsidR="00D365C0" w:rsidRPr="00784BC5" w14:paraId="6ED7E1DF"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C89689" w14:textId="77777777" w:rsidR="005732F1" w:rsidRPr="00784BC5" w:rsidRDefault="005732F1" w:rsidP="00D365C0">
            <w:pPr>
              <w:spacing w:line="360" w:lineRule="auto"/>
              <w:jc w:val="center"/>
            </w:pPr>
            <w:r w:rsidRPr="00784BC5">
              <w:t>5</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43D0FF" w14:textId="77777777" w:rsidR="005732F1" w:rsidRPr="00784BC5" w:rsidRDefault="005732F1" w:rsidP="00D365C0">
            <w:pPr>
              <w:spacing w:line="360" w:lineRule="auto"/>
            </w:pPr>
            <w:r w:rsidRPr="00784BC5">
              <w:t>Ôn tập và kiểm tra (Consolidation &amp; test)</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B5AE90" w14:textId="77777777" w:rsidR="005732F1" w:rsidRPr="00784BC5" w:rsidRDefault="005732F1" w:rsidP="00D365C0">
            <w:pPr>
              <w:spacing w:line="360" w:lineRule="auto"/>
              <w:jc w:val="center"/>
            </w:pPr>
            <w:r w:rsidRPr="00784BC5">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F6A1C2" w14:textId="77777777" w:rsidR="005732F1" w:rsidRPr="00784BC5" w:rsidRDefault="005732F1" w:rsidP="00D365C0">
            <w:pPr>
              <w:spacing w:line="360" w:lineRule="auto"/>
              <w:jc w:val="center"/>
            </w:pPr>
            <w:r w:rsidRPr="00784BC5">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A841FA" w14:textId="77777777" w:rsidR="005732F1" w:rsidRPr="00784BC5" w:rsidRDefault="005732F1" w:rsidP="00D365C0">
            <w:pPr>
              <w:spacing w:line="360" w:lineRule="auto"/>
              <w:jc w:val="center"/>
            </w:pPr>
            <w:r w:rsidRPr="00784BC5">
              <w:t> </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7FDFF" w14:textId="77777777" w:rsidR="005732F1" w:rsidRPr="00784BC5" w:rsidRDefault="005732F1" w:rsidP="00D365C0">
            <w:pPr>
              <w:spacing w:line="360" w:lineRule="auto"/>
              <w:jc w:val="center"/>
            </w:pPr>
            <w:r w:rsidRPr="00784BC5">
              <w:t>2</w:t>
            </w:r>
          </w:p>
        </w:tc>
      </w:tr>
      <w:tr w:rsidR="00D365C0" w:rsidRPr="00784BC5" w14:paraId="51619DE9"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0117BA" w14:textId="77777777" w:rsidR="005732F1" w:rsidRPr="00784BC5" w:rsidRDefault="005732F1" w:rsidP="00D365C0">
            <w:pPr>
              <w:spacing w:line="360" w:lineRule="auto"/>
              <w:jc w:val="center"/>
            </w:pPr>
            <w:r w:rsidRPr="00784BC5">
              <w:t>6</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F8342E" w14:textId="77777777" w:rsidR="005732F1" w:rsidRPr="00784BC5" w:rsidRDefault="005732F1" w:rsidP="00D365C0">
            <w:pPr>
              <w:spacing w:line="360" w:lineRule="auto"/>
            </w:pPr>
            <w:r w:rsidRPr="00784BC5">
              <w:t>Bài 5: Các sự kiện đặc biệt (Special occasions)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F69B10" w14:textId="77777777" w:rsidR="005732F1" w:rsidRPr="00784BC5" w:rsidRDefault="005732F1" w:rsidP="00D365C0">
            <w:pPr>
              <w:spacing w:line="360" w:lineRule="auto"/>
              <w:jc w:val="center"/>
            </w:pPr>
            <w:r w:rsidRPr="00784BC5">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A759D4" w14:textId="77777777" w:rsidR="005732F1" w:rsidRPr="00784BC5" w:rsidRDefault="005732F1" w:rsidP="00D365C0">
            <w:pPr>
              <w:spacing w:line="360" w:lineRule="auto"/>
              <w:jc w:val="center"/>
            </w:pPr>
            <w:r w:rsidRPr="00784BC5">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2DE983" w14:textId="77777777" w:rsidR="005732F1" w:rsidRPr="00784BC5" w:rsidRDefault="005732F1" w:rsidP="00D365C0">
            <w:pPr>
              <w:spacing w:line="360" w:lineRule="auto"/>
              <w:jc w:val="center"/>
            </w:pPr>
            <w:r w:rsidRPr="00784BC5">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643C13" w14:textId="77777777" w:rsidR="005732F1" w:rsidRPr="00784BC5" w:rsidRDefault="005732F1" w:rsidP="00D365C0">
            <w:pPr>
              <w:spacing w:line="360" w:lineRule="auto"/>
              <w:jc w:val="center"/>
            </w:pPr>
            <w:r w:rsidRPr="00784BC5">
              <w:t> </w:t>
            </w:r>
          </w:p>
        </w:tc>
      </w:tr>
      <w:tr w:rsidR="00D365C0" w:rsidRPr="00784BC5" w14:paraId="63853500"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F3DAE6" w14:textId="77777777" w:rsidR="005732F1" w:rsidRPr="00784BC5" w:rsidRDefault="005732F1" w:rsidP="00D365C0">
            <w:pPr>
              <w:spacing w:line="360" w:lineRule="auto"/>
              <w:jc w:val="center"/>
            </w:pPr>
            <w:r w:rsidRPr="00784BC5">
              <w:t>7</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216892" w14:textId="77777777" w:rsidR="005732F1" w:rsidRPr="00784BC5" w:rsidRDefault="005732F1" w:rsidP="00D365C0">
            <w:pPr>
              <w:spacing w:line="360" w:lineRule="auto"/>
            </w:pPr>
            <w:r w:rsidRPr="00784BC5">
              <w:t>Bài 6: Kỳ nghỉ (Vacation)</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B579A9" w14:textId="77777777" w:rsidR="005732F1" w:rsidRPr="00784BC5" w:rsidRDefault="005732F1" w:rsidP="00D365C0">
            <w:pPr>
              <w:spacing w:line="360" w:lineRule="auto"/>
              <w:jc w:val="center"/>
            </w:pPr>
            <w:r w:rsidRPr="00784BC5">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093352" w14:textId="77777777" w:rsidR="005732F1" w:rsidRPr="00784BC5" w:rsidRDefault="005732F1" w:rsidP="00D365C0">
            <w:pPr>
              <w:spacing w:line="360" w:lineRule="auto"/>
              <w:jc w:val="center"/>
            </w:pPr>
            <w:r w:rsidRPr="00784BC5">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028BFB" w14:textId="77777777" w:rsidR="005732F1" w:rsidRPr="00784BC5" w:rsidRDefault="005732F1" w:rsidP="00D365C0">
            <w:pPr>
              <w:spacing w:line="360" w:lineRule="auto"/>
              <w:jc w:val="center"/>
            </w:pPr>
            <w:r w:rsidRPr="00784BC5">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C1090F" w14:textId="77777777" w:rsidR="005732F1" w:rsidRPr="00784BC5" w:rsidRDefault="005732F1" w:rsidP="00D365C0">
            <w:pPr>
              <w:spacing w:line="360" w:lineRule="auto"/>
              <w:jc w:val="center"/>
            </w:pPr>
            <w:r w:rsidRPr="00784BC5">
              <w:t> </w:t>
            </w:r>
          </w:p>
        </w:tc>
      </w:tr>
      <w:tr w:rsidR="00D365C0" w:rsidRPr="00784BC5" w14:paraId="1C3C8F00"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4F35D1" w14:textId="77777777" w:rsidR="005732F1" w:rsidRPr="00784BC5" w:rsidRDefault="005732F1" w:rsidP="00D365C0">
            <w:pPr>
              <w:spacing w:line="360" w:lineRule="auto"/>
              <w:jc w:val="center"/>
            </w:pPr>
            <w:r w:rsidRPr="00784BC5">
              <w:t>8</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D04D38" w14:textId="77777777" w:rsidR="005732F1" w:rsidRPr="00784BC5" w:rsidRDefault="005732F1" w:rsidP="00D365C0">
            <w:pPr>
              <w:spacing w:line="360" w:lineRule="auto"/>
            </w:pPr>
            <w:r w:rsidRPr="00784BC5">
              <w:t>Bài 7: Các hoạt động hàng ngày (Activities)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2F4353" w14:textId="77777777" w:rsidR="005732F1" w:rsidRPr="00784BC5" w:rsidRDefault="005732F1" w:rsidP="00D365C0">
            <w:pPr>
              <w:spacing w:line="360" w:lineRule="auto"/>
              <w:jc w:val="center"/>
            </w:pPr>
            <w:r w:rsidRPr="00784BC5">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3682CC" w14:textId="77777777" w:rsidR="005732F1" w:rsidRPr="00784BC5" w:rsidRDefault="005732F1" w:rsidP="00D365C0">
            <w:pPr>
              <w:spacing w:line="360" w:lineRule="auto"/>
              <w:jc w:val="center"/>
            </w:pPr>
            <w:r w:rsidRPr="00784BC5">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4960F" w14:textId="77777777" w:rsidR="005732F1" w:rsidRPr="00784BC5" w:rsidRDefault="005732F1" w:rsidP="00D365C0">
            <w:pPr>
              <w:spacing w:line="360" w:lineRule="auto"/>
              <w:jc w:val="center"/>
            </w:pPr>
            <w:r w:rsidRPr="00784BC5">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3DC85E" w14:textId="77777777" w:rsidR="005732F1" w:rsidRPr="00784BC5" w:rsidRDefault="005732F1" w:rsidP="00D365C0">
            <w:pPr>
              <w:spacing w:line="360" w:lineRule="auto"/>
              <w:jc w:val="center"/>
            </w:pPr>
            <w:r w:rsidRPr="00784BC5">
              <w:t> </w:t>
            </w:r>
          </w:p>
        </w:tc>
      </w:tr>
      <w:tr w:rsidR="00D365C0" w:rsidRPr="00784BC5" w14:paraId="31F6A963"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46A61A" w14:textId="77777777" w:rsidR="005732F1" w:rsidRPr="00784BC5" w:rsidRDefault="005732F1" w:rsidP="00D365C0">
            <w:pPr>
              <w:spacing w:line="360" w:lineRule="auto"/>
              <w:jc w:val="center"/>
            </w:pPr>
            <w:r w:rsidRPr="00784BC5">
              <w:t>9</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5F08A3" w14:textId="77777777" w:rsidR="005732F1" w:rsidRPr="00784BC5" w:rsidRDefault="005732F1" w:rsidP="00D365C0">
            <w:pPr>
              <w:spacing w:line="360" w:lineRule="auto"/>
            </w:pPr>
            <w:r w:rsidRPr="00784BC5">
              <w:t>Bài 8: Sở thích (Hobbies and interests)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DB4335" w14:textId="77777777" w:rsidR="005732F1" w:rsidRPr="00784BC5" w:rsidRDefault="005732F1" w:rsidP="00D365C0">
            <w:pPr>
              <w:spacing w:line="360" w:lineRule="auto"/>
              <w:jc w:val="center"/>
            </w:pPr>
            <w:r w:rsidRPr="00784BC5">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AE3AF9" w14:textId="77777777" w:rsidR="005732F1" w:rsidRPr="00784BC5" w:rsidRDefault="005732F1" w:rsidP="00D365C0">
            <w:pPr>
              <w:spacing w:line="360" w:lineRule="auto"/>
              <w:jc w:val="center"/>
            </w:pPr>
            <w:r w:rsidRPr="00784BC5">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191975" w14:textId="77777777" w:rsidR="005732F1" w:rsidRPr="00784BC5" w:rsidRDefault="005732F1" w:rsidP="00D365C0">
            <w:pPr>
              <w:spacing w:line="360" w:lineRule="auto"/>
              <w:jc w:val="center"/>
            </w:pPr>
            <w:r w:rsidRPr="00784BC5">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F25D6C" w14:textId="77777777" w:rsidR="005732F1" w:rsidRPr="00784BC5" w:rsidRDefault="005732F1" w:rsidP="00D365C0">
            <w:pPr>
              <w:spacing w:line="360" w:lineRule="auto"/>
              <w:jc w:val="center"/>
            </w:pPr>
            <w:r w:rsidRPr="00784BC5">
              <w:t> </w:t>
            </w:r>
          </w:p>
        </w:tc>
      </w:tr>
      <w:tr w:rsidR="00D365C0" w:rsidRPr="00784BC5" w14:paraId="7F8FCCFE"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CD1ACC" w14:textId="77777777" w:rsidR="005732F1" w:rsidRPr="00784BC5" w:rsidRDefault="005732F1" w:rsidP="00D365C0">
            <w:pPr>
              <w:spacing w:line="360" w:lineRule="auto"/>
              <w:jc w:val="center"/>
            </w:pPr>
            <w:r w:rsidRPr="00784BC5">
              <w:t>10</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89EA29" w14:textId="77777777" w:rsidR="005732F1" w:rsidRPr="00784BC5" w:rsidRDefault="005732F1" w:rsidP="00D365C0">
            <w:pPr>
              <w:spacing w:line="360" w:lineRule="auto"/>
            </w:pPr>
            <w:r w:rsidRPr="00784BC5">
              <w:t>Ôn tập và kiểm tra (Consolidation &amp; test)</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E90FDF" w14:textId="77777777" w:rsidR="005732F1" w:rsidRPr="00784BC5" w:rsidRDefault="005732F1" w:rsidP="00D365C0">
            <w:pPr>
              <w:spacing w:line="360" w:lineRule="auto"/>
              <w:jc w:val="center"/>
            </w:pPr>
            <w:r w:rsidRPr="00784BC5">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12A3EC" w14:textId="77777777" w:rsidR="005732F1" w:rsidRPr="00784BC5" w:rsidRDefault="005732F1" w:rsidP="00D365C0">
            <w:pPr>
              <w:spacing w:line="360" w:lineRule="auto"/>
              <w:jc w:val="center"/>
            </w:pPr>
            <w:r w:rsidRPr="00784BC5">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275A44" w14:textId="77777777" w:rsidR="005732F1" w:rsidRPr="00784BC5" w:rsidRDefault="005732F1" w:rsidP="00D365C0">
            <w:pPr>
              <w:spacing w:line="360" w:lineRule="auto"/>
              <w:jc w:val="center"/>
            </w:pPr>
            <w:r w:rsidRPr="00784BC5">
              <w:t> </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BED21F" w14:textId="77777777" w:rsidR="005732F1" w:rsidRPr="00784BC5" w:rsidRDefault="005732F1" w:rsidP="00D365C0">
            <w:pPr>
              <w:spacing w:line="360" w:lineRule="auto"/>
              <w:jc w:val="center"/>
            </w:pPr>
            <w:r w:rsidRPr="00784BC5">
              <w:t>2</w:t>
            </w:r>
          </w:p>
        </w:tc>
      </w:tr>
      <w:tr w:rsidR="00D365C0" w:rsidRPr="00784BC5" w14:paraId="36C6585B"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B83564" w14:textId="77777777" w:rsidR="005732F1" w:rsidRPr="00784BC5" w:rsidRDefault="005732F1" w:rsidP="00D365C0">
            <w:pPr>
              <w:spacing w:line="360" w:lineRule="auto"/>
              <w:jc w:val="center"/>
            </w:pPr>
            <w:r w:rsidRPr="00784BC5">
              <w:t>11</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E526C1" w14:textId="77777777" w:rsidR="005732F1" w:rsidRPr="00784BC5" w:rsidRDefault="005732F1" w:rsidP="00D365C0">
            <w:pPr>
              <w:spacing w:line="360" w:lineRule="auto"/>
            </w:pPr>
            <w:r w:rsidRPr="00784BC5">
              <w:t>Bài 9: Các kế hoạch trong tương lai (Future plans)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0C8365" w14:textId="77777777" w:rsidR="005732F1" w:rsidRPr="00784BC5" w:rsidRDefault="005732F1" w:rsidP="00D365C0">
            <w:pPr>
              <w:spacing w:line="360" w:lineRule="auto"/>
              <w:jc w:val="center"/>
            </w:pPr>
            <w:r w:rsidRPr="00784BC5">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1985E4" w14:textId="77777777" w:rsidR="005732F1" w:rsidRPr="00784BC5" w:rsidRDefault="005732F1" w:rsidP="00D365C0">
            <w:pPr>
              <w:spacing w:line="360" w:lineRule="auto"/>
              <w:jc w:val="center"/>
            </w:pPr>
            <w:r w:rsidRPr="00784BC5">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32719E" w14:textId="77777777" w:rsidR="005732F1" w:rsidRPr="00784BC5" w:rsidRDefault="005732F1" w:rsidP="00D365C0">
            <w:pPr>
              <w:spacing w:line="360" w:lineRule="auto"/>
              <w:jc w:val="center"/>
            </w:pPr>
            <w:r w:rsidRPr="00784BC5">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3D828E" w14:textId="77777777" w:rsidR="005732F1" w:rsidRPr="00784BC5" w:rsidRDefault="005732F1" w:rsidP="00D365C0">
            <w:pPr>
              <w:spacing w:line="360" w:lineRule="auto"/>
              <w:jc w:val="center"/>
            </w:pPr>
            <w:r w:rsidRPr="00784BC5">
              <w:t> </w:t>
            </w:r>
          </w:p>
        </w:tc>
      </w:tr>
      <w:tr w:rsidR="00D365C0" w:rsidRPr="00784BC5" w14:paraId="37BBAE85"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385B92" w14:textId="77777777" w:rsidR="005732F1" w:rsidRPr="00784BC5" w:rsidRDefault="005732F1" w:rsidP="00D365C0">
            <w:pPr>
              <w:spacing w:line="360" w:lineRule="auto"/>
              <w:jc w:val="center"/>
            </w:pPr>
            <w:r w:rsidRPr="00784BC5">
              <w:t>12</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1DD8F0" w14:textId="77777777" w:rsidR="005732F1" w:rsidRPr="00784BC5" w:rsidRDefault="005732F1" w:rsidP="00D365C0">
            <w:pPr>
              <w:spacing w:line="360" w:lineRule="auto"/>
            </w:pPr>
            <w:r w:rsidRPr="00784BC5">
              <w:t>Bài 10: Ngoại hình và tính cách (Appearance and personality)</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18546A" w14:textId="77777777" w:rsidR="005732F1" w:rsidRPr="00784BC5" w:rsidRDefault="005732F1" w:rsidP="00D365C0">
            <w:pPr>
              <w:spacing w:line="360" w:lineRule="auto"/>
              <w:jc w:val="center"/>
            </w:pPr>
            <w:r w:rsidRPr="00784BC5">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6B4FA1" w14:textId="77777777" w:rsidR="005732F1" w:rsidRPr="00784BC5" w:rsidRDefault="005732F1" w:rsidP="00D365C0">
            <w:pPr>
              <w:spacing w:line="360" w:lineRule="auto"/>
              <w:jc w:val="center"/>
            </w:pPr>
            <w:r w:rsidRPr="00784BC5">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DACD9E" w14:textId="77777777" w:rsidR="005732F1" w:rsidRPr="00784BC5" w:rsidRDefault="005732F1" w:rsidP="00D365C0">
            <w:pPr>
              <w:spacing w:line="360" w:lineRule="auto"/>
              <w:jc w:val="center"/>
            </w:pPr>
            <w:r w:rsidRPr="00784BC5">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F2999" w14:textId="77777777" w:rsidR="005732F1" w:rsidRPr="00784BC5" w:rsidRDefault="005732F1" w:rsidP="00D365C0">
            <w:pPr>
              <w:spacing w:line="360" w:lineRule="auto"/>
              <w:jc w:val="center"/>
            </w:pPr>
            <w:r w:rsidRPr="00784BC5">
              <w:t> </w:t>
            </w:r>
          </w:p>
        </w:tc>
      </w:tr>
      <w:tr w:rsidR="00D365C0" w:rsidRPr="00784BC5" w14:paraId="0E41901E"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22F949" w14:textId="77777777" w:rsidR="005732F1" w:rsidRPr="00784BC5" w:rsidRDefault="005732F1" w:rsidP="00D365C0">
            <w:pPr>
              <w:spacing w:line="360" w:lineRule="auto"/>
              <w:jc w:val="center"/>
            </w:pPr>
            <w:r w:rsidRPr="00784BC5">
              <w:lastRenderedPageBreak/>
              <w:t>13</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C23E9B" w14:textId="77777777" w:rsidR="005732F1" w:rsidRPr="00784BC5" w:rsidRDefault="005732F1" w:rsidP="00D365C0">
            <w:pPr>
              <w:spacing w:line="360" w:lineRule="auto"/>
            </w:pPr>
            <w:r w:rsidRPr="00784BC5">
              <w:t>Bài 11: Công nghệ (Technology)</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E8BF64" w14:textId="77777777" w:rsidR="005732F1" w:rsidRPr="00784BC5" w:rsidRDefault="005732F1" w:rsidP="00D365C0">
            <w:pPr>
              <w:spacing w:line="360" w:lineRule="auto"/>
              <w:jc w:val="center"/>
            </w:pPr>
            <w:r w:rsidRPr="00784BC5">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031534" w14:textId="77777777" w:rsidR="005732F1" w:rsidRPr="00784BC5" w:rsidRDefault="005732F1" w:rsidP="00D365C0">
            <w:pPr>
              <w:spacing w:line="360" w:lineRule="auto"/>
              <w:jc w:val="center"/>
            </w:pPr>
            <w:r w:rsidRPr="00784BC5">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51365E" w14:textId="77777777" w:rsidR="005732F1" w:rsidRPr="00784BC5" w:rsidRDefault="005732F1" w:rsidP="00D365C0">
            <w:pPr>
              <w:spacing w:line="360" w:lineRule="auto"/>
              <w:jc w:val="center"/>
            </w:pPr>
            <w:r w:rsidRPr="00784BC5">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9FA31E" w14:textId="77777777" w:rsidR="005732F1" w:rsidRPr="00784BC5" w:rsidRDefault="005732F1" w:rsidP="00D365C0">
            <w:pPr>
              <w:spacing w:line="360" w:lineRule="auto"/>
              <w:jc w:val="center"/>
            </w:pPr>
            <w:r w:rsidRPr="00784BC5">
              <w:t> </w:t>
            </w:r>
          </w:p>
        </w:tc>
      </w:tr>
      <w:tr w:rsidR="00D365C0" w:rsidRPr="00784BC5" w14:paraId="5B7AAB86"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4276B0" w14:textId="77777777" w:rsidR="005732F1" w:rsidRPr="00784BC5" w:rsidRDefault="005732F1" w:rsidP="00D365C0">
            <w:pPr>
              <w:spacing w:line="360" w:lineRule="auto"/>
              <w:jc w:val="center"/>
            </w:pPr>
            <w:r w:rsidRPr="00784BC5">
              <w:t>14</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D002BA" w14:textId="77777777" w:rsidR="005732F1" w:rsidRPr="00784BC5" w:rsidRDefault="005732F1" w:rsidP="00D365C0">
            <w:pPr>
              <w:spacing w:line="360" w:lineRule="auto"/>
            </w:pPr>
            <w:r w:rsidRPr="00784BC5">
              <w:t>Bài 12: Mua sắm (Shopping)</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05434E" w14:textId="77777777" w:rsidR="005732F1" w:rsidRPr="00784BC5" w:rsidRDefault="005732F1" w:rsidP="00D365C0">
            <w:pPr>
              <w:spacing w:line="360" w:lineRule="auto"/>
              <w:jc w:val="center"/>
            </w:pPr>
            <w:r w:rsidRPr="00784BC5">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F3E7D8" w14:textId="77777777" w:rsidR="005732F1" w:rsidRPr="00784BC5" w:rsidRDefault="005732F1" w:rsidP="00D365C0">
            <w:pPr>
              <w:spacing w:line="360" w:lineRule="auto"/>
              <w:jc w:val="center"/>
            </w:pPr>
            <w:r w:rsidRPr="00784BC5">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122182" w14:textId="77777777" w:rsidR="005732F1" w:rsidRPr="00784BC5" w:rsidRDefault="005732F1" w:rsidP="00D365C0">
            <w:pPr>
              <w:spacing w:line="360" w:lineRule="auto"/>
              <w:jc w:val="center"/>
            </w:pPr>
            <w:r w:rsidRPr="00784BC5">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9C627B" w14:textId="77777777" w:rsidR="005732F1" w:rsidRPr="00784BC5" w:rsidRDefault="005732F1" w:rsidP="00D365C0">
            <w:pPr>
              <w:spacing w:line="360" w:lineRule="auto"/>
              <w:jc w:val="center"/>
            </w:pPr>
            <w:r w:rsidRPr="00784BC5">
              <w:t> </w:t>
            </w:r>
          </w:p>
        </w:tc>
      </w:tr>
      <w:tr w:rsidR="00D365C0" w:rsidRPr="00784BC5" w14:paraId="48FA4ED7"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131F48" w14:textId="77777777" w:rsidR="005732F1" w:rsidRPr="00784BC5" w:rsidRDefault="005732F1" w:rsidP="00D365C0">
            <w:pPr>
              <w:spacing w:line="360" w:lineRule="auto"/>
              <w:jc w:val="center"/>
            </w:pPr>
            <w:r w:rsidRPr="00784BC5">
              <w:t>15</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A3BA56" w14:textId="77777777" w:rsidR="005732F1" w:rsidRPr="00784BC5" w:rsidRDefault="005732F1" w:rsidP="00D365C0">
            <w:pPr>
              <w:spacing w:line="360" w:lineRule="auto"/>
            </w:pPr>
            <w:r w:rsidRPr="00784BC5">
              <w:t>Ôn tập và kiểm tra (Consolidation &amp; test)</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306363" w14:textId="77777777" w:rsidR="005732F1" w:rsidRPr="00784BC5" w:rsidRDefault="005732F1" w:rsidP="00D365C0">
            <w:pPr>
              <w:spacing w:line="360" w:lineRule="auto"/>
              <w:jc w:val="center"/>
            </w:pPr>
            <w:r w:rsidRPr="00784BC5">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61A740" w14:textId="77777777" w:rsidR="005732F1" w:rsidRPr="00784BC5" w:rsidRDefault="005732F1" w:rsidP="00D365C0">
            <w:pPr>
              <w:spacing w:line="360" w:lineRule="auto"/>
              <w:jc w:val="center"/>
            </w:pPr>
            <w:r w:rsidRPr="00784BC5">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5A3DBC" w14:textId="77777777" w:rsidR="005732F1" w:rsidRPr="00784BC5" w:rsidRDefault="005732F1" w:rsidP="00D365C0">
            <w:pPr>
              <w:spacing w:line="360" w:lineRule="auto"/>
              <w:jc w:val="center"/>
            </w:pPr>
            <w:r w:rsidRPr="00784BC5">
              <w:t> </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FF15F7" w14:textId="77777777" w:rsidR="005732F1" w:rsidRPr="00784BC5" w:rsidRDefault="005732F1" w:rsidP="00D365C0">
            <w:pPr>
              <w:spacing w:line="360" w:lineRule="auto"/>
              <w:jc w:val="center"/>
            </w:pPr>
            <w:r w:rsidRPr="00784BC5">
              <w:t>2</w:t>
            </w:r>
          </w:p>
        </w:tc>
      </w:tr>
      <w:tr w:rsidR="00D365C0" w:rsidRPr="00784BC5" w14:paraId="7A1D0F75" w14:textId="77777777" w:rsidTr="00D365C0">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AF6B17" w14:textId="77777777" w:rsidR="005732F1" w:rsidRPr="00784BC5" w:rsidRDefault="005732F1" w:rsidP="00D365C0">
            <w:pPr>
              <w:spacing w:line="360" w:lineRule="auto"/>
              <w:jc w:val="center"/>
            </w:pPr>
            <w:r w:rsidRPr="00784BC5">
              <w:rPr>
                <w:b/>
                <w:bCs/>
              </w:rPr>
              <w:t> </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AC3B27" w14:textId="77777777" w:rsidR="005732F1" w:rsidRPr="00784BC5" w:rsidRDefault="005732F1" w:rsidP="00D365C0">
            <w:pPr>
              <w:spacing w:line="360" w:lineRule="auto"/>
            </w:pPr>
            <w:r w:rsidRPr="00784BC5">
              <w:rPr>
                <w:b/>
                <w:bCs/>
              </w:rPr>
              <w:t>Tổng cộng</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6334A" w14:textId="77777777" w:rsidR="005732F1" w:rsidRPr="00784BC5" w:rsidRDefault="005732F1" w:rsidP="00D365C0">
            <w:pPr>
              <w:spacing w:line="360" w:lineRule="auto"/>
              <w:jc w:val="center"/>
            </w:pPr>
            <w:r w:rsidRPr="00784BC5">
              <w:rPr>
                <w:b/>
                <w:bCs/>
              </w:rPr>
              <w:t>120</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CA7BEB" w14:textId="77777777" w:rsidR="005732F1" w:rsidRPr="00784BC5" w:rsidRDefault="005732F1" w:rsidP="00D365C0">
            <w:pPr>
              <w:spacing w:line="360" w:lineRule="auto"/>
              <w:jc w:val="center"/>
            </w:pPr>
            <w:r w:rsidRPr="00784BC5">
              <w:rPr>
                <w:b/>
                <w:bCs/>
              </w:rPr>
              <w:t>42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00BEB6" w14:textId="77777777" w:rsidR="005732F1" w:rsidRPr="00784BC5" w:rsidRDefault="005732F1" w:rsidP="00D365C0">
            <w:pPr>
              <w:spacing w:line="360" w:lineRule="auto"/>
              <w:jc w:val="center"/>
            </w:pPr>
            <w:r w:rsidRPr="00784BC5">
              <w:rPr>
                <w:b/>
                <w:bCs/>
              </w:rPr>
              <w:t>72</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A12BE1" w14:textId="77777777" w:rsidR="005732F1" w:rsidRPr="00784BC5" w:rsidRDefault="005732F1" w:rsidP="00D365C0">
            <w:pPr>
              <w:spacing w:line="360" w:lineRule="auto"/>
              <w:jc w:val="center"/>
            </w:pPr>
            <w:r w:rsidRPr="00784BC5">
              <w:rPr>
                <w:b/>
                <w:bCs/>
              </w:rPr>
              <w:t>6</w:t>
            </w:r>
          </w:p>
        </w:tc>
      </w:tr>
    </w:tbl>
    <w:p w14:paraId="47E6E899" w14:textId="77777777" w:rsidR="005732F1" w:rsidRPr="00784BC5" w:rsidRDefault="005732F1" w:rsidP="005732F1">
      <w:pPr>
        <w:spacing w:line="360" w:lineRule="auto"/>
        <w:ind w:firstLine="720"/>
        <w:jc w:val="both"/>
      </w:pPr>
      <w:r w:rsidRPr="00784BC5">
        <w:rPr>
          <w:b/>
          <w:bCs/>
        </w:rPr>
        <w:t>2. Nội dung chi tiết như sau:</w:t>
      </w:r>
    </w:p>
    <w:p w14:paraId="00762168" w14:textId="77777777" w:rsidR="005732F1" w:rsidRPr="00784BC5" w:rsidRDefault="005732F1" w:rsidP="005732F1">
      <w:pPr>
        <w:spacing w:line="360" w:lineRule="auto"/>
        <w:jc w:val="center"/>
        <w:rPr>
          <w:b/>
          <w:bCs/>
        </w:rPr>
      </w:pPr>
      <w:r w:rsidRPr="00784BC5">
        <w:rPr>
          <w:b/>
          <w:bCs/>
        </w:rPr>
        <w:t>Bài 1. GIA ĐÌNH VÀ BẠN BÈ (FAMILY AND FRIENDS)</w:t>
      </w:r>
    </w:p>
    <w:p w14:paraId="4EEC54DE" w14:textId="77777777" w:rsidR="005732F1" w:rsidRPr="00784BC5" w:rsidRDefault="005732F1" w:rsidP="005732F1">
      <w:pPr>
        <w:shd w:val="clear" w:color="auto" w:fill="FFFFFF"/>
        <w:spacing w:line="360" w:lineRule="auto"/>
        <w:ind w:left="6480" w:firstLine="720"/>
        <w:jc w:val="center"/>
        <w:rPr>
          <w:b/>
        </w:rPr>
      </w:pPr>
      <w:r w:rsidRPr="00784BC5">
        <w:rPr>
          <w:i/>
        </w:rPr>
        <w:t>Thời gian: 9 giờ</w:t>
      </w:r>
    </w:p>
    <w:p w14:paraId="5B80AA6E" w14:textId="77777777" w:rsidR="005732F1" w:rsidRPr="00784BC5" w:rsidRDefault="005732F1" w:rsidP="005732F1">
      <w:pPr>
        <w:spacing w:line="360" w:lineRule="auto"/>
        <w:jc w:val="center"/>
      </w:pPr>
    </w:p>
    <w:p w14:paraId="721724D6" w14:textId="77777777" w:rsidR="005732F1" w:rsidRPr="00784BC5" w:rsidRDefault="005732F1" w:rsidP="005732F1">
      <w:pPr>
        <w:spacing w:line="360" w:lineRule="auto"/>
        <w:ind w:firstLine="720"/>
        <w:jc w:val="both"/>
      </w:pPr>
      <w:r w:rsidRPr="00784BC5">
        <w:rPr>
          <w:b/>
          <w:bCs/>
        </w:rPr>
        <w:t>1. Mục tiêu</w:t>
      </w:r>
    </w:p>
    <w:p w14:paraId="7CED0EA3" w14:textId="77777777" w:rsidR="005732F1" w:rsidRPr="00784BC5" w:rsidRDefault="005732F1" w:rsidP="005732F1">
      <w:pPr>
        <w:spacing w:line="360" w:lineRule="auto"/>
        <w:ind w:firstLine="720"/>
        <w:jc w:val="both"/>
      </w:pPr>
      <w:r w:rsidRPr="00784BC5">
        <w:t>- Nhận biết các động từ thông dụng và từ vựng về gia đình;</w:t>
      </w:r>
    </w:p>
    <w:p w14:paraId="2D578ECF" w14:textId="77777777" w:rsidR="005732F1" w:rsidRPr="00784BC5" w:rsidRDefault="005732F1" w:rsidP="005732F1">
      <w:pPr>
        <w:spacing w:line="360" w:lineRule="auto"/>
        <w:ind w:firstLine="720"/>
        <w:jc w:val="both"/>
      </w:pPr>
      <w:r w:rsidRPr="00784BC5">
        <w:t>- Nhận biết và sử dụng được thì hiện tại đơn, tính từ sở hữu, đại từ và đại từ chỉ định;</w:t>
      </w:r>
    </w:p>
    <w:p w14:paraId="130E5DF7" w14:textId="77777777" w:rsidR="005732F1" w:rsidRPr="00784BC5" w:rsidRDefault="005732F1" w:rsidP="005732F1">
      <w:pPr>
        <w:spacing w:line="360" w:lineRule="auto"/>
        <w:ind w:firstLine="720"/>
        <w:jc w:val="both"/>
      </w:pPr>
      <w:r w:rsidRPr="00784BC5">
        <w:t>- Nghe và trả lời câu hỏi về đề tài gia đình;</w:t>
      </w:r>
    </w:p>
    <w:p w14:paraId="29377A24" w14:textId="77777777" w:rsidR="005732F1" w:rsidRPr="00784BC5" w:rsidRDefault="005732F1" w:rsidP="005732F1">
      <w:pPr>
        <w:spacing w:line="360" w:lineRule="auto"/>
        <w:ind w:firstLine="720"/>
        <w:jc w:val="both"/>
      </w:pPr>
      <w:r w:rsidRPr="00784BC5">
        <w:t>- Nói về bản thân và gia đình;</w:t>
      </w:r>
    </w:p>
    <w:p w14:paraId="50556D67" w14:textId="77777777" w:rsidR="005732F1" w:rsidRPr="00784BC5" w:rsidRDefault="005732F1" w:rsidP="005732F1">
      <w:pPr>
        <w:spacing w:line="360" w:lineRule="auto"/>
        <w:ind w:firstLine="720"/>
        <w:jc w:val="both"/>
      </w:pPr>
      <w:r w:rsidRPr="00784BC5">
        <w:t>- Đọc hiểu bài đọc và trả lời câu hỏi về gia đình;</w:t>
      </w:r>
    </w:p>
    <w:p w14:paraId="7852D657" w14:textId="77777777" w:rsidR="005732F1" w:rsidRPr="00784BC5" w:rsidRDefault="005732F1" w:rsidP="005732F1">
      <w:pPr>
        <w:spacing w:line="360" w:lineRule="auto"/>
        <w:ind w:firstLine="720"/>
        <w:jc w:val="both"/>
      </w:pPr>
      <w:r w:rsidRPr="00784BC5">
        <w:t>- Viết đoạn văn giới thiệu bản thân.</w:t>
      </w:r>
    </w:p>
    <w:p w14:paraId="1CF5C437" w14:textId="77777777" w:rsidR="005732F1" w:rsidRPr="00784BC5" w:rsidRDefault="005732F1" w:rsidP="005732F1">
      <w:pPr>
        <w:spacing w:line="360" w:lineRule="auto"/>
        <w:ind w:firstLine="720"/>
        <w:jc w:val="both"/>
      </w:pPr>
      <w:bookmarkStart w:id="59" w:name="bookmark1"/>
      <w:r w:rsidRPr="00784BC5">
        <w:rPr>
          <w:b/>
          <w:bCs/>
        </w:rPr>
        <w:t>2. Nội dung</w:t>
      </w:r>
      <w:bookmarkEnd w:id="59"/>
    </w:p>
    <w:p w14:paraId="1B752828" w14:textId="77777777" w:rsidR="005732F1" w:rsidRPr="00784BC5" w:rsidRDefault="005732F1" w:rsidP="005732F1">
      <w:pPr>
        <w:spacing w:line="360" w:lineRule="auto"/>
        <w:ind w:firstLine="720"/>
        <w:jc w:val="both"/>
      </w:pPr>
      <w:bookmarkStart w:id="60" w:name="bookmark2"/>
      <w:r w:rsidRPr="00784BC5">
        <w:rPr>
          <w:b/>
          <w:bCs/>
        </w:rPr>
        <w:t>2.1. Từ vựng (Vocabulary)</w:t>
      </w:r>
      <w:bookmarkEnd w:id="60"/>
    </w:p>
    <w:p w14:paraId="78924684" w14:textId="77777777" w:rsidR="005732F1" w:rsidRPr="00784BC5" w:rsidRDefault="005732F1" w:rsidP="005732F1">
      <w:pPr>
        <w:spacing w:line="360" w:lineRule="auto"/>
        <w:ind w:firstLine="720"/>
        <w:jc w:val="both"/>
      </w:pPr>
      <w:r w:rsidRPr="00784BC5">
        <w:t>2.1.1. Gia đình;</w:t>
      </w:r>
    </w:p>
    <w:p w14:paraId="1EA83ACE" w14:textId="77777777" w:rsidR="005732F1" w:rsidRPr="00784BC5" w:rsidRDefault="005732F1" w:rsidP="005732F1">
      <w:pPr>
        <w:spacing w:line="360" w:lineRule="auto"/>
        <w:ind w:firstLine="720"/>
        <w:jc w:val="both"/>
      </w:pPr>
      <w:r w:rsidRPr="00784BC5">
        <w:t>2.1.2. Nghề nghiệp;</w:t>
      </w:r>
    </w:p>
    <w:p w14:paraId="36E4A643" w14:textId="77777777" w:rsidR="005732F1" w:rsidRPr="00784BC5" w:rsidRDefault="005732F1" w:rsidP="005732F1">
      <w:pPr>
        <w:spacing w:line="360" w:lineRule="auto"/>
        <w:ind w:firstLine="720"/>
        <w:jc w:val="both"/>
      </w:pPr>
      <w:r w:rsidRPr="00784BC5">
        <w:t>2.1.3. Các động từ thông dụng và các hoạt động.</w:t>
      </w:r>
    </w:p>
    <w:p w14:paraId="7CCB1F5E" w14:textId="77777777" w:rsidR="005732F1" w:rsidRPr="00784BC5" w:rsidRDefault="005732F1" w:rsidP="005732F1">
      <w:pPr>
        <w:spacing w:line="360" w:lineRule="auto"/>
        <w:ind w:firstLine="720"/>
        <w:jc w:val="both"/>
      </w:pPr>
      <w:bookmarkStart w:id="61" w:name="bookmark3"/>
      <w:r w:rsidRPr="00784BC5">
        <w:rPr>
          <w:b/>
          <w:bCs/>
        </w:rPr>
        <w:t>2.2. Ngữ pháp (Grammar)</w:t>
      </w:r>
      <w:bookmarkEnd w:id="61"/>
    </w:p>
    <w:p w14:paraId="177F60D9" w14:textId="77777777" w:rsidR="005732F1" w:rsidRPr="00784BC5" w:rsidRDefault="005732F1" w:rsidP="005732F1">
      <w:pPr>
        <w:spacing w:line="360" w:lineRule="auto"/>
        <w:ind w:firstLine="720"/>
        <w:jc w:val="both"/>
      </w:pPr>
      <w:r w:rsidRPr="00784BC5">
        <w:t>2.2.1. Động từ “to be”;</w:t>
      </w:r>
    </w:p>
    <w:p w14:paraId="0CB31683" w14:textId="77777777" w:rsidR="005732F1" w:rsidRPr="00784BC5" w:rsidRDefault="005732F1" w:rsidP="005732F1">
      <w:pPr>
        <w:spacing w:line="360" w:lineRule="auto"/>
        <w:ind w:firstLine="720"/>
        <w:jc w:val="both"/>
      </w:pPr>
      <w:r w:rsidRPr="00784BC5">
        <w:t>2.2.2. Tính từ sở hữu;</w:t>
      </w:r>
    </w:p>
    <w:p w14:paraId="4D736379" w14:textId="77777777" w:rsidR="005732F1" w:rsidRPr="00784BC5" w:rsidRDefault="005732F1" w:rsidP="005732F1">
      <w:pPr>
        <w:spacing w:line="360" w:lineRule="auto"/>
        <w:ind w:firstLine="720"/>
        <w:jc w:val="both"/>
      </w:pPr>
      <w:r w:rsidRPr="00784BC5">
        <w:lastRenderedPageBreak/>
        <w:t>2.2.3. Đại từ và đại từ chỉ định;</w:t>
      </w:r>
    </w:p>
    <w:p w14:paraId="5EBC0886" w14:textId="77777777" w:rsidR="005732F1" w:rsidRPr="00784BC5" w:rsidRDefault="005732F1" w:rsidP="005732F1">
      <w:pPr>
        <w:spacing w:line="360" w:lineRule="auto"/>
        <w:ind w:firstLine="720"/>
        <w:jc w:val="both"/>
      </w:pPr>
      <w:r w:rsidRPr="00784BC5">
        <w:t>2.2.4. Thì hiện tại đơn.</w:t>
      </w:r>
    </w:p>
    <w:p w14:paraId="6E9FE846" w14:textId="77777777" w:rsidR="005732F1" w:rsidRPr="00784BC5" w:rsidRDefault="005732F1" w:rsidP="005732F1">
      <w:pPr>
        <w:spacing w:line="360" w:lineRule="auto"/>
        <w:ind w:firstLine="720"/>
        <w:jc w:val="both"/>
      </w:pPr>
      <w:bookmarkStart w:id="62" w:name="bookmark4"/>
      <w:r w:rsidRPr="00784BC5">
        <w:rPr>
          <w:b/>
          <w:bCs/>
        </w:rPr>
        <w:t>2.3. Kỹ năng nghe (Listening)</w:t>
      </w:r>
      <w:bookmarkEnd w:id="62"/>
    </w:p>
    <w:p w14:paraId="079EBF57" w14:textId="77777777" w:rsidR="005732F1" w:rsidRPr="00784BC5" w:rsidRDefault="005732F1" w:rsidP="005732F1">
      <w:pPr>
        <w:spacing w:line="360" w:lineRule="auto"/>
        <w:ind w:firstLine="720"/>
        <w:jc w:val="both"/>
      </w:pPr>
      <w:r w:rsidRPr="00784BC5">
        <w:t>2.3.1. Nghe và trả lời câu hỏi về thông tin cá nhân và gia đình;</w:t>
      </w:r>
    </w:p>
    <w:p w14:paraId="701F3476" w14:textId="77777777" w:rsidR="005732F1" w:rsidRPr="00784BC5" w:rsidRDefault="005732F1" w:rsidP="005732F1">
      <w:pPr>
        <w:spacing w:line="360" w:lineRule="auto"/>
        <w:ind w:firstLine="720"/>
        <w:jc w:val="both"/>
      </w:pPr>
      <w:r w:rsidRPr="00784BC5">
        <w:t>2.3.2. Bài tập True/False.</w:t>
      </w:r>
    </w:p>
    <w:p w14:paraId="782C741F" w14:textId="77777777" w:rsidR="005732F1" w:rsidRPr="00784BC5" w:rsidRDefault="005732F1" w:rsidP="005732F1">
      <w:pPr>
        <w:spacing w:line="360" w:lineRule="auto"/>
        <w:ind w:firstLine="720"/>
        <w:jc w:val="both"/>
      </w:pPr>
      <w:bookmarkStart w:id="63" w:name="bookmark5"/>
      <w:r w:rsidRPr="00784BC5">
        <w:rPr>
          <w:b/>
          <w:bCs/>
        </w:rPr>
        <w:t>2.4. Kỹ năng nói (Speaking)</w:t>
      </w:r>
      <w:bookmarkEnd w:id="63"/>
    </w:p>
    <w:p w14:paraId="5C6FC0C5" w14:textId="77777777" w:rsidR="005732F1" w:rsidRPr="00784BC5" w:rsidRDefault="005732F1" w:rsidP="005732F1">
      <w:pPr>
        <w:spacing w:line="360" w:lineRule="auto"/>
        <w:ind w:firstLine="720"/>
        <w:jc w:val="both"/>
      </w:pPr>
      <w:r w:rsidRPr="00784BC5">
        <w:t>2.4.1. Giới thiệu bản thân và gia đình;</w:t>
      </w:r>
    </w:p>
    <w:p w14:paraId="46433AFB" w14:textId="77777777" w:rsidR="005732F1" w:rsidRPr="00784BC5" w:rsidRDefault="005732F1" w:rsidP="005732F1">
      <w:pPr>
        <w:spacing w:line="360" w:lineRule="auto"/>
        <w:ind w:firstLine="720"/>
        <w:jc w:val="both"/>
      </w:pPr>
      <w:r w:rsidRPr="00784BC5">
        <w:t>2.4.2. Hỏi và trả lời.</w:t>
      </w:r>
    </w:p>
    <w:p w14:paraId="1C3A7ADD" w14:textId="77777777" w:rsidR="005732F1" w:rsidRPr="00784BC5" w:rsidRDefault="005732F1" w:rsidP="005732F1">
      <w:pPr>
        <w:spacing w:line="360" w:lineRule="auto"/>
        <w:ind w:firstLine="720"/>
        <w:jc w:val="both"/>
      </w:pPr>
      <w:bookmarkStart w:id="64" w:name="bookmark6"/>
      <w:r w:rsidRPr="00784BC5">
        <w:rPr>
          <w:b/>
          <w:bCs/>
        </w:rPr>
        <w:t>2.5. Kỹ năng đọc (Reading)</w:t>
      </w:r>
      <w:bookmarkEnd w:id="64"/>
    </w:p>
    <w:p w14:paraId="0A88354C" w14:textId="77777777" w:rsidR="005732F1" w:rsidRPr="00784BC5" w:rsidRDefault="005732F1" w:rsidP="005732F1">
      <w:pPr>
        <w:spacing w:line="360" w:lineRule="auto"/>
        <w:ind w:firstLine="720"/>
        <w:jc w:val="both"/>
      </w:pPr>
      <w:r w:rsidRPr="00784BC5">
        <w:t>2.5.1. Bài đọc: My friend Minh;</w:t>
      </w:r>
    </w:p>
    <w:p w14:paraId="26716340" w14:textId="77777777" w:rsidR="005732F1" w:rsidRPr="00784BC5" w:rsidRDefault="005732F1" w:rsidP="005732F1">
      <w:pPr>
        <w:spacing w:line="360" w:lineRule="auto"/>
        <w:ind w:firstLine="720"/>
        <w:jc w:val="both"/>
      </w:pPr>
      <w:r w:rsidRPr="00784BC5">
        <w:t>2.5.2. Bài tập trắc nghiệm;</w:t>
      </w:r>
    </w:p>
    <w:p w14:paraId="66F96264" w14:textId="77777777" w:rsidR="005732F1" w:rsidRPr="00784BC5" w:rsidRDefault="005732F1" w:rsidP="005732F1">
      <w:pPr>
        <w:spacing w:line="360" w:lineRule="auto"/>
        <w:ind w:firstLine="720"/>
        <w:jc w:val="both"/>
      </w:pPr>
      <w:r w:rsidRPr="00784BC5">
        <w:t>2.5.3. Bài tập True/False.</w:t>
      </w:r>
    </w:p>
    <w:p w14:paraId="084095DC" w14:textId="77777777" w:rsidR="005732F1" w:rsidRPr="00784BC5" w:rsidRDefault="005732F1" w:rsidP="005732F1">
      <w:pPr>
        <w:spacing w:line="360" w:lineRule="auto"/>
        <w:ind w:firstLine="720"/>
        <w:jc w:val="both"/>
      </w:pPr>
      <w:bookmarkStart w:id="65" w:name="bookmark7"/>
      <w:r w:rsidRPr="00784BC5">
        <w:rPr>
          <w:b/>
          <w:bCs/>
        </w:rPr>
        <w:t>2.6. Kỹ năng viết (Writing)</w:t>
      </w:r>
      <w:bookmarkEnd w:id="65"/>
    </w:p>
    <w:p w14:paraId="30C1D23E" w14:textId="77777777" w:rsidR="005732F1" w:rsidRPr="00784BC5" w:rsidRDefault="005732F1" w:rsidP="005732F1">
      <w:pPr>
        <w:spacing w:line="360" w:lineRule="auto"/>
        <w:ind w:firstLine="720"/>
        <w:jc w:val="both"/>
      </w:pPr>
      <w:r w:rsidRPr="00784BC5">
        <w:t>Viết đoạn văn giới thiệu bản thân (tối thiểu 50 từ).</w:t>
      </w:r>
    </w:p>
    <w:p w14:paraId="16AB6CA4" w14:textId="77777777" w:rsidR="005732F1" w:rsidRPr="00784BC5" w:rsidRDefault="005732F1" w:rsidP="005732F1">
      <w:pPr>
        <w:spacing w:line="360" w:lineRule="auto"/>
        <w:jc w:val="center"/>
        <w:rPr>
          <w:b/>
          <w:bCs/>
        </w:rPr>
      </w:pPr>
      <w:r w:rsidRPr="00784BC5">
        <w:rPr>
          <w:b/>
          <w:bCs/>
        </w:rPr>
        <w:t>Bài 2. THỜI GIAN RẢNH RỖI (LEISURE TIME)</w:t>
      </w:r>
    </w:p>
    <w:p w14:paraId="49739A6E" w14:textId="77777777" w:rsidR="005732F1" w:rsidRPr="00784BC5" w:rsidRDefault="005732F1" w:rsidP="005732F1">
      <w:pPr>
        <w:shd w:val="clear" w:color="auto" w:fill="FFFFFF"/>
        <w:spacing w:line="360" w:lineRule="auto"/>
        <w:ind w:left="6480" w:firstLine="720"/>
        <w:jc w:val="center"/>
        <w:rPr>
          <w:b/>
        </w:rPr>
      </w:pPr>
      <w:r w:rsidRPr="00784BC5">
        <w:rPr>
          <w:i/>
        </w:rPr>
        <w:t>Thời gian: 9 giờ</w:t>
      </w:r>
    </w:p>
    <w:p w14:paraId="72F85968" w14:textId="77777777" w:rsidR="005732F1" w:rsidRPr="00784BC5" w:rsidRDefault="005732F1" w:rsidP="005732F1">
      <w:pPr>
        <w:spacing w:line="360" w:lineRule="auto"/>
        <w:jc w:val="center"/>
      </w:pPr>
    </w:p>
    <w:p w14:paraId="3C8AD6C1" w14:textId="77777777" w:rsidR="005732F1" w:rsidRPr="00784BC5" w:rsidRDefault="005732F1" w:rsidP="005732F1">
      <w:pPr>
        <w:spacing w:line="360" w:lineRule="auto"/>
        <w:ind w:firstLine="720"/>
        <w:jc w:val="both"/>
      </w:pPr>
      <w:bookmarkStart w:id="66" w:name="bookmark9"/>
      <w:r w:rsidRPr="00784BC5">
        <w:rPr>
          <w:b/>
          <w:bCs/>
        </w:rPr>
        <w:t>1. M</w:t>
      </w:r>
      <w:bookmarkEnd w:id="66"/>
      <w:r w:rsidRPr="00784BC5">
        <w:rPr>
          <w:b/>
          <w:bCs/>
        </w:rPr>
        <w:t>ục tiêu</w:t>
      </w:r>
    </w:p>
    <w:p w14:paraId="355D7A36" w14:textId="77777777" w:rsidR="005732F1" w:rsidRPr="00784BC5" w:rsidRDefault="005732F1" w:rsidP="005732F1">
      <w:pPr>
        <w:spacing w:line="360" w:lineRule="auto"/>
        <w:ind w:firstLine="720"/>
        <w:jc w:val="both"/>
      </w:pPr>
      <w:r w:rsidRPr="00784BC5">
        <w:t>- Nhận biết và đặt ví dụ với các trạng từ chỉ tần suất (Adverbs of frequency), động từ khiếm khuyết can/can’t và câu hỏi với How often...?;</w:t>
      </w:r>
    </w:p>
    <w:p w14:paraId="5E264A20" w14:textId="77777777" w:rsidR="005732F1" w:rsidRPr="00784BC5" w:rsidRDefault="005732F1" w:rsidP="005732F1">
      <w:pPr>
        <w:spacing w:line="360" w:lineRule="auto"/>
        <w:ind w:firstLine="720"/>
        <w:jc w:val="both"/>
      </w:pPr>
      <w:r w:rsidRPr="00784BC5">
        <w:t>- Sử dụng các từ vựng về sở thích, thể thao và hoạt động lúc rảnh rỗi;</w:t>
      </w:r>
    </w:p>
    <w:p w14:paraId="7DF685AA" w14:textId="77777777" w:rsidR="005732F1" w:rsidRPr="00784BC5" w:rsidRDefault="005732F1" w:rsidP="005732F1">
      <w:pPr>
        <w:spacing w:line="360" w:lineRule="auto"/>
        <w:ind w:firstLine="720"/>
        <w:jc w:val="both"/>
      </w:pPr>
      <w:r w:rsidRPr="00784BC5">
        <w:t>- Nghe các cá nhân giới thiệu sở thích và trả lời câu hỏi;</w:t>
      </w:r>
    </w:p>
    <w:p w14:paraId="7572B501" w14:textId="77777777" w:rsidR="005732F1" w:rsidRPr="00784BC5" w:rsidRDefault="005732F1" w:rsidP="005732F1">
      <w:pPr>
        <w:spacing w:line="360" w:lineRule="auto"/>
        <w:ind w:firstLine="720"/>
        <w:jc w:val="both"/>
      </w:pPr>
      <w:r w:rsidRPr="00784BC5">
        <w:t>- Trình bày về sở thích và các hoạt động trong thời gian rảnh rỗi;</w:t>
      </w:r>
    </w:p>
    <w:p w14:paraId="4C96D715" w14:textId="77777777" w:rsidR="005732F1" w:rsidRPr="00784BC5" w:rsidRDefault="005732F1" w:rsidP="005732F1">
      <w:pPr>
        <w:spacing w:line="360" w:lineRule="auto"/>
        <w:ind w:firstLine="720"/>
        <w:jc w:val="both"/>
      </w:pPr>
      <w:r w:rsidRPr="00784BC5">
        <w:t>- Đọc hiểu bài đọc và trả lời câu hỏi về sở thích trong thời gian rảnh rỗi;</w:t>
      </w:r>
    </w:p>
    <w:p w14:paraId="51C613E0" w14:textId="77777777" w:rsidR="005732F1" w:rsidRPr="00784BC5" w:rsidRDefault="005732F1" w:rsidP="005732F1">
      <w:pPr>
        <w:spacing w:line="360" w:lineRule="auto"/>
        <w:ind w:firstLine="720"/>
        <w:jc w:val="both"/>
      </w:pPr>
      <w:r w:rsidRPr="00784BC5">
        <w:t>- Viết về các hoạt động yêu thích trong thời gian rảnh rỗi.</w:t>
      </w:r>
    </w:p>
    <w:p w14:paraId="36F54AA6" w14:textId="77777777" w:rsidR="005732F1" w:rsidRPr="00784BC5" w:rsidRDefault="005732F1" w:rsidP="005732F1">
      <w:pPr>
        <w:spacing w:line="360" w:lineRule="auto"/>
        <w:ind w:firstLine="720"/>
        <w:jc w:val="both"/>
      </w:pPr>
      <w:bookmarkStart w:id="67" w:name="bookmark10"/>
      <w:r w:rsidRPr="00784BC5">
        <w:rPr>
          <w:b/>
          <w:bCs/>
        </w:rPr>
        <w:t>2. Nội dung</w:t>
      </w:r>
      <w:bookmarkEnd w:id="67"/>
    </w:p>
    <w:p w14:paraId="7B3D86B6" w14:textId="77777777" w:rsidR="005732F1" w:rsidRPr="00784BC5" w:rsidRDefault="005732F1" w:rsidP="005732F1">
      <w:pPr>
        <w:spacing w:line="360" w:lineRule="auto"/>
        <w:ind w:firstLine="720"/>
        <w:jc w:val="both"/>
      </w:pPr>
      <w:bookmarkStart w:id="68" w:name="bookmark11"/>
      <w:r w:rsidRPr="00784BC5">
        <w:rPr>
          <w:b/>
          <w:bCs/>
        </w:rPr>
        <w:t>2.1. Từ vựng (Vocabulary)</w:t>
      </w:r>
      <w:bookmarkEnd w:id="68"/>
    </w:p>
    <w:p w14:paraId="0265EE1B" w14:textId="77777777" w:rsidR="005732F1" w:rsidRPr="00784BC5" w:rsidRDefault="005732F1" w:rsidP="005732F1">
      <w:pPr>
        <w:spacing w:line="360" w:lineRule="auto"/>
        <w:ind w:firstLine="720"/>
        <w:jc w:val="both"/>
      </w:pPr>
      <w:r w:rsidRPr="00784BC5">
        <w:t>2.1.1. Các môn thể thao;</w:t>
      </w:r>
    </w:p>
    <w:p w14:paraId="1B6C2A33" w14:textId="77777777" w:rsidR="005732F1" w:rsidRPr="00784BC5" w:rsidRDefault="005732F1" w:rsidP="005732F1">
      <w:pPr>
        <w:spacing w:line="360" w:lineRule="auto"/>
        <w:ind w:firstLine="720"/>
        <w:jc w:val="both"/>
      </w:pPr>
      <w:r w:rsidRPr="00784BC5">
        <w:t>2.1.2. Các hoạt động trong thời gian rãnh rỗi.</w:t>
      </w:r>
    </w:p>
    <w:p w14:paraId="1F9B9656" w14:textId="77777777" w:rsidR="005732F1" w:rsidRPr="00784BC5" w:rsidRDefault="005732F1" w:rsidP="005732F1">
      <w:pPr>
        <w:spacing w:line="360" w:lineRule="auto"/>
        <w:ind w:firstLine="720"/>
        <w:jc w:val="both"/>
      </w:pPr>
      <w:bookmarkStart w:id="69" w:name="bookmark12"/>
      <w:r w:rsidRPr="00784BC5">
        <w:rPr>
          <w:b/>
          <w:bCs/>
        </w:rPr>
        <w:t>2.2. Ngữ pháp (Grammar)</w:t>
      </w:r>
      <w:bookmarkEnd w:id="69"/>
    </w:p>
    <w:p w14:paraId="2EE32760" w14:textId="77777777" w:rsidR="005732F1" w:rsidRPr="00784BC5" w:rsidRDefault="005732F1" w:rsidP="005732F1">
      <w:pPr>
        <w:spacing w:line="360" w:lineRule="auto"/>
        <w:ind w:firstLine="720"/>
        <w:jc w:val="both"/>
      </w:pPr>
      <w:r w:rsidRPr="00784BC5">
        <w:lastRenderedPageBreak/>
        <w:t>2.2.1. Trạng từ chỉ tần suất;</w:t>
      </w:r>
    </w:p>
    <w:p w14:paraId="5B6A6850" w14:textId="77777777" w:rsidR="005732F1" w:rsidRPr="00784BC5" w:rsidRDefault="005732F1" w:rsidP="005732F1">
      <w:pPr>
        <w:spacing w:line="360" w:lineRule="auto"/>
        <w:ind w:firstLine="720"/>
        <w:jc w:val="both"/>
      </w:pPr>
      <w:r w:rsidRPr="00784BC5">
        <w:t>2.2.2. Động từ khiếm khuyết Can/can’t;</w:t>
      </w:r>
    </w:p>
    <w:p w14:paraId="1C30A81F" w14:textId="77777777" w:rsidR="005732F1" w:rsidRPr="00784BC5" w:rsidRDefault="005732F1" w:rsidP="005732F1">
      <w:pPr>
        <w:spacing w:line="360" w:lineRule="auto"/>
        <w:ind w:firstLine="720"/>
        <w:jc w:val="both"/>
      </w:pPr>
      <w:r w:rsidRPr="00784BC5">
        <w:t>2.2.3. Cấu trúc How often...?.</w:t>
      </w:r>
    </w:p>
    <w:p w14:paraId="11AE65B0" w14:textId="77777777" w:rsidR="005732F1" w:rsidRPr="00784BC5" w:rsidRDefault="005732F1" w:rsidP="005732F1">
      <w:pPr>
        <w:spacing w:line="360" w:lineRule="auto"/>
        <w:ind w:firstLine="720"/>
        <w:jc w:val="both"/>
      </w:pPr>
      <w:bookmarkStart w:id="70" w:name="bookmark13"/>
      <w:r w:rsidRPr="00784BC5">
        <w:rPr>
          <w:b/>
          <w:bCs/>
        </w:rPr>
        <w:t>2.3. Kỹ năng nghe (Listening)</w:t>
      </w:r>
      <w:bookmarkEnd w:id="70"/>
    </w:p>
    <w:p w14:paraId="6A7FBBCB" w14:textId="77777777" w:rsidR="005732F1" w:rsidRPr="00784BC5" w:rsidRDefault="005732F1" w:rsidP="005732F1">
      <w:pPr>
        <w:spacing w:line="360" w:lineRule="auto"/>
        <w:ind w:firstLine="720"/>
        <w:jc w:val="both"/>
      </w:pPr>
      <w:r w:rsidRPr="00784BC5">
        <w:t>2.3.1. Nghe các cá nhân giới thiệu sở thích và trả lời câu hỏi;</w:t>
      </w:r>
    </w:p>
    <w:p w14:paraId="4154570D" w14:textId="77777777" w:rsidR="005732F1" w:rsidRPr="00784BC5" w:rsidRDefault="005732F1" w:rsidP="005732F1">
      <w:pPr>
        <w:spacing w:line="360" w:lineRule="auto"/>
        <w:ind w:firstLine="720"/>
        <w:jc w:val="both"/>
      </w:pPr>
      <w:r w:rsidRPr="00784BC5">
        <w:t>2.3.2. Bài tập nghe và lựa chọn đáp án chính xác;</w:t>
      </w:r>
    </w:p>
    <w:p w14:paraId="5B9C74AC" w14:textId="77777777" w:rsidR="005732F1" w:rsidRPr="00784BC5" w:rsidRDefault="005732F1" w:rsidP="005732F1">
      <w:pPr>
        <w:spacing w:line="360" w:lineRule="auto"/>
        <w:ind w:firstLine="720"/>
        <w:jc w:val="both"/>
      </w:pPr>
      <w:r w:rsidRPr="00784BC5">
        <w:t>2.3.3. Bài tập nghe và kết hợp đúng đối tượng và hoạt động.</w:t>
      </w:r>
    </w:p>
    <w:p w14:paraId="1C34DA5B" w14:textId="77777777" w:rsidR="005732F1" w:rsidRPr="00784BC5" w:rsidRDefault="005732F1" w:rsidP="005732F1">
      <w:pPr>
        <w:spacing w:line="360" w:lineRule="auto"/>
        <w:ind w:firstLine="720"/>
        <w:jc w:val="both"/>
      </w:pPr>
      <w:bookmarkStart w:id="71" w:name="bookmark14"/>
      <w:r w:rsidRPr="00784BC5">
        <w:rPr>
          <w:b/>
          <w:bCs/>
        </w:rPr>
        <w:t>2.4. Kỹ năng nói (Speaking)</w:t>
      </w:r>
      <w:bookmarkEnd w:id="71"/>
    </w:p>
    <w:p w14:paraId="32A98FCE" w14:textId="77777777" w:rsidR="005732F1" w:rsidRPr="00784BC5" w:rsidRDefault="005732F1" w:rsidP="005732F1">
      <w:pPr>
        <w:spacing w:line="360" w:lineRule="auto"/>
        <w:ind w:firstLine="720"/>
        <w:jc w:val="both"/>
      </w:pPr>
      <w:r w:rsidRPr="00784BC5">
        <w:t>2.4.1. Trình bày về sở thích và các hoạt động trong thời gian rảnh rỗi;</w:t>
      </w:r>
    </w:p>
    <w:p w14:paraId="2DFE94E6" w14:textId="77777777" w:rsidR="005732F1" w:rsidRPr="00784BC5" w:rsidRDefault="005732F1" w:rsidP="005732F1">
      <w:pPr>
        <w:spacing w:line="360" w:lineRule="auto"/>
        <w:ind w:firstLine="720"/>
        <w:jc w:val="both"/>
      </w:pPr>
      <w:r w:rsidRPr="00784BC5">
        <w:t>2.4.2. Phỏng vấn một người bạn trong lớp.</w:t>
      </w:r>
    </w:p>
    <w:p w14:paraId="1AA304D6" w14:textId="77777777" w:rsidR="005732F1" w:rsidRPr="00784BC5" w:rsidRDefault="005732F1" w:rsidP="005732F1">
      <w:pPr>
        <w:spacing w:line="360" w:lineRule="auto"/>
        <w:ind w:firstLine="720"/>
        <w:jc w:val="both"/>
      </w:pPr>
      <w:bookmarkStart w:id="72" w:name="bookmark15"/>
      <w:r w:rsidRPr="00784BC5">
        <w:rPr>
          <w:b/>
          <w:bCs/>
        </w:rPr>
        <w:t>2.5. Kỹ năng đọc (Reading)</w:t>
      </w:r>
      <w:bookmarkEnd w:id="72"/>
    </w:p>
    <w:p w14:paraId="7AFD51F1" w14:textId="77777777" w:rsidR="005732F1" w:rsidRPr="00784BC5" w:rsidRDefault="005732F1" w:rsidP="005732F1">
      <w:pPr>
        <w:spacing w:line="360" w:lineRule="auto"/>
        <w:ind w:firstLine="720"/>
        <w:jc w:val="both"/>
      </w:pPr>
      <w:r w:rsidRPr="00784BC5">
        <w:t>2.5.1. Bài đọc: What does she usually do on Saturdays?;</w:t>
      </w:r>
    </w:p>
    <w:p w14:paraId="633D8056" w14:textId="77777777" w:rsidR="005732F1" w:rsidRPr="00784BC5" w:rsidRDefault="005732F1" w:rsidP="005732F1">
      <w:pPr>
        <w:spacing w:line="360" w:lineRule="auto"/>
        <w:ind w:firstLine="720"/>
        <w:jc w:val="both"/>
      </w:pPr>
      <w:r w:rsidRPr="00784BC5">
        <w:t>2.5.2. Đọc và trả lời câu hỏi;</w:t>
      </w:r>
    </w:p>
    <w:p w14:paraId="497151C3" w14:textId="77777777" w:rsidR="005732F1" w:rsidRPr="00784BC5" w:rsidRDefault="005732F1" w:rsidP="005732F1">
      <w:pPr>
        <w:spacing w:line="360" w:lineRule="auto"/>
        <w:ind w:firstLine="720"/>
        <w:jc w:val="both"/>
      </w:pPr>
      <w:r w:rsidRPr="00784BC5">
        <w:t>2.5.3. Bài tập trắc nghiệm;</w:t>
      </w:r>
    </w:p>
    <w:p w14:paraId="1B5A7C9C" w14:textId="77777777" w:rsidR="005732F1" w:rsidRPr="00784BC5" w:rsidRDefault="005732F1" w:rsidP="005732F1">
      <w:pPr>
        <w:spacing w:line="360" w:lineRule="auto"/>
        <w:ind w:firstLine="720"/>
        <w:jc w:val="both"/>
      </w:pPr>
      <w:r w:rsidRPr="00784BC5">
        <w:t>2.5.4. Bài tập True/False.</w:t>
      </w:r>
    </w:p>
    <w:p w14:paraId="796B2D2F" w14:textId="77777777" w:rsidR="005732F1" w:rsidRPr="00784BC5" w:rsidRDefault="005732F1" w:rsidP="005732F1">
      <w:pPr>
        <w:spacing w:line="360" w:lineRule="auto"/>
        <w:ind w:firstLine="720"/>
        <w:jc w:val="both"/>
      </w:pPr>
      <w:bookmarkStart w:id="73" w:name="bookmark16"/>
      <w:r w:rsidRPr="00784BC5">
        <w:rPr>
          <w:b/>
          <w:bCs/>
        </w:rPr>
        <w:t>2.6. Kỹ năng viết (Writing)</w:t>
      </w:r>
      <w:bookmarkEnd w:id="73"/>
    </w:p>
    <w:p w14:paraId="1FB14CFA" w14:textId="77777777" w:rsidR="005732F1" w:rsidRPr="00784BC5" w:rsidRDefault="005732F1" w:rsidP="005732F1">
      <w:pPr>
        <w:spacing w:line="360" w:lineRule="auto"/>
        <w:ind w:firstLine="720"/>
        <w:jc w:val="both"/>
      </w:pPr>
      <w:r w:rsidRPr="00784BC5">
        <w:t>Viết về các hoạt động yêu thích trong thời gian rảnh rỗi (tối thiểu 50 từ).</w:t>
      </w:r>
      <w:bookmarkStart w:id="74" w:name="bookmark17"/>
      <w:bookmarkEnd w:id="74"/>
    </w:p>
    <w:p w14:paraId="6FE2D1AF" w14:textId="77777777" w:rsidR="005732F1" w:rsidRPr="00784BC5" w:rsidRDefault="005732F1" w:rsidP="005732F1">
      <w:pPr>
        <w:spacing w:line="360" w:lineRule="auto"/>
        <w:jc w:val="center"/>
        <w:rPr>
          <w:b/>
          <w:bCs/>
        </w:rPr>
      </w:pPr>
      <w:r w:rsidRPr="00784BC5">
        <w:rPr>
          <w:b/>
          <w:bCs/>
        </w:rPr>
        <w:t>Bài 3. ĐỊA ĐIỂM (PLACES)</w:t>
      </w:r>
    </w:p>
    <w:p w14:paraId="6B930F9F" w14:textId="77777777" w:rsidR="005732F1" w:rsidRPr="00784BC5" w:rsidRDefault="005732F1" w:rsidP="005732F1">
      <w:pPr>
        <w:shd w:val="clear" w:color="auto" w:fill="FFFFFF"/>
        <w:spacing w:line="360" w:lineRule="auto"/>
        <w:ind w:left="6480" w:firstLine="720"/>
        <w:jc w:val="center"/>
        <w:rPr>
          <w:b/>
        </w:rPr>
      </w:pPr>
      <w:r w:rsidRPr="00784BC5">
        <w:rPr>
          <w:i/>
        </w:rPr>
        <w:t>Thời gian: 9 giờ</w:t>
      </w:r>
    </w:p>
    <w:p w14:paraId="03CB3A15" w14:textId="77777777" w:rsidR="005732F1" w:rsidRPr="00784BC5" w:rsidRDefault="005732F1" w:rsidP="005732F1">
      <w:pPr>
        <w:spacing w:line="360" w:lineRule="auto"/>
        <w:jc w:val="center"/>
      </w:pPr>
    </w:p>
    <w:p w14:paraId="267FD9B9" w14:textId="77777777" w:rsidR="005732F1" w:rsidRPr="00784BC5" w:rsidRDefault="005732F1" w:rsidP="005732F1">
      <w:pPr>
        <w:spacing w:line="360" w:lineRule="auto"/>
        <w:ind w:firstLine="720"/>
        <w:jc w:val="both"/>
      </w:pPr>
      <w:bookmarkStart w:id="75" w:name="bookmark18"/>
      <w:r w:rsidRPr="00784BC5">
        <w:rPr>
          <w:b/>
          <w:bCs/>
        </w:rPr>
        <w:t>1. Mục tiêu</w:t>
      </w:r>
      <w:bookmarkEnd w:id="75"/>
    </w:p>
    <w:p w14:paraId="11D05A7D" w14:textId="77777777" w:rsidR="005732F1" w:rsidRPr="00784BC5" w:rsidRDefault="005732F1" w:rsidP="005732F1">
      <w:pPr>
        <w:spacing w:line="360" w:lineRule="auto"/>
        <w:ind w:firstLine="720"/>
        <w:jc w:val="both"/>
      </w:pPr>
      <w:r w:rsidRPr="00784BC5">
        <w:t>- Nhận biết và đặt ví dụ với There is/there are, giới từ chỉ nơi chốn và các từ vựng về vật dụng trong nhà, các địa điểm phổ biến và các tính từ phổ biến;</w:t>
      </w:r>
    </w:p>
    <w:p w14:paraId="012C1D71" w14:textId="77777777" w:rsidR="005732F1" w:rsidRPr="00784BC5" w:rsidRDefault="005732F1" w:rsidP="005732F1">
      <w:pPr>
        <w:spacing w:line="360" w:lineRule="auto"/>
        <w:ind w:firstLine="720"/>
        <w:jc w:val="both"/>
      </w:pPr>
      <w:r w:rsidRPr="00784BC5">
        <w:t>- Nghe và trả lời câu hỏi về vị trí các vật dụng trong nhà;</w:t>
      </w:r>
    </w:p>
    <w:p w14:paraId="14723C17" w14:textId="77777777" w:rsidR="005732F1" w:rsidRPr="00784BC5" w:rsidRDefault="005732F1" w:rsidP="005732F1">
      <w:pPr>
        <w:spacing w:line="360" w:lineRule="auto"/>
        <w:ind w:firstLine="720"/>
        <w:jc w:val="both"/>
      </w:pPr>
      <w:r w:rsidRPr="00784BC5">
        <w:t>- Hỏi đường và chỉ đường;</w:t>
      </w:r>
    </w:p>
    <w:p w14:paraId="7D77EF22" w14:textId="77777777" w:rsidR="005732F1" w:rsidRPr="00784BC5" w:rsidRDefault="005732F1" w:rsidP="005732F1">
      <w:pPr>
        <w:spacing w:line="360" w:lineRule="auto"/>
        <w:ind w:firstLine="720"/>
        <w:jc w:val="both"/>
      </w:pPr>
      <w:r w:rsidRPr="00784BC5">
        <w:t>- Đọc hiểu bài đọc giới thiệu về thành phố và các địa điểm nổi bật;</w:t>
      </w:r>
    </w:p>
    <w:p w14:paraId="7D1DDA34" w14:textId="77777777" w:rsidR="005732F1" w:rsidRPr="00784BC5" w:rsidRDefault="005732F1" w:rsidP="005732F1">
      <w:pPr>
        <w:spacing w:line="360" w:lineRule="auto"/>
        <w:ind w:firstLine="720"/>
        <w:jc w:val="both"/>
      </w:pPr>
      <w:r w:rsidRPr="00784BC5">
        <w:t>- Viết đoạn văn ngắn giới thiệu về quê hương của bạn.</w:t>
      </w:r>
    </w:p>
    <w:p w14:paraId="7D49063B" w14:textId="77777777" w:rsidR="005732F1" w:rsidRPr="00784BC5" w:rsidRDefault="005732F1" w:rsidP="005732F1">
      <w:pPr>
        <w:spacing w:line="360" w:lineRule="auto"/>
        <w:ind w:firstLine="720"/>
        <w:jc w:val="both"/>
      </w:pPr>
      <w:bookmarkStart w:id="76" w:name="bookmark19"/>
      <w:r w:rsidRPr="00784BC5">
        <w:rPr>
          <w:b/>
          <w:bCs/>
        </w:rPr>
        <w:t>2. Nội dung</w:t>
      </w:r>
      <w:bookmarkEnd w:id="76"/>
    </w:p>
    <w:p w14:paraId="758103AF" w14:textId="77777777" w:rsidR="005732F1" w:rsidRPr="00784BC5" w:rsidRDefault="005732F1" w:rsidP="005732F1">
      <w:pPr>
        <w:spacing w:line="360" w:lineRule="auto"/>
        <w:ind w:firstLine="720"/>
        <w:jc w:val="both"/>
      </w:pPr>
      <w:bookmarkStart w:id="77" w:name="bookmark20"/>
      <w:r w:rsidRPr="00784BC5">
        <w:rPr>
          <w:b/>
          <w:bCs/>
        </w:rPr>
        <w:t>2.1. Từ vựng (Vocabulary)</w:t>
      </w:r>
      <w:bookmarkEnd w:id="77"/>
    </w:p>
    <w:p w14:paraId="71775352" w14:textId="77777777" w:rsidR="005732F1" w:rsidRPr="00784BC5" w:rsidRDefault="005732F1" w:rsidP="005732F1">
      <w:pPr>
        <w:spacing w:line="360" w:lineRule="auto"/>
        <w:ind w:firstLine="720"/>
        <w:jc w:val="both"/>
      </w:pPr>
      <w:r w:rsidRPr="00784BC5">
        <w:t>2.1.1. Các địa điểm trong thành phố;</w:t>
      </w:r>
    </w:p>
    <w:p w14:paraId="09C46FA5" w14:textId="77777777" w:rsidR="005732F1" w:rsidRPr="00784BC5" w:rsidRDefault="005732F1" w:rsidP="005732F1">
      <w:pPr>
        <w:spacing w:line="360" w:lineRule="auto"/>
        <w:ind w:firstLine="720"/>
        <w:jc w:val="both"/>
      </w:pPr>
      <w:r w:rsidRPr="00784BC5">
        <w:lastRenderedPageBreak/>
        <w:t>2.1.2. Các tính từ thông dụng;</w:t>
      </w:r>
    </w:p>
    <w:p w14:paraId="4FFBD459" w14:textId="77777777" w:rsidR="005732F1" w:rsidRPr="00784BC5" w:rsidRDefault="005732F1" w:rsidP="005732F1">
      <w:pPr>
        <w:spacing w:line="360" w:lineRule="auto"/>
        <w:ind w:firstLine="720"/>
        <w:jc w:val="both"/>
      </w:pPr>
      <w:r w:rsidRPr="00784BC5">
        <w:t>2.1.3. Các đồ vật trong nhà;</w:t>
      </w:r>
    </w:p>
    <w:p w14:paraId="0B0E3825" w14:textId="77777777" w:rsidR="005732F1" w:rsidRPr="00784BC5" w:rsidRDefault="005732F1" w:rsidP="005732F1">
      <w:pPr>
        <w:spacing w:line="360" w:lineRule="auto"/>
        <w:ind w:firstLine="720"/>
        <w:jc w:val="both"/>
      </w:pPr>
      <w:bookmarkStart w:id="78" w:name="bookmark21"/>
      <w:r w:rsidRPr="00784BC5">
        <w:rPr>
          <w:b/>
          <w:bCs/>
        </w:rPr>
        <w:t>2.2. Ngữ pháp (Grammar)</w:t>
      </w:r>
      <w:bookmarkEnd w:id="78"/>
    </w:p>
    <w:p w14:paraId="3B8CA6CD" w14:textId="77777777" w:rsidR="005732F1" w:rsidRPr="00784BC5" w:rsidRDefault="005732F1" w:rsidP="005732F1">
      <w:pPr>
        <w:spacing w:line="360" w:lineRule="auto"/>
        <w:ind w:firstLine="720"/>
        <w:jc w:val="both"/>
      </w:pPr>
      <w:r w:rsidRPr="00784BC5">
        <w:t>2.2.1. Cấu trúc There is/ There are;</w:t>
      </w:r>
    </w:p>
    <w:p w14:paraId="1DE7EBA1" w14:textId="77777777" w:rsidR="005732F1" w:rsidRPr="00784BC5" w:rsidRDefault="005732F1" w:rsidP="005732F1">
      <w:pPr>
        <w:spacing w:line="360" w:lineRule="auto"/>
        <w:ind w:firstLine="720"/>
        <w:jc w:val="both"/>
      </w:pPr>
      <w:r w:rsidRPr="00784BC5">
        <w:t>2.2.2. Giới từ chỉ nơi chốn.</w:t>
      </w:r>
    </w:p>
    <w:p w14:paraId="65473B34" w14:textId="77777777" w:rsidR="005732F1" w:rsidRPr="00784BC5" w:rsidRDefault="005732F1" w:rsidP="005732F1">
      <w:pPr>
        <w:spacing w:line="360" w:lineRule="auto"/>
        <w:ind w:firstLine="720"/>
        <w:jc w:val="both"/>
      </w:pPr>
      <w:bookmarkStart w:id="79" w:name="bookmark22"/>
      <w:r w:rsidRPr="00784BC5">
        <w:rPr>
          <w:b/>
          <w:bCs/>
        </w:rPr>
        <w:t>2.3. Kỹ năng nghe (Listening)</w:t>
      </w:r>
      <w:bookmarkEnd w:id="79"/>
    </w:p>
    <w:p w14:paraId="78B7312C" w14:textId="77777777" w:rsidR="005732F1" w:rsidRPr="00784BC5" w:rsidRDefault="005732F1" w:rsidP="005732F1">
      <w:pPr>
        <w:spacing w:line="360" w:lineRule="auto"/>
        <w:ind w:firstLine="720"/>
        <w:jc w:val="both"/>
      </w:pPr>
      <w:r w:rsidRPr="00784BC5">
        <w:t>2.3.1. Nghe và trả lời câu hỏi về vị trí các vật dụng trong nhà;</w:t>
      </w:r>
    </w:p>
    <w:p w14:paraId="26E66BC8" w14:textId="77777777" w:rsidR="005732F1" w:rsidRPr="00784BC5" w:rsidRDefault="005732F1" w:rsidP="005732F1">
      <w:pPr>
        <w:spacing w:line="360" w:lineRule="auto"/>
        <w:ind w:firstLine="720"/>
        <w:jc w:val="both"/>
      </w:pPr>
      <w:r w:rsidRPr="00784BC5">
        <w:t>2.3.2. Bài tập nghe và chọn đáp án chính xác.</w:t>
      </w:r>
    </w:p>
    <w:p w14:paraId="70C1A8CD" w14:textId="77777777" w:rsidR="005732F1" w:rsidRPr="00784BC5" w:rsidRDefault="005732F1" w:rsidP="005732F1">
      <w:pPr>
        <w:spacing w:line="360" w:lineRule="auto"/>
        <w:ind w:firstLine="720"/>
        <w:jc w:val="both"/>
      </w:pPr>
      <w:bookmarkStart w:id="80" w:name="bookmark23"/>
      <w:r w:rsidRPr="00784BC5">
        <w:rPr>
          <w:b/>
          <w:bCs/>
        </w:rPr>
        <w:t>2.4. Kỹ năng nói (Speaking)</w:t>
      </w:r>
      <w:bookmarkEnd w:id="80"/>
    </w:p>
    <w:p w14:paraId="5075B5CF" w14:textId="77777777" w:rsidR="005732F1" w:rsidRPr="00784BC5" w:rsidRDefault="005732F1" w:rsidP="005732F1">
      <w:pPr>
        <w:spacing w:line="360" w:lineRule="auto"/>
        <w:ind w:firstLine="720"/>
        <w:jc w:val="both"/>
      </w:pPr>
      <w:r w:rsidRPr="00784BC5">
        <w:t>2.4.1. Mô tả vị trí các đồ vật và nơi chốn trong hình ảnh;</w:t>
      </w:r>
    </w:p>
    <w:p w14:paraId="4ECCB16C" w14:textId="77777777" w:rsidR="005732F1" w:rsidRPr="00784BC5" w:rsidRDefault="005732F1" w:rsidP="005732F1">
      <w:pPr>
        <w:spacing w:line="360" w:lineRule="auto"/>
        <w:ind w:firstLine="720"/>
        <w:jc w:val="both"/>
      </w:pPr>
      <w:r w:rsidRPr="00784BC5">
        <w:t>2.4.2. Bài tập điền hoàn chỉnh bảng câu hỏi.</w:t>
      </w:r>
    </w:p>
    <w:p w14:paraId="1DBF534E" w14:textId="77777777" w:rsidR="005732F1" w:rsidRPr="00784BC5" w:rsidRDefault="005732F1" w:rsidP="005732F1">
      <w:pPr>
        <w:spacing w:line="360" w:lineRule="auto"/>
        <w:ind w:firstLine="720"/>
        <w:jc w:val="both"/>
      </w:pPr>
      <w:bookmarkStart w:id="81" w:name="bookmark24"/>
      <w:r w:rsidRPr="00784BC5">
        <w:rPr>
          <w:b/>
          <w:bCs/>
        </w:rPr>
        <w:t>2.5. Kỹ năng đọc (Reading)</w:t>
      </w:r>
      <w:bookmarkEnd w:id="81"/>
    </w:p>
    <w:p w14:paraId="4FEB8D5C" w14:textId="77777777" w:rsidR="005732F1" w:rsidRPr="00784BC5" w:rsidRDefault="005732F1" w:rsidP="005732F1">
      <w:pPr>
        <w:spacing w:line="360" w:lineRule="auto"/>
        <w:ind w:firstLine="720"/>
        <w:jc w:val="both"/>
      </w:pPr>
      <w:r w:rsidRPr="00784BC5">
        <w:t>2.5.1. Bài đọc: Da Nang City - a worth-living city in Viet Nam;</w:t>
      </w:r>
    </w:p>
    <w:p w14:paraId="1A9ADAD7" w14:textId="77777777" w:rsidR="005732F1" w:rsidRPr="00784BC5" w:rsidRDefault="005732F1" w:rsidP="005732F1">
      <w:pPr>
        <w:spacing w:line="360" w:lineRule="auto"/>
        <w:ind w:firstLine="720"/>
        <w:jc w:val="both"/>
      </w:pPr>
      <w:r w:rsidRPr="00784BC5">
        <w:t>2.5.2. Bài tập đọc và trả lời câu hỏi.</w:t>
      </w:r>
    </w:p>
    <w:p w14:paraId="41CA2A78" w14:textId="77777777" w:rsidR="005732F1" w:rsidRPr="00784BC5" w:rsidRDefault="005732F1" w:rsidP="005732F1">
      <w:pPr>
        <w:spacing w:line="360" w:lineRule="auto"/>
        <w:ind w:firstLine="720"/>
        <w:jc w:val="both"/>
      </w:pPr>
      <w:bookmarkStart w:id="82" w:name="bookmark25"/>
      <w:r w:rsidRPr="00784BC5">
        <w:rPr>
          <w:b/>
          <w:bCs/>
        </w:rPr>
        <w:t>2.6. Kỹ năng viết (Writing)</w:t>
      </w:r>
      <w:bookmarkEnd w:id="82"/>
    </w:p>
    <w:p w14:paraId="03CC1890" w14:textId="77777777" w:rsidR="005732F1" w:rsidRPr="00784BC5" w:rsidRDefault="005732F1" w:rsidP="005732F1">
      <w:pPr>
        <w:spacing w:line="360" w:lineRule="auto"/>
        <w:ind w:firstLine="720"/>
        <w:jc w:val="both"/>
      </w:pPr>
      <w:r w:rsidRPr="00784BC5">
        <w:t>Viết đoạn văn ngắn mô tả một căn phòng trong nhà bạn (tối thiểu 50 từ).</w:t>
      </w:r>
      <w:bookmarkStart w:id="83" w:name="bookmark26"/>
      <w:bookmarkEnd w:id="83"/>
    </w:p>
    <w:p w14:paraId="47D6ED0E" w14:textId="77777777" w:rsidR="005732F1" w:rsidRPr="00784BC5" w:rsidRDefault="005732F1" w:rsidP="005732F1">
      <w:pPr>
        <w:spacing w:line="360" w:lineRule="auto"/>
        <w:jc w:val="center"/>
      </w:pPr>
      <w:r w:rsidRPr="00784BC5">
        <w:rPr>
          <w:b/>
          <w:bCs/>
        </w:rPr>
        <w:t>Bài 4. CÁC LOẠI THỰC PHẨM VÀ ĐỒ UỐNG</w:t>
      </w:r>
    </w:p>
    <w:p w14:paraId="1B511A64" w14:textId="77777777" w:rsidR="005732F1" w:rsidRPr="00784BC5" w:rsidRDefault="005732F1" w:rsidP="005732F1">
      <w:pPr>
        <w:spacing w:line="360" w:lineRule="auto"/>
        <w:jc w:val="center"/>
        <w:rPr>
          <w:b/>
          <w:bCs/>
        </w:rPr>
      </w:pPr>
      <w:r w:rsidRPr="00784BC5">
        <w:rPr>
          <w:b/>
          <w:bCs/>
        </w:rPr>
        <w:t>(FOOD AND DRINK)</w:t>
      </w:r>
    </w:p>
    <w:p w14:paraId="116E1BD0" w14:textId="77777777" w:rsidR="005732F1" w:rsidRPr="00784BC5" w:rsidRDefault="005732F1" w:rsidP="005732F1">
      <w:pPr>
        <w:shd w:val="clear" w:color="auto" w:fill="FFFFFF"/>
        <w:spacing w:line="360" w:lineRule="auto"/>
        <w:ind w:left="6480" w:firstLine="720"/>
        <w:jc w:val="center"/>
        <w:rPr>
          <w:b/>
        </w:rPr>
      </w:pPr>
      <w:r w:rsidRPr="00784BC5">
        <w:rPr>
          <w:i/>
        </w:rPr>
        <w:t>Thời gian: 9 giờ</w:t>
      </w:r>
    </w:p>
    <w:p w14:paraId="482DB7DB" w14:textId="77777777" w:rsidR="005732F1" w:rsidRPr="00784BC5" w:rsidRDefault="005732F1" w:rsidP="005732F1">
      <w:pPr>
        <w:spacing w:line="360" w:lineRule="auto"/>
        <w:jc w:val="center"/>
      </w:pPr>
    </w:p>
    <w:p w14:paraId="1CF3165E" w14:textId="77777777" w:rsidR="005732F1" w:rsidRPr="00784BC5" w:rsidRDefault="005732F1" w:rsidP="005732F1">
      <w:pPr>
        <w:spacing w:line="360" w:lineRule="auto"/>
        <w:ind w:firstLine="720"/>
        <w:jc w:val="both"/>
      </w:pPr>
      <w:bookmarkStart w:id="84" w:name="bookmark27"/>
      <w:r w:rsidRPr="00784BC5">
        <w:rPr>
          <w:b/>
          <w:bCs/>
        </w:rPr>
        <w:t>1. Mục tiêu</w:t>
      </w:r>
      <w:bookmarkEnd w:id="84"/>
    </w:p>
    <w:p w14:paraId="34ADC467" w14:textId="77777777" w:rsidR="005732F1" w:rsidRPr="00784BC5" w:rsidRDefault="005732F1" w:rsidP="005732F1">
      <w:pPr>
        <w:spacing w:line="360" w:lineRule="auto"/>
        <w:ind w:firstLine="720"/>
        <w:jc w:val="both"/>
      </w:pPr>
      <w:r w:rsidRPr="00784BC5">
        <w:t>- Nhận biết và đặt ví dụ với danh từ đếm được và không đếm được (Countable and uncountable nouns), cấu trúc How much/how many, động từ khiếm khuyết Should / shouldn’t, cấu trúc Would like và các từ vựng về các loại thức ăn và đồ uống;</w:t>
      </w:r>
    </w:p>
    <w:p w14:paraId="09547C5D" w14:textId="77777777" w:rsidR="005732F1" w:rsidRPr="00784BC5" w:rsidRDefault="005732F1" w:rsidP="005732F1">
      <w:pPr>
        <w:spacing w:line="360" w:lineRule="auto"/>
        <w:ind w:firstLine="720"/>
        <w:jc w:val="both"/>
      </w:pPr>
      <w:r w:rsidRPr="00784BC5">
        <w:t>- Nghe và trả lời câu hỏi về các loại thức ăn, đồ uống;</w:t>
      </w:r>
    </w:p>
    <w:p w14:paraId="0933A034" w14:textId="77777777" w:rsidR="005732F1" w:rsidRPr="00784BC5" w:rsidRDefault="005732F1" w:rsidP="005732F1">
      <w:pPr>
        <w:spacing w:line="360" w:lineRule="auto"/>
        <w:ind w:firstLine="720"/>
        <w:jc w:val="both"/>
      </w:pPr>
      <w:r w:rsidRPr="00784BC5">
        <w:t>- Hỏi về số lượng;</w:t>
      </w:r>
    </w:p>
    <w:p w14:paraId="1C95A902" w14:textId="77777777" w:rsidR="005732F1" w:rsidRPr="00784BC5" w:rsidRDefault="005732F1" w:rsidP="005732F1">
      <w:pPr>
        <w:spacing w:line="360" w:lineRule="auto"/>
        <w:ind w:firstLine="720"/>
        <w:jc w:val="both"/>
      </w:pPr>
      <w:r w:rsidRPr="00784BC5">
        <w:t>- Đọc hiểu một số thức ăn và đồ uống trong thực đơn;</w:t>
      </w:r>
    </w:p>
    <w:p w14:paraId="34817B75" w14:textId="77777777" w:rsidR="005732F1" w:rsidRPr="00784BC5" w:rsidRDefault="005732F1" w:rsidP="005732F1">
      <w:pPr>
        <w:spacing w:line="360" w:lineRule="auto"/>
        <w:ind w:firstLine="720"/>
        <w:jc w:val="both"/>
      </w:pPr>
      <w:bookmarkStart w:id="85" w:name="bookmark28"/>
      <w:r w:rsidRPr="00784BC5">
        <w:t>- Viết đoạn văn ngắn nêu những việc nên làm và không nên làm để có sức khỏe tốt.</w:t>
      </w:r>
      <w:bookmarkEnd w:id="85"/>
    </w:p>
    <w:p w14:paraId="666A0727" w14:textId="77777777" w:rsidR="005732F1" w:rsidRPr="00784BC5" w:rsidRDefault="005732F1" w:rsidP="005732F1">
      <w:pPr>
        <w:spacing w:line="360" w:lineRule="auto"/>
        <w:ind w:firstLine="720"/>
        <w:jc w:val="both"/>
      </w:pPr>
      <w:r w:rsidRPr="00784BC5">
        <w:rPr>
          <w:b/>
          <w:bCs/>
        </w:rPr>
        <w:lastRenderedPageBreak/>
        <w:t>2. Nội dung</w:t>
      </w:r>
    </w:p>
    <w:p w14:paraId="0CA1403B" w14:textId="77777777" w:rsidR="005732F1" w:rsidRPr="00784BC5" w:rsidRDefault="005732F1" w:rsidP="005732F1">
      <w:pPr>
        <w:spacing w:line="360" w:lineRule="auto"/>
        <w:ind w:firstLine="720"/>
        <w:jc w:val="both"/>
      </w:pPr>
      <w:r w:rsidRPr="00784BC5">
        <w:rPr>
          <w:b/>
          <w:bCs/>
        </w:rPr>
        <w:t>2.1. Từ vựng (Vocabulary)</w:t>
      </w:r>
    </w:p>
    <w:p w14:paraId="2129E1D7" w14:textId="77777777" w:rsidR="005732F1" w:rsidRPr="00784BC5" w:rsidRDefault="005732F1" w:rsidP="005732F1">
      <w:pPr>
        <w:spacing w:line="360" w:lineRule="auto"/>
        <w:ind w:firstLine="720"/>
        <w:jc w:val="both"/>
      </w:pPr>
      <w:r w:rsidRPr="00784BC5">
        <w:t>Các loại thực phẩm và đồ uống.</w:t>
      </w:r>
    </w:p>
    <w:p w14:paraId="5EC9B6BE" w14:textId="77777777" w:rsidR="005732F1" w:rsidRPr="00784BC5" w:rsidRDefault="005732F1" w:rsidP="005732F1">
      <w:pPr>
        <w:spacing w:line="360" w:lineRule="auto"/>
        <w:ind w:firstLine="720"/>
        <w:jc w:val="both"/>
      </w:pPr>
      <w:r w:rsidRPr="00784BC5">
        <w:rPr>
          <w:b/>
          <w:bCs/>
        </w:rPr>
        <w:t>2.2. Ngữ pháp (Grammar)</w:t>
      </w:r>
    </w:p>
    <w:p w14:paraId="7B74755B" w14:textId="77777777" w:rsidR="005732F1" w:rsidRPr="00784BC5" w:rsidRDefault="005732F1" w:rsidP="005732F1">
      <w:pPr>
        <w:spacing w:line="360" w:lineRule="auto"/>
        <w:ind w:firstLine="720"/>
        <w:jc w:val="both"/>
      </w:pPr>
      <w:r w:rsidRPr="00784BC5">
        <w:t>2.2.1. Danh từ đếm được và không đếm được;</w:t>
      </w:r>
    </w:p>
    <w:p w14:paraId="3DC71833" w14:textId="77777777" w:rsidR="005732F1" w:rsidRPr="00784BC5" w:rsidRDefault="005732F1" w:rsidP="005732F1">
      <w:pPr>
        <w:spacing w:line="360" w:lineRule="auto"/>
        <w:ind w:firstLine="720"/>
        <w:jc w:val="both"/>
      </w:pPr>
      <w:r w:rsidRPr="00784BC5">
        <w:t>2.2.2. Cấu trúc How much/ How many;</w:t>
      </w:r>
    </w:p>
    <w:p w14:paraId="19F824FC" w14:textId="77777777" w:rsidR="005732F1" w:rsidRPr="00784BC5" w:rsidRDefault="005732F1" w:rsidP="005732F1">
      <w:pPr>
        <w:spacing w:line="360" w:lineRule="auto"/>
        <w:ind w:firstLine="720"/>
        <w:jc w:val="both"/>
      </w:pPr>
      <w:r w:rsidRPr="00784BC5">
        <w:t>2.2.3. Cấu trúc Should/ Shouldn’t;</w:t>
      </w:r>
    </w:p>
    <w:p w14:paraId="5FAFA3D3" w14:textId="77777777" w:rsidR="005732F1" w:rsidRPr="00784BC5" w:rsidRDefault="005732F1" w:rsidP="005732F1">
      <w:pPr>
        <w:spacing w:line="360" w:lineRule="auto"/>
        <w:ind w:firstLine="720"/>
        <w:jc w:val="both"/>
      </w:pPr>
      <w:r w:rsidRPr="00784BC5">
        <w:t>2.2.4. Cấu trúc Would like.</w:t>
      </w:r>
    </w:p>
    <w:p w14:paraId="702CAC0B" w14:textId="77777777" w:rsidR="005732F1" w:rsidRPr="00784BC5" w:rsidRDefault="005732F1" w:rsidP="005732F1">
      <w:pPr>
        <w:spacing w:line="360" w:lineRule="auto"/>
        <w:ind w:firstLine="720"/>
        <w:jc w:val="both"/>
      </w:pPr>
      <w:r w:rsidRPr="00784BC5">
        <w:rPr>
          <w:b/>
          <w:bCs/>
        </w:rPr>
        <w:t>2.3. Kỹ năng nghe (Listening)</w:t>
      </w:r>
    </w:p>
    <w:p w14:paraId="7CD10C64" w14:textId="77777777" w:rsidR="005732F1" w:rsidRPr="00784BC5" w:rsidRDefault="005732F1" w:rsidP="005732F1">
      <w:pPr>
        <w:spacing w:line="360" w:lineRule="auto"/>
        <w:ind w:firstLine="720"/>
        <w:jc w:val="both"/>
      </w:pPr>
      <w:r w:rsidRPr="00784BC5">
        <w:t>2.3.1. Nghe và trả lời câu hỏi về các loại thức ăn, đồ uống;</w:t>
      </w:r>
    </w:p>
    <w:p w14:paraId="7AD555D4" w14:textId="77777777" w:rsidR="005732F1" w:rsidRPr="00784BC5" w:rsidRDefault="005732F1" w:rsidP="005732F1">
      <w:pPr>
        <w:spacing w:line="360" w:lineRule="auto"/>
        <w:ind w:firstLine="720"/>
        <w:jc w:val="both"/>
      </w:pPr>
      <w:r w:rsidRPr="00784BC5">
        <w:t>2.3.2. Bài tập True/False;</w:t>
      </w:r>
    </w:p>
    <w:p w14:paraId="654AAFCF" w14:textId="77777777" w:rsidR="005732F1" w:rsidRPr="00784BC5" w:rsidRDefault="005732F1" w:rsidP="005732F1">
      <w:pPr>
        <w:spacing w:line="360" w:lineRule="auto"/>
        <w:ind w:firstLine="720"/>
        <w:jc w:val="both"/>
      </w:pPr>
      <w:r w:rsidRPr="00784BC5">
        <w:t>2.3.3. Bài tập trắc nghiệm.</w:t>
      </w:r>
    </w:p>
    <w:p w14:paraId="7D477389" w14:textId="77777777" w:rsidR="005732F1" w:rsidRPr="00784BC5" w:rsidRDefault="005732F1" w:rsidP="005732F1">
      <w:pPr>
        <w:spacing w:line="360" w:lineRule="auto"/>
        <w:ind w:firstLine="720"/>
        <w:jc w:val="both"/>
      </w:pPr>
      <w:r w:rsidRPr="00784BC5">
        <w:rPr>
          <w:b/>
          <w:bCs/>
        </w:rPr>
        <w:t>2.4. Kỹ năng nói (Speaking)</w:t>
      </w:r>
    </w:p>
    <w:p w14:paraId="392838B8" w14:textId="77777777" w:rsidR="005732F1" w:rsidRPr="00784BC5" w:rsidRDefault="005732F1" w:rsidP="005732F1">
      <w:pPr>
        <w:spacing w:line="360" w:lineRule="auto"/>
        <w:ind w:firstLine="720"/>
        <w:jc w:val="both"/>
      </w:pPr>
      <w:r w:rsidRPr="00784BC5">
        <w:t>2.4.1. Hỏi về số lượng trong mua sắm;</w:t>
      </w:r>
    </w:p>
    <w:p w14:paraId="5714BEB0" w14:textId="77777777" w:rsidR="005732F1" w:rsidRPr="00784BC5" w:rsidRDefault="005732F1" w:rsidP="005732F1">
      <w:pPr>
        <w:spacing w:line="360" w:lineRule="auto"/>
        <w:ind w:firstLine="720"/>
        <w:jc w:val="both"/>
      </w:pPr>
      <w:r w:rsidRPr="00784BC5">
        <w:t xml:space="preserve">2.4.2. Bài tập điền hoàn chỉnh câu với </w:t>
      </w:r>
      <w:r w:rsidRPr="00784BC5">
        <w:rPr>
          <w:b/>
          <w:bCs/>
          <w:i/>
          <w:iCs/>
        </w:rPr>
        <w:t>much</w:t>
      </w:r>
      <w:r w:rsidRPr="00784BC5">
        <w:t xml:space="preserve"> hoặc </w:t>
      </w:r>
      <w:r w:rsidRPr="00784BC5">
        <w:rPr>
          <w:b/>
          <w:bCs/>
          <w:i/>
          <w:iCs/>
        </w:rPr>
        <w:t>many</w:t>
      </w:r>
      <w:r w:rsidRPr="00784BC5">
        <w:t>;</w:t>
      </w:r>
    </w:p>
    <w:p w14:paraId="51E44997" w14:textId="77777777" w:rsidR="005732F1" w:rsidRPr="00784BC5" w:rsidRDefault="005732F1" w:rsidP="005732F1">
      <w:pPr>
        <w:spacing w:line="360" w:lineRule="auto"/>
        <w:ind w:firstLine="720"/>
        <w:jc w:val="both"/>
      </w:pPr>
      <w:r w:rsidRPr="00784BC5">
        <w:t>2.4.3. Bài tập lựa chọn đáp án đúng;</w:t>
      </w:r>
    </w:p>
    <w:p w14:paraId="3DE81606" w14:textId="77777777" w:rsidR="005732F1" w:rsidRPr="00784BC5" w:rsidRDefault="005732F1" w:rsidP="005732F1">
      <w:pPr>
        <w:spacing w:line="360" w:lineRule="auto"/>
        <w:ind w:firstLine="720"/>
        <w:jc w:val="both"/>
      </w:pPr>
      <w:r w:rsidRPr="00784BC5">
        <w:t>2.4.4. Bài tập sửa lỗi câu.</w:t>
      </w:r>
    </w:p>
    <w:p w14:paraId="0BA1BACD" w14:textId="77777777" w:rsidR="005732F1" w:rsidRPr="00784BC5" w:rsidRDefault="005732F1" w:rsidP="005732F1">
      <w:pPr>
        <w:spacing w:line="360" w:lineRule="auto"/>
        <w:ind w:firstLine="720"/>
        <w:jc w:val="both"/>
      </w:pPr>
      <w:r w:rsidRPr="00784BC5">
        <w:rPr>
          <w:b/>
          <w:bCs/>
        </w:rPr>
        <w:t>2.5. Kỹ năng đọc (Reading)</w:t>
      </w:r>
    </w:p>
    <w:p w14:paraId="5687FD0C" w14:textId="77777777" w:rsidR="005732F1" w:rsidRPr="00784BC5" w:rsidRDefault="005732F1" w:rsidP="005732F1">
      <w:pPr>
        <w:spacing w:line="360" w:lineRule="auto"/>
        <w:ind w:firstLine="720"/>
        <w:jc w:val="both"/>
      </w:pPr>
      <w:r w:rsidRPr="00784BC5">
        <w:t>2.5.1. Bài đọc: A restaurant menu;</w:t>
      </w:r>
    </w:p>
    <w:p w14:paraId="3A03A680" w14:textId="77777777" w:rsidR="005732F1" w:rsidRPr="00784BC5" w:rsidRDefault="005732F1" w:rsidP="005732F1">
      <w:pPr>
        <w:spacing w:line="360" w:lineRule="auto"/>
        <w:ind w:firstLine="720"/>
        <w:jc w:val="both"/>
      </w:pPr>
      <w:r w:rsidRPr="00784BC5">
        <w:t>2.5.2. Bài tập phân loại từ vựng;</w:t>
      </w:r>
    </w:p>
    <w:p w14:paraId="391760FB" w14:textId="77777777" w:rsidR="005732F1" w:rsidRPr="00784BC5" w:rsidRDefault="005732F1" w:rsidP="005732F1">
      <w:pPr>
        <w:spacing w:line="360" w:lineRule="auto"/>
        <w:ind w:firstLine="720"/>
        <w:jc w:val="both"/>
      </w:pPr>
      <w:r w:rsidRPr="00784BC5">
        <w:t>2.5.3. Bài tập True/False.</w:t>
      </w:r>
    </w:p>
    <w:p w14:paraId="50F046EA" w14:textId="77777777" w:rsidR="005732F1" w:rsidRPr="00784BC5" w:rsidRDefault="005732F1" w:rsidP="005732F1">
      <w:pPr>
        <w:spacing w:line="360" w:lineRule="auto"/>
        <w:ind w:firstLine="720"/>
        <w:jc w:val="both"/>
      </w:pPr>
      <w:r w:rsidRPr="00784BC5">
        <w:rPr>
          <w:b/>
          <w:bCs/>
        </w:rPr>
        <w:t>2.6. Kỹ năng viết (Writing)</w:t>
      </w:r>
    </w:p>
    <w:p w14:paraId="2CDD4EA8" w14:textId="77777777" w:rsidR="005732F1" w:rsidRPr="00784BC5" w:rsidRDefault="005732F1" w:rsidP="005732F1">
      <w:pPr>
        <w:spacing w:line="360" w:lineRule="auto"/>
        <w:ind w:firstLine="720"/>
        <w:jc w:val="both"/>
      </w:pPr>
      <w:r w:rsidRPr="00784BC5">
        <w:t>Viết đoạn văn ngắn nêu những việc nên làm và không nên làm để có sức khỏe tốt (tối thiểu 50 từ).</w:t>
      </w:r>
    </w:p>
    <w:p w14:paraId="411F6018" w14:textId="77777777" w:rsidR="005732F1" w:rsidRPr="00784BC5" w:rsidRDefault="005732F1" w:rsidP="005732F1">
      <w:pPr>
        <w:spacing w:line="360" w:lineRule="auto"/>
        <w:jc w:val="center"/>
        <w:rPr>
          <w:b/>
          <w:bCs/>
        </w:rPr>
      </w:pPr>
      <w:r w:rsidRPr="00784BC5">
        <w:rPr>
          <w:b/>
          <w:bCs/>
        </w:rPr>
        <w:t>Bài 5. CÁC SỰ KIỆN ĐẶC BIỆT (SPECIAL OCCASIONS)</w:t>
      </w:r>
    </w:p>
    <w:p w14:paraId="6BB6431F" w14:textId="77777777" w:rsidR="005732F1" w:rsidRPr="00784BC5" w:rsidRDefault="005732F1" w:rsidP="005732F1">
      <w:pPr>
        <w:shd w:val="clear" w:color="auto" w:fill="FFFFFF"/>
        <w:spacing w:line="360" w:lineRule="auto"/>
        <w:ind w:left="6480" w:firstLine="720"/>
        <w:jc w:val="center"/>
        <w:rPr>
          <w:b/>
        </w:rPr>
      </w:pPr>
      <w:r w:rsidRPr="00784BC5">
        <w:rPr>
          <w:i/>
        </w:rPr>
        <w:t>Thời gian: 9 giờ</w:t>
      </w:r>
    </w:p>
    <w:p w14:paraId="4A39E443" w14:textId="77777777" w:rsidR="005732F1" w:rsidRPr="00784BC5" w:rsidRDefault="005732F1" w:rsidP="005732F1">
      <w:pPr>
        <w:spacing w:line="360" w:lineRule="auto"/>
        <w:jc w:val="center"/>
      </w:pPr>
    </w:p>
    <w:p w14:paraId="29F6BCAD" w14:textId="77777777" w:rsidR="005732F1" w:rsidRPr="00784BC5" w:rsidRDefault="005732F1" w:rsidP="005732F1">
      <w:pPr>
        <w:spacing w:line="360" w:lineRule="auto"/>
        <w:ind w:firstLine="720"/>
        <w:jc w:val="both"/>
      </w:pPr>
      <w:r w:rsidRPr="00784BC5">
        <w:rPr>
          <w:b/>
          <w:bCs/>
        </w:rPr>
        <w:t>1. Mục tiêu</w:t>
      </w:r>
    </w:p>
    <w:p w14:paraId="79B1069F" w14:textId="77777777" w:rsidR="005732F1" w:rsidRPr="00784BC5" w:rsidRDefault="005732F1" w:rsidP="005732F1">
      <w:pPr>
        <w:spacing w:line="360" w:lineRule="auto"/>
        <w:ind w:firstLine="720"/>
        <w:jc w:val="both"/>
      </w:pPr>
      <w:r w:rsidRPr="00784BC5">
        <w:lastRenderedPageBreak/>
        <w:t>- Sử dụng thì Present simple và Present continuous, giới từ chỉ thời gian (prepositions of time) và các từ vựng về quần áo, màu sắc, lễ hội và sự kiện đặc biệt và tính từ mô tả ngoại hình;</w:t>
      </w:r>
    </w:p>
    <w:p w14:paraId="1757F06F" w14:textId="77777777" w:rsidR="005732F1" w:rsidRPr="00784BC5" w:rsidRDefault="005732F1" w:rsidP="005732F1">
      <w:pPr>
        <w:spacing w:line="360" w:lineRule="auto"/>
        <w:ind w:firstLine="720"/>
        <w:jc w:val="both"/>
      </w:pPr>
      <w:r w:rsidRPr="00784BC5">
        <w:t>- Nghe và trả lời câu hỏi về lễ hội và các thông tin có liên quan;</w:t>
      </w:r>
    </w:p>
    <w:p w14:paraId="23AF90BE" w14:textId="77777777" w:rsidR="005732F1" w:rsidRPr="00784BC5" w:rsidRDefault="005732F1" w:rsidP="005732F1">
      <w:pPr>
        <w:spacing w:line="360" w:lineRule="auto"/>
        <w:ind w:firstLine="720"/>
        <w:jc w:val="both"/>
      </w:pPr>
      <w:r w:rsidRPr="00784BC5">
        <w:t>- Thực hành nói về các hoạt động của gia đình trong các lễ hội và sự kiện đặc biệt;</w:t>
      </w:r>
    </w:p>
    <w:p w14:paraId="21508844" w14:textId="77777777" w:rsidR="005732F1" w:rsidRPr="00784BC5" w:rsidRDefault="005732F1" w:rsidP="005732F1">
      <w:pPr>
        <w:spacing w:line="360" w:lineRule="auto"/>
        <w:ind w:firstLine="720"/>
        <w:jc w:val="both"/>
      </w:pPr>
      <w:r w:rsidRPr="00784BC5">
        <w:t>- Đọc hiểu và trả lời câu hỏi về các hoạt động trong ngày Tết truyền thống Việt Nam;</w:t>
      </w:r>
    </w:p>
    <w:p w14:paraId="298857DF" w14:textId="77777777" w:rsidR="005732F1" w:rsidRPr="00784BC5" w:rsidRDefault="005732F1" w:rsidP="005732F1">
      <w:pPr>
        <w:spacing w:line="360" w:lineRule="auto"/>
        <w:ind w:firstLine="720"/>
        <w:jc w:val="both"/>
      </w:pPr>
      <w:r w:rsidRPr="00784BC5">
        <w:t>- Viết đoạn văn ngắn mô tả một lễ hội hoặc sự kiện đặc biệt.</w:t>
      </w:r>
    </w:p>
    <w:p w14:paraId="6E9FBE35" w14:textId="77777777" w:rsidR="005732F1" w:rsidRPr="00784BC5" w:rsidRDefault="005732F1" w:rsidP="005732F1">
      <w:pPr>
        <w:spacing w:line="360" w:lineRule="auto"/>
        <w:ind w:firstLine="720"/>
        <w:jc w:val="both"/>
      </w:pPr>
      <w:bookmarkStart w:id="86" w:name="bookmark29"/>
      <w:r w:rsidRPr="00784BC5">
        <w:rPr>
          <w:b/>
          <w:bCs/>
        </w:rPr>
        <w:t>2. Nội dung</w:t>
      </w:r>
      <w:bookmarkEnd w:id="86"/>
    </w:p>
    <w:p w14:paraId="0150D9F0" w14:textId="77777777" w:rsidR="005732F1" w:rsidRPr="00784BC5" w:rsidRDefault="005732F1" w:rsidP="005732F1">
      <w:pPr>
        <w:spacing w:line="360" w:lineRule="auto"/>
        <w:ind w:firstLine="720"/>
        <w:jc w:val="both"/>
      </w:pPr>
      <w:bookmarkStart w:id="87" w:name="bookmark30"/>
      <w:r w:rsidRPr="00784BC5">
        <w:rPr>
          <w:b/>
          <w:bCs/>
        </w:rPr>
        <w:t>2.1. Từ vựng (Vocabulary)</w:t>
      </w:r>
      <w:bookmarkEnd w:id="87"/>
    </w:p>
    <w:p w14:paraId="15C58835" w14:textId="77777777" w:rsidR="005732F1" w:rsidRPr="00784BC5" w:rsidRDefault="005732F1" w:rsidP="005732F1">
      <w:pPr>
        <w:spacing w:line="360" w:lineRule="auto"/>
        <w:ind w:firstLine="720"/>
        <w:jc w:val="both"/>
      </w:pPr>
      <w:r w:rsidRPr="00784BC5">
        <w:t>2.1.1. Các ngày lễ quan trọng;</w:t>
      </w:r>
    </w:p>
    <w:p w14:paraId="56071FB0" w14:textId="77777777" w:rsidR="005732F1" w:rsidRPr="00784BC5" w:rsidRDefault="005732F1" w:rsidP="005732F1">
      <w:pPr>
        <w:spacing w:line="360" w:lineRule="auto"/>
        <w:ind w:firstLine="720"/>
        <w:jc w:val="both"/>
      </w:pPr>
      <w:r w:rsidRPr="00784BC5">
        <w:t>2.1.2. Từ vựng mô tả ngoại hình;</w:t>
      </w:r>
    </w:p>
    <w:p w14:paraId="6A577E63" w14:textId="77777777" w:rsidR="005732F1" w:rsidRPr="00784BC5" w:rsidRDefault="005732F1" w:rsidP="005732F1">
      <w:pPr>
        <w:spacing w:line="360" w:lineRule="auto"/>
        <w:ind w:firstLine="720"/>
        <w:jc w:val="both"/>
      </w:pPr>
      <w:r w:rsidRPr="00784BC5">
        <w:t>2.1.3. Quần áo và màu sắc.</w:t>
      </w:r>
    </w:p>
    <w:p w14:paraId="39987D39" w14:textId="77777777" w:rsidR="005732F1" w:rsidRPr="00784BC5" w:rsidRDefault="005732F1" w:rsidP="005732F1">
      <w:pPr>
        <w:spacing w:line="360" w:lineRule="auto"/>
        <w:ind w:firstLine="720"/>
        <w:jc w:val="both"/>
      </w:pPr>
      <w:bookmarkStart w:id="88" w:name="bookmark31"/>
      <w:r w:rsidRPr="00784BC5">
        <w:rPr>
          <w:b/>
          <w:bCs/>
        </w:rPr>
        <w:t>2.2. Ngữ pháp (Grammar)</w:t>
      </w:r>
      <w:bookmarkEnd w:id="88"/>
    </w:p>
    <w:p w14:paraId="2A08C4B5" w14:textId="77777777" w:rsidR="005732F1" w:rsidRPr="00784BC5" w:rsidRDefault="005732F1" w:rsidP="005732F1">
      <w:pPr>
        <w:spacing w:line="360" w:lineRule="auto"/>
        <w:ind w:firstLine="720"/>
        <w:jc w:val="both"/>
      </w:pPr>
      <w:r w:rsidRPr="00784BC5">
        <w:t>2.2.1. Thì hiện tại đơn;</w:t>
      </w:r>
    </w:p>
    <w:p w14:paraId="2D6F14CB" w14:textId="77777777" w:rsidR="005732F1" w:rsidRPr="00784BC5" w:rsidRDefault="005732F1" w:rsidP="005732F1">
      <w:pPr>
        <w:spacing w:line="360" w:lineRule="auto"/>
        <w:ind w:firstLine="720"/>
        <w:jc w:val="both"/>
      </w:pPr>
      <w:r w:rsidRPr="00784BC5">
        <w:t>2.2.2. Thì hiện tại tiếp diễn;</w:t>
      </w:r>
    </w:p>
    <w:p w14:paraId="197D7CB3" w14:textId="77777777" w:rsidR="005732F1" w:rsidRPr="00784BC5" w:rsidRDefault="005732F1" w:rsidP="005732F1">
      <w:pPr>
        <w:spacing w:line="360" w:lineRule="auto"/>
        <w:ind w:firstLine="720"/>
        <w:jc w:val="both"/>
      </w:pPr>
      <w:r w:rsidRPr="00784BC5">
        <w:t>2.2.3. Giới từ chỉ thời gian.</w:t>
      </w:r>
    </w:p>
    <w:p w14:paraId="7E25A768" w14:textId="77777777" w:rsidR="005732F1" w:rsidRPr="00784BC5" w:rsidRDefault="005732F1" w:rsidP="005732F1">
      <w:pPr>
        <w:spacing w:line="360" w:lineRule="auto"/>
        <w:ind w:firstLine="720"/>
        <w:jc w:val="both"/>
      </w:pPr>
      <w:bookmarkStart w:id="89" w:name="bookmark32"/>
      <w:r w:rsidRPr="00784BC5">
        <w:rPr>
          <w:b/>
          <w:bCs/>
        </w:rPr>
        <w:t>2.3. Kỹ năng nghe (Listening)</w:t>
      </w:r>
      <w:bookmarkEnd w:id="89"/>
    </w:p>
    <w:p w14:paraId="05942C75" w14:textId="77777777" w:rsidR="005732F1" w:rsidRPr="00784BC5" w:rsidRDefault="005732F1" w:rsidP="005732F1">
      <w:pPr>
        <w:spacing w:line="360" w:lineRule="auto"/>
        <w:ind w:firstLine="720"/>
        <w:jc w:val="both"/>
      </w:pPr>
      <w:r w:rsidRPr="00784BC5">
        <w:t>2.3.1. Nghe và trả lời câu hỏi về lễ hội và các thông tin có liên quan;</w:t>
      </w:r>
    </w:p>
    <w:p w14:paraId="207A38BB" w14:textId="77777777" w:rsidR="005732F1" w:rsidRPr="00784BC5" w:rsidRDefault="005732F1" w:rsidP="005732F1">
      <w:pPr>
        <w:spacing w:line="360" w:lineRule="auto"/>
        <w:ind w:firstLine="720"/>
        <w:jc w:val="both"/>
      </w:pPr>
      <w:r w:rsidRPr="00784BC5">
        <w:t>2.3.2. Bài tập lựa chọn đáp án đúng;</w:t>
      </w:r>
    </w:p>
    <w:p w14:paraId="0BDF2891" w14:textId="77777777" w:rsidR="005732F1" w:rsidRPr="00784BC5" w:rsidRDefault="005732F1" w:rsidP="005732F1">
      <w:pPr>
        <w:spacing w:line="360" w:lineRule="auto"/>
        <w:ind w:firstLine="720"/>
        <w:jc w:val="both"/>
      </w:pPr>
      <w:r w:rsidRPr="00784BC5">
        <w:t>2.3.3. Thực hành theo cặp đôi;</w:t>
      </w:r>
    </w:p>
    <w:p w14:paraId="0B23F2DC" w14:textId="77777777" w:rsidR="005732F1" w:rsidRPr="00784BC5" w:rsidRDefault="005732F1" w:rsidP="005732F1">
      <w:pPr>
        <w:spacing w:line="360" w:lineRule="auto"/>
        <w:ind w:firstLine="720"/>
        <w:jc w:val="both"/>
      </w:pPr>
      <w:r w:rsidRPr="00784BC5">
        <w:t>2.3.4. Bài tập nghe và điền từ vào chỗ trống.</w:t>
      </w:r>
    </w:p>
    <w:p w14:paraId="7D288D87" w14:textId="77777777" w:rsidR="005732F1" w:rsidRPr="00784BC5" w:rsidRDefault="005732F1" w:rsidP="005732F1">
      <w:pPr>
        <w:spacing w:line="360" w:lineRule="auto"/>
        <w:ind w:firstLine="720"/>
        <w:jc w:val="both"/>
      </w:pPr>
      <w:bookmarkStart w:id="90" w:name="bookmark33"/>
      <w:r w:rsidRPr="00784BC5">
        <w:rPr>
          <w:b/>
          <w:bCs/>
        </w:rPr>
        <w:t>2.4. Kỹ năng nói (Speaking)</w:t>
      </w:r>
      <w:bookmarkEnd w:id="90"/>
    </w:p>
    <w:p w14:paraId="17CA694F" w14:textId="77777777" w:rsidR="005732F1" w:rsidRPr="00784BC5" w:rsidRDefault="005732F1" w:rsidP="005732F1">
      <w:pPr>
        <w:spacing w:line="360" w:lineRule="auto"/>
        <w:ind w:firstLine="720"/>
        <w:jc w:val="both"/>
      </w:pPr>
      <w:r w:rsidRPr="00784BC5">
        <w:t>2.4.1. Thực hành nói về các hoạt động của gia đình trong các lễ hội và sự kiện đặc biệt;</w:t>
      </w:r>
    </w:p>
    <w:p w14:paraId="4B36B984" w14:textId="77777777" w:rsidR="005732F1" w:rsidRPr="00784BC5" w:rsidRDefault="005732F1" w:rsidP="005732F1">
      <w:pPr>
        <w:spacing w:line="360" w:lineRule="auto"/>
        <w:ind w:firstLine="720"/>
        <w:jc w:val="both"/>
      </w:pPr>
      <w:r w:rsidRPr="00784BC5">
        <w:t>2.4.2. Bài tập sắp xếp câu theo trật tự phù hợp;</w:t>
      </w:r>
    </w:p>
    <w:p w14:paraId="0D77D12D" w14:textId="77777777" w:rsidR="005732F1" w:rsidRPr="00784BC5" w:rsidRDefault="005732F1" w:rsidP="005732F1">
      <w:pPr>
        <w:spacing w:line="360" w:lineRule="auto"/>
        <w:ind w:firstLine="720"/>
        <w:jc w:val="both"/>
      </w:pPr>
      <w:r w:rsidRPr="00784BC5">
        <w:t>2.4.3. Thực hành nói với bạn trong lớp.</w:t>
      </w:r>
    </w:p>
    <w:p w14:paraId="48A0651E" w14:textId="77777777" w:rsidR="005732F1" w:rsidRPr="00784BC5" w:rsidRDefault="005732F1" w:rsidP="005732F1">
      <w:pPr>
        <w:spacing w:line="360" w:lineRule="auto"/>
        <w:ind w:firstLine="720"/>
        <w:jc w:val="both"/>
      </w:pPr>
      <w:bookmarkStart w:id="91" w:name="bookmark34"/>
      <w:r w:rsidRPr="00784BC5">
        <w:rPr>
          <w:b/>
          <w:bCs/>
        </w:rPr>
        <w:t>2.5. Kỹ năng đọc (Reading)</w:t>
      </w:r>
      <w:bookmarkEnd w:id="91"/>
    </w:p>
    <w:p w14:paraId="4C540B76" w14:textId="77777777" w:rsidR="005732F1" w:rsidRPr="00784BC5" w:rsidRDefault="005732F1" w:rsidP="005732F1">
      <w:pPr>
        <w:spacing w:line="360" w:lineRule="auto"/>
        <w:ind w:firstLine="720"/>
        <w:jc w:val="both"/>
      </w:pPr>
      <w:r w:rsidRPr="00784BC5">
        <w:t>2.5.1. Bài đọc: Tet holiday;</w:t>
      </w:r>
    </w:p>
    <w:p w14:paraId="4F48865B" w14:textId="77777777" w:rsidR="005732F1" w:rsidRPr="00784BC5" w:rsidRDefault="005732F1" w:rsidP="005732F1">
      <w:pPr>
        <w:spacing w:line="360" w:lineRule="auto"/>
        <w:ind w:firstLine="720"/>
        <w:jc w:val="both"/>
      </w:pPr>
      <w:r w:rsidRPr="00784BC5">
        <w:lastRenderedPageBreak/>
        <w:t>2.5.2. Bài tập đọc và trả lời câu hỏi;</w:t>
      </w:r>
    </w:p>
    <w:p w14:paraId="2C573EC1" w14:textId="77777777" w:rsidR="005732F1" w:rsidRPr="00784BC5" w:rsidRDefault="005732F1" w:rsidP="005732F1">
      <w:pPr>
        <w:spacing w:line="360" w:lineRule="auto"/>
        <w:ind w:firstLine="720"/>
        <w:jc w:val="both"/>
      </w:pPr>
      <w:r w:rsidRPr="00784BC5">
        <w:t>2.5.3. Thảo luận.</w:t>
      </w:r>
    </w:p>
    <w:p w14:paraId="2A0F48F5" w14:textId="77777777" w:rsidR="005732F1" w:rsidRPr="00784BC5" w:rsidRDefault="005732F1" w:rsidP="005732F1">
      <w:pPr>
        <w:spacing w:line="360" w:lineRule="auto"/>
        <w:ind w:firstLine="720"/>
        <w:jc w:val="both"/>
      </w:pPr>
      <w:bookmarkStart w:id="92" w:name="bookmark35"/>
      <w:r w:rsidRPr="00784BC5">
        <w:rPr>
          <w:b/>
          <w:bCs/>
        </w:rPr>
        <w:t>2.6. Kỹ năng viết (Writing)</w:t>
      </w:r>
      <w:bookmarkEnd w:id="92"/>
    </w:p>
    <w:p w14:paraId="276EA67D" w14:textId="77777777" w:rsidR="005732F1" w:rsidRPr="00784BC5" w:rsidRDefault="005732F1" w:rsidP="005732F1">
      <w:pPr>
        <w:spacing w:line="360" w:lineRule="auto"/>
        <w:ind w:firstLine="720"/>
        <w:jc w:val="both"/>
      </w:pPr>
      <w:r w:rsidRPr="00784BC5">
        <w:t>Viết đoạn văn ngắn mô tả một lễ hội hoặc sự kiện đặc biệt (tối thiểu 50 từ).</w:t>
      </w:r>
    </w:p>
    <w:p w14:paraId="5AF5C7D3" w14:textId="77777777" w:rsidR="005732F1" w:rsidRPr="00784BC5" w:rsidRDefault="005732F1" w:rsidP="005732F1">
      <w:pPr>
        <w:spacing w:line="360" w:lineRule="auto"/>
        <w:ind w:firstLine="720"/>
        <w:jc w:val="center"/>
        <w:rPr>
          <w:b/>
          <w:bCs/>
        </w:rPr>
      </w:pPr>
      <w:bookmarkStart w:id="93" w:name="bookmark36"/>
      <w:r w:rsidRPr="00784BC5">
        <w:rPr>
          <w:b/>
          <w:bCs/>
        </w:rPr>
        <w:t>Bài 6. KỲ NGHỈ (VACATION)</w:t>
      </w:r>
      <w:bookmarkEnd w:id="93"/>
    </w:p>
    <w:p w14:paraId="21FFCF42" w14:textId="77777777" w:rsidR="005732F1" w:rsidRPr="00784BC5" w:rsidRDefault="005732F1" w:rsidP="005732F1">
      <w:pPr>
        <w:shd w:val="clear" w:color="auto" w:fill="FFFFFF"/>
        <w:spacing w:line="360" w:lineRule="auto"/>
        <w:ind w:left="6480" w:firstLine="720"/>
        <w:jc w:val="center"/>
        <w:rPr>
          <w:b/>
        </w:rPr>
      </w:pPr>
      <w:r w:rsidRPr="00784BC5">
        <w:rPr>
          <w:i/>
        </w:rPr>
        <w:t>Thời gian: 9 giờ</w:t>
      </w:r>
    </w:p>
    <w:p w14:paraId="6DBED623" w14:textId="77777777" w:rsidR="005732F1" w:rsidRPr="00784BC5" w:rsidRDefault="005732F1" w:rsidP="005732F1">
      <w:pPr>
        <w:spacing w:line="360" w:lineRule="auto"/>
        <w:ind w:firstLine="720"/>
        <w:jc w:val="both"/>
      </w:pPr>
      <w:bookmarkStart w:id="94" w:name="bookmark37"/>
      <w:r w:rsidRPr="00784BC5">
        <w:rPr>
          <w:b/>
          <w:bCs/>
        </w:rPr>
        <w:t>1. Mục tiêu</w:t>
      </w:r>
      <w:bookmarkEnd w:id="94"/>
    </w:p>
    <w:p w14:paraId="4D2A01A3" w14:textId="77777777" w:rsidR="005732F1" w:rsidRPr="00784BC5" w:rsidRDefault="005732F1" w:rsidP="005732F1">
      <w:pPr>
        <w:spacing w:line="360" w:lineRule="auto"/>
        <w:ind w:firstLine="720"/>
        <w:jc w:val="both"/>
      </w:pPr>
      <w:r w:rsidRPr="00784BC5">
        <w:t>- Sử dụng thì quá khứ đơn (Past simple), các cụm từ chỉ thời gian, các vật dụng và hoạt động liên quan đến kỳ nghỉ, tính từ mô tả nơi chốn và cảm xúc;</w:t>
      </w:r>
    </w:p>
    <w:p w14:paraId="5F8DAD0B" w14:textId="77777777" w:rsidR="005732F1" w:rsidRPr="00784BC5" w:rsidRDefault="005732F1" w:rsidP="005732F1">
      <w:pPr>
        <w:spacing w:line="360" w:lineRule="auto"/>
        <w:ind w:firstLine="720"/>
        <w:jc w:val="both"/>
      </w:pPr>
      <w:r w:rsidRPr="00784BC5">
        <w:t>- Nghe và trả lời câu hỏi về kỳ nghỉ;</w:t>
      </w:r>
    </w:p>
    <w:p w14:paraId="59346F3D" w14:textId="77777777" w:rsidR="005732F1" w:rsidRPr="00784BC5" w:rsidRDefault="005732F1" w:rsidP="005732F1">
      <w:pPr>
        <w:spacing w:line="360" w:lineRule="auto"/>
        <w:ind w:firstLine="720"/>
        <w:jc w:val="both"/>
      </w:pPr>
      <w:r w:rsidRPr="00784BC5">
        <w:t>- Thực hành đặt câu hỏi có liên quan đến kỳ nghỉ;</w:t>
      </w:r>
    </w:p>
    <w:p w14:paraId="4B9C54BF" w14:textId="77777777" w:rsidR="005732F1" w:rsidRPr="00784BC5" w:rsidRDefault="005732F1" w:rsidP="005732F1">
      <w:pPr>
        <w:spacing w:line="360" w:lineRule="auto"/>
        <w:ind w:firstLine="720"/>
        <w:jc w:val="both"/>
      </w:pPr>
      <w:r w:rsidRPr="00784BC5">
        <w:t>- Đọc hiểu và trả lời câu hỏi về một chuyến du lịch đã thực hiện;</w:t>
      </w:r>
    </w:p>
    <w:p w14:paraId="476BF835" w14:textId="77777777" w:rsidR="005732F1" w:rsidRPr="00784BC5" w:rsidRDefault="005732F1" w:rsidP="005732F1">
      <w:pPr>
        <w:spacing w:line="360" w:lineRule="auto"/>
        <w:ind w:firstLine="720"/>
        <w:jc w:val="both"/>
      </w:pPr>
      <w:r w:rsidRPr="00784BC5">
        <w:t>- Viết đoạn văn ngắn kể về kỳ nghỉ vừa qua của bạn.</w:t>
      </w:r>
    </w:p>
    <w:p w14:paraId="141DD469" w14:textId="77777777" w:rsidR="005732F1" w:rsidRPr="00784BC5" w:rsidRDefault="005732F1" w:rsidP="005732F1">
      <w:pPr>
        <w:spacing w:line="360" w:lineRule="auto"/>
        <w:ind w:firstLine="720"/>
        <w:jc w:val="both"/>
      </w:pPr>
      <w:bookmarkStart w:id="95" w:name="bookmark38"/>
      <w:r w:rsidRPr="00784BC5">
        <w:rPr>
          <w:b/>
          <w:bCs/>
        </w:rPr>
        <w:t>2. Nội dung</w:t>
      </w:r>
      <w:bookmarkEnd w:id="95"/>
    </w:p>
    <w:p w14:paraId="576A7ABD" w14:textId="77777777" w:rsidR="005732F1" w:rsidRPr="00784BC5" w:rsidRDefault="005732F1" w:rsidP="005732F1">
      <w:pPr>
        <w:spacing w:line="360" w:lineRule="auto"/>
        <w:ind w:firstLine="720"/>
        <w:jc w:val="both"/>
      </w:pPr>
      <w:bookmarkStart w:id="96" w:name="bookmark39"/>
      <w:r w:rsidRPr="00784BC5">
        <w:rPr>
          <w:b/>
          <w:bCs/>
        </w:rPr>
        <w:t>2.1. Từ vựng (Vocabulary)</w:t>
      </w:r>
      <w:bookmarkEnd w:id="96"/>
    </w:p>
    <w:p w14:paraId="2AF38026" w14:textId="77777777" w:rsidR="005732F1" w:rsidRPr="00784BC5" w:rsidRDefault="005732F1" w:rsidP="005732F1">
      <w:pPr>
        <w:spacing w:line="360" w:lineRule="auto"/>
        <w:ind w:firstLine="720"/>
        <w:jc w:val="both"/>
      </w:pPr>
      <w:r w:rsidRPr="00784BC5">
        <w:t>2.1.1. Các hoạt động liên quan đến kỳ nghỉ;</w:t>
      </w:r>
    </w:p>
    <w:p w14:paraId="5A880353" w14:textId="77777777" w:rsidR="005732F1" w:rsidRPr="00784BC5" w:rsidRDefault="005732F1" w:rsidP="005732F1">
      <w:pPr>
        <w:spacing w:line="360" w:lineRule="auto"/>
        <w:ind w:firstLine="720"/>
        <w:jc w:val="both"/>
      </w:pPr>
      <w:r w:rsidRPr="00784BC5">
        <w:t>2.1.2. Các vật dụng liên quan đến kỳ nghỉ;</w:t>
      </w:r>
    </w:p>
    <w:p w14:paraId="2EF478F8" w14:textId="77777777" w:rsidR="005732F1" w:rsidRPr="00784BC5" w:rsidRDefault="005732F1" w:rsidP="005732F1">
      <w:pPr>
        <w:spacing w:line="360" w:lineRule="auto"/>
        <w:ind w:firstLine="720"/>
        <w:jc w:val="both"/>
      </w:pPr>
      <w:r w:rsidRPr="00784BC5">
        <w:t>2.1.3. Các tính từ mô tả nơi chốn và cảm xúc.</w:t>
      </w:r>
    </w:p>
    <w:p w14:paraId="73D1988F" w14:textId="77777777" w:rsidR="005732F1" w:rsidRPr="00784BC5" w:rsidRDefault="005732F1" w:rsidP="005732F1">
      <w:pPr>
        <w:spacing w:line="360" w:lineRule="auto"/>
        <w:ind w:firstLine="720"/>
        <w:jc w:val="both"/>
      </w:pPr>
      <w:bookmarkStart w:id="97" w:name="bookmark40"/>
      <w:r w:rsidRPr="00784BC5">
        <w:rPr>
          <w:b/>
          <w:bCs/>
        </w:rPr>
        <w:t>2.2. Ngữ pháp (Grammar)</w:t>
      </w:r>
      <w:bookmarkEnd w:id="97"/>
    </w:p>
    <w:p w14:paraId="4AD69751" w14:textId="77777777" w:rsidR="005732F1" w:rsidRPr="00784BC5" w:rsidRDefault="005732F1" w:rsidP="005732F1">
      <w:pPr>
        <w:spacing w:line="360" w:lineRule="auto"/>
        <w:ind w:firstLine="720"/>
        <w:jc w:val="both"/>
      </w:pPr>
      <w:r w:rsidRPr="00784BC5">
        <w:t>2.2.1. Thì quá khứ đơn;</w:t>
      </w:r>
    </w:p>
    <w:p w14:paraId="2577D186" w14:textId="77777777" w:rsidR="005732F1" w:rsidRPr="00784BC5" w:rsidRDefault="005732F1" w:rsidP="005732F1">
      <w:pPr>
        <w:spacing w:line="360" w:lineRule="auto"/>
        <w:ind w:firstLine="720"/>
        <w:jc w:val="both"/>
      </w:pPr>
      <w:r w:rsidRPr="00784BC5">
        <w:t>2.2.2. Dạng quá khứ của động từ To be;</w:t>
      </w:r>
    </w:p>
    <w:p w14:paraId="00ADC605" w14:textId="77777777" w:rsidR="005732F1" w:rsidRPr="00784BC5" w:rsidRDefault="005732F1" w:rsidP="005732F1">
      <w:pPr>
        <w:spacing w:line="360" w:lineRule="auto"/>
        <w:ind w:firstLine="720"/>
        <w:jc w:val="both"/>
      </w:pPr>
      <w:r w:rsidRPr="00784BC5">
        <w:t>2.2.3. Dạng quá khứ của động từ Can;</w:t>
      </w:r>
    </w:p>
    <w:p w14:paraId="2592541B" w14:textId="77777777" w:rsidR="005732F1" w:rsidRPr="00784BC5" w:rsidRDefault="005732F1" w:rsidP="005732F1">
      <w:pPr>
        <w:spacing w:line="360" w:lineRule="auto"/>
        <w:ind w:firstLine="720"/>
        <w:jc w:val="both"/>
      </w:pPr>
      <w:r w:rsidRPr="00784BC5">
        <w:t>2.2.4. Động từ hợp quy tắc.</w:t>
      </w:r>
    </w:p>
    <w:p w14:paraId="79B162AD" w14:textId="77777777" w:rsidR="005732F1" w:rsidRPr="00784BC5" w:rsidRDefault="005732F1" w:rsidP="005732F1">
      <w:pPr>
        <w:spacing w:line="360" w:lineRule="auto"/>
        <w:ind w:firstLine="720"/>
        <w:jc w:val="both"/>
      </w:pPr>
      <w:bookmarkStart w:id="98" w:name="bookmark41"/>
      <w:r w:rsidRPr="00784BC5">
        <w:rPr>
          <w:b/>
          <w:bCs/>
        </w:rPr>
        <w:t>2.3. Kỹ năng nghe (Listening)</w:t>
      </w:r>
      <w:bookmarkEnd w:id="98"/>
    </w:p>
    <w:p w14:paraId="25238E82" w14:textId="77777777" w:rsidR="005732F1" w:rsidRPr="00784BC5" w:rsidRDefault="005732F1" w:rsidP="005732F1">
      <w:pPr>
        <w:spacing w:line="360" w:lineRule="auto"/>
        <w:ind w:firstLine="720"/>
        <w:jc w:val="both"/>
      </w:pPr>
      <w:r w:rsidRPr="00784BC5">
        <w:t>2.3.1. Nghe và trả lời câu hỏi về kỳ nghỉ;</w:t>
      </w:r>
    </w:p>
    <w:p w14:paraId="601ED2A3" w14:textId="77777777" w:rsidR="005732F1" w:rsidRPr="00784BC5" w:rsidRDefault="005732F1" w:rsidP="005732F1">
      <w:pPr>
        <w:spacing w:line="360" w:lineRule="auto"/>
        <w:ind w:firstLine="720"/>
        <w:jc w:val="both"/>
      </w:pPr>
      <w:r w:rsidRPr="00784BC5">
        <w:t>2.3.2. Bài tập nghe và lựa chọn đáp án đúng;</w:t>
      </w:r>
    </w:p>
    <w:p w14:paraId="1983A703" w14:textId="77777777" w:rsidR="005732F1" w:rsidRPr="00784BC5" w:rsidRDefault="005732F1" w:rsidP="005732F1">
      <w:pPr>
        <w:spacing w:line="360" w:lineRule="auto"/>
        <w:ind w:firstLine="720"/>
        <w:jc w:val="both"/>
      </w:pPr>
      <w:r w:rsidRPr="00784BC5">
        <w:t>2.3.3. Bài tập nghe và kết hợp.</w:t>
      </w:r>
    </w:p>
    <w:p w14:paraId="6AAAD1DD" w14:textId="77777777" w:rsidR="005732F1" w:rsidRPr="00784BC5" w:rsidRDefault="005732F1" w:rsidP="005732F1">
      <w:pPr>
        <w:spacing w:line="360" w:lineRule="auto"/>
        <w:ind w:firstLine="720"/>
        <w:jc w:val="both"/>
      </w:pPr>
      <w:bookmarkStart w:id="99" w:name="bookmark42"/>
      <w:r w:rsidRPr="00784BC5">
        <w:rPr>
          <w:b/>
          <w:bCs/>
        </w:rPr>
        <w:t>2.4. Kỹ năng nói (Speaking)</w:t>
      </w:r>
      <w:bookmarkEnd w:id="99"/>
    </w:p>
    <w:p w14:paraId="3641F8D5" w14:textId="77777777" w:rsidR="005732F1" w:rsidRPr="00784BC5" w:rsidRDefault="005732F1" w:rsidP="005732F1">
      <w:pPr>
        <w:spacing w:line="360" w:lineRule="auto"/>
        <w:ind w:firstLine="720"/>
        <w:jc w:val="both"/>
      </w:pPr>
      <w:r w:rsidRPr="00784BC5">
        <w:t>2.4.1. Thực hành đặt câu hỏi có liên quan đến kỳ nghỉ;</w:t>
      </w:r>
    </w:p>
    <w:p w14:paraId="1BF3CC49" w14:textId="77777777" w:rsidR="005732F1" w:rsidRPr="00784BC5" w:rsidRDefault="005732F1" w:rsidP="005732F1">
      <w:pPr>
        <w:spacing w:line="360" w:lineRule="auto"/>
        <w:ind w:firstLine="720"/>
        <w:jc w:val="both"/>
      </w:pPr>
      <w:r w:rsidRPr="00784BC5">
        <w:t>2.4.2. Bài tập sắp xếp câu theo trật tự phù hợp;</w:t>
      </w:r>
    </w:p>
    <w:p w14:paraId="72F0DC3E" w14:textId="77777777" w:rsidR="005732F1" w:rsidRPr="00784BC5" w:rsidRDefault="005732F1" w:rsidP="005732F1">
      <w:pPr>
        <w:spacing w:line="360" w:lineRule="auto"/>
        <w:ind w:firstLine="720"/>
        <w:jc w:val="both"/>
      </w:pPr>
      <w:r w:rsidRPr="00784BC5">
        <w:lastRenderedPageBreak/>
        <w:t>2.4.3. Thực hành với bạn trong lớp.</w:t>
      </w:r>
    </w:p>
    <w:p w14:paraId="1D3E1A8E" w14:textId="77777777" w:rsidR="005732F1" w:rsidRPr="00784BC5" w:rsidRDefault="005732F1" w:rsidP="005732F1">
      <w:pPr>
        <w:spacing w:line="360" w:lineRule="auto"/>
        <w:ind w:firstLine="720"/>
        <w:jc w:val="both"/>
      </w:pPr>
      <w:bookmarkStart w:id="100" w:name="bookmark43"/>
      <w:r w:rsidRPr="00784BC5">
        <w:rPr>
          <w:b/>
          <w:bCs/>
        </w:rPr>
        <w:t>2.5. Kỹ năng đọc (Reading)</w:t>
      </w:r>
      <w:bookmarkEnd w:id="100"/>
    </w:p>
    <w:p w14:paraId="728D7FF1" w14:textId="77777777" w:rsidR="005732F1" w:rsidRPr="00784BC5" w:rsidRDefault="005732F1" w:rsidP="005732F1">
      <w:pPr>
        <w:spacing w:line="360" w:lineRule="auto"/>
        <w:ind w:firstLine="720"/>
        <w:jc w:val="both"/>
      </w:pPr>
      <w:r w:rsidRPr="00784BC5">
        <w:t>2.5.1. Bài đọc: My first trip to Hanoi;</w:t>
      </w:r>
    </w:p>
    <w:p w14:paraId="39722FE5" w14:textId="77777777" w:rsidR="005732F1" w:rsidRPr="00784BC5" w:rsidRDefault="005732F1" w:rsidP="005732F1">
      <w:pPr>
        <w:spacing w:line="360" w:lineRule="auto"/>
        <w:ind w:firstLine="720"/>
        <w:jc w:val="both"/>
      </w:pPr>
      <w:r w:rsidRPr="00784BC5">
        <w:t>2.5.2. Bài tập đọc và trả lời câu hỏi;</w:t>
      </w:r>
    </w:p>
    <w:p w14:paraId="6CA43B08" w14:textId="77777777" w:rsidR="005732F1" w:rsidRPr="00784BC5" w:rsidRDefault="005732F1" w:rsidP="005732F1">
      <w:pPr>
        <w:spacing w:line="360" w:lineRule="auto"/>
        <w:ind w:firstLine="720"/>
        <w:jc w:val="both"/>
      </w:pPr>
      <w:r w:rsidRPr="00784BC5">
        <w:t>2.5.3. Bài tập True/False.</w:t>
      </w:r>
    </w:p>
    <w:p w14:paraId="73798FC0" w14:textId="77777777" w:rsidR="005732F1" w:rsidRPr="00784BC5" w:rsidRDefault="005732F1" w:rsidP="005732F1">
      <w:pPr>
        <w:spacing w:line="360" w:lineRule="auto"/>
        <w:ind w:firstLine="720"/>
        <w:jc w:val="both"/>
      </w:pPr>
      <w:r w:rsidRPr="00784BC5">
        <w:rPr>
          <w:b/>
          <w:bCs/>
        </w:rPr>
        <w:t>2.6. Kỹ năng viết (Writing)</w:t>
      </w:r>
    </w:p>
    <w:p w14:paraId="198C9DAE" w14:textId="77777777" w:rsidR="005732F1" w:rsidRPr="00784BC5" w:rsidRDefault="005732F1" w:rsidP="005732F1">
      <w:pPr>
        <w:spacing w:line="360" w:lineRule="auto"/>
        <w:ind w:firstLine="720"/>
        <w:jc w:val="both"/>
      </w:pPr>
      <w:r w:rsidRPr="00784BC5">
        <w:t>Viết đoạn văn ngắn kể về kỳ nghỉ vừa qua của bạn (tối thiểu 50 từ).</w:t>
      </w:r>
      <w:bookmarkStart w:id="101" w:name="bookmark44"/>
      <w:bookmarkEnd w:id="101"/>
    </w:p>
    <w:p w14:paraId="4289E976" w14:textId="77777777" w:rsidR="005732F1" w:rsidRPr="00784BC5" w:rsidRDefault="005732F1" w:rsidP="005732F1">
      <w:pPr>
        <w:spacing w:line="360" w:lineRule="auto"/>
        <w:jc w:val="center"/>
        <w:rPr>
          <w:b/>
          <w:bCs/>
        </w:rPr>
      </w:pPr>
      <w:r w:rsidRPr="00784BC5">
        <w:rPr>
          <w:b/>
          <w:bCs/>
        </w:rPr>
        <w:t>Bài 7. CÁC HOẠT ĐỘNG HÀNG NGÀY (ACTIVITIES)</w:t>
      </w:r>
    </w:p>
    <w:p w14:paraId="3FCE381F" w14:textId="77777777" w:rsidR="005732F1" w:rsidRPr="00784BC5" w:rsidRDefault="005732F1" w:rsidP="005732F1">
      <w:pPr>
        <w:shd w:val="clear" w:color="auto" w:fill="FFFFFF"/>
        <w:spacing w:line="360" w:lineRule="auto"/>
        <w:ind w:left="6480" w:firstLine="720"/>
        <w:jc w:val="center"/>
        <w:rPr>
          <w:b/>
        </w:rPr>
      </w:pPr>
      <w:r w:rsidRPr="00784BC5">
        <w:rPr>
          <w:i/>
        </w:rPr>
        <w:t>Thời gian: 9 giờ</w:t>
      </w:r>
    </w:p>
    <w:p w14:paraId="654BD873" w14:textId="77777777" w:rsidR="005732F1" w:rsidRPr="00784BC5" w:rsidRDefault="005732F1" w:rsidP="005732F1">
      <w:pPr>
        <w:spacing w:line="360" w:lineRule="auto"/>
        <w:ind w:firstLine="720"/>
        <w:jc w:val="both"/>
      </w:pPr>
      <w:bookmarkStart w:id="102" w:name="bookmark45"/>
      <w:r w:rsidRPr="00784BC5">
        <w:rPr>
          <w:b/>
          <w:bCs/>
        </w:rPr>
        <w:t>1. Mục tiêu</w:t>
      </w:r>
      <w:bookmarkEnd w:id="102"/>
    </w:p>
    <w:p w14:paraId="29BB8FCA" w14:textId="77777777" w:rsidR="005732F1" w:rsidRPr="00784BC5" w:rsidRDefault="005732F1" w:rsidP="005732F1">
      <w:pPr>
        <w:spacing w:line="360" w:lineRule="auto"/>
        <w:ind w:firstLine="720"/>
        <w:jc w:val="both"/>
      </w:pPr>
      <w:r w:rsidRPr="00784BC5">
        <w:t>- Sử dụng kết hợp thì hiện tại đơn và thì hiện tại tiếp; to infinitive và gerund và từ vựng về các hoạt động hàng ngày; các tính từ chỉ tính cách;</w:t>
      </w:r>
    </w:p>
    <w:p w14:paraId="1B881453" w14:textId="77777777" w:rsidR="005732F1" w:rsidRPr="00784BC5" w:rsidRDefault="005732F1" w:rsidP="005732F1">
      <w:pPr>
        <w:spacing w:line="360" w:lineRule="auto"/>
        <w:ind w:firstLine="720"/>
        <w:jc w:val="both"/>
      </w:pPr>
      <w:r w:rsidRPr="00784BC5">
        <w:t>- Nghe và trả lời câu hỏi về đề tài các hoạt động hàng ngày;</w:t>
      </w:r>
    </w:p>
    <w:p w14:paraId="4E8062C2" w14:textId="77777777" w:rsidR="005732F1" w:rsidRPr="00784BC5" w:rsidRDefault="005732F1" w:rsidP="005732F1">
      <w:pPr>
        <w:spacing w:line="360" w:lineRule="auto"/>
        <w:ind w:firstLine="720"/>
        <w:jc w:val="both"/>
      </w:pPr>
      <w:r w:rsidRPr="00784BC5">
        <w:t>- Nói về các hoạt động hàng ngày;</w:t>
      </w:r>
    </w:p>
    <w:p w14:paraId="2E598591" w14:textId="77777777" w:rsidR="005732F1" w:rsidRPr="00784BC5" w:rsidRDefault="005732F1" w:rsidP="005732F1">
      <w:pPr>
        <w:spacing w:line="360" w:lineRule="auto"/>
        <w:ind w:firstLine="720"/>
        <w:jc w:val="both"/>
      </w:pPr>
      <w:r w:rsidRPr="00784BC5">
        <w:t>- Đọc hiểu bức thư giới thiệu về một chuyến du lịch;</w:t>
      </w:r>
    </w:p>
    <w:p w14:paraId="3B65E464" w14:textId="77777777" w:rsidR="005732F1" w:rsidRPr="00784BC5" w:rsidRDefault="005732F1" w:rsidP="005732F1">
      <w:pPr>
        <w:spacing w:line="360" w:lineRule="auto"/>
        <w:ind w:firstLine="720"/>
        <w:jc w:val="both"/>
      </w:pPr>
      <w:r w:rsidRPr="00784BC5">
        <w:t>- Viết đoạn văn mô tả hoạt động đang diễn ra trong một bức tranh.</w:t>
      </w:r>
    </w:p>
    <w:p w14:paraId="4EF7AC90" w14:textId="77777777" w:rsidR="005732F1" w:rsidRPr="00784BC5" w:rsidRDefault="005732F1" w:rsidP="005732F1">
      <w:pPr>
        <w:spacing w:line="360" w:lineRule="auto"/>
        <w:ind w:firstLine="720"/>
        <w:jc w:val="both"/>
      </w:pPr>
      <w:bookmarkStart w:id="103" w:name="bookmark46"/>
      <w:r w:rsidRPr="00784BC5">
        <w:rPr>
          <w:b/>
          <w:bCs/>
        </w:rPr>
        <w:t>2. Nội dung</w:t>
      </w:r>
      <w:bookmarkEnd w:id="103"/>
    </w:p>
    <w:p w14:paraId="0EA40128" w14:textId="77777777" w:rsidR="005732F1" w:rsidRPr="00784BC5" w:rsidRDefault="005732F1" w:rsidP="005732F1">
      <w:pPr>
        <w:spacing w:line="360" w:lineRule="auto"/>
        <w:ind w:firstLine="720"/>
        <w:jc w:val="both"/>
      </w:pPr>
      <w:bookmarkStart w:id="104" w:name="bookmark47"/>
      <w:r w:rsidRPr="00784BC5">
        <w:rPr>
          <w:b/>
          <w:bCs/>
        </w:rPr>
        <w:t>2.1. Từ vựng (Vocabulary)</w:t>
      </w:r>
      <w:bookmarkEnd w:id="104"/>
    </w:p>
    <w:p w14:paraId="44CD2423" w14:textId="77777777" w:rsidR="005732F1" w:rsidRPr="00784BC5" w:rsidRDefault="005732F1" w:rsidP="005732F1">
      <w:pPr>
        <w:spacing w:line="360" w:lineRule="auto"/>
        <w:ind w:firstLine="720"/>
        <w:jc w:val="both"/>
      </w:pPr>
      <w:r w:rsidRPr="00784BC5">
        <w:t>2.1.1. Các hoạt động hàng ngày;</w:t>
      </w:r>
    </w:p>
    <w:p w14:paraId="0CF02CEF" w14:textId="77777777" w:rsidR="005732F1" w:rsidRPr="00784BC5" w:rsidRDefault="005732F1" w:rsidP="005732F1">
      <w:pPr>
        <w:spacing w:line="360" w:lineRule="auto"/>
        <w:ind w:firstLine="720"/>
        <w:jc w:val="both"/>
      </w:pPr>
      <w:r w:rsidRPr="00784BC5">
        <w:t>2.1.2. Tính từ chỉ tính cách.</w:t>
      </w:r>
    </w:p>
    <w:p w14:paraId="74F8749C" w14:textId="77777777" w:rsidR="005732F1" w:rsidRPr="00784BC5" w:rsidRDefault="005732F1" w:rsidP="005732F1">
      <w:pPr>
        <w:spacing w:line="360" w:lineRule="auto"/>
        <w:ind w:firstLine="720"/>
        <w:jc w:val="both"/>
      </w:pPr>
      <w:bookmarkStart w:id="105" w:name="bookmark48"/>
      <w:r w:rsidRPr="00784BC5">
        <w:rPr>
          <w:b/>
          <w:bCs/>
        </w:rPr>
        <w:t>2.2. Ngữ pháp (Grammar)</w:t>
      </w:r>
      <w:bookmarkEnd w:id="105"/>
    </w:p>
    <w:p w14:paraId="7A9E6FD1" w14:textId="77777777" w:rsidR="005732F1" w:rsidRPr="00784BC5" w:rsidRDefault="005732F1" w:rsidP="005732F1">
      <w:pPr>
        <w:spacing w:line="360" w:lineRule="auto"/>
        <w:ind w:firstLine="720"/>
        <w:jc w:val="both"/>
      </w:pPr>
      <w:r w:rsidRPr="00784BC5">
        <w:t>2.2.1. Kết hợp thì hiện tại đơn và thì hiện tại tiếp diễn;</w:t>
      </w:r>
    </w:p>
    <w:p w14:paraId="2B349B8A" w14:textId="77777777" w:rsidR="005732F1" w:rsidRPr="00784BC5" w:rsidRDefault="005732F1" w:rsidP="005732F1">
      <w:pPr>
        <w:spacing w:line="360" w:lineRule="auto"/>
        <w:ind w:firstLine="720"/>
        <w:jc w:val="both"/>
      </w:pPr>
      <w:r w:rsidRPr="00784BC5">
        <w:t>2.2.2. To infinivive and Gerund.</w:t>
      </w:r>
    </w:p>
    <w:p w14:paraId="1C3FC54B" w14:textId="77777777" w:rsidR="005732F1" w:rsidRPr="00784BC5" w:rsidRDefault="005732F1" w:rsidP="005732F1">
      <w:pPr>
        <w:spacing w:line="360" w:lineRule="auto"/>
        <w:ind w:firstLine="720"/>
        <w:jc w:val="both"/>
      </w:pPr>
      <w:bookmarkStart w:id="106" w:name="bookmark49"/>
      <w:r w:rsidRPr="00784BC5">
        <w:rPr>
          <w:b/>
          <w:bCs/>
        </w:rPr>
        <w:t>2.3. Kỹ năng nghe (Listening)</w:t>
      </w:r>
      <w:bookmarkEnd w:id="106"/>
    </w:p>
    <w:p w14:paraId="55807EA6" w14:textId="77777777" w:rsidR="005732F1" w:rsidRPr="00784BC5" w:rsidRDefault="005732F1" w:rsidP="005732F1">
      <w:pPr>
        <w:spacing w:line="360" w:lineRule="auto"/>
        <w:ind w:firstLine="720"/>
        <w:jc w:val="both"/>
      </w:pPr>
      <w:r w:rsidRPr="00784BC5">
        <w:t>2.3.1. Nghe và trả lời câu hỏi về đề tài các hoạt động hàng ngày;</w:t>
      </w:r>
    </w:p>
    <w:p w14:paraId="3D878D2F" w14:textId="77777777" w:rsidR="005732F1" w:rsidRPr="00784BC5" w:rsidRDefault="005732F1" w:rsidP="005732F1">
      <w:pPr>
        <w:spacing w:line="360" w:lineRule="auto"/>
        <w:ind w:firstLine="720"/>
        <w:jc w:val="both"/>
      </w:pPr>
      <w:r w:rsidRPr="00784BC5">
        <w:t>2.3.2. Bài tập nghe và lựa chọn đáp án đúng;</w:t>
      </w:r>
    </w:p>
    <w:p w14:paraId="1440069D" w14:textId="77777777" w:rsidR="005732F1" w:rsidRPr="00784BC5" w:rsidRDefault="005732F1" w:rsidP="005732F1">
      <w:pPr>
        <w:spacing w:line="360" w:lineRule="auto"/>
        <w:ind w:firstLine="720"/>
        <w:jc w:val="both"/>
      </w:pPr>
      <w:r w:rsidRPr="00784BC5">
        <w:t>2.3.3. Bài tập nghe và trả lời câu hỏi.</w:t>
      </w:r>
    </w:p>
    <w:p w14:paraId="774A73E6" w14:textId="77777777" w:rsidR="005732F1" w:rsidRPr="00784BC5" w:rsidRDefault="005732F1" w:rsidP="005732F1">
      <w:pPr>
        <w:spacing w:line="360" w:lineRule="auto"/>
        <w:ind w:firstLine="720"/>
        <w:jc w:val="both"/>
      </w:pPr>
      <w:bookmarkStart w:id="107" w:name="bookmark50"/>
      <w:r w:rsidRPr="00784BC5">
        <w:rPr>
          <w:b/>
          <w:bCs/>
        </w:rPr>
        <w:t>2.4. Kỹ năng nói (Speaking)</w:t>
      </w:r>
      <w:bookmarkEnd w:id="107"/>
    </w:p>
    <w:p w14:paraId="7E4D279A" w14:textId="77777777" w:rsidR="005732F1" w:rsidRPr="00784BC5" w:rsidRDefault="005732F1" w:rsidP="005732F1">
      <w:pPr>
        <w:spacing w:line="360" w:lineRule="auto"/>
        <w:ind w:firstLine="720"/>
        <w:jc w:val="both"/>
      </w:pPr>
      <w:r w:rsidRPr="00784BC5">
        <w:t>2.4.1. Nói về các hoạt động hàng ngày;</w:t>
      </w:r>
    </w:p>
    <w:p w14:paraId="70F53242" w14:textId="77777777" w:rsidR="005732F1" w:rsidRPr="00784BC5" w:rsidRDefault="005732F1" w:rsidP="005732F1">
      <w:pPr>
        <w:spacing w:line="360" w:lineRule="auto"/>
        <w:ind w:firstLine="720"/>
        <w:jc w:val="both"/>
      </w:pPr>
      <w:r w:rsidRPr="00784BC5">
        <w:t>2.4.2. Thực hành nghe và lặp lại;</w:t>
      </w:r>
    </w:p>
    <w:p w14:paraId="0995FCCD" w14:textId="77777777" w:rsidR="005732F1" w:rsidRPr="00784BC5" w:rsidRDefault="005732F1" w:rsidP="005732F1">
      <w:pPr>
        <w:spacing w:line="360" w:lineRule="auto"/>
        <w:ind w:firstLine="720"/>
        <w:jc w:val="both"/>
      </w:pPr>
      <w:r w:rsidRPr="00784BC5">
        <w:lastRenderedPageBreak/>
        <w:t>2.4.3. Thực hành theo cặp đôi.</w:t>
      </w:r>
    </w:p>
    <w:p w14:paraId="5A0FEA76" w14:textId="77777777" w:rsidR="005732F1" w:rsidRPr="00784BC5" w:rsidRDefault="005732F1" w:rsidP="005732F1">
      <w:pPr>
        <w:spacing w:line="360" w:lineRule="auto"/>
        <w:ind w:firstLine="720"/>
        <w:jc w:val="both"/>
      </w:pPr>
      <w:bookmarkStart w:id="108" w:name="bookmark51"/>
      <w:r w:rsidRPr="00784BC5">
        <w:rPr>
          <w:b/>
          <w:bCs/>
        </w:rPr>
        <w:t>2.5. Kỹ năng đọc (Reading)</w:t>
      </w:r>
      <w:bookmarkEnd w:id="108"/>
    </w:p>
    <w:p w14:paraId="2FA28E3B" w14:textId="77777777" w:rsidR="005732F1" w:rsidRPr="00784BC5" w:rsidRDefault="005732F1" w:rsidP="005732F1">
      <w:pPr>
        <w:spacing w:line="360" w:lineRule="auto"/>
        <w:ind w:firstLine="720"/>
        <w:jc w:val="both"/>
      </w:pPr>
      <w:r w:rsidRPr="00784BC5">
        <w:t>2.5.1. Bài đọc: A letter;</w:t>
      </w:r>
    </w:p>
    <w:p w14:paraId="0A372D5A" w14:textId="77777777" w:rsidR="005732F1" w:rsidRPr="00784BC5" w:rsidRDefault="005732F1" w:rsidP="005732F1">
      <w:pPr>
        <w:spacing w:line="360" w:lineRule="auto"/>
        <w:ind w:firstLine="720"/>
        <w:jc w:val="both"/>
      </w:pPr>
      <w:r w:rsidRPr="00784BC5">
        <w:t>2.5.2. Bài tập đọc và lựa chọn đáp án đúng.</w:t>
      </w:r>
    </w:p>
    <w:p w14:paraId="01D386DA" w14:textId="77777777" w:rsidR="005732F1" w:rsidRPr="00784BC5" w:rsidRDefault="005732F1" w:rsidP="005732F1">
      <w:pPr>
        <w:spacing w:line="360" w:lineRule="auto"/>
        <w:ind w:firstLine="720"/>
        <w:jc w:val="both"/>
      </w:pPr>
      <w:bookmarkStart w:id="109" w:name="bookmark52"/>
      <w:r w:rsidRPr="00784BC5">
        <w:rPr>
          <w:b/>
          <w:bCs/>
        </w:rPr>
        <w:t>2.6. Kỹ năng viết (Writing)</w:t>
      </w:r>
      <w:bookmarkEnd w:id="109"/>
    </w:p>
    <w:p w14:paraId="2AE912AB" w14:textId="77777777" w:rsidR="005732F1" w:rsidRPr="00784BC5" w:rsidRDefault="005732F1" w:rsidP="005732F1">
      <w:pPr>
        <w:spacing w:line="360" w:lineRule="auto"/>
        <w:ind w:firstLine="720"/>
        <w:jc w:val="both"/>
      </w:pPr>
      <w:r w:rsidRPr="00784BC5">
        <w:t>Viết đoạn văn mô tả hoạt động đang diễn ra trong một bức tranh (tối thiểu 50 từ).</w:t>
      </w:r>
    </w:p>
    <w:p w14:paraId="4A7DE9D0" w14:textId="77777777" w:rsidR="005732F1" w:rsidRPr="00784BC5" w:rsidRDefault="005732F1" w:rsidP="005732F1">
      <w:pPr>
        <w:spacing w:line="360" w:lineRule="auto"/>
        <w:jc w:val="center"/>
        <w:rPr>
          <w:b/>
          <w:bCs/>
        </w:rPr>
      </w:pPr>
      <w:bookmarkStart w:id="110" w:name="bookmark53"/>
      <w:r w:rsidRPr="00784BC5">
        <w:rPr>
          <w:b/>
          <w:bCs/>
        </w:rPr>
        <w:t>Bài 8. SỞ THÍCH (HOBBIES AND INTERESTS)</w:t>
      </w:r>
      <w:bookmarkEnd w:id="110"/>
    </w:p>
    <w:p w14:paraId="5B7FAA2D" w14:textId="77777777" w:rsidR="005732F1" w:rsidRPr="00784BC5" w:rsidRDefault="005732F1" w:rsidP="005732F1">
      <w:pPr>
        <w:shd w:val="clear" w:color="auto" w:fill="FFFFFF"/>
        <w:spacing w:line="360" w:lineRule="auto"/>
        <w:ind w:left="6480" w:firstLine="720"/>
        <w:jc w:val="center"/>
        <w:rPr>
          <w:b/>
        </w:rPr>
      </w:pPr>
      <w:r w:rsidRPr="00784BC5">
        <w:rPr>
          <w:i/>
        </w:rPr>
        <w:t>Thời gian: 9 giờ</w:t>
      </w:r>
    </w:p>
    <w:p w14:paraId="4BB0637A" w14:textId="77777777" w:rsidR="005732F1" w:rsidRPr="00784BC5" w:rsidRDefault="005732F1" w:rsidP="005732F1">
      <w:pPr>
        <w:spacing w:line="360" w:lineRule="auto"/>
        <w:ind w:firstLine="720"/>
        <w:jc w:val="both"/>
      </w:pPr>
      <w:bookmarkStart w:id="111" w:name="bookmark54"/>
      <w:r w:rsidRPr="00784BC5">
        <w:rPr>
          <w:b/>
          <w:bCs/>
        </w:rPr>
        <w:t>1. M</w:t>
      </w:r>
      <w:bookmarkEnd w:id="111"/>
      <w:r w:rsidRPr="00784BC5">
        <w:rPr>
          <w:b/>
          <w:bCs/>
        </w:rPr>
        <w:t>ục tiêu</w:t>
      </w:r>
    </w:p>
    <w:p w14:paraId="48E52513" w14:textId="77777777" w:rsidR="005732F1" w:rsidRPr="00784BC5" w:rsidRDefault="005732F1" w:rsidP="005732F1">
      <w:pPr>
        <w:spacing w:line="360" w:lineRule="auto"/>
        <w:ind w:firstLine="720"/>
        <w:jc w:val="both"/>
      </w:pPr>
      <w:r w:rsidRPr="00784BC5">
        <w:t xml:space="preserve">- Sử dụng kết hợp thì quá khứ đơn (Past simple) và thì quá khứ tiếp diễn (Past continuous) các từ vựng về sở thích , các môn thể thao đi chung với động từ: </w:t>
      </w:r>
      <w:r w:rsidRPr="00784BC5">
        <w:rPr>
          <w:b/>
          <w:bCs/>
          <w:i/>
          <w:iCs/>
        </w:rPr>
        <w:t>play, go</w:t>
      </w:r>
      <w:r w:rsidRPr="00784BC5">
        <w:t xml:space="preserve"> và </w:t>
      </w:r>
      <w:r w:rsidRPr="00784BC5">
        <w:rPr>
          <w:b/>
          <w:bCs/>
          <w:i/>
          <w:iCs/>
        </w:rPr>
        <w:t>do</w:t>
      </w:r>
      <w:r w:rsidRPr="00784BC5">
        <w:t>;</w:t>
      </w:r>
    </w:p>
    <w:p w14:paraId="19CC1702" w14:textId="77777777" w:rsidR="005732F1" w:rsidRPr="00784BC5" w:rsidRDefault="005732F1" w:rsidP="005732F1">
      <w:pPr>
        <w:spacing w:line="360" w:lineRule="auto"/>
        <w:ind w:firstLine="720"/>
        <w:jc w:val="both"/>
      </w:pPr>
      <w:r w:rsidRPr="00784BC5">
        <w:t>- Nghe các cá nhân nói về sở thích và trả lời câu hỏi;</w:t>
      </w:r>
    </w:p>
    <w:p w14:paraId="459B57AE" w14:textId="77777777" w:rsidR="005732F1" w:rsidRPr="00784BC5" w:rsidRDefault="005732F1" w:rsidP="005732F1">
      <w:pPr>
        <w:spacing w:line="360" w:lineRule="auto"/>
        <w:ind w:firstLine="720"/>
        <w:jc w:val="both"/>
      </w:pPr>
      <w:r w:rsidRPr="00784BC5">
        <w:t>- Nói về sở thích trong quá khứ và hiện tại;</w:t>
      </w:r>
    </w:p>
    <w:p w14:paraId="737F91A3" w14:textId="77777777" w:rsidR="005732F1" w:rsidRPr="00784BC5" w:rsidRDefault="005732F1" w:rsidP="005732F1">
      <w:pPr>
        <w:spacing w:line="360" w:lineRule="auto"/>
        <w:ind w:firstLine="720"/>
        <w:jc w:val="both"/>
      </w:pPr>
      <w:r w:rsidRPr="00784BC5">
        <w:t>- Đọc hiểu bài đọc và trả lời câu hỏi về sở thích;</w:t>
      </w:r>
    </w:p>
    <w:p w14:paraId="00031BD8" w14:textId="77777777" w:rsidR="005732F1" w:rsidRPr="00784BC5" w:rsidRDefault="005732F1" w:rsidP="005732F1">
      <w:pPr>
        <w:spacing w:line="360" w:lineRule="auto"/>
        <w:ind w:firstLine="720"/>
        <w:jc w:val="both"/>
      </w:pPr>
      <w:r w:rsidRPr="00784BC5">
        <w:t>- Viết đoạn văn ngắn mô tả các sở thích của bản thân.</w:t>
      </w:r>
    </w:p>
    <w:p w14:paraId="124FEA3D" w14:textId="77777777" w:rsidR="005732F1" w:rsidRPr="00784BC5" w:rsidRDefault="005732F1" w:rsidP="005732F1">
      <w:pPr>
        <w:spacing w:line="360" w:lineRule="auto"/>
        <w:ind w:firstLine="720"/>
        <w:jc w:val="both"/>
      </w:pPr>
      <w:bookmarkStart w:id="112" w:name="bookmark55"/>
      <w:r w:rsidRPr="00784BC5">
        <w:rPr>
          <w:b/>
          <w:bCs/>
        </w:rPr>
        <w:t>2. Nội dung</w:t>
      </w:r>
      <w:bookmarkEnd w:id="112"/>
    </w:p>
    <w:p w14:paraId="1ED9E58E" w14:textId="77777777" w:rsidR="005732F1" w:rsidRPr="00784BC5" w:rsidRDefault="005732F1" w:rsidP="005732F1">
      <w:pPr>
        <w:spacing w:line="360" w:lineRule="auto"/>
        <w:ind w:firstLine="720"/>
        <w:jc w:val="both"/>
      </w:pPr>
      <w:bookmarkStart w:id="113" w:name="bookmark56"/>
      <w:r w:rsidRPr="00784BC5">
        <w:rPr>
          <w:b/>
          <w:bCs/>
        </w:rPr>
        <w:t>2.1. Từ vựng (Vocabulary)</w:t>
      </w:r>
      <w:bookmarkEnd w:id="113"/>
    </w:p>
    <w:p w14:paraId="28482D26" w14:textId="77777777" w:rsidR="005732F1" w:rsidRPr="00784BC5" w:rsidRDefault="005732F1" w:rsidP="005732F1">
      <w:pPr>
        <w:spacing w:line="360" w:lineRule="auto"/>
        <w:ind w:firstLine="720"/>
        <w:jc w:val="both"/>
      </w:pPr>
      <w:r w:rsidRPr="00784BC5">
        <w:t>2.1.1. Sở thích;</w:t>
      </w:r>
    </w:p>
    <w:p w14:paraId="73F8E19B" w14:textId="77777777" w:rsidR="005732F1" w:rsidRPr="00784BC5" w:rsidRDefault="005732F1" w:rsidP="005732F1">
      <w:pPr>
        <w:spacing w:line="360" w:lineRule="auto"/>
        <w:ind w:firstLine="720"/>
        <w:jc w:val="both"/>
      </w:pPr>
      <w:r w:rsidRPr="00784BC5">
        <w:t>2.1.2. Cấu trúc Play/go/do+ sport.</w:t>
      </w:r>
    </w:p>
    <w:p w14:paraId="2DF3F4DA" w14:textId="77777777" w:rsidR="005732F1" w:rsidRPr="00784BC5" w:rsidRDefault="005732F1" w:rsidP="005732F1">
      <w:pPr>
        <w:spacing w:line="360" w:lineRule="auto"/>
        <w:ind w:firstLine="720"/>
        <w:jc w:val="both"/>
      </w:pPr>
      <w:bookmarkStart w:id="114" w:name="bookmark57"/>
      <w:r w:rsidRPr="00784BC5">
        <w:rPr>
          <w:b/>
          <w:bCs/>
        </w:rPr>
        <w:t>2.2. Ngữ pháp (Grammar)</w:t>
      </w:r>
      <w:bookmarkEnd w:id="114"/>
    </w:p>
    <w:p w14:paraId="030522E5" w14:textId="77777777" w:rsidR="005732F1" w:rsidRPr="00784BC5" w:rsidRDefault="005732F1" w:rsidP="005732F1">
      <w:pPr>
        <w:spacing w:line="360" w:lineRule="auto"/>
        <w:ind w:firstLine="720"/>
        <w:jc w:val="both"/>
      </w:pPr>
      <w:r w:rsidRPr="00784BC5">
        <w:t>2.2.1. Thì quá khứ đơn;</w:t>
      </w:r>
    </w:p>
    <w:p w14:paraId="77185A8B" w14:textId="77777777" w:rsidR="005732F1" w:rsidRPr="00784BC5" w:rsidRDefault="005732F1" w:rsidP="005732F1">
      <w:pPr>
        <w:spacing w:line="360" w:lineRule="auto"/>
        <w:ind w:firstLine="720"/>
        <w:jc w:val="both"/>
      </w:pPr>
      <w:r w:rsidRPr="00784BC5">
        <w:t>2.2.2. Thì quá khứ tiếp diễn;</w:t>
      </w:r>
    </w:p>
    <w:p w14:paraId="7C567EE8" w14:textId="77777777" w:rsidR="005732F1" w:rsidRPr="00784BC5" w:rsidRDefault="005732F1" w:rsidP="005732F1">
      <w:pPr>
        <w:spacing w:line="360" w:lineRule="auto"/>
        <w:ind w:firstLine="720"/>
        <w:jc w:val="both"/>
      </w:pPr>
      <w:r w:rsidRPr="00784BC5">
        <w:t>2.2.3. Kết hợp thì quá khứ đơn và thì quá khứ tiếp diễn.</w:t>
      </w:r>
    </w:p>
    <w:p w14:paraId="1D4F7728" w14:textId="77777777" w:rsidR="005732F1" w:rsidRPr="00784BC5" w:rsidRDefault="005732F1" w:rsidP="005732F1">
      <w:pPr>
        <w:spacing w:line="360" w:lineRule="auto"/>
        <w:ind w:firstLine="720"/>
        <w:jc w:val="both"/>
      </w:pPr>
      <w:bookmarkStart w:id="115" w:name="bookmark58"/>
      <w:r w:rsidRPr="00784BC5">
        <w:rPr>
          <w:b/>
          <w:bCs/>
        </w:rPr>
        <w:t>2.3. Kỹ năng nghe (Listening)</w:t>
      </w:r>
      <w:bookmarkEnd w:id="115"/>
    </w:p>
    <w:p w14:paraId="0C9AEA2A" w14:textId="77777777" w:rsidR="005732F1" w:rsidRPr="00784BC5" w:rsidRDefault="005732F1" w:rsidP="005732F1">
      <w:pPr>
        <w:spacing w:line="360" w:lineRule="auto"/>
        <w:ind w:firstLine="720"/>
        <w:jc w:val="both"/>
      </w:pPr>
      <w:r w:rsidRPr="00784BC5">
        <w:t>2.3.1. Nghe các cá nhân nói về sở thích và trả lời câu hỏi;</w:t>
      </w:r>
    </w:p>
    <w:p w14:paraId="2E15FC50" w14:textId="77777777" w:rsidR="005732F1" w:rsidRPr="00784BC5" w:rsidRDefault="005732F1" w:rsidP="005732F1">
      <w:pPr>
        <w:spacing w:line="360" w:lineRule="auto"/>
        <w:ind w:firstLine="720"/>
        <w:jc w:val="both"/>
      </w:pPr>
      <w:r w:rsidRPr="00784BC5">
        <w:t>2.3.2. Bài tập nghe và lựa chọn đáp án đúng.</w:t>
      </w:r>
    </w:p>
    <w:p w14:paraId="1C7D659A" w14:textId="77777777" w:rsidR="005732F1" w:rsidRPr="00784BC5" w:rsidRDefault="005732F1" w:rsidP="005732F1">
      <w:pPr>
        <w:spacing w:line="360" w:lineRule="auto"/>
        <w:ind w:firstLine="720"/>
        <w:jc w:val="both"/>
      </w:pPr>
      <w:bookmarkStart w:id="116" w:name="bookmark59"/>
      <w:r w:rsidRPr="00784BC5">
        <w:rPr>
          <w:b/>
          <w:bCs/>
        </w:rPr>
        <w:t>2.4. Kỹ năng nói (Speaking)</w:t>
      </w:r>
      <w:bookmarkEnd w:id="116"/>
    </w:p>
    <w:p w14:paraId="11AF84F0" w14:textId="77777777" w:rsidR="005732F1" w:rsidRPr="00784BC5" w:rsidRDefault="005732F1" w:rsidP="005732F1">
      <w:pPr>
        <w:spacing w:line="360" w:lineRule="auto"/>
        <w:ind w:firstLine="720"/>
        <w:jc w:val="both"/>
      </w:pPr>
      <w:r w:rsidRPr="00784BC5">
        <w:t>2.4.1. Nói về sở thích trong quá khứ và hiện tại;</w:t>
      </w:r>
    </w:p>
    <w:p w14:paraId="158BA350" w14:textId="77777777" w:rsidR="005732F1" w:rsidRPr="00784BC5" w:rsidRDefault="005732F1" w:rsidP="005732F1">
      <w:pPr>
        <w:spacing w:line="360" w:lineRule="auto"/>
        <w:ind w:firstLine="720"/>
        <w:jc w:val="both"/>
      </w:pPr>
      <w:r w:rsidRPr="00784BC5">
        <w:lastRenderedPageBreak/>
        <w:t>2.4.2. Thực hành nghe và lặp lại.</w:t>
      </w:r>
    </w:p>
    <w:p w14:paraId="2904E96A" w14:textId="77777777" w:rsidR="005732F1" w:rsidRPr="00784BC5" w:rsidRDefault="005732F1" w:rsidP="005732F1">
      <w:pPr>
        <w:spacing w:line="360" w:lineRule="auto"/>
        <w:ind w:firstLine="720"/>
        <w:jc w:val="both"/>
      </w:pPr>
      <w:bookmarkStart w:id="117" w:name="bookmark60"/>
      <w:r w:rsidRPr="00784BC5">
        <w:rPr>
          <w:b/>
          <w:bCs/>
        </w:rPr>
        <w:t>2.5. Kỹ năng đọc (Reading)</w:t>
      </w:r>
      <w:bookmarkEnd w:id="117"/>
    </w:p>
    <w:p w14:paraId="3C7B4792" w14:textId="77777777" w:rsidR="005732F1" w:rsidRPr="00784BC5" w:rsidRDefault="005732F1" w:rsidP="005732F1">
      <w:pPr>
        <w:spacing w:line="360" w:lineRule="auto"/>
        <w:ind w:firstLine="720"/>
        <w:jc w:val="both"/>
      </w:pPr>
      <w:r w:rsidRPr="00784BC5">
        <w:t>2.5.1. Bài đọc: What is a hobby?;</w:t>
      </w:r>
    </w:p>
    <w:p w14:paraId="6075917E" w14:textId="77777777" w:rsidR="005732F1" w:rsidRPr="00784BC5" w:rsidRDefault="005732F1" w:rsidP="005732F1">
      <w:pPr>
        <w:spacing w:line="360" w:lineRule="auto"/>
        <w:ind w:firstLine="720"/>
        <w:jc w:val="both"/>
      </w:pPr>
      <w:r w:rsidRPr="00784BC5">
        <w:t>2.5.2. Bài tập True/False/Not given.</w:t>
      </w:r>
    </w:p>
    <w:p w14:paraId="195B665E" w14:textId="77777777" w:rsidR="005732F1" w:rsidRPr="00784BC5" w:rsidRDefault="005732F1" w:rsidP="005732F1">
      <w:pPr>
        <w:spacing w:line="360" w:lineRule="auto"/>
        <w:ind w:firstLine="720"/>
        <w:jc w:val="both"/>
      </w:pPr>
      <w:bookmarkStart w:id="118" w:name="bookmark61"/>
      <w:r w:rsidRPr="00784BC5">
        <w:rPr>
          <w:b/>
          <w:bCs/>
        </w:rPr>
        <w:t>2.6. Kỹ năng viết (Writing)</w:t>
      </w:r>
      <w:bookmarkEnd w:id="118"/>
    </w:p>
    <w:p w14:paraId="6272E496" w14:textId="77777777" w:rsidR="005732F1" w:rsidRPr="00784BC5" w:rsidRDefault="005732F1" w:rsidP="005732F1">
      <w:pPr>
        <w:spacing w:line="360" w:lineRule="auto"/>
        <w:ind w:firstLine="720"/>
        <w:jc w:val="both"/>
      </w:pPr>
      <w:r w:rsidRPr="00784BC5">
        <w:t>Viết đoạn văn ngắn mô tả các sở thích của bản thân (tối thiểu 80 từ).</w:t>
      </w:r>
    </w:p>
    <w:p w14:paraId="6CB8306C" w14:textId="77777777" w:rsidR="005732F1" w:rsidRPr="00784BC5" w:rsidRDefault="005732F1" w:rsidP="005732F1">
      <w:pPr>
        <w:spacing w:line="360" w:lineRule="auto"/>
        <w:jc w:val="center"/>
        <w:rPr>
          <w:b/>
          <w:bCs/>
        </w:rPr>
      </w:pPr>
      <w:bookmarkStart w:id="119" w:name="bookmark62"/>
      <w:r w:rsidRPr="00784BC5">
        <w:rPr>
          <w:b/>
          <w:bCs/>
        </w:rPr>
        <w:t>Bài 9. CÁC KẾ HOẠCH TRONG TƯƠNG LAI (FUTURE PLANS)</w:t>
      </w:r>
      <w:bookmarkEnd w:id="119"/>
    </w:p>
    <w:p w14:paraId="71268895" w14:textId="77777777" w:rsidR="005732F1" w:rsidRPr="00784BC5" w:rsidRDefault="005732F1" w:rsidP="005732F1">
      <w:pPr>
        <w:shd w:val="clear" w:color="auto" w:fill="FFFFFF"/>
        <w:spacing w:line="360" w:lineRule="auto"/>
        <w:ind w:left="6480" w:firstLine="720"/>
        <w:jc w:val="center"/>
        <w:rPr>
          <w:b/>
        </w:rPr>
      </w:pPr>
      <w:r w:rsidRPr="00784BC5">
        <w:rPr>
          <w:i/>
        </w:rPr>
        <w:t>Thời gian: 9 giờ</w:t>
      </w:r>
    </w:p>
    <w:p w14:paraId="6E52A4F3" w14:textId="77777777" w:rsidR="005732F1" w:rsidRPr="00784BC5" w:rsidRDefault="005732F1" w:rsidP="005732F1">
      <w:pPr>
        <w:spacing w:line="360" w:lineRule="auto"/>
        <w:ind w:firstLine="720"/>
        <w:jc w:val="both"/>
      </w:pPr>
      <w:bookmarkStart w:id="120" w:name="bookmark63"/>
      <w:r w:rsidRPr="00784BC5">
        <w:rPr>
          <w:b/>
          <w:bCs/>
        </w:rPr>
        <w:t>1. M</w:t>
      </w:r>
      <w:bookmarkEnd w:id="120"/>
      <w:r w:rsidRPr="00784BC5">
        <w:rPr>
          <w:b/>
          <w:bCs/>
        </w:rPr>
        <w:t>ục tiêu</w:t>
      </w:r>
    </w:p>
    <w:p w14:paraId="738F02F9" w14:textId="77777777" w:rsidR="005732F1" w:rsidRPr="00784BC5" w:rsidRDefault="005732F1" w:rsidP="005732F1">
      <w:pPr>
        <w:spacing w:line="360" w:lineRule="auto"/>
        <w:ind w:firstLine="720"/>
        <w:jc w:val="both"/>
      </w:pPr>
      <w:r w:rsidRPr="00784BC5">
        <w:t>- Sử dụng cấu trúc Will và going to; các từ định lượng a little, a few, many, much và a lot of và các từ vựng về các hoạt động trên lễ hội và sự kiện đặc biệt; các tính từ mô tả địa điểm;</w:t>
      </w:r>
    </w:p>
    <w:p w14:paraId="5071FEAC" w14:textId="77777777" w:rsidR="005732F1" w:rsidRPr="00784BC5" w:rsidRDefault="005732F1" w:rsidP="005732F1">
      <w:pPr>
        <w:spacing w:line="360" w:lineRule="auto"/>
        <w:ind w:firstLine="720"/>
        <w:jc w:val="both"/>
      </w:pPr>
      <w:r w:rsidRPr="00784BC5">
        <w:t>- Nghe và trả lời câu hỏi về nơi sinh sống;</w:t>
      </w:r>
    </w:p>
    <w:p w14:paraId="4043DBD5" w14:textId="77777777" w:rsidR="005732F1" w:rsidRPr="00784BC5" w:rsidRDefault="005732F1" w:rsidP="005732F1">
      <w:pPr>
        <w:spacing w:line="360" w:lineRule="auto"/>
        <w:ind w:firstLine="720"/>
        <w:jc w:val="both"/>
      </w:pPr>
      <w:r w:rsidRPr="00784BC5">
        <w:t>- Nói về các dự định và kế hoạch cho một lễ hội và sự kiện đặc biệt;</w:t>
      </w:r>
    </w:p>
    <w:p w14:paraId="065561EF" w14:textId="77777777" w:rsidR="005732F1" w:rsidRPr="00784BC5" w:rsidRDefault="005732F1" w:rsidP="005732F1">
      <w:pPr>
        <w:spacing w:line="360" w:lineRule="auto"/>
        <w:ind w:firstLine="720"/>
        <w:jc w:val="both"/>
      </w:pPr>
      <w:r w:rsidRPr="00784BC5">
        <w:t>- Đọc hiểu bài đọc về các cách chào đón năm mới ở một số quốc gia và trả lời câu hỏi;</w:t>
      </w:r>
    </w:p>
    <w:p w14:paraId="149AC25A" w14:textId="77777777" w:rsidR="005732F1" w:rsidRPr="00784BC5" w:rsidRDefault="005732F1" w:rsidP="005732F1">
      <w:pPr>
        <w:spacing w:line="360" w:lineRule="auto"/>
        <w:ind w:firstLine="720"/>
        <w:jc w:val="both"/>
      </w:pPr>
      <w:r w:rsidRPr="00784BC5">
        <w:t>- Viết đoạn văn ngắn mô tả các dự định và kế hoạch chào đón năm mới.</w:t>
      </w:r>
    </w:p>
    <w:p w14:paraId="101EB6D6" w14:textId="77777777" w:rsidR="005732F1" w:rsidRPr="00784BC5" w:rsidRDefault="005732F1" w:rsidP="005732F1">
      <w:pPr>
        <w:spacing w:line="360" w:lineRule="auto"/>
        <w:ind w:firstLine="720"/>
        <w:jc w:val="both"/>
      </w:pPr>
      <w:bookmarkStart w:id="121" w:name="bookmark64"/>
      <w:r w:rsidRPr="00784BC5">
        <w:rPr>
          <w:b/>
          <w:bCs/>
        </w:rPr>
        <w:t>2. Nội dung</w:t>
      </w:r>
      <w:bookmarkEnd w:id="121"/>
    </w:p>
    <w:p w14:paraId="0558F5CE" w14:textId="77777777" w:rsidR="005732F1" w:rsidRPr="00784BC5" w:rsidRDefault="005732F1" w:rsidP="005732F1">
      <w:pPr>
        <w:spacing w:line="360" w:lineRule="auto"/>
        <w:ind w:firstLine="720"/>
        <w:jc w:val="both"/>
      </w:pPr>
      <w:bookmarkStart w:id="122" w:name="bookmark65"/>
      <w:r w:rsidRPr="00784BC5">
        <w:rPr>
          <w:b/>
          <w:bCs/>
        </w:rPr>
        <w:t>2.1. Từ vựng (Vocabulary)</w:t>
      </w:r>
      <w:bookmarkEnd w:id="122"/>
    </w:p>
    <w:p w14:paraId="40DA8CF1" w14:textId="77777777" w:rsidR="005732F1" w:rsidRPr="00784BC5" w:rsidRDefault="005732F1" w:rsidP="005732F1">
      <w:pPr>
        <w:spacing w:line="360" w:lineRule="auto"/>
        <w:ind w:firstLine="720"/>
        <w:jc w:val="both"/>
      </w:pPr>
      <w:r w:rsidRPr="00784BC5">
        <w:t>2.1.1. Lễ hội;</w:t>
      </w:r>
    </w:p>
    <w:p w14:paraId="1B5DE0BB" w14:textId="77777777" w:rsidR="005732F1" w:rsidRPr="00784BC5" w:rsidRDefault="005732F1" w:rsidP="005732F1">
      <w:pPr>
        <w:spacing w:line="360" w:lineRule="auto"/>
        <w:ind w:firstLine="720"/>
        <w:jc w:val="both"/>
      </w:pPr>
      <w:r w:rsidRPr="00784BC5">
        <w:t>2.1.2. Tính từ mô tả địa điểm.</w:t>
      </w:r>
    </w:p>
    <w:p w14:paraId="7B831DFA" w14:textId="77777777" w:rsidR="005732F1" w:rsidRPr="00784BC5" w:rsidRDefault="005732F1" w:rsidP="005732F1">
      <w:pPr>
        <w:spacing w:line="360" w:lineRule="auto"/>
        <w:ind w:firstLine="720"/>
        <w:jc w:val="both"/>
      </w:pPr>
      <w:bookmarkStart w:id="123" w:name="bookmark66"/>
      <w:r w:rsidRPr="00784BC5">
        <w:rPr>
          <w:b/>
          <w:bCs/>
        </w:rPr>
        <w:t>2.2. Ngữ pháp (Grammar)</w:t>
      </w:r>
      <w:bookmarkEnd w:id="123"/>
    </w:p>
    <w:p w14:paraId="7021FAED" w14:textId="77777777" w:rsidR="005732F1" w:rsidRPr="00784BC5" w:rsidRDefault="005732F1" w:rsidP="005732F1">
      <w:pPr>
        <w:spacing w:line="360" w:lineRule="auto"/>
        <w:ind w:firstLine="720"/>
        <w:jc w:val="both"/>
      </w:pPr>
      <w:r w:rsidRPr="00784BC5">
        <w:t>2.2.1. Cấu trúc Will và going to;</w:t>
      </w:r>
    </w:p>
    <w:p w14:paraId="62A440B8" w14:textId="77777777" w:rsidR="005732F1" w:rsidRPr="00784BC5" w:rsidRDefault="005732F1" w:rsidP="005732F1">
      <w:pPr>
        <w:spacing w:line="360" w:lineRule="auto"/>
        <w:ind w:firstLine="720"/>
        <w:jc w:val="both"/>
      </w:pPr>
      <w:r w:rsidRPr="00784BC5">
        <w:t>2.2.2. Từ định lượng a little, a few, many, much và a lot of.</w:t>
      </w:r>
    </w:p>
    <w:p w14:paraId="5253BEF7" w14:textId="77777777" w:rsidR="005732F1" w:rsidRPr="00784BC5" w:rsidRDefault="005732F1" w:rsidP="005732F1">
      <w:pPr>
        <w:spacing w:line="360" w:lineRule="auto"/>
        <w:ind w:firstLine="720"/>
        <w:jc w:val="both"/>
      </w:pPr>
      <w:bookmarkStart w:id="124" w:name="bookmark67"/>
      <w:r w:rsidRPr="00784BC5">
        <w:rPr>
          <w:b/>
          <w:bCs/>
        </w:rPr>
        <w:t>2.3. Kỹ năng nghe (Listening)</w:t>
      </w:r>
      <w:bookmarkEnd w:id="124"/>
    </w:p>
    <w:p w14:paraId="71D1E7B0" w14:textId="77777777" w:rsidR="005732F1" w:rsidRPr="00784BC5" w:rsidRDefault="005732F1" w:rsidP="005732F1">
      <w:pPr>
        <w:spacing w:line="360" w:lineRule="auto"/>
        <w:ind w:firstLine="720"/>
        <w:jc w:val="both"/>
      </w:pPr>
      <w:r w:rsidRPr="00784BC5">
        <w:t>2.3.1. Nghe và trả lời câu hỏi về nơi sinh sống;</w:t>
      </w:r>
    </w:p>
    <w:p w14:paraId="1CB2429A" w14:textId="77777777" w:rsidR="005732F1" w:rsidRPr="00784BC5" w:rsidRDefault="005732F1" w:rsidP="005732F1">
      <w:pPr>
        <w:spacing w:line="360" w:lineRule="auto"/>
        <w:ind w:firstLine="720"/>
        <w:jc w:val="both"/>
      </w:pPr>
      <w:r w:rsidRPr="00784BC5">
        <w:t>2.3.2. Bài tập nghe và lựa chọn đáp án đúng.</w:t>
      </w:r>
    </w:p>
    <w:p w14:paraId="7DB1C491" w14:textId="77777777" w:rsidR="005732F1" w:rsidRPr="00784BC5" w:rsidRDefault="005732F1" w:rsidP="005732F1">
      <w:pPr>
        <w:spacing w:line="360" w:lineRule="auto"/>
        <w:ind w:firstLine="720"/>
        <w:jc w:val="both"/>
      </w:pPr>
      <w:bookmarkStart w:id="125" w:name="bookmark68"/>
      <w:r w:rsidRPr="00784BC5">
        <w:rPr>
          <w:b/>
          <w:bCs/>
        </w:rPr>
        <w:t>2.4. Kỹ năng nói (Speaking)</w:t>
      </w:r>
      <w:bookmarkEnd w:id="125"/>
    </w:p>
    <w:p w14:paraId="27CED87A" w14:textId="77777777" w:rsidR="005732F1" w:rsidRPr="00784BC5" w:rsidRDefault="005732F1" w:rsidP="005732F1">
      <w:pPr>
        <w:spacing w:line="360" w:lineRule="auto"/>
        <w:ind w:firstLine="720"/>
        <w:jc w:val="both"/>
      </w:pPr>
      <w:r w:rsidRPr="00784BC5">
        <w:t>2.4.1. Nói về các dự định và kế hoạch cho một lễ hội và sự kiện đặc biệt;</w:t>
      </w:r>
    </w:p>
    <w:p w14:paraId="45538614" w14:textId="77777777" w:rsidR="005732F1" w:rsidRPr="00784BC5" w:rsidRDefault="005732F1" w:rsidP="005732F1">
      <w:pPr>
        <w:spacing w:line="360" w:lineRule="auto"/>
        <w:ind w:firstLine="720"/>
        <w:jc w:val="both"/>
      </w:pPr>
      <w:r w:rsidRPr="00784BC5">
        <w:t>2.4.2. Thực hành nghe và lặp lại;</w:t>
      </w:r>
    </w:p>
    <w:p w14:paraId="304B8B3A" w14:textId="77777777" w:rsidR="005732F1" w:rsidRPr="00784BC5" w:rsidRDefault="005732F1" w:rsidP="005732F1">
      <w:pPr>
        <w:spacing w:line="360" w:lineRule="auto"/>
        <w:ind w:firstLine="720"/>
        <w:jc w:val="both"/>
      </w:pPr>
      <w:r w:rsidRPr="00784BC5">
        <w:lastRenderedPageBreak/>
        <w:t>2.4.3. Thực hành theo cặp đôi.</w:t>
      </w:r>
    </w:p>
    <w:p w14:paraId="5D29015E" w14:textId="77777777" w:rsidR="005732F1" w:rsidRPr="00784BC5" w:rsidRDefault="005732F1" w:rsidP="005732F1">
      <w:pPr>
        <w:spacing w:line="360" w:lineRule="auto"/>
        <w:ind w:firstLine="720"/>
        <w:jc w:val="both"/>
      </w:pPr>
      <w:bookmarkStart w:id="126" w:name="bookmark69"/>
      <w:r w:rsidRPr="00784BC5">
        <w:rPr>
          <w:b/>
          <w:bCs/>
        </w:rPr>
        <w:t>2.5. Kỹ năng đọc (Reading)</w:t>
      </w:r>
      <w:bookmarkEnd w:id="126"/>
    </w:p>
    <w:p w14:paraId="09265010" w14:textId="77777777" w:rsidR="005732F1" w:rsidRPr="00784BC5" w:rsidRDefault="005732F1" w:rsidP="005732F1">
      <w:pPr>
        <w:spacing w:line="360" w:lineRule="auto"/>
        <w:ind w:firstLine="720"/>
        <w:jc w:val="both"/>
      </w:pPr>
      <w:r w:rsidRPr="00784BC5">
        <w:t>2.5.1. Bài đọc: New Year Celebrations;</w:t>
      </w:r>
    </w:p>
    <w:p w14:paraId="1DDA3248" w14:textId="77777777" w:rsidR="005732F1" w:rsidRPr="00784BC5" w:rsidRDefault="005732F1" w:rsidP="005732F1">
      <w:pPr>
        <w:spacing w:line="360" w:lineRule="auto"/>
        <w:ind w:firstLine="720"/>
        <w:jc w:val="both"/>
      </w:pPr>
      <w:r w:rsidRPr="00784BC5">
        <w:t>2.5.2. Bài tập True/False/Not given.</w:t>
      </w:r>
    </w:p>
    <w:p w14:paraId="56C7BE09" w14:textId="77777777" w:rsidR="005732F1" w:rsidRPr="00784BC5" w:rsidRDefault="005732F1" w:rsidP="005732F1">
      <w:pPr>
        <w:spacing w:line="360" w:lineRule="auto"/>
        <w:ind w:firstLine="720"/>
        <w:jc w:val="both"/>
      </w:pPr>
      <w:bookmarkStart w:id="127" w:name="bookmark70"/>
      <w:r w:rsidRPr="00784BC5">
        <w:rPr>
          <w:b/>
          <w:bCs/>
        </w:rPr>
        <w:t>2.6. Kỹ năng viết (Writing)</w:t>
      </w:r>
      <w:bookmarkEnd w:id="127"/>
    </w:p>
    <w:p w14:paraId="47D23CDB" w14:textId="77777777" w:rsidR="005732F1" w:rsidRPr="00784BC5" w:rsidRDefault="005732F1" w:rsidP="005732F1">
      <w:pPr>
        <w:spacing w:line="360" w:lineRule="auto"/>
        <w:ind w:firstLine="720"/>
        <w:jc w:val="both"/>
      </w:pPr>
      <w:r w:rsidRPr="00784BC5">
        <w:t>Viết đoạn văn ngắn mô tả các dự định và kế hoạch chào đón năm mới (tối thiểu 80 từ).</w:t>
      </w:r>
    </w:p>
    <w:p w14:paraId="67757260" w14:textId="77777777" w:rsidR="005732F1" w:rsidRPr="00784BC5" w:rsidRDefault="005732F1" w:rsidP="005732F1">
      <w:pPr>
        <w:spacing w:line="360" w:lineRule="auto"/>
        <w:jc w:val="center"/>
      </w:pPr>
      <w:r w:rsidRPr="00784BC5">
        <w:rPr>
          <w:b/>
          <w:bCs/>
        </w:rPr>
        <w:t>Bài 10. NGOẠI HÌNH VÀ TÍNH CÁCH</w:t>
      </w:r>
    </w:p>
    <w:p w14:paraId="1FB1BE65" w14:textId="77777777" w:rsidR="005732F1" w:rsidRPr="00784BC5" w:rsidRDefault="005732F1" w:rsidP="005732F1">
      <w:pPr>
        <w:spacing w:line="360" w:lineRule="auto"/>
        <w:jc w:val="center"/>
        <w:rPr>
          <w:b/>
          <w:bCs/>
        </w:rPr>
      </w:pPr>
      <w:r w:rsidRPr="00784BC5">
        <w:rPr>
          <w:b/>
          <w:bCs/>
        </w:rPr>
        <w:t>(APPEARANCE AND PERSONALITY)</w:t>
      </w:r>
    </w:p>
    <w:p w14:paraId="00E1E34A" w14:textId="77777777" w:rsidR="005732F1" w:rsidRPr="00784BC5" w:rsidRDefault="005732F1" w:rsidP="005732F1">
      <w:pPr>
        <w:shd w:val="clear" w:color="auto" w:fill="FFFFFF"/>
        <w:spacing w:line="360" w:lineRule="auto"/>
        <w:ind w:left="6480" w:firstLine="720"/>
        <w:jc w:val="center"/>
        <w:rPr>
          <w:b/>
        </w:rPr>
      </w:pPr>
      <w:r w:rsidRPr="00784BC5">
        <w:rPr>
          <w:i/>
        </w:rPr>
        <w:t>Thời gian: 9 giờ</w:t>
      </w:r>
    </w:p>
    <w:p w14:paraId="74D94301" w14:textId="77777777" w:rsidR="005732F1" w:rsidRPr="00784BC5" w:rsidRDefault="005732F1" w:rsidP="005732F1">
      <w:pPr>
        <w:spacing w:line="360" w:lineRule="auto"/>
        <w:ind w:firstLine="720"/>
        <w:jc w:val="both"/>
      </w:pPr>
      <w:r w:rsidRPr="00784BC5">
        <w:rPr>
          <w:b/>
          <w:bCs/>
        </w:rPr>
        <w:t>1. Mục tiêu</w:t>
      </w:r>
    </w:p>
    <w:p w14:paraId="4DEC7540" w14:textId="77777777" w:rsidR="005732F1" w:rsidRPr="00784BC5" w:rsidRDefault="005732F1" w:rsidP="005732F1">
      <w:pPr>
        <w:spacing w:line="360" w:lineRule="auto"/>
        <w:ind w:firstLine="720"/>
        <w:jc w:val="both"/>
      </w:pPr>
      <w:r w:rsidRPr="00784BC5">
        <w:t>- Sử dụng cấu trúc so sánh hơn (comparative), so sánh nhất (superlative); và các tính từ mô tả ngoại hình và tính cách;</w:t>
      </w:r>
    </w:p>
    <w:p w14:paraId="035AEF3F" w14:textId="77777777" w:rsidR="005732F1" w:rsidRPr="00784BC5" w:rsidRDefault="005732F1" w:rsidP="005732F1">
      <w:pPr>
        <w:spacing w:line="360" w:lineRule="auto"/>
        <w:ind w:firstLine="720"/>
        <w:jc w:val="both"/>
      </w:pPr>
      <w:r w:rsidRPr="00784BC5">
        <w:t>- Nghe và trả lời câu hỏi về tuổi, ghi các tính từ mô tả hình dáng và tính cách một người;</w:t>
      </w:r>
    </w:p>
    <w:p w14:paraId="5298F2F1" w14:textId="77777777" w:rsidR="005732F1" w:rsidRPr="00784BC5" w:rsidRDefault="005732F1" w:rsidP="005732F1">
      <w:pPr>
        <w:spacing w:line="360" w:lineRule="auto"/>
        <w:ind w:firstLine="720"/>
        <w:jc w:val="both"/>
      </w:pPr>
      <w:r w:rsidRPr="00784BC5">
        <w:t>- Mô tả ngoại hình và tính cách các thành viên trong lớp học;</w:t>
      </w:r>
    </w:p>
    <w:p w14:paraId="50ACE416" w14:textId="77777777" w:rsidR="005732F1" w:rsidRPr="00784BC5" w:rsidRDefault="005732F1" w:rsidP="005732F1">
      <w:pPr>
        <w:spacing w:line="360" w:lineRule="auto"/>
        <w:ind w:firstLine="720"/>
        <w:jc w:val="both"/>
      </w:pPr>
      <w:r w:rsidRPr="00784BC5">
        <w:t>- Đọc hiểu bài đọc về đề tài du lịch và trả lời câu hỏi;</w:t>
      </w:r>
    </w:p>
    <w:p w14:paraId="13B70659" w14:textId="77777777" w:rsidR="005732F1" w:rsidRPr="00784BC5" w:rsidRDefault="005732F1" w:rsidP="005732F1">
      <w:pPr>
        <w:spacing w:line="360" w:lineRule="auto"/>
        <w:ind w:firstLine="720"/>
        <w:jc w:val="both"/>
      </w:pPr>
      <w:r w:rsidRPr="00784BC5">
        <w:t>- Viết đoạn văn ngắn mô tả một người bạn thân.</w:t>
      </w:r>
    </w:p>
    <w:p w14:paraId="6F7B3C73" w14:textId="77777777" w:rsidR="005732F1" w:rsidRPr="00784BC5" w:rsidRDefault="005732F1" w:rsidP="005732F1">
      <w:pPr>
        <w:spacing w:line="360" w:lineRule="auto"/>
        <w:ind w:firstLine="720"/>
        <w:jc w:val="both"/>
      </w:pPr>
      <w:r w:rsidRPr="00784BC5">
        <w:rPr>
          <w:b/>
          <w:bCs/>
        </w:rPr>
        <w:t>2. Nội dung</w:t>
      </w:r>
    </w:p>
    <w:p w14:paraId="65CB09DA" w14:textId="77777777" w:rsidR="005732F1" w:rsidRPr="00784BC5" w:rsidRDefault="005732F1" w:rsidP="005732F1">
      <w:pPr>
        <w:spacing w:line="360" w:lineRule="auto"/>
        <w:ind w:firstLine="720"/>
        <w:jc w:val="both"/>
      </w:pPr>
      <w:r w:rsidRPr="00784BC5">
        <w:rPr>
          <w:b/>
          <w:bCs/>
        </w:rPr>
        <w:t>2.1. Từ vựng (Vocabulary)</w:t>
      </w:r>
    </w:p>
    <w:p w14:paraId="3945D69F" w14:textId="77777777" w:rsidR="005732F1" w:rsidRPr="00784BC5" w:rsidRDefault="005732F1" w:rsidP="005732F1">
      <w:pPr>
        <w:spacing w:line="360" w:lineRule="auto"/>
        <w:ind w:firstLine="720"/>
        <w:jc w:val="both"/>
      </w:pPr>
      <w:r w:rsidRPr="00784BC5">
        <w:t>2.1.1. Tính từ mô tả ngoại hình;</w:t>
      </w:r>
    </w:p>
    <w:p w14:paraId="47477737" w14:textId="77777777" w:rsidR="005732F1" w:rsidRPr="00784BC5" w:rsidRDefault="005732F1" w:rsidP="005732F1">
      <w:pPr>
        <w:spacing w:line="360" w:lineRule="auto"/>
        <w:ind w:firstLine="720"/>
        <w:jc w:val="both"/>
      </w:pPr>
      <w:r w:rsidRPr="00784BC5">
        <w:t>2.1.2. Tính từ mô tả tính cách.</w:t>
      </w:r>
    </w:p>
    <w:p w14:paraId="1BB55093" w14:textId="77777777" w:rsidR="005732F1" w:rsidRPr="00784BC5" w:rsidRDefault="005732F1" w:rsidP="005732F1">
      <w:pPr>
        <w:spacing w:line="360" w:lineRule="auto"/>
        <w:ind w:firstLine="720"/>
        <w:jc w:val="both"/>
      </w:pPr>
      <w:r w:rsidRPr="00784BC5">
        <w:rPr>
          <w:b/>
          <w:bCs/>
        </w:rPr>
        <w:t>2.2. Ngữ pháp (Grammar)</w:t>
      </w:r>
    </w:p>
    <w:p w14:paraId="15E0D7D8" w14:textId="77777777" w:rsidR="005732F1" w:rsidRPr="00784BC5" w:rsidRDefault="005732F1" w:rsidP="005732F1">
      <w:pPr>
        <w:spacing w:line="360" w:lineRule="auto"/>
        <w:ind w:firstLine="720"/>
        <w:jc w:val="both"/>
      </w:pPr>
      <w:r w:rsidRPr="00784BC5">
        <w:t>2.2.1. So sánh hơn (Comparative);</w:t>
      </w:r>
    </w:p>
    <w:p w14:paraId="6DC53509" w14:textId="77777777" w:rsidR="005732F1" w:rsidRPr="00784BC5" w:rsidRDefault="005732F1" w:rsidP="005732F1">
      <w:pPr>
        <w:spacing w:line="360" w:lineRule="auto"/>
        <w:ind w:firstLine="720"/>
        <w:jc w:val="both"/>
      </w:pPr>
      <w:r w:rsidRPr="00784BC5">
        <w:t>2.2.2. So sánh nhất (Superlative).</w:t>
      </w:r>
    </w:p>
    <w:p w14:paraId="4190839E" w14:textId="77777777" w:rsidR="005732F1" w:rsidRPr="00784BC5" w:rsidRDefault="005732F1" w:rsidP="005732F1">
      <w:pPr>
        <w:spacing w:line="360" w:lineRule="auto"/>
        <w:ind w:firstLine="720"/>
        <w:jc w:val="both"/>
      </w:pPr>
      <w:r w:rsidRPr="00784BC5">
        <w:rPr>
          <w:b/>
          <w:bCs/>
        </w:rPr>
        <w:t>2.3. Kỹ năng nghe (Listening)</w:t>
      </w:r>
    </w:p>
    <w:p w14:paraId="60162D39" w14:textId="77777777" w:rsidR="005732F1" w:rsidRPr="00784BC5" w:rsidRDefault="005732F1" w:rsidP="005732F1">
      <w:pPr>
        <w:spacing w:line="360" w:lineRule="auto"/>
        <w:ind w:firstLine="720"/>
        <w:jc w:val="both"/>
      </w:pPr>
      <w:r w:rsidRPr="00784BC5">
        <w:t>2.3.1. Nghe và trả lời câu hỏi về tuổi, ghi các tính từ mô tả hình dáng và tính cách một người;</w:t>
      </w:r>
    </w:p>
    <w:p w14:paraId="4DD1C1F7" w14:textId="77777777" w:rsidR="005732F1" w:rsidRPr="00784BC5" w:rsidRDefault="005732F1" w:rsidP="005732F1">
      <w:pPr>
        <w:spacing w:line="360" w:lineRule="auto"/>
        <w:ind w:firstLine="720"/>
        <w:jc w:val="both"/>
      </w:pPr>
      <w:r w:rsidRPr="00784BC5">
        <w:t>2.3.2. Bài tập nghe và lựa chọn đáp án đúng;</w:t>
      </w:r>
    </w:p>
    <w:p w14:paraId="030B0DE8" w14:textId="77777777" w:rsidR="005732F1" w:rsidRPr="00784BC5" w:rsidRDefault="005732F1" w:rsidP="005732F1">
      <w:pPr>
        <w:spacing w:line="360" w:lineRule="auto"/>
        <w:ind w:firstLine="720"/>
        <w:jc w:val="both"/>
      </w:pPr>
      <w:r w:rsidRPr="00784BC5">
        <w:t>2.3.3. Bài tập nghe và điền hoàn chỉnh.</w:t>
      </w:r>
    </w:p>
    <w:p w14:paraId="5A212358" w14:textId="77777777" w:rsidR="005732F1" w:rsidRPr="00784BC5" w:rsidRDefault="005732F1" w:rsidP="005732F1">
      <w:pPr>
        <w:spacing w:line="360" w:lineRule="auto"/>
        <w:ind w:firstLine="720"/>
        <w:jc w:val="both"/>
      </w:pPr>
      <w:r w:rsidRPr="00784BC5">
        <w:rPr>
          <w:b/>
          <w:bCs/>
        </w:rPr>
        <w:lastRenderedPageBreak/>
        <w:t>2.4. Kỹ năng nói (Speaking)</w:t>
      </w:r>
    </w:p>
    <w:p w14:paraId="4455CB4D" w14:textId="77777777" w:rsidR="005732F1" w:rsidRPr="00784BC5" w:rsidRDefault="005732F1" w:rsidP="005732F1">
      <w:pPr>
        <w:spacing w:line="360" w:lineRule="auto"/>
        <w:ind w:firstLine="720"/>
        <w:jc w:val="both"/>
      </w:pPr>
      <w:r w:rsidRPr="00784BC5">
        <w:t>2.4.1. Mô tả ngoại hình và tính cách các thành viên trong lớp học;</w:t>
      </w:r>
    </w:p>
    <w:p w14:paraId="2A651BC5" w14:textId="77777777" w:rsidR="005732F1" w:rsidRPr="00784BC5" w:rsidRDefault="005732F1" w:rsidP="005732F1">
      <w:pPr>
        <w:spacing w:line="360" w:lineRule="auto"/>
        <w:ind w:firstLine="720"/>
        <w:jc w:val="both"/>
      </w:pPr>
      <w:r w:rsidRPr="00784BC5">
        <w:t>2.4.2. Thực hành nghe và lặp lại;</w:t>
      </w:r>
    </w:p>
    <w:p w14:paraId="03E72365" w14:textId="77777777" w:rsidR="005732F1" w:rsidRPr="00784BC5" w:rsidRDefault="005732F1" w:rsidP="005732F1">
      <w:pPr>
        <w:spacing w:line="360" w:lineRule="auto"/>
        <w:ind w:firstLine="720"/>
        <w:jc w:val="both"/>
      </w:pPr>
      <w:r w:rsidRPr="00784BC5">
        <w:t>2.4.3. Thực hành theo cặp đôi.</w:t>
      </w:r>
    </w:p>
    <w:p w14:paraId="55459077" w14:textId="77777777" w:rsidR="005732F1" w:rsidRPr="00784BC5" w:rsidRDefault="005732F1" w:rsidP="005732F1">
      <w:pPr>
        <w:spacing w:line="360" w:lineRule="auto"/>
        <w:ind w:firstLine="720"/>
        <w:jc w:val="both"/>
      </w:pPr>
      <w:r w:rsidRPr="00784BC5">
        <w:rPr>
          <w:b/>
          <w:bCs/>
        </w:rPr>
        <w:t>2.5. Kỹ năng đọc (Reading)</w:t>
      </w:r>
    </w:p>
    <w:p w14:paraId="68C3F69A" w14:textId="77777777" w:rsidR="005732F1" w:rsidRPr="00784BC5" w:rsidRDefault="005732F1" w:rsidP="005732F1">
      <w:pPr>
        <w:spacing w:line="360" w:lineRule="auto"/>
        <w:ind w:firstLine="720"/>
        <w:jc w:val="both"/>
      </w:pPr>
      <w:r w:rsidRPr="00784BC5">
        <w:t>2.5.1. Bài đọc: My travel page;</w:t>
      </w:r>
    </w:p>
    <w:p w14:paraId="40D855D3" w14:textId="77777777" w:rsidR="005732F1" w:rsidRPr="00784BC5" w:rsidRDefault="005732F1" w:rsidP="005732F1">
      <w:pPr>
        <w:spacing w:line="360" w:lineRule="auto"/>
        <w:ind w:firstLine="720"/>
        <w:jc w:val="both"/>
      </w:pPr>
      <w:r w:rsidRPr="00784BC5">
        <w:t>2.5.2. Bài tập True/False/Not given.</w:t>
      </w:r>
    </w:p>
    <w:p w14:paraId="46615E5D" w14:textId="77777777" w:rsidR="005732F1" w:rsidRPr="00784BC5" w:rsidRDefault="005732F1" w:rsidP="005732F1">
      <w:pPr>
        <w:spacing w:line="360" w:lineRule="auto"/>
        <w:ind w:firstLine="720"/>
        <w:jc w:val="both"/>
      </w:pPr>
      <w:r w:rsidRPr="00784BC5">
        <w:rPr>
          <w:b/>
          <w:bCs/>
        </w:rPr>
        <w:t>2.6. Kỹ năng viết (Writing)</w:t>
      </w:r>
    </w:p>
    <w:p w14:paraId="206DE00B" w14:textId="77777777" w:rsidR="005732F1" w:rsidRPr="00784BC5" w:rsidRDefault="005732F1" w:rsidP="005732F1">
      <w:pPr>
        <w:spacing w:line="360" w:lineRule="auto"/>
        <w:ind w:firstLine="720"/>
        <w:jc w:val="both"/>
      </w:pPr>
      <w:r w:rsidRPr="00784BC5">
        <w:t>Viết đoạn văn ngắn mô tả về một người bạn thân (tối thiểu 80 từ).</w:t>
      </w:r>
    </w:p>
    <w:p w14:paraId="3238B9B3" w14:textId="77777777" w:rsidR="005732F1" w:rsidRPr="00784BC5" w:rsidRDefault="005732F1" w:rsidP="005732F1">
      <w:pPr>
        <w:spacing w:line="360" w:lineRule="auto"/>
        <w:jc w:val="center"/>
        <w:rPr>
          <w:b/>
          <w:bCs/>
        </w:rPr>
      </w:pPr>
      <w:bookmarkStart w:id="128" w:name="bookmark71"/>
    </w:p>
    <w:p w14:paraId="4538C83E" w14:textId="77777777" w:rsidR="005732F1" w:rsidRPr="00784BC5" w:rsidRDefault="005732F1" w:rsidP="005732F1">
      <w:pPr>
        <w:spacing w:line="360" w:lineRule="auto"/>
        <w:jc w:val="center"/>
        <w:rPr>
          <w:b/>
          <w:bCs/>
        </w:rPr>
      </w:pPr>
      <w:r w:rsidRPr="00784BC5">
        <w:rPr>
          <w:b/>
          <w:bCs/>
        </w:rPr>
        <w:t>Bài 11. CÔNG NGHỆ (TECHNOLOGY)</w:t>
      </w:r>
      <w:bookmarkEnd w:id="128"/>
    </w:p>
    <w:p w14:paraId="2E66BF8D" w14:textId="77777777" w:rsidR="005732F1" w:rsidRPr="00784BC5" w:rsidRDefault="005732F1" w:rsidP="005732F1">
      <w:pPr>
        <w:shd w:val="clear" w:color="auto" w:fill="FFFFFF"/>
        <w:spacing w:line="360" w:lineRule="auto"/>
        <w:ind w:left="6480" w:firstLine="720"/>
        <w:jc w:val="center"/>
        <w:rPr>
          <w:b/>
        </w:rPr>
      </w:pPr>
      <w:r w:rsidRPr="00784BC5">
        <w:rPr>
          <w:i/>
        </w:rPr>
        <w:t>Thời gian: 9 giờ</w:t>
      </w:r>
    </w:p>
    <w:p w14:paraId="36CF5393" w14:textId="77777777" w:rsidR="005732F1" w:rsidRPr="00784BC5" w:rsidRDefault="005732F1" w:rsidP="005732F1">
      <w:pPr>
        <w:spacing w:line="360" w:lineRule="auto"/>
        <w:ind w:firstLine="720"/>
        <w:jc w:val="both"/>
      </w:pPr>
      <w:bookmarkStart w:id="129" w:name="bookmark72"/>
      <w:r w:rsidRPr="00784BC5">
        <w:rPr>
          <w:b/>
          <w:bCs/>
        </w:rPr>
        <w:t>1. M</w:t>
      </w:r>
      <w:bookmarkEnd w:id="129"/>
      <w:r w:rsidRPr="00784BC5">
        <w:rPr>
          <w:b/>
          <w:bCs/>
        </w:rPr>
        <w:t>ục tiêu</w:t>
      </w:r>
    </w:p>
    <w:p w14:paraId="4AC5EF97" w14:textId="77777777" w:rsidR="005732F1" w:rsidRPr="00784BC5" w:rsidRDefault="005732F1" w:rsidP="005732F1">
      <w:pPr>
        <w:spacing w:line="360" w:lineRule="auto"/>
        <w:ind w:firstLine="720"/>
        <w:jc w:val="both"/>
      </w:pPr>
      <w:r w:rsidRPr="00784BC5">
        <w:t>- Sử dụng thì hiện tại hoàn thành (Present perfect); cấu trúc How long...?, for và since và các từ vựng về các thiết bị công nghệ và ứng dụng;</w:t>
      </w:r>
    </w:p>
    <w:p w14:paraId="26854EBF" w14:textId="77777777" w:rsidR="005732F1" w:rsidRPr="00784BC5" w:rsidRDefault="005732F1" w:rsidP="005732F1">
      <w:pPr>
        <w:spacing w:line="360" w:lineRule="auto"/>
        <w:ind w:firstLine="720"/>
        <w:jc w:val="both"/>
      </w:pPr>
      <w:r w:rsidRPr="00784BC5">
        <w:t>- Nghe và trả lời câu hỏi về đặc tính các loại thiết bị phổ biến trong gia đình;</w:t>
      </w:r>
    </w:p>
    <w:p w14:paraId="632AB586" w14:textId="77777777" w:rsidR="005732F1" w:rsidRPr="00784BC5" w:rsidRDefault="005732F1" w:rsidP="005732F1">
      <w:pPr>
        <w:spacing w:line="360" w:lineRule="auto"/>
        <w:ind w:firstLine="720"/>
        <w:jc w:val="both"/>
      </w:pPr>
      <w:r w:rsidRPr="00784BC5">
        <w:t>- Thực hành nói về các thiết bị công nghệ;</w:t>
      </w:r>
    </w:p>
    <w:p w14:paraId="7882C219" w14:textId="77777777" w:rsidR="005732F1" w:rsidRPr="00784BC5" w:rsidRDefault="005732F1" w:rsidP="005732F1">
      <w:pPr>
        <w:spacing w:line="360" w:lineRule="auto"/>
        <w:ind w:firstLine="720"/>
        <w:jc w:val="both"/>
      </w:pPr>
      <w:r w:rsidRPr="00784BC5">
        <w:t>- Đọc hiểu và trả lời câu hỏi về sự phát triển của công nghệ kỹ thuật số;</w:t>
      </w:r>
    </w:p>
    <w:p w14:paraId="4B5D32EA" w14:textId="77777777" w:rsidR="005732F1" w:rsidRPr="00784BC5" w:rsidRDefault="005732F1" w:rsidP="005732F1">
      <w:pPr>
        <w:spacing w:line="360" w:lineRule="auto"/>
        <w:ind w:firstLine="720"/>
        <w:jc w:val="both"/>
      </w:pPr>
      <w:r w:rsidRPr="00784BC5">
        <w:t>- Viết đoạn văn ngắn mô tả thiết bị công nghệ mà bạn yêu thích.</w:t>
      </w:r>
    </w:p>
    <w:p w14:paraId="51772255" w14:textId="77777777" w:rsidR="005732F1" w:rsidRPr="00784BC5" w:rsidRDefault="005732F1" w:rsidP="005732F1">
      <w:pPr>
        <w:spacing w:line="360" w:lineRule="auto"/>
        <w:ind w:firstLine="720"/>
        <w:jc w:val="both"/>
      </w:pPr>
      <w:bookmarkStart w:id="130" w:name="bookmark73"/>
      <w:r w:rsidRPr="00784BC5">
        <w:rPr>
          <w:b/>
          <w:bCs/>
        </w:rPr>
        <w:t>2. Nội dung</w:t>
      </w:r>
      <w:bookmarkEnd w:id="130"/>
    </w:p>
    <w:p w14:paraId="626D0339" w14:textId="77777777" w:rsidR="005732F1" w:rsidRPr="00784BC5" w:rsidRDefault="005732F1" w:rsidP="005732F1">
      <w:pPr>
        <w:spacing w:line="360" w:lineRule="auto"/>
        <w:ind w:firstLine="720"/>
        <w:jc w:val="both"/>
      </w:pPr>
      <w:bookmarkStart w:id="131" w:name="bookmark74"/>
      <w:r w:rsidRPr="00784BC5">
        <w:rPr>
          <w:b/>
          <w:bCs/>
        </w:rPr>
        <w:t>2.1. Từ vựng (Vocabulary)</w:t>
      </w:r>
      <w:bookmarkEnd w:id="131"/>
    </w:p>
    <w:p w14:paraId="0B219493" w14:textId="77777777" w:rsidR="005732F1" w:rsidRPr="00784BC5" w:rsidRDefault="005732F1" w:rsidP="005732F1">
      <w:pPr>
        <w:spacing w:line="360" w:lineRule="auto"/>
        <w:ind w:firstLine="720"/>
        <w:jc w:val="both"/>
      </w:pPr>
      <w:r w:rsidRPr="00784BC5">
        <w:t>2.1.1. Các thiết bị công nghệ;</w:t>
      </w:r>
    </w:p>
    <w:p w14:paraId="224D9057" w14:textId="77777777" w:rsidR="005732F1" w:rsidRPr="00784BC5" w:rsidRDefault="005732F1" w:rsidP="005732F1">
      <w:pPr>
        <w:spacing w:line="360" w:lineRule="auto"/>
        <w:ind w:firstLine="720"/>
        <w:jc w:val="both"/>
      </w:pPr>
      <w:r w:rsidRPr="00784BC5">
        <w:t>2.1.2. Công nghệ.</w:t>
      </w:r>
    </w:p>
    <w:p w14:paraId="14A71148" w14:textId="77777777" w:rsidR="005732F1" w:rsidRPr="00784BC5" w:rsidRDefault="005732F1" w:rsidP="005732F1">
      <w:pPr>
        <w:spacing w:line="360" w:lineRule="auto"/>
        <w:ind w:firstLine="720"/>
        <w:jc w:val="both"/>
      </w:pPr>
      <w:bookmarkStart w:id="132" w:name="bookmark75"/>
      <w:r w:rsidRPr="00784BC5">
        <w:rPr>
          <w:b/>
          <w:bCs/>
        </w:rPr>
        <w:t>2.2. Ngữ pháp (Grammar)</w:t>
      </w:r>
      <w:bookmarkEnd w:id="132"/>
    </w:p>
    <w:p w14:paraId="684EA90E" w14:textId="77777777" w:rsidR="005732F1" w:rsidRPr="00784BC5" w:rsidRDefault="005732F1" w:rsidP="005732F1">
      <w:pPr>
        <w:spacing w:line="360" w:lineRule="auto"/>
        <w:ind w:firstLine="720"/>
        <w:jc w:val="both"/>
      </w:pPr>
      <w:r w:rsidRPr="00784BC5">
        <w:t>2.2.1. Thì hiện tại hoàn thành;</w:t>
      </w:r>
    </w:p>
    <w:p w14:paraId="2CB87D3E" w14:textId="77777777" w:rsidR="005732F1" w:rsidRPr="00784BC5" w:rsidRDefault="005732F1" w:rsidP="005732F1">
      <w:pPr>
        <w:spacing w:line="360" w:lineRule="auto"/>
        <w:ind w:firstLine="720"/>
        <w:jc w:val="both"/>
      </w:pPr>
      <w:r w:rsidRPr="00784BC5">
        <w:t>2.2.2. Cấu trúc How long...?;</w:t>
      </w:r>
    </w:p>
    <w:p w14:paraId="3CA9705E" w14:textId="77777777" w:rsidR="005732F1" w:rsidRPr="00784BC5" w:rsidRDefault="005732F1" w:rsidP="005732F1">
      <w:pPr>
        <w:spacing w:line="360" w:lineRule="auto"/>
        <w:ind w:firstLine="720"/>
        <w:jc w:val="both"/>
      </w:pPr>
      <w:r w:rsidRPr="00784BC5">
        <w:t>2.2.3. Giới từ For và since.</w:t>
      </w:r>
    </w:p>
    <w:p w14:paraId="4B488C81" w14:textId="77777777" w:rsidR="005732F1" w:rsidRPr="00784BC5" w:rsidRDefault="005732F1" w:rsidP="005732F1">
      <w:pPr>
        <w:spacing w:line="360" w:lineRule="auto"/>
        <w:ind w:firstLine="720"/>
        <w:jc w:val="both"/>
      </w:pPr>
      <w:bookmarkStart w:id="133" w:name="bookmark76"/>
      <w:r w:rsidRPr="00784BC5">
        <w:rPr>
          <w:b/>
          <w:bCs/>
        </w:rPr>
        <w:t>2.3. Kỹ năng nghe (Listening)</w:t>
      </w:r>
      <w:bookmarkEnd w:id="133"/>
    </w:p>
    <w:p w14:paraId="39432035" w14:textId="77777777" w:rsidR="005732F1" w:rsidRPr="00784BC5" w:rsidRDefault="005732F1" w:rsidP="005732F1">
      <w:pPr>
        <w:spacing w:line="360" w:lineRule="auto"/>
        <w:ind w:firstLine="720"/>
        <w:jc w:val="both"/>
      </w:pPr>
      <w:r w:rsidRPr="00784BC5">
        <w:lastRenderedPageBreak/>
        <w:t>2.3.1. Nghe và trả lời câu hỏi về đặc tính các loại thiết bị phổ biến trong gia đình;</w:t>
      </w:r>
    </w:p>
    <w:p w14:paraId="5F3767F2" w14:textId="77777777" w:rsidR="005732F1" w:rsidRPr="00784BC5" w:rsidRDefault="005732F1" w:rsidP="005732F1">
      <w:pPr>
        <w:spacing w:line="360" w:lineRule="auto"/>
        <w:ind w:firstLine="720"/>
        <w:jc w:val="both"/>
      </w:pPr>
      <w:r w:rsidRPr="00784BC5">
        <w:t>2.3.2. Bài tập True/False.</w:t>
      </w:r>
    </w:p>
    <w:p w14:paraId="6B9B8ED2" w14:textId="77777777" w:rsidR="005732F1" w:rsidRPr="00784BC5" w:rsidRDefault="005732F1" w:rsidP="005732F1">
      <w:pPr>
        <w:spacing w:line="360" w:lineRule="auto"/>
        <w:ind w:firstLine="720"/>
        <w:jc w:val="both"/>
      </w:pPr>
      <w:bookmarkStart w:id="134" w:name="bookmark77"/>
      <w:r w:rsidRPr="00784BC5">
        <w:rPr>
          <w:b/>
          <w:bCs/>
        </w:rPr>
        <w:t>2.4. Kỹ năng nói (Speaking)</w:t>
      </w:r>
      <w:bookmarkEnd w:id="134"/>
    </w:p>
    <w:p w14:paraId="49C2FB4F" w14:textId="77777777" w:rsidR="005732F1" w:rsidRPr="00784BC5" w:rsidRDefault="005732F1" w:rsidP="005732F1">
      <w:pPr>
        <w:spacing w:line="360" w:lineRule="auto"/>
        <w:ind w:firstLine="720"/>
        <w:jc w:val="both"/>
      </w:pPr>
      <w:r w:rsidRPr="00784BC5">
        <w:t>2.4.1. Thực hành nói về các thiết bị công nghệ;</w:t>
      </w:r>
    </w:p>
    <w:p w14:paraId="582FEAA0" w14:textId="77777777" w:rsidR="005732F1" w:rsidRPr="00784BC5" w:rsidRDefault="005732F1" w:rsidP="005732F1">
      <w:pPr>
        <w:spacing w:line="360" w:lineRule="auto"/>
        <w:ind w:firstLine="720"/>
        <w:jc w:val="both"/>
      </w:pPr>
      <w:r w:rsidRPr="00784BC5">
        <w:t>2.4.2. Thực hành nghe và lặp lại;</w:t>
      </w:r>
    </w:p>
    <w:p w14:paraId="4148EFAA" w14:textId="77777777" w:rsidR="005732F1" w:rsidRPr="00784BC5" w:rsidRDefault="005732F1" w:rsidP="005732F1">
      <w:pPr>
        <w:spacing w:line="360" w:lineRule="auto"/>
        <w:ind w:firstLine="720"/>
        <w:jc w:val="both"/>
      </w:pPr>
      <w:r w:rsidRPr="00784BC5">
        <w:t>2.4.3. Thực hành theo cặp đôi.</w:t>
      </w:r>
    </w:p>
    <w:p w14:paraId="261F2A0C" w14:textId="77777777" w:rsidR="005732F1" w:rsidRPr="00784BC5" w:rsidRDefault="005732F1" w:rsidP="005732F1">
      <w:pPr>
        <w:spacing w:line="360" w:lineRule="auto"/>
        <w:ind w:firstLine="720"/>
        <w:jc w:val="both"/>
      </w:pPr>
      <w:bookmarkStart w:id="135" w:name="bookmark78"/>
      <w:r w:rsidRPr="00784BC5">
        <w:rPr>
          <w:b/>
          <w:bCs/>
        </w:rPr>
        <w:t>2.5. Kỹ năng đọc (Reading)</w:t>
      </w:r>
      <w:bookmarkEnd w:id="135"/>
    </w:p>
    <w:p w14:paraId="149CC74F" w14:textId="77777777" w:rsidR="005732F1" w:rsidRPr="00784BC5" w:rsidRDefault="005732F1" w:rsidP="005732F1">
      <w:pPr>
        <w:spacing w:line="360" w:lineRule="auto"/>
        <w:ind w:firstLine="720"/>
        <w:jc w:val="both"/>
      </w:pPr>
      <w:r w:rsidRPr="00784BC5">
        <w:t>2.5.1. Bài đọc: The Rise of Digital Media;</w:t>
      </w:r>
    </w:p>
    <w:p w14:paraId="5D96D6F9" w14:textId="77777777" w:rsidR="005732F1" w:rsidRPr="00784BC5" w:rsidRDefault="005732F1" w:rsidP="005732F1">
      <w:pPr>
        <w:spacing w:line="360" w:lineRule="auto"/>
        <w:ind w:firstLine="720"/>
        <w:jc w:val="both"/>
      </w:pPr>
      <w:r w:rsidRPr="00784BC5">
        <w:t>2.5.2. Bài tập True/False/Not given.</w:t>
      </w:r>
    </w:p>
    <w:p w14:paraId="7EC1EDEA" w14:textId="77777777" w:rsidR="005732F1" w:rsidRPr="00784BC5" w:rsidRDefault="005732F1" w:rsidP="005732F1">
      <w:pPr>
        <w:spacing w:line="360" w:lineRule="auto"/>
        <w:ind w:firstLine="720"/>
        <w:jc w:val="both"/>
      </w:pPr>
      <w:bookmarkStart w:id="136" w:name="bookmark79"/>
      <w:r w:rsidRPr="00784BC5">
        <w:rPr>
          <w:b/>
          <w:bCs/>
        </w:rPr>
        <w:t>2.6. Kỹ năng viết (Writing)</w:t>
      </w:r>
      <w:bookmarkEnd w:id="136"/>
    </w:p>
    <w:p w14:paraId="70D11394" w14:textId="77777777" w:rsidR="005732F1" w:rsidRPr="00784BC5" w:rsidRDefault="005732F1" w:rsidP="005732F1">
      <w:pPr>
        <w:spacing w:line="360" w:lineRule="auto"/>
        <w:ind w:firstLine="720"/>
        <w:jc w:val="both"/>
      </w:pPr>
      <w:r w:rsidRPr="00784BC5">
        <w:t>Viết đoạn văn ngắn mô tả thiết bị công nghệ mà bạn yêu thích (tối thiểu 80 từ).</w:t>
      </w:r>
    </w:p>
    <w:p w14:paraId="1FE9126C" w14:textId="77777777" w:rsidR="005732F1" w:rsidRPr="00784BC5" w:rsidRDefault="005732F1" w:rsidP="005732F1">
      <w:pPr>
        <w:spacing w:line="360" w:lineRule="auto"/>
        <w:jc w:val="center"/>
        <w:rPr>
          <w:b/>
          <w:bCs/>
        </w:rPr>
      </w:pPr>
      <w:r w:rsidRPr="00784BC5">
        <w:rPr>
          <w:b/>
          <w:bCs/>
        </w:rPr>
        <w:t>Bài 12. MUA SẮM (SHOPPING)</w:t>
      </w:r>
    </w:p>
    <w:p w14:paraId="4B74843D" w14:textId="77777777" w:rsidR="005732F1" w:rsidRPr="00784BC5" w:rsidRDefault="005732F1" w:rsidP="005732F1">
      <w:pPr>
        <w:shd w:val="clear" w:color="auto" w:fill="FFFFFF"/>
        <w:spacing w:line="360" w:lineRule="auto"/>
        <w:ind w:left="6480" w:firstLine="720"/>
        <w:jc w:val="center"/>
        <w:rPr>
          <w:b/>
        </w:rPr>
      </w:pPr>
      <w:r w:rsidRPr="00784BC5">
        <w:rPr>
          <w:i/>
        </w:rPr>
        <w:t>Thời gian: 9 giờ</w:t>
      </w:r>
    </w:p>
    <w:p w14:paraId="5001EB2E" w14:textId="77777777" w:rsidR="005732F1" w:rsidRPr="00784BC5" w:rsidRDefault="005732F1" w:rsidP="005732F1">
      <w:pPr>
        <w:spacing w:line="360" w:lineRule="auto"/>
        <w:ind w:firstLine="720"/>
        <w:jc w:val="both"/>
      </w:pPr>
      <w:r w:rsidRPr="00784BC5">
        <w:rPr>
          <w:b/>
          <w:bCs/>
        </w:rPr>
        <w:t>1. Mục tiêu</w:t>
      </w:r>
    </w:p>
    <w:p w14:paraId="74A82770" w14:textId="77777777" w:rsidR="005732F1" w:rsidRPr="00784BC5" w:rsidRDefault="005732F1" w:rsidP="005732F1">
      <w:pPr>
        <w:spacing w:line="360" w:lineRule="auto"/>
        <w:ind w:firstLine="720"/>
        <w:jc w:val="both"/>
      </w:pPr>
      <w:r w:rsidRPr="00784BC5">
        <w:t>- Sử dụng thì hiện tại hoàn thành (Present perfect) và thì quá khứ đơn (Past simple) và từ vựng về các loại thực phẩm;</w:t>
      </w:r>
    </w:p>
    <w:p w14:paraId="71FDEAD2" w14:textId="77777777" w:rsidR="005732F1" w:rsidRPr="00784BC5" w:rsidRDefault="005732F1" w:rsidP="005732F1">
      <w:pPr>
        <w:spacing w:line="360" w:lineRule="auto"/>
        <w:ind w:firstLine="720"/>
        <w:jc w:val="both"/>
      </w:pPr>
      <w:r w:rsidRPr="00784BC5">
        <w:t>- Nghe và trả lời câu hỏi về mua sắm;</w:t>
      </w:r>
    </w:p>
    <w:p w14:paraId="3526734D" w14:textId="77777777" w:rsidR="005732F1" w:rsidRPr="00784BC5" w:rsidRDefault="005732F1" w:rsidP="005732F1">
      <w:pPr>
        <w:spacing w:line="360" w:lineRule="auto"/>
        <w:ind w:firstLine="720"/>
        <w:jc w:val="both"/>
      </w:pPr>
      <w:r w:rsidRPr="00784BC5">
        <w:t>- Thực hành nói về kế hoạch mua sắm;</w:t>
      </w:r>
    </w:p>
    <w:p w14:paraId="1F2211F0" w14:textId="77777777" w:rsidR="005732F1" w:rsidRPr="00784BC5" w:rsidRDefault="005732F1" w:rsidP="005732F1">
      <w:pPr>
        <w:spacing w:line="360" w:lineRule="auto"/>
        <w:ind w:firstLine="720"/>
        <w:jc w:val="both"/>
      </w:pPr>
      <w:r w:rsidRPr="00784BC5">
        <w:t>- Đọc hiểu và trả lời câu hỏi thói quen mua sắm;</w:t>
      </w:r>
    </w:p>
    <w:p w14:paraId="7916EA2B" w14:textId="77777777" w:rsidR="005732F1" w:rsidRPr="00784BC5" w:rsidRDefault="005732F1" w:rsidP="005732F1">
      <w:pPr>
        <w:spacing w:line="360" w:lineRule="auto"/>
        <w:ind w:firstLine="720"/>
        <w:jc w:val="both"/>
      </w:pPr>
      <w:r w:rsidRPr="00784BC5">
        <w:t>- Viết đoạn văn ngắn kể về việc mua sắm tại chợ/siêu thị tuần trước và hiện tại.</w:t>
      </w:r>
    </w:p>
    <w:p w14:paraId="7F22667C" w14:textId="77777777" w:rsidR="005732F1" w:rsidRPr="00784BC5" w:rsidRDefault="005732F1" w:rsidP="005732F1">
      <w:pPr>
        <w:spacing w:line="360" w:lineRule="auto"/>
        <w:ind w:firstLine="720"/>
        <w:jc w:val="both"/>
      </w:pPr>
      <w:r w:rsidRPr="00784BC5">
        <w:rPr>
          <w:b/>
          <w:bCs/>
        </w:rPr>
        <w:t>2. Nội dung</w:t>
      </w:r>
    </w:p>
    <w:p w14:paraId="65C28E6B" w14:textId="77777777" w:rsidR="005732F1" w:rsidRPr="00784BC5" w:rsidRDefault="005732F1" w:rsidP="005732F1">
      <w:pPr>
        <w:spacing w:line="360" w:lineRule="auto"/>
        <w:ind w:firstLine="720"/>
        <w:jc w:val="both"/>
      </w:pPr>
      <w:r w:rsidRPr="00784BC5">
        <w:rPr>
          <w:b/>
          <w:bCs/>
        </w:rPr>
        <w:t>2.1. Từ vựng (Vocabulary)</w:t>
      </w:r>
    </w:p>
    <w:p w14:paraId="73DE83F2" w14:textId="77777777" w:rsidR="005732F1" w:rsidRPr="00784BC5" w:rsidRDefault="005732F1" w:rsidP="005732F1">
      <w:pPr>
        <w:spacing w:line="360" w:lineRule="auto"/>
        <w:ind w:firstLine="720"/>
        <w:jc w:val="both"/>
      </w:pPr>
      <w:r w:rsidRPr="00784BC5">
        <w:t>Các từ vựng liên quan đến mua sắm.</w:t>
      </w:r>
    </w:p>
    <w:p w14:paraId="3A78DC64" w14:textId="77777777" w:rsidR="005732F1" w:rsidRPr="00784BC5" w:rsidRDefault="005732F1" w:rsidP="005732F1">
      <w:pPr>
        <w:spacing w:line="360" w:lineRule="auto"/>
        <w:ind w:firstLine="720"/>
        <w:jc w:val="both"/>
      </w:pPr>
      <w:r w:rsidRPr="00784BC5">
        <w:rPr>
          <w:b/>
          <w:bCs/>
        </w:rPr>
        <w:t>2.2. Ngữ pháp (Grammar)</w:t>
      </w:r>
    </w:p>
    <w:p w14:paraId="49ABBD5F" w14:textId="77777777" w:rsidR="005732F1" w:rsidRPr="00784BC5" w:rsidRDefault="005732F1" w:rsidP="005732F1">
      <w:pPr>
        <w:spacing w:line="360" w:lineRule="auto"/>
        <w:ind w:firstLine="720"/>
        <w:jc w:val="both"/>
      </w:pPr>
      <w:r w:rsidRPr="00784BC5">
        <w:t>2.2.1. Thì hiện tại hoàn thành;</w:t>
      </w:r>
    </w:p>
    <w:p w14:paraId="5C8CC592" w14:textId="77777777" w:rsidR="005732F1" w:rsidRPr="00784BC5" w:rsidRDefault="005732F1" w:rsidP="005732F1">
      <w:pPr>
        <w:spacing w:line="360" w:lineRule="auto"/>
        <w:ind w:firstLine="720"/>
        <w:jc w:val="both"/>
      </w:pPr>
      <w:r w:rsidRPr="00784BC5">
        <w:t>2.2.2. Thì quá khứ đơn;</w:t>
      </w:r>
    </w:p>
    <w:p w14:paraId="1F8446A3" w14:textId="77777777" w:rsidR="005732F1" w:rsidRPr="00784BC5" w:rsidRDefault="005732F1" w:rsidP="005732F1">
      <w:pPr>
        <w:spacing w:line="360" w:lineRule="auto"/>
        <w:ind w:firstLine="720"/>
        <w:jc w:val="both"/>
      </w:pPr>
      <w:r w:rsidRPr="00784BC5">
        <w:t>2.2.3. Kết hợp thì hiện tại hoàn thành và thì quá khứ đơn.</w:t>
      </w:r>
    </w:p>
    <w:p w14:paraId="30969177" w14:textId="77777777" w:rsidR="005732F1" w:rsidRPr="00784BC5" w:rsidRDefault="005732F1" w:rsidP="005732F1">
      <w:pPr>
        <w:spacing w:line="360" w:lineRule="auto"/>
        <w:ind w:firstLine="720"/>
        <w:jc w:val="both"/>
      </w:pPr>
      <w:r w:rsidRPr="00784BC5">
        <w:rPr>
          <w:b/>
          <w:bCs/>
        </w:rPr>
        <w:lastRenderedPageBreak/>
        <w:t>2.3. Kỹ năng nghe (Listening)</w:t>
      </w:r>
    </w:p>
    <w:p w14:paraId="1B574931" w14:textId="77777777" w:rsidR="005732F1" w:rsidRPr="00784BC5" w:rsidRDefault="005732F1" w:rsidP="005732F1">
      <w:pPr>
        <w:spacing w:line="360" w:lineRule="auto"/>
        <w:ind w:firstLine="720"/>
        <w:jc w:val="both"/>
      </w:pPr>
      <w:r w:rsidRPr="00784BC5">
        <w:t>2.3.1. Nghe và trả lời câu hỏi về mua sắm;</w:t>
      </w:r>
    </w:p>
    <w:p w14:paraId="7E9F90CC" w14:textId="77777777" w:rsidR="005732F1" w:rsidRPr="00784BC5" w:rsidRDefault="005732F1" w:rsidP="005732F1">
      <w:pPr>
        <w:spacing w:line="360" w:lineRule="auto"/>
        <w:ind w:firstLine="720"/>
        <w:jc w:val="both"/>
      </w:pPr>
      <w:r w:rsidRPr="00784BC5">
        <w:t>2.3.2. Bài tập nghe và lựa chọn đáp án đúng.</w:t>
      </w:r>
    </w:p>
    <w:p w14:paraId="4A82E48F" w14:textId="77777777" w:rsidR="005732F1" w:rsidRPr="00784BC5" w:rsidRDefault="005732F1" w:rsidP="005732F1">
      <w:pPr>
        <w:spacing w:line="360" w:lineRule="auto"/>
        <w:ind w:firstLine="720"/>
        <w:jc w:val="both"/>
      </w:pPr>
      <w:r w:rsidRPr="00784BC5">
        <w:rPr>
          <w:b/>
          <w:bCs/>
        </w:rPr>
        <w:t>2.4. Kỹ năng nói (Speaking)</w:t>
      </w:r>
    </w:p>
    <w:p w14:paraId="1A8724EF" w14:textId="77777777" w:rsidR="005732F1" w:rsidRPr="00784BC5" w:rsidRDefault="005732F1" w:rsidP="005732F1">
      <w:pPr>
        <w:spacing w:line="360" w:lineRule="auto"/>
        <w:ind w:firstLine="720"/>
        <w:jc w:val="both"/>
      </w:pPr>
      <w:r w:rsidRPr="00784BC5">
        <w:t>2.4.1. Thực hành nói về kế hoạch mua sắm;</w:t>
      </w:r>
    </w:p>
    <w:p w14:paraId="4DA09647" w14:textId="77777777" w:rsidR="005732F1" w:rsidRPr="00784BC5" w:rsidRDefault="005732F1" w:rsidP="005732F1">
      <w:pPr>
        <w:spacing w:line="360" w:lineRule="auto"/>
        <w:ind w:firstLine="720"/>
        <w:jc w:val="both"/>
      </w:pPr>
      <w:r w:rsidRPr="00784BC5">
        <w:t>2.4.2. Thực hành nghe và lặp lại;</w:t>
      </w:r>
    </w:p>
    <w:p w14:paraId="24B1F723" w14:textId="77777777" w:rsidR="005732F1" w:rsidRPr="00784BC5" w:rsidRDefault="005732F1" w:rsidP="005732F1">
      <w:pPr>
        <w:spacing w:line="360" w:lineRule="auto"/>
        <w:ind w:firstLine="720"/>
        <w:jc w:val="both"/>
      </w:pPr>
      <w:r w:rsidRPr="00784BC5">
        <w:t>2.4.3. Thực hành theo cặp đôi.</w:t>
      </w:r>
    </w:p>
    <w:p w14:paraId="5A62CF48" w14:textId="77777777" w:rsidR="005732F1" w:rsidRPr="00784BC5" w:rsidRDefault="005732F1" w:rsidP="005732F1">
      <w:pPr>
        <w:spacing w:line="360" w:lineRule="auto"/>
        <w:ind w:firstLine="720"/>
        <w:jc w:val="both"/>
      </w:pPr>
      <w:r w:rsidRPr="00784BC5">
        <w:rPr>
          <w:b/>
          <w:bCs/>
        </w:rPr>
        <w:t>2.5. Kỹ năng đọc (Reading)</w:t>
      </w:r>
    </w:p>
    <w:p w14:paraId="1BB6E7A2" w14:textId="77777777" w:rsidR="005732F1" w:rsidRPr="00784BC5" w:rsidRDefault="005732F1" w:rsidP="005732F1">
      <w:pPr>
        <w:spacing w:line="360" w:lineRule="auto"/>
        <w:ind w:firstLine="720"/>
        <w:jc w:val="both"/>
      </w:pPr>
      <w:r w:rsidRPr="00784BC5">
        <w:t>2.5.1. Bài đọc: My Shopping Day;</w:t>
      </w:r>
    </w:p>
    <w:p w14:paraId="52E0E999" w14:textId="77777777" w:rsidR="005732F1" w:rsidRPr="00784BC5" w:rsidRDefault="005732F1" w:rsidP="005732F1">
      <w:pPr>
        <w:spacing w:line="360" w:lineRule="auto"/>
        <w:ind w:firstLine="720"/>
        <w:jc w:val="both"/>
      </w:pPr>
      <w:r w:rsidRPr="00784BC5">
        <w:t>2.5.2. Bài tập True/False/Not given.</w:t>
      </w:r>
    </w:p>
    <w:p w14:paraId="196E71D2" w14:textId="77777777" w:rsidR="005732F1" w:rsidRPr="00784BC5" w:rsidRDefault="005732F1" w:rsidP="005732F1">
      <w:pPr>
        <w:spacing w:line="360" w:lineRule="auto"/>
        <w:ind w:firstLine="720"/>
        <w:jc w:val="both"/>
      </w:pPr>
      <w:r w:rsidRPr="00784BC5">
        <w:rPr>
          <w:b/>
          <w:bCs/>
        </w:rPr>
        <w:t>2.6. Kỹ năng viết (Writing)</w:t>
      </w:r>
    </w:p>
    <w:p w14:paraId="3D113398" w14:textId="77777777" w:rsidR="005732F1" w:rsidRPr="00784BC5" w:rsidRDefault="005732F1" w:rsidP="005732F1">
      <w:pPr>
        <w:spacing w:line="360" w:lineRule="auto"/>
        <w:ind w:firstLine="720"/>
        <w:jc w:val="both"/>
      </w:pPr>
      <w:r w:rsidRPr="00784BC5">
        <w:t>Viết đoạn văn ngắn kể về việc mua sắm tại chợ/siêu thị tuần trước và hiện tại (tối thiểu 80 từ).</w:t>
      </w:r>
    </w:p>
    <w:p w14:paraId="57F531CC" w14:textId="77777777" w:rsidR="005732F1" w:rsidRPr="00784BC5" w:rsidRDefault="005732F1" w:rsidP="005732F1">
      <w:pPr>
        <w:spacing w:line="360" w:lineRule="auto"/>
        <w:ind w:firstLine="720"/>
        <w:jc w:val="both"/>
      </w:pPr>
      <w:bookmarkStart w:id="137" w:name="bookmark80"/>
      <w:r w:rsidRPr="00784BC5">
        <w:rPr>
          <w:b/>
          <w:bCs/>
        </w:rPr>
        <w:t>IV. Điều ki</w:t>
      </w:r>
      <w:bookmarkEnd w:id="137"/>
      <w:r w:rsidRPr="00784BC5">
        <w:rPr>
          <w:b/>
          <w:bCs/>
        </w:rPr>
        <w:t>ện thực hiện môn học</w:t>
      </w:r>
    </w:p>
    <w:p w14:paraId="7484484E" w14:textId="77777777" w:rsidR="005732F1" w:rsidRPr="00784BC5" w:rsidRDefault="005732F1" w:rsidP="005732F1">
      <w:pPr>
        <w:spacing w:line="360" w:lineRule="auto"/>
        <w:ind w:firstLine="720"/>
        <w:jc w:val="both"/>
      </w:pPr>
      <w:bookmarkStart w:id="138" w:name="bookmark81"/>
      <w:r w:rsidRPr="00784BC5">
        <w:rPr>
          <w:b/>
          <w:bCs/>
        </w:rPr>
        <w:t>1. Phòng học chuyên môn/nhà xưởng</w:t>
      </w:r>
      <w:bookmarkEnd w:id="138"/>
    </w:p>
    <w:p w14:paraId="11D6D971" w14:textId="77777777" w:rsidR="005732F1" w:rsidRPr="00784BC5" w:rsidRDefault="005732F1" w:rsidP="005732F1">
      <w:pPr>
        <w:spacing w:line="360" w:lineRule="auto"/>
        <w:ind w:firstLine="720"/>
        <w:jc w:val="both"/>
      </w:pPr>
      <w:r w:rsidRPr="00784BC5">
        <w:t>- Phòng học được trang bị hệ thống đèn đủ ánh sáng;</w:t>
      </w:r>
    </w:p>
    <w:p w14:paraId="7A607653" w14:textId="77777777" w:rsidR="005732F1" w:rsidRPr="00784BC5" w:rsidRDefault="005732F1" w:rsidP="005732F1">
      <w:pPr>
        <w:spacing w:line="360" w:lineRule="auto"/>
        <w:ind w:firstLine="720"/>
        <w:jc w:val="both"/>
      </w:pPr>
      <w:r w:rsidRPr="00784BC5">
        <w:t>- Bàn, ghế rời cho từng sinh viên;</w:t>
      </w:r>
    </w:p>
    <w:p w14:paraId="61A849C8" w14:textId="77777777" w:rsidR="005732F1" w:rsidRPr="00784BC5" w:rsidRDefault="005732F1" w:rsidP="005732F1">
      <w:pPr>
        <w:spacing w:line="360" w:lineRule="auto"/>
        <w:ind w:firstLine="720"/>
        <w:jc w:val="both"/>
      </w:pPr>
      <w:r w:rsidRPr="00784BC5">
        <w:t>- Bàn ghế giáo viên, bảng, máy chiếu, phấn (hoặc bút bảng).</w:t>
      </w:r>
    </w:p>
    <w:p w14:paraId="102372C6" w14:textId="77777777" w:rsidR="005732F1" w:rsidRPr="00784BC5" w:rsidRDefault="005732F1" w:rsidP="005732F1">
      <w:pPr>
        <w:spacing w:line="360" w:lineRule="auto"/>
        <w:ind w:firstLine="720"/>
        <w:jc w:val="both"/>
      </w:pPr>
      <w:bookmarkStart w:id="139" w:name="bookmark82"/>
      <w:r w:rsidRPr="00784BC5">
        <w:rPr>
          <w:b/>
          <w:bCs/>
        </w:rPr>
        <w:t>2. Trang thiết bị máy móc</w:t>
      </w:r>
      <w:bookmarkEnd w:id="139"/>
    </w:p>
    <w:p w14:paraId="3AF6C5BC" w14:textId="77777777" w:rsidR="005732F1" w:rsidRPr="00784BC5" w:rsidRDefault="005732F1" w:rsidP="005732F1">
      <w:pPr>
        <w:spacing w:line="360" w:lineRule="auto"/>
        <w:ind w:firstLine="720"/>
        <w:jc w:val="both"/>
      </w:pPr>
      <w:r w:rsidRPr="00784BC5">
        <w:t>Máy chiếu, hệ thống âm thanh.</w:t>
      </w:r>
    </w:p>
    <w:p w14:paraId="280C92CB" w14:textId="77777777" w:rsidR="005732F1" w:rsidRPr="00784BC5" w:rsidRDefault="005732F1" w:rsidP="005732F1">
      <w:pPr>
        <w:spacing w:line="360" w:lineRule="auto"/>
        <w:ind w:firstLine="720"/>
        <w:jc w:val="both"/>
      </w:pPr>
      <w:bookmarkStart w:id="140" w:name="bookmark83"/>
      <w:r w:rsidRPr="00784BC5">
        <w:rPr>
          <w:b/>
          <w:bCs/>
        </w:rPr>
        <w:t>3. Học liệu, dụng cụ, nguyên vật liệu</w:t>
      </w:r>
      <w:bookmarkEnd w:id="140"/>
    </w:p>
    <w:p w14:paraId="056832E4" w14:textId="77777777" w:rsidR="005732F1" w:rsidRPr="00784BC5" w:rsidRDefault="005732F1" w:rsidP="005732F1">
      <w:pPr>
        <w:spacing w:line="360" w:lineRule="auto"/>
        <w:ind w:firstLine="720"/>
        <w:jc w:val="both"/>
      </w:pPr>
      <w:r w:rsidRPr="00784BC5">
        <w:t>Giáo viên sử dụng giáo trình dùng chung và tham khảo các tài liệu giảng dạy khác hỗ trợ bài giảng.</w:t>
      </w:r>
    </w:p>
    <w:p w14:paraId="097510B3" w14:textId="77777777" w:rsidR="005732F1" w:rsidRPr="00784BC5" w:rsidRDefault="005732F1" w:rsidP="005732F1">
      <w:pPr>
        <w:spacing w:line="360" w:lineRule="auto"/>
        <w:ind w:firstLine="720"/>
        <w:jc w:val="both"/>
      </w:pPr>
      <w:bookmarkStart w:id="141" w:name="bookmark84"/>
      <w:r w:rsidRPr="00784BC5">
        <w:rPr>
          <w:b/>
          <w:bCs/>
        </w:rPr>
        <w:t>4. Các điều kiện khác</w:t>
      </w:r>
      <w:bookmarkEnd w:id="141"/>
    </w:p>
    <w:p w14:paraId="6B0E5B85" w14:textId="77777777" w:rsidR="005732F1" w:rsidRPr="00784BC5" w:rsidRDefault="005732F1" w:rsidP="005732F1">
      <w:pPr>
        <w:spacing w:line="360" w:lineRule="auto"/>
        <w:ind w:firstLine="720"/>
        <w:jc w:val="both"/>
      </w:pPr>
      <w:r w:rsidRPr="00784BC5">
        <w:t>Khuyến khích các cơ sở giáo dục nghề nghiệp, cơ sở giáo dục đại học có đăng ký hoạt động giáo dục nghề nghiệp trang bị phòng học nghe nhìn và các điều kiện khác để có thể tổ chức giảng dạy môn học hoặc một số nội dung của môn học theo hình thức trực tuyến.</w:t>
      </w:r>
    </w:p>
    <w:p w14:paraId="20D9FBDF" w14:textId="77777777" w:rsidR="005732F1" w:rsidRPr="00784BC5" w:rsidRDefault="005732F1" w:rsidP="005732F1">
      <w:pPr>
        <w:spacing w:line="360" w:lineRule="auto"/>
        <w:ind w:firstLine="720"/>
        <w:jc w:val="both"/>
      </w:pPr>
      <w:r w:rsidRPr="00784BC5">
        <w:rPr>
          <w:b/>
          <w:bCs/>
        </w:rPr>
        <w:t>V. Nội dung và phương pháp đánh giá</w:t>
      </w:r>
    </w:p>
    <w:p w14:paraId="65A06BE8" w14:textId="77777777" w:rsidR="005732F1" w:rsidRPr="00784BC5" w:rsidRDefault="005732F1" w:rsidP="005732F1">
      <w:pPr>
        <w:spacing w:line="360" w:lineRule="auto"/>
        <w:ind w:firstLine="720"/>
        <w:jc w:val="both"/>
      </w:pPr>
      <w:bookmarkStart w:id="142" w:name="bookmark85"/>
      <w:r w:rsidRPr="00784BC5">
        <w:rPr>
          <w:b/>
          <w:bCs/>
        </w:rPr>
        <w:t>1. Nội dung</w:t>
      </w:r>
      <w:bookmarkEnd w:id="142"/>
    </w:p>
    <w:p w14:paraId="56589193" w14:textId="77777777" w:rsidR="005732F1" w:rsidRPr="00784BC5" w:rsidRDefault="005732F1" w:rsidP="005732F1">
      <w:pPr>
        <w:spacing w:line="360" w:lineRule="auto"/>
        <w:ind w:firstLine="720"/>
        <w:jc w:val="both"/>
      </w:pPr>
      <w:r w:rsidRPr="00784BC5">
        <w:lastRenderedPageBreak/>
        <w:t>1.1. Kiến thức: Các kiến thức về từ vựng và cấu trúc ngữ pháp theo từng chủ đề liên quan trong chương trình.</w:t>
      </w:r>
    </w:p>
    <w:p w14:paraId="1ED59CA1" w14:textId="77777777" w:rsidR="005732F1" w:rsidRPr="00784BC5" w:rsidRDefault="005732F1" w:rsidP="005732F1">
      <w:pPr>
        <w:spacing w:line="360" w:lineRule="auto"/>
        <w:ind w:firstLine="720"/>
        <w:jc w:val="both"/>
      </w:pPr>
      <w:r w:rsidRPr="00784BC5">
        <w:t>1.2. Về kỹ năng:</w:t>
      </w:r>
    </w:p>
    <w:p w14:paraId="03E6995E" w14:textId="77777777" w:rsidR="005732F1" w:rsidRPr="00784BC5" w:rsidRDefault="005732F1" w:rsidP="005732F1">
      <w:pPr>
        <w:spacing w:line="360" w:lineRule="auto"/>
        <w:ind w:firstLine="720"/>
        <w:jc w:val="both"/>
      </w:pPr>
      <w:r w:rsidRPr="00784BC5">
        <w:t>- Kỹ năng nghe: Nghe và xác định thông tin về gia đình, bạn bè, các hoạt động hàng ngày và trong các sự kiện đặc biệt, vị trí và nơi chốn, và các sở thích, kế hoạch trong tương lai, ngoại hình, tính cách và mua sắm theo yêu cầu.</w:t>
      </w:r>
    </w:p>
    <w:p w14:paraId="40966C90" w14:textId="77777777" w:rsidR="005732F1" w:rsidRPr="00784BC5" w:rsidRDefault="005732F1" w:rsidP="005732F1">
      <w:pPr>
        <w:spacing w:line="360" w:lineRule="auto"/>
        <w:ind w:firstLine="720"/>
        <w:jc w:val="both"/>
      </w:pPr>
      <w:r w:rsidRPr="00784BC5">
        <w:t>- Kỹ năng nói: Tự giới thiệu về bản thân, gia đình, công việc, sở thích và các hoạt động hàng ngày và trong các sự kiện đặc biệt; mô tả tính cách và ngoại hình của bản thân và người khác; giới thiệu các sản phẩm công nghệ và công dụng; mô tả thói quen mua sắm theo yêu cầu.</w:t>
      </w:r>
    </w:p>
    <w:p w14:paraId="65CF99BE" w14:textId="77777777" w:rsidR="005732F1" w:rsidRPr="00784BC5" w:rsidRDefault="005732F1" w:rsidP="005732F1">
      <w:pPr>
        <w:spacing w:line="360" w:lineRule="auto"/>
        <w:ind w:firstLine="720"/>
        <w:jc w:val="both"/>
      </w:pPr>
      <w:r w:rsidRPr="00784BC5">
        <w:t>- Kỹ năng đọc: Đọc hiểu đại ý và thông tin chi tiết của các bài đọc ngắn theo yêu cầu.</w:t>
      </w:r>
    </w:p>
    <w:p w14:paraId="6849E829" w14:textId="77777777" w:rsidR="005732F1" w:rsidRPr="00784BC5" w:rsidRDefault="005732F1" w:rsidP="005732F1">
      <w:pPr>
        <w:spacing w:line="360" w:lineRule="auto"/>
        <w:ind w:firstLine="720"/>
        <w:jc w:val="both"/>
      </w:pPr>
      <w:r w:rsidRPr="00784BC5">
        <w:t>- Kỹ năng viết: Viết câu và đoạn văn ngắn về các chủ đề khác nhau theo yêu cầu.</w:t>
      </w:r>
    </w:p>
    <w:p w14:paraId="765C5A70" w14:textId="77777777" w:rsidR="005732F1" w:rsidRPr="00784BC5" w:rsidRDefault="005732F1" w:rsidP="005732F1">
      <w:pPr>
        <w:spacing w:line="360" w:lineRule="auto"/>
        <w:ind w:firstLine="720"/>
        <w:jc w:val="both"/>
      </w:pPr>
      <w:r w:rsidRPr="00784BC5">
        <w:t>1.3. Năng lực tự chủ và trách nhiệm: Làm việc độc lập hoặc theo nhóm.</w:t>
      </w:r>
    </w:p>
    <w:p w14:paraId="500669F5" w14:textId="77777777" w:rsidR="005732F1" w:rsidRPr="00784BC5" w:rsidRDefault="005732F1" w:rsidP="005732F1">
      <w:pPr>
        <w:spacing w:line="360" w:lineRule="auto"/>
        <w:ind w:firstLine="720"/>
        <w:jc w:val="both"/>
      </w:pPr>
      <w:bookmarkStart w:id="143" w:name="bookmark86"/>
      <w:r w:rsidRPr="00784BC5">
        <w:rPr>
          <w:b/>
          <w:bCs/>
        </w:rPr>
        <w:t>2. Phương pháp đánh giá</w:t>
      </w:r>
      <w:bookmarkEnd w:id="143"/>
    </w:p>
    <w:p w14:paraId="211BABCE" w14:textId="77777777" w:rsidR="005732F1" w:rsidRPr="00784BC5" w:rsidRDefault="005732F1" w:rsidP="005732F1">
      <w:pPr>
        <w:spacing w:line="360" w:lineRule="auto"/>
        <w:ind w:firstLine="720"/>
        <w:jc w:val="both"/>
      </w:pPr>
      <w:r w:rsidRPr="00784BC5">
        <w:t>Việc đánh giá kết quả học tập của người học được thực hiện theo quy định tại Thông tư 09/2017/TT-BLĐTBXH ngày 13 tháng 3 năm 2017 của Bộ trưởng Bộ Lao động - Thương binh và Xã hội quy định việc tổ chức thực hiện chương trình đào tạo trình độ trung cấp, trình độ cao đẳng theo niên chế hoặc theo phương thức tích lũy mô-đun hoặc tín chỉ.</w:t>
      </w:r>
    </w:p>
    <w:p w14:paraId="3D9AC279" w14:textId="77777777" w:rsidR="005732F1" w:rsidRPr="00784BC5" w:rsidRDefault="005732F1" w:rsidP="005732F1">
      <w:pPr>
        <w:spacing w:line="360" w:lineRule="auto"/>
        <w:ind w:firstLine="720"/>
        <w:jc w:val="both"/>
      </w:pPr>
      <w:r w:rsidRPr="00784BC5">
        <w:t>Phương pháp đánh giá sẽ dựa theo đặc thù ngành, nghề đào tạo và điều kiện của từng cơ sở giáo dục nghề nghiệp, có thể kết hợp kiểm tra nghe, nói và tự luận.</w:t>
      </w:r>
    </w:p>
    <w:p w14:paraId="75235E1E" w14:textId="77777777" w:rsidR="005732F1" w:rsidRPr="00784BC5" w:rsidRDefault="005732F1" w:rsidP="005732F1">
      <w:pPr>
        <w:spacing w:line="360" w:lineRule="auto"/>
        <w:ind w:firstLine="720"/>
        <w:jc w:val="both"/>
      </w:pPr>
      <w:r w:rsidRPr="00784BC5">
        <w:rPr>
          <w:b/>
          <w:bCs/>
        </w:rPr>
        <w:t>VI. Hướng dẫn thực hiện môn học</w:t>
      </w:r>
    </w:p>
    <w:p w14:paraId="68DE8DA5" w14:textId="77777777" w:rsidR="005732F1" w:rsidRPr="00784BC5" w:rsidRDefault="005732F1" w:rsidP="005732F1">
      <w:pPr>
        <w:spacing w:line="360" w:lineRule="auto"/>
        <w:ind w:firstLine="720"/>
        <w:jc w:val="both"/>
      </w:pPr>
      <w:bookmarkStart w:id="144" w:name="bookmark87"/>
      <w:r w:rsidRPr="00784BC5">
        <w:rPr>
          <w:b/>
          <w:bCs/>
        </w:rPr>
        <w:t>1. Phạm vi áp dụng môn học</w:t>
      </w:r>
      <w:bookmarkEnd w:id="144"/>
    </w:p>
    <w:p w14:paraId="3CECF0BF" w14:textId="77777777" w:rsidR="005732F1" w:rsidRPr="00784BC5" w:rsidRDefault="005732F1" w:rsidP="005732F1">
      <w:pPr>
        <w:spacing w:line="360" w:lineRule="auto"/>
        <w:ind w:firstLine="720"/>
        <w:jc w:val="both"/>
      </w:pPr>
      <w:r w:rsidRPr="00784BC5">
        <w:t>Môn học Tiếng Anh là một trong các môn học bắt buộc thuộc khối các môn học chung trong chương trình đào tạo trình độ cao đẳng. Tùy theo đặc thù của các ngành, nghề đào tạo, các trường lựa chọn môn học Tiếng Anh hoặc môn học ngoại ngữ khác theo quy định của Bộ Lao động - Thương binh và Xã hội để giảng dạy.</w:t>
      </w:r>
    </w:p>
    <w:p w14:paraId="68DCA840" w14:textId="77777777" w:rsidR="005732F1" w:rsidRPr="00784BC5" w:rsidRDefault="005732F1" w:rsidP="005732F1">
      <w:pPr>
        <w:spacing w:line="360" w:lineRule="auto"/>
        <w:ind w:firstLine="720"/>
        <w:jc w:val="both"/>
      </w:pPr>
      <w:bookmarkStart w:id="145" w:name="bookmark88"/>
      <w:r w:rsidRPr="00784BC5">
        <w:rPr>
          <w:b/>
          <w:bCs/>
        </w:rPr>
        <w:t>2. Miễn trừ, bảo lưu kết quả học tập môn học</w:t>
      </w:r>
      <w:bookmarkEnd w:id="145"/>
    </w:p>
    <w:p w14:paraId="742F896C" w14:textId="77777777" w:rsidR="005732F1" w:rsidRPr="00784BC5" w:rsidRDefault="005732F1" w:rsidP="005732F1">
      <w:pPr>
        <w:spacing w:line="360" w:lineRule="auto"/>
        <w:ind w:firstLine="720"/>
        <w:jc w:val="both"/>
      </w:pPr>
      <w:r w:rsidRPr="00784BC5">
        <w:lastRenderedPageBreak/>
        <w:t>a) Miễn học, miễn thi kết thúc môn học Tiếng Anh</w:t>
      </w:r>
    </w:p>
    <w:p w14:paraId="5EB7DCD5" w14:textId="77777777" w:rsidR="005732F1" w:rsidRPr="00784BC5" w:rsidRDefault="005732F1" w:rsidP="005732F1">
      <w:pPr>
        <w:spacing w:line="360" w:lineRule="auto"/>
        <w:ind w:firstLine="720"/>
        <w:jc w:val="both"/>
      </w:pPr>
      <w:r w:rsidRPr="00784BC5">
        <w:t>Người học được miễn học, miễn thi kết thúc môn học Tiếng Anh trong các trường hợp sau:</w:t>
      </w:r>
    </w:p>
    <w:p w14:paraId="4E9FC719" w14:textId="77777777" w:rsidR="005732F1" w:rsidRPr="00784BC5" w:rsidRDefault="005732F1" w:rsidP="005732F1">
      <w:pPr>
        <w:spacing w:line="360" w:lineRule="auto"/>
        <w:ind w:firstLine="720"/>
        <w:jc w:val="both"/>
      </w:pPr>
      <w:r w:rsidRPr="00784BC5">
        <w:t>- Có chứng chỉ Tiếng Anh Bậc 2 trở lên theo Khung năng lực ngoại ngữ 6 bậc dùng cho Việt Nam;</w:t>
      </w:r>
    </w:p>
    <w:p w14:paraId="62A5DD40" w14:textId="77777777" w:rsidR="005732F1" w:rsidRPr="00784BC5" w:rsidRDefault="005732F1" w:rsidP="005732F1">
      <w:pPr>
        <w:spacing w:line="360" w:lineRule="auto"/>
        <w:ind w:firstLine="720"/>
        <w:jc w:val="both"/>
      </w:pPr>
      <w:r w:rsidRPr="00784BC5">
        <w:t>- Có chứng chỉ Tiếng Anh tương đương cấp độ A2 trở lên theo Khung tham chiếu chung Châu Âu do các tổ chức nước ngoài cấp.</w:t>
      </w:r>
    </w:p>
    <w:p w14:paraId="1025D1EB" w14:textId="77777777" w:rsidR="005732F1" w:rsidRPr="00784BC5" w:rsidRDefault="005732F1" w:rsidP="005732F1">
      <w:pPr>
        <w:spacing w:line="360" w:lineRule="auto"/>
        <w:ind w:firstLine="720"/>
        <w:jc w:val="both"/>
      </w:pPr>
      <w:r w:rsidRPr="00784BC5">
        <w:t>b) Bảo lưu, công nhận kết quả học tập</w:t>
      </w:r>
    </w:p>
    <w:p w14:paraId="15F2ECE8" w14:textId="77777777" w:rsidR="005732F1" w:rsidRPr="00784BC5" w:rsidRDefault="005732F1" w:rsidP="005732F1">
      <w:pPr>
        <w:spacing w:line="360" w:lineRule="auto"/>
        <w:ind w:firstLine="720"/>
        <w:jc w:val="both"/>
      </w:pPr>
      <w:r w:rsidRPr="00784BC5">
        <w:t>Thực hiện theo quy định tại Thông tư 09/2017/TT-BLĐTBXH của Bộ Lao động - Thương binh và Xã hội.</w:t>
      </w:r>
    </w:p>
    <w:p w14:paraId="23772D2A" w14:textId="77777777" w:rsidR="005732F1" w:rsidRPr="00784BC5" w:rsidRDefault="005732F1" w:rsidP="005732F1">
      <w:pPr>
        <w:spacing w:line="360" w:lineRule="auto"/>
        <w:ind w:firstLine="720"/>
        <w:jc w:val="both"/>
      </w:pPr>
      <w:r w:rsidRPr="00784BC5">
        <w:t>c) Người học có nhu cầu được miễn trừ, bảo lưu kết quả môn học phải có đơn đề nghị hiệu trưởng xem xét, quyết định khi nhập học và trước mỗi kỳ thi.</w:t>
      </w:r>
    </w:p>
    <w:p w14:paraId="2E0C7688" w14:textId="77777777" w:rsidR="005732F1" w:rsidRPr="00784BC5" w:rsidRDefault="005732F1" w:rsidP="005732F1">
      <w:pPr>
        <w:spacing w:line="360" w:lineRule="auto"/>
        <w:ind w:firstLine="720"/>
        <w:jc w:val="both"/>
      </w:pPr>
      <w:bookmarkStart w:id="146" w:name="bookmark89"/>
      <w:r w:rsidRPr="00784BC5">
        <w:rPr>
          <w:b/>
          <w:bCs/>
        </w:rPr>
        <w:t>3. Hướng dẫn về phương pháp giảng dạy, học tập môn học</w:t>
      </w:r>
      <w:bookmarkEnd w:id="146"/>
    </w:p>
    <w:p w14:paraId="2F2C03D1" w14:textId="77777777" w:rsidR="005732F1" w:rsidRPr="00784BC5" w:rsidRDefault="005732F1" w:rsidP="005732F1">
      <w:pPr>
        <w:spacing w:line="360" w:lineRule="auto"/>
        <w:ind w:firstLine="720"/>
        <w:jc w:val="both"/>
      </w:pPr>
      <w:r w:rsidRPr="00784BC5">
        <w:t>- Đối với giáo viên: Giáo viên vận dụng linh hoạt các phương pháp dạy học; chú trọng phương pháp giao tiếp trong giảng dạy; áp dụng đa dạng các kỹ thuật dạy học; lấy người học làm trung tâm; tổ chức các hoạt động nghe, nói, đọc và viết sinh động nhằm tăng cường sự tham gia của người học; tổ chức các hoạt động đa dạng với sự hỗ trợ của các học liệu, giáo cụ trực quan sinh động phục vụ mục tiêu bài học.</w:t>
      </w:r>
    </w:p>
    <w:p w14:paraId="469B3C8C" w14:textId="77777777" w:rsidR="005732F1" w:rsidRPr="00784BC5" w:rsidRDefault="005732F1" w:rsidP="005732F1">
      <w:pPr>
        <w:spacing w:line="360" w:lineRule="auto"/>
        <w:ind w:firstLine="720"/>
        <w:jc w:val="both"/>
      </w:pPr>
      <w:r w:rsidRPr="00784BC5">
        <w:t>- Đối với người học: Quan sát, hoạt động nhóm, thao tác theo hướng dẫn của giáo viên và làm bài tập về nhà.</w:t>
      </w:r>
    </w:p>
    <w:p w14:paraId="4C6E959C" w14:textId="77777777" w:rsidR="005732F1" w:rsidRPr="00784BC5" w:rsidRDefault="005732F1" w:rsidP="005732F1">
      <w:pPr>
        <w:spacing w:line="360" w:lineRule="auto"/>
        <w:ind w:firstLine="720"/>
        <w:jc w:val="both"/>
      </w:pPr>
      <w:r w:rsidRPr="00784BC5">
        <w:t>- Chương trình môn học tiếng Anh trình độ cao đẳng có thể chia thành 02 (hai) phần để giảng dạy, mỗi phần 60 giờ.</w:t>
      </w:r>
    </w:p>
    <w:p w14:paraId="496E57D7" w14:textId="77777777" w:rsidR="005732F1" w:rsidRPr="00784BC5" w:rsidRDefault="005732F1" w:rsidP="005732F1">
      <w:pPr>
        <w:spacing w:line="360" w:lineRule="auto"/>
        <w:ind w:firstLine="720"/>
        <w:jc w:val="both"/>
      </w:pPr>
      <w:r w:rsidRPr="00784BC5">
        <w:t>- Khuyến khích việc tổ chức dạy và học trực tuyến môn học, kết hợp với các phần mềm tự học trực tuyến nhằm nâng cao chất lượng dạy và học.</w:t>
      </w:r>
    </w:p>
    <w:p w14:paraId="292CA89A" w14:textId="77777777" w:rsidR="005732F1" w:rsidRPr="00784BC5" w:rsidRDefault="005732F1" w:rsidP="005732F1">
      <w:pPr>
        <w:spacing w:line="360" w:lineRule="auto"/>
        <w:ind w:firstLine="720"/>
        <w:jc w:val="both"/>
      </w:pPr>
      <w:r w:rsidRPr="00784BC5">
        <w:t>- Bên cạnh việc học 120 giờ trên lớp, giáo viên xây dựng nội dung và mục tiêu tự học thêm 180 giờ cho người học thông qua hệ thống bài tập bổ sung, phần mềm hoặc ứng dụng tiếng Anh hỗ trợ tự học, tài liệu tham khảo khác nhằm giúp người học đạt được năng lực ngoại ngữ theo quy định sau khi tốt nghiệp trình độ cao đẳng.</w:t>
      </w:r>
    </w:p>
    <w:p w14:paraId="314CD917" w14:textId="77777777" w:rsidR="005732F1" w:rsidRPr="00784BC5" w:rsidRDefault="005732F1" w:rsidP="005732F1">
      <w:pPr>
        <w:spacing w:line="360" w:lineRule="auto"/>
        <w:ind w:firstLine="720"/>
        <w:jc w:val="both"/>
      </w:pPr>
      <w:r w:rsidRPr="00784BC5">
        <w:rPr>
          <w:b/>
          <w:bCs/>
        </w:rPr>
        <w:lastRenderedPageBreak/>
        <w:t>4. Tài liệu tham khảo</w:t>
      </w:r>
    </w:p>
    <w:p w14:paraId="6C310339" w14:textId="77777777" w:rsidR="005732F1" w:rsidRPr="00784BC5" w:rsidRDefault="005732F1" w:rsidP="005732F1">
      <w:pPr>
        <w:spacing w:line="360" w:lineRule="auto"/>
        <w:ind w:firstLine="720"/>
        <w:jc w:val="both"/>
      </w:pPr>
      <w:r w:rsidRPr="00784BC5">
        <w:t>1. Thông tư số 01/2014/TT-BGDĐT ngày 24 tháng 01 năm 2014 của Bộ Giáo dục và Đào tạo về việc Ban hành Khung năng lực ngoại ngữ 6 bậc dung cho Việt Nam.</w:t>
      </w:r>
    </w:p>
    <w:p w14:paraId="2F558091" w14:textId="77777777" w:rsidR="005732F1" w:rsidRPr="00784BC5" w:rsidRDefault="005732F1" w:rsidP="005732F1">
      <w:pPr>
        <w:spacing w:line="360" w:lineRule="auto"/>
        <w:ind w:firstLine="720"/>
        <w:jc w:val="both"/>
      </w:pPr>
      <w:r w:rsidRPr="00784BC5">
        <w:t>2. Quyết định số 1982/QĐ-TTg ngày 18 tháng 10 năm 2016 của Thủ tướng Chính phủ phê duyệt Khung trình độ quốc gia Việt Nam.</w:t>
      </w:r>
    </w:p>
    <w:p w14:paraId="7E321303" w14:textId="77777777" w:rsidR="005732F1" w:rsidRPr="00784BC5" w:rsidRDefault="005732F1" w:rsidP="005732F1">
      <w:pPr>
        <w:spacing w:line="360" w:lineRule="auto"/>
        <w:ind w:firstLine="720"/>
        <w:jc w:val="both"/>
      </w:pPr>
      <w:r w:rsidRPr="00784BC5">
        <w:t>3. Thông tư 03/2017/TT-BLĐTBXH ngày 01 tháng 3 năm 2017 của Bộ Lao động - Thương binh và Xã hội quy định về quy trình xây dựng, thẩm định và ban hành chương trình; tổ chức biên soạn, lựa chọn, thẩm định giáo trình đào tạo trình độ trung cấp và cao đẳng.</w:t>
      </w:r>
    </w:p>
    <w:p w14:paraId="62106036" w14:textId="77777777" w:rsidR="005732F1" w:rsidRPr="00784BC5" w:rsidRDefault="005732F1" w:rsidP="005732F1">
      <w:pPr>
        <w:spacing w:line="360" w:lineRule="auto"/>
        <w:ind w:firstLine="720"/>
        <w:jc w:val="both"/>
      </w:pPr>
      <w:r w:rsidRPr="00784BC5">
        <w:t>4. Thông tư 09/2017/TT-BLĐTBXH ngày 13 tháng 3 năm 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2947D6DA" w14:textId="77777777" w:rsidR="005732F1" w:rsidRPr="00784BC5" w:rsidRDefault="005732F1" w:rsidP="005732F1">
      <w:pPr>
        <w:spacing w:line="360" w:lineRule="auto"/>
        <w:ind w:firstLine="720"/>
        <w:jc w:val="both"/>
      </w:pPr>
      <w:r w:rsidRPr="00784BC5">
        <w:t>5. Tim Falla and Paul A. Davies, Solutions Elementary (02nd edition), Oxford University Press, 2012.</w:t>
      </w:r>
    </w:p>
    <w:p w14:paraId="440A3DDD" w14:textId="77777777" w:rsidR="005732F1" w:rsidRPr="00784BC5" w:rsidRDefault="005732F1" w:rsidP="005732F1">
      <w:pPr>
        <w:spacing w:line="360" w:lineRule="auto"/>
        <w:ind w:firstLine="720"/>
        <w:jc w:val="both"/>
      </w:pPr>
      <w:r w:rsidRPr="00784BC5">
        <w:t>6. Miles Craven, Breakthrough Plus 1, MacMillan Education, 2013.</w:t>
      </w:r>
    </w:p>
    <w:p w14:paraId="57F42ADD" w14:textId="77777777" w:rsidR="005732F1" w:rsidRPr="00784BC5" w:rsidRDefault="005732F1" w:rsidP="005732F1">
      <w:pPr>
        <w:spacing w:line="360" w:lineRule="auto"/>
        <w:ind w:firstLine="720"/>
        <w:jc w:val="both"/>
      </w:pPr>
      <w:r w:rsidRPr="00784BC5">
        <w:t>7. Herbert Puchta and Jeff Stranks, More! 1, Cambridge University Press, 2008.</w:t>
      </w:r>
    </w:p>
    <w:p w14:paraId="4D1D497C" w14:textId="77777777" w:rsidR="005732F1" w:rsidRDefault="005732F1" w:rsidP="005732F1">
      <w:pPr>
        <w:spacing w:line="360" w:lineRule="auto"/>
        <w:ind w:firstLine="720"/>
        <w:jc w:val="both"/>
      </w:pPr>
      <w:r w:rsidRPr="00784BC5">
        <w:t>8. Jack C. Richards, Tactics for Listening (02nd edition), Oxford University Press, 2015.</w:t>
      </w:r>
    </w:p>
    <w:p w14:paraId="7798F4C8" w14:textId="77777777" w:rsidR="005732F1" w:rsidRPr="004E70E2" w:rsidRDefault="005732F1" w:rsidP="005732F1">
      <w:pPr>
        <w:spacing w:line="360" w:lineRule="auto"/>
        <w:ind w:firstLine="720"/>
        <w:jc w:val="both"/>
      </w:pPr>
      <w:r w:rsidRPr="004E70E2">
        <w:t>9. Tiếng anh cơ bản, trình độ cao đẳng, Bộ LĐ- TBXH -Tổng cục giáo dục nghề nghiệp</w:t>
      </w:r>
    </w:p>
    <w:p w14:paraId="34626071" w14:textId="790F0206" w:rsidR="00CC517A" w:rsidRPr="00E52C1A" w:rsidRDefault="005732F1" w:rsidP="005732F1">
      <w:pPr>
        <w:jc w:val="center"/>
      </w:pPr>
      <w:r w:rsidRPr="00E52C1A">
        <w:t xml:space="preserve"> </w:t>
      </w:r>
    </w:p>
    <w:p w14:paraId="5574ABD2" w14:textId="77777777" w:rsidR="0046379A" w:rsidRPr="000433AB" w:rsidRDefault="0046379A" w:rsidP="0046379A">
      <w:pPr>
        <w:spacing w:before="120"/>
        <w:jc w:val="center"/>
        <w:rPr>
          <w:b/>
          <w:lang w:val="pt-BR"/>
        </w:rPr>
      </w:pPr>
    </w:p>
    <w:p w14:paraId="77F06D61" w14:textId="77777777" w:rsidR="0046379A" w:rsidRPr="000433AB" w:rsidRDefault="0046379A" w:rsidP="0046379A">
      <w:pPr>
        <w:spacing w:before="120"/>
        <w:jc w:val="center"/>
        <w:rPr>
          <w:b/>
          <w:lang w:val="pt-BR"/>
        </w:rPr>
      </w:pPr>
    </w:p>
    <w:p w14:paraId="5DA11720" w14:textId="77777777" w:rsidR="0046379A" w:rsidRPr="000433AB" w:rsidRDefault="0046379A" w:rsidP="0046379A">
      <w:pPr>
        <w:spacing w:before="120"/>
        <w:jc w:val="center"/>
        <w:rPr>
          <w:b/>
          <w:lang w:val="pt-BR"/>
        </w:rPr>
      </w:pPr>
    </w:p>
    <w:p w14:paraId="08010E41" w14:textId="77777777" w:rsidR="0046379A" w:rsidRPr="000433AB" w:rsidRDefault="0046379A" w:rsidP="0046379A">
      <w:pPr>
        <w:spacing w:before="120"/>
        <w:rPr>
          <w:lang w:val="pt-BR"/>
        </w:rPr>
      </w:pPr>
    </w:p>
    <w:p w14:paraId="2B8C8F1C" w14:textId="77777777" w:rsidR="0046379A" w:rsidRPr="000433AB" w:rsidRDefault="0046379A" w:rsidP="0046379A">
      <w:pPr>
        <w:spacing w:before="120"/>
        <w:rPr>
          <w:lang w:val="pt-BR"/>
        </w:rPr>
      </w:pPr>
    </w:p>
    <w:p w14:paraId="4A5AE130" w14:textId="77777777" w:rsidR="0046379A" w:rsidRPr="00283D5F" w:rsidRDefault="0046379A" w:rsidP="0046379A">
      <w:pPr>
        <w:spacing w:before="120"/>
        <w:jc w:val="center"/>
        <w:rPr>
          <w:rFonts w:eastAsia="Courier New"/>
          <w:b/>
          <w:sz w:val="60"/>
          <w:szCs w:val="60"/>
          <w:lang w:val="pt-BR" w:eastAsia="vi-VN"/>
        </w:rPr>
      </w:pPr>
    </w:p>
    <w:bookmarkEnd w:id="0"/>
    <w:bookmarkEnd w:id="1"/>
    <w:p w14:paraId="3485C451" w14:textId="5E24FDAB" w:rsidR="005D55C3" w:rsidRDefault="005D55C3" w:rsidP="00470216">
      <w:pPr>
        <w:jc w:val="center"/>
        <w:rPr>
          <w:b/>
        </w:rPr>
      </w:pPr>
    </w:p>
    <w:p w14:paraId="0AC91685" w14:textId="77777777" w:rsidR="005D55C3" w:rsidRDefault="005D55C3" w:rsidP="00470216">
      <w:pPr>
        <w:jc w:val="center"/>
        <w:rPr>
          <w:b/>
        </w:rPr>
      </w:pPr>
    </w:p>
    <w:p w14:paraId="5F719D8B" w14:textId="77777777" w:rsidR="005D55C3" w:rsidRDefault="005D55C3" w:rsidP="00470216">
      <w:pPr>
        <w:jc w:val="center"/>
        <w:rPr>
          <w:b/>
        </w:rPr>
      </w:pPr>
    </w:p>
    <w:p w14:paraId="24B5C44D" w14:textId="77777777" w:rsidR="005D55C3" w:rsidRDefault="005D55C3" w:rsidP="00470216">
      <w:pPr>
        <w:jc w:val="center"/>
        <w:rPr>
          <w:b/>
        </w:rPr>
      </w:pPr>
    </w:p>
    <w:p w14:paraId="6C38798A" w14:textId="77777777" w:rsidR="005D55C3" w:rsidRDefault="005D55C3" w:rsidP="00470216">
      <w:pPr>
        <w:jc w:val="center"/>
        <w:rPr>
          <w:b/>
        </w:rPr>
      </w:pPr>
    </w:p>
    <w:p w14:paraId="4D9B8C7B" w14:textId="77777777" w:rsidR="005D55C3" w:rsidRDefault="005D55C3" w:rsidP="00470216">
      <w:pPr>
        <w:jc w:val="center"/>
        <w:rPr>
          <w:b/>
        </w:rPr>
      </w:pPr>
    </w:p>
    <w:p w14:paraId="63693382" w14:textId="77777777" w:rsidR="005D55C3" w:rsidRDefault="005D55C3" w:rsidP="00470216">
      <w:pPr>
        <w:jc w:val="center"/>
        <w:rPr>
          <w:b/>
        </w:rPr>
      </w:pPr>
    </w:p>
    <w:p w14:paraId="55E9E07C" w14:textId="77777777" w:rsidR="005D55C3" w:rsidRDefault="005D55C3" w:rsidP="00470216">
      <w:pPr>
        <w:jc w:val="center"/>
        <w:rPr>
          <w:b/>
        </w:rPr>
      </w:pPr>
    </w:p>
    <w:p w14:paraId="0855E239" w14:textId="77777777" w:rsidR="00470216" w:rsidRPr="005D55C3" w:rsidRDefault="00470216" w:rsidP="00470216">
      <w:pPr>
        <w:jc w:val="center"/>
        <w:rPr>
          <w:b/>
          <w:sz w:val="58"/>
          <w:szCs w:val="58"/>
        </w:rPr>
      </w:pPr>
      <w:r w:rsidRPr="005D55C3">
        <w:rPr>
          <w:b/>
          <w:sz w:val="58"/>
          <w:szCs w:val="58"/>
        </w:rPr>
        <w:t>PHỤ LỤC II</w:t>
      </w:r>
    </w:p>
    <w:p w14:paraId="61D44AC5" w14:textId="77777777" w:rsidR="00470216" w:rsidRPr="005D55C3" w:rsidRDefault="00470216" w:rsidP="00470216">
      <w:pPr>
        <w:jc w:val="center"/>
        <w:rPr>
          <w:b/>
          <w:sz w:val="58"/>
          <w:szCs w:val="58"/>
        </w:rPr>
      </w:pPr>
      <w:r w:rsidRPr="005D55C3">
        <w:rPr>
          <w:b/>
          <w:sz w:val="58"/>
          <w:szCs w:val="58"/>
        </w:rPr>
        <w:t>ĐỀ CƯƠNG CHI TIẾT</w:t>
      </w:r>
    </w:p>
    <w:p w14:paraId="28454BE6" w14:textId="77777777" w:rsidR="00470216" w:rsidRPr="005D55C3" w:rsidRDefault="00470216" w:rsidP="00470216">
      <w:pPr>
        <w:jc w:val="center"/>
        <w:rPr>
          <w:b/>
          <w:sz w:val="58"/>
          <w:szCs w:val="58"/>
        </w:rPr>
      </w:pPr>
      <w:r w:rsidRPr="005D55C3">
        <w:rPr>
          <w:b/>
          <w:sz w:val="58"/>
          <w:szCs w:val="58"/>
        </w:rPr>
        <w:t xml:space="preserve">CÁC MÔN HỌC, MÔ ĐUN </w:t>
      </w:r>
    </w:p>
    <w:p w14:paraId="057D725A" w14:textId="77777777" w:rsidR="00470216" w:rsidRPr="005D55C3" w:rsidRDefault="00470216" w:rsidP="00470216">
      <w:pPr>
        <w:jc w:val="center"/>
        <w:rPr>
          <w:b/>
          <w:sz w:val="58"/>
          <w:szCs w:val="58"/>
        </w:rPr>
      </w:pPr>
      <w:r w:rsidRPr="005D55C3">
        <w:rPr>
          <w:b/>
          <w:sz w:val="58"/>
          <w:szCs w:val="58"/>
        </w:rPr>
        <w:t xml:space="preserve">ĐÀO TẠO NGHỀ </w:t>
      </w:r>
    </w:p>
    <w:p w14:paraId="38989839" w14:textId="77777777" w:rsidR="00470216" w:rsidRPr="005D55C3" w:rsidRDefault="00470216" w:rsidP="00470216">
      <w:pPr>
        <w:rPr>
          <w:b/>
          <w:bCs/>
          <w:spacing w:val="-6"/>
          <w:sz w:val="58"/>
          <w:szCs w:val="58"/>
        </w:rPr>
      </w:pPr>
    </w:p>
    <w:p w14:paraId="51149F05" w14:textId="77777777" w:rsidR="00470216" w:rsidRPr="005D55C3" w:rsidRDefault="00470216" w:rsidP="00470216">
      <w:pPr>
        <w:rPr>
          <w:sz w:val="58"/>
          <w:szCs w:val="58"/>
        </w:rPr>
      </w:pPr>
    </w:p>
    <w:p w14:paraId="1F255444" w14:textId="77777777" w:rsidR="00470216" w:rsidRPr="005D55C3" w:rsidRDefault="00470216" w:rsidP="00470216">
      <w:pPr>
        <w:rPr>
          <w:sz w:val="58"/>
          <w:szCs w:val="58"/>
        </w:rPr>
      </w:pPr>
    </w:p>
    <w:p w14:paraId="761E792F" w14:textId="77777777" w:rsidR="00470216" w:rsidRPr="00DF2567" w:rsidRDefault="00470216" w:rsidP="00470216"/>
    <w:p w14:paraId="0A1C0108" w14:textId="77777777" w:rsidR="00470216" w:rsidRPr="00DF2567" w:rsidRDefault="00470216" w:rsidP="00470216"/>
    <w:p w14:paraId="6F60343E" w14:textId="77777777" w:rsidR="00470216" w:rsidRPr="00DF2567" w:rsidRDefault="00470216" w:rsidP="00470216"/>
    <w:p w14:paraId="58C13265" w14:textId="77777777" w:rsidR="00470216" w:rsidRPr="00DF2567" w:rsidRDefault="00470216" w:rsidP="00470216"/>
    <w:p w14:paraId="06B740E9" w14:textId="77777777" w:rsidR="00470216" w:rsidRPr="00DF2567" w:rsidRDefault="00470216" w:rsidP="00470216"/>
    <w:p w14:paraId="3F41D38E" w14:textId="77777777" w:rsidR="00470216" w:rsidRPr="00DF2567" w:rsidRDefault="00470216" w:rsidP="00470216"/>
    <w:p w14:paraId="5B5DCF2B" w14:textId="77777777" w:rsidR="00470216" w:rsidRPr="00DF2567" w:rsidRDefault="00470216" w:rsidP="00470216"/>
    <w:p w14:paraId="38E183A2" w14:textId="77777777" w:rsidR="00470216" w:rsidRPr="00DF2567" w:rsidRDefault="00470216" w:rsidP="00470216"/>
    <w:p w14:paraId="3E839D9E" w14:textId="77777777" w:rsidR="00470216" w:rsidRPr="00DF2567" w:rsidRDefault="00470216" w:rsidP="00470216"/>
    <w:p w14:paraId="5A427FFA" w14:textId="77777777" w:rsidR="00470216" w:rsidRPr="00DF2567" w:rsidRDefault="00470216" w:rsidP="00470216"/>
    <w:p w14:paraId="443481E5" w14:textId="77777777" w:rsidR="00470216" w:rsidRPr="00DF2567" w:rsidRDefault="00470216" w:rsidP="00470216"/>
    <w:p w14:paraId="2D68137F" w14:textId="77777777" w:rsidR="00470216" w:rsidRPr="00DF2567" w:rsidRDefault="00470216" w:rsidP="00470216"/>
    <w:p w14:paraId="0CC0B8CB" w14:textId="77777777" w:rsidR="00470216" w:rsidRPr="00DF2567" w:rsidRDefault="00470216" w:rsidP="00470216"/>
    <w:p w14:paraId="587E0C6D" w14:textId="77777777" w:rsidR="00470216" w:rsidRPr="00DF2567" w:rsidRDefault="00470216" w:rsidP="00470216"/>
    <w:p w14:paraId="76AF92C7" w14:textId="77777777" w:rsidR="00470216" w:rsidRPr="00DF2567" w:rsidRDefault="00470216" w:rsidP="00470216"/>
    <w:p w14:paraId="489ECCAF" w14:textId="77777777" w:rsidR="00470216" w:rsidRPr="00DF2567" w:rsidRDefault="00470216" w:rsidP="00470216"/>
    <w:p w14:paraId="0F1F411A" w14:textId="77777777" w:rsidR="00470216" w:rsidRPr="00DF2567" w:rsidRDefault="00470216" w:rsidP="00470216"/>
    <w:p w14:paraId="3D1128A9" w14:textId="77777777" w:rsidR="00470216" w:rsidRPr="00DF2567" w:rsidRDefault="00470216" w:rsidP="00470216"/>
    <w:p w14:paraId="5651A74C" w14:textId="77777777" w:rsidR="00470216" w:rsidRPr="00DF2567" w:rsidRDefault="00470216" w:rsidP="00470216"/>
    <w:p w14:paraId="158BE887" w14:textId="77777777" w:rsidR="00470216" w:rsidRPr="00DF2567" w:rsidRDefault="00470216" w:rsidP="00470216"/>
    <w:p w14:paraId="02ABCDA3" w14:textId="77777777" w:rsidR="00D365C0" w:rsidRPr="00B24E3E" w:rsidRDefault="00470216" w:rsidP="00D365C0">
      <w:pPr>
        <w:spacing w:before="120" w:after="120"/>
        <w:jc w:val="center"/>
        <w:rPr>
          <w:b/>
        </w:rPr>
      </w:pPr>
      <w:r w:rsidRPr="00DF2567">
        <w:rPr>
          <w:b/>
          <w:bCs/>
        </w:rPr>
        <w:br w:type="page"/>
      </w:r>
      <w:r w:rsidR="00D365C0" w:rsidRPr="00B24E3E">
        <w:rPr>
          <w:b/>
        </w:rPr>
        <w:lastRenderedPageBreak/>
        <w:t>CHƯƠNG TRÌNH MÔN HỌC</w:t>
      </w:r>
    </w:p>
    <w:p w14:paraId="13FC8CBB" w14:textId="77777777" w:rsidR="00D365C0" w:rsidRPr="00B24E3E" w:rsidRDefault="00D365C0" w:rsidP="00D365C0">
      <w:pPr>
        <w:spacing w:before="120" w:after="120"/>
        <w:rPr>
          <w:b/>
        </w:rPr>
      </w:pPr>
      <w:r w:rsidRPr="00B24E3E">
        <w:rPr>
          <w:b/>
        </w:rPr>
        <w:t xml:space="preserve">Tên môn học:  Anh văn nâng cao </w:t>
      </w:r>
    </w:p>
    <w:p w14:paraId="5AAFA359" w14:textId="77777777" w:rsidR="00D365C0" w:rsidRPr="00B24E3E" w:rsidRDefault="00D365C0" w:rsidP="00D365C0">
      <w:pPr>
        <w:spacing w:before="120" w:after="120"/>
      </w:pPr>
      <w:r w:rsidRPr="00B24E3E">
        <w:rPr>
          <w:b/>
        </w:rPr>
        <w:t>Mã số môn học: MH 07</w:t>
      </w:r>
    </w:p>
    <w:p w14:paraId="1F1A6DC4" w14:textId="77777777" w:rsidR="00D365C0" w:rsidRPr="00B24E3E" w:rsidRDefault="00D365C0" w:rsidP="00D365C0">
      <w:pPr>
        <w:spacing w:before="120" w:after="120"/>
      </w:pPr>
      <w:r w:rsidRPr="00B24E3E">
        <w:rPr>
          <w:b/>
        </w:rPr>
        <w:t xml:space="preserve">Thời gian thực hiện môn học: 120 giờ  </w:t>
      </w:r>
      <w:r w:rsidRPr="00B24E3E">
        <w:t>(Lý thuyết: 60 giờ, Thực hành, thảo luận, bài tập: 54 giờ, Kiểm tra: 6 giờ)</w:t>
      </w:r>
    </w:p>
    <w:p w14:paraId="53F1C946" w14:textId="77777777" w:rsidR="00D365C0" w:rsidRPr="00B24E3E" w:rsidRDefault="00D365C0" w:rsidP="00D365C0">
      <w:pPr>
        <w:spacing w:before="120" w:after="120"/>
        <w:rPr>
          <w:b/>
        </w:rPr>
      </w:pPr>
      <w:r w:rsidRPr="00B24E3E">
        <w:rPr>
          <w:b/>
        </w:rPr>
        <w:t xml:space="preserve">I. Vị trí, tính chất của môn học: </w:t>
      </w:r>
    </w:p>
    <w:p w14:paraId="7DC370CC" w14:textId="77777777" w:rsidR="00D365C0" w:rsidRPr="00B24E3E" w:rsidRDefault="00D365C0" w:rsidP="00D365C0">
      <w:pPr>
        <w:spacing w:before="120"/>
        <w:ind w:firstLine="567"/>
        <w:jc w:val="both"/>
      </w:pPr>
      <w:r w:rsidRPr="00B24E3E">
        <w:t>- Vị trí: Môn học này được bố trí giảng dạy sau khi người học đã học xong môn Anh văn trong chương trình các môn chung.</w:t>
      </w:r>
    </w:p>
    <w:p w14:paraId="4DCB314D" w14:textId="77777777" w:rsidR="00D365C0" w:rsidRPr="00B24E3E" w:rsidRDefault="00D365C0" w:rsidP="00D365C0">
      <w:pPr>
        <w:spacing w:before="120"/>
        <w:jc w:val="both"/>
      </w:pPr>
      <w:r w:rsidRPr="00B24E3E">
        <w:t xml:space="preserve">- Tính chất: </w:t>
      </w:r>
      <w:r w:rsidRPr="00B24E3E">
        <w:rPr>
          <w:lang w:val="de-DE"/>
        </w:rPr>
        <w:t xml:space="preserve"> </w:t>
      </w:r>
      <w:r w:rsidRPr="00B24E3E">
        <w:t>Môn học này nhằm giúp người học nâng cao kỹ năng: nghe, nói, đọc và viết bằng tiếng Anh, nhận ra ý chính, nhận ra các từ nhấn mạnh trong câu, đoán nghĩa từ vựng trong ngữ cảnh. Đồng thời sinh viên được trang bị những kiến thức về ngôn ngữ tiếng anh cần thiết cho một buổi phỏng vấn, viết được đơn xin việc và sơ yếu lý lịch. Ngoài ra, còn giúp cho sinh viên làm quen với việc làm c</w:t>
      </w:r>
      <w:r>
        <w:t>ác bài thi theo chuẩn châu Âu B1</w:t>
      </w:r>
      <w:r w:rsidRPr="00B24E3E">
        <w:t xml:space="preserve">. Ngoài ra, nó còn </w:t>
      </w:r>
      <w:r w:rsidRPr="00B24E3E">
        <w:rPr>
          <w:lang w:val="nl-NL"/>
        </w:rPr>
        <w:t>giúp cho người học phát triển được kiến thức và kỹ năng cần thiết về sử dụng Tiếng Anh chuyên ngành để đọc, hiểu các tài liệu kỹ thuật trong lĩnh vực cơ điện tử, điện công nghiệp cũng như giao tiếp Tiếng Anh chuyên ngành trong mơi trường làm việc tại doanh nghiệp</w:t>
      </w:r>
      <w:r w:rsidRPr="00B24E3E">
        <w:t xml:space="preserve">. </w:t>
      </w:r>
    </w:p>
    <w:p w14:paraId="072F4618" w14:textId="77777777" w:rsidR="00D365C0" w:rsidRPr="00B24E3E" w:rsidRDefault="00D365C0" w:rsidP="00D365C0">
      <w:pPr>
        <w:spacing w:before="120" w:after="120"/>
        <w:jc w:val="both"/>
        <w:rPr>
          <w:b/>
        </w:rPr>
      </w:pPr>
      <w:r w:rsidRPr="00B24E3E">
        <w:rPr>
          <w:b/>
        </w:rPr>
        <w:t xml:space="preserve">II. Mục tiêu môn học: </w:t>
      </w:r>
    </w:p>
    <w:p w14:paraId="3BA0C882" w14:textId="77777777" w:rsidR="00D365C0" w:rsidRPr="00B24E3E" w:rsidRDefault="00D365C0" w:rsidP="00D365C0">
      <w:pPr>
        <w:spacing w:before="120" w:after="120"/>
        <w:ind w:firstLine="284"/>
        <w:jc w:val="both"/>
      </w:pPr>
      <w:r w:rsidRPr="00B24E3E">
        <w:rPr>
          <w:lang w:val="de-DE"/>
        </w:rPr>
        <w:t xml:space="preserve">+  Về kiến thức: </w:t>
      </w:r>
      <w:r w:rsidRPr="00B24E3E">
        <w:t>Sau khi học xong học phần này, sinh viên có thể:</w:t>
      </w:r>
    </w:p>
    <w:p w14:paraId="2238E923" w14:textId="77777777" w:rsidR="00D365C0" w:rsidRPr="00B24E3E" w:rsidRDefault="00D365C0" w:rsidP="00D365C0">
      <w:pPr>
        <w:spacing w:line="140" w:lineRule="exact"/>
      </w:pPr>
    </w:p>
    <w:p w14:paraId="7C54A93F" w14:textId="77777777" w:rsidR="00D365C0" w:rsidRPr="00B24E3E" w:rsidRDefault="00D365C0" w:rsidP="00320AC0">
      <w:pPr>
        <w:numPr>
          <w:ilvl w:val="0"/>
          <w:numId w:val="122"/>
        </w:numPr>
        <w:tabs>
          <w:tab w:val="left" w:pos="861"/>
        </w:tabs>
        <w:spacing w:line="0" w:lineRule="atLeast"/>
        <w:contextualSpacing/>
      </w:pPr>
      <w:r w:rsidRPr="00B24E3E">
        <w:t>Luyện tập phát âm chính xác, rõ ràng, có ngữ điệu;</w:t>
      </w:r>
    </w:p>
    <w:p w14:paraId="56EDC54E" w14:textId="77777777" w:rsidR="00D365C0" w:rsidRPr="00B24E3E" w:rsidRDefault="00D365C0" w:rsidP="00D365C0">
      <w:pPr>
        <w:spacing w:line="149" w:lineRule="exact"/>
        <w:ind w:hanging="294"/>
      </w:pPr>
    </w:p>
    <w:p w14:paraId="7AB71F11" w14:textId="77777777" w:rsidR="00D365C0" w:rsidRPr="00B24E3E" w:rsidRDefault="00D365C0" w:rsidP="00320AC0">
      <w:pPr>
        <w:numPr>
          <w:ilvl w:val="0"/>
          <w:numId w:val="122"/>
        </w:numPr>
        <w:spacing w:before="120" w:after="120"/>
        <w:contextualSpacing/>
        <w:jc w:val="both"/>
      </w:pPr>
      <w:r w:rsidRPr="00B24E3E">
        <w:t>Củng cố ngữ pháp: phân tích được những hiện tượng ngữ pháp cơ bản trong   phạm vi bài học và sử dụng trong thực tiễn một cách tốt nhất.</w:t>
      </w:r>
    </w:p>
    <w:p w14:paraId="5E2FD84B" w14:textId="77777777" w:rsidR="00D365C0" w:rsidRPr="00B24E3E" w:rsidRDefault="00D365C0" w:rsidP="00D365C0">
      <w:pPr>
        <w:spacing w:line="14" w:lineRule="exact"/>
        <w:ind w:hanging="294"/>
      </w:pPr>
    </w:p>
    <w:p w14:paraId="6C899EAB" w14:textId="77777777" w:rsidR="00D365C0" w:rsidRPr="00B24E3E" w:rsidRDefault="00D365C0" w:rsidP="00320AC0">
      <w:pPr>
        <w:numPr>
          <w:ilvl w:val="0"/>
          <w:numId w:val="122"/>
        </w:numPr>
        <w:tabs>
          <w:tab w:val="left" w:pos="861"/>
        </w:tabs>
        <w:spacing w:line="350" w:lineRule="auto"/>
        <w:contextualSpacing/>
      </w:pPr>
      <w:r w:rsidRPr="00B24E3E">
        <w:t>Dạy và cũng cố một số từ vựng chính liên quan đến bài học (units); Cung cấp kiến thức cơ bản về văn hóa được đề cập trong bài học.</w:t>
      </w:r>
    </w:p>
    <w:p w14:paraId="7698F5C3" w14:textId="77777777" w:rsidR="00D365C0" w:rsidRPr="00B24E3E" w:rsidRDefault="00D365C0" w:rsidP="00320AC0">
      <w:pPr>
        <w:numPr>
          <w:ilvl w:val="0"/>
          <w:numId w:val="122"/>
        </w:numPr>
        <w:tabs>
          <w:tab w:val="left" w:pos="861"/>
        </w:tabs>
        <w:spacing w:line="350" w:lineRule="auto"/>
        <w:contextualSpacing/>
      </w:pPr>
      <w:r w:rsidRPr="00B24E3E">
        <w:t>Trình bày được kiến thức nền tảng về chuyên ngành điện, điện tử</w:t>
      </w:r>
    </w:p>
    <w:p w14:paraId="65192C8E" w14:textId="77777777" w:rsidR="00D365C0" w:rsidRPr="00B24E3E" w:rsidRDefault="00D365C0" w:rsidP="00D365C0">
      <w:pPr>
        <w:spacing w:line="10" w:lineRule="exact"/>
      </w:pPr>
    </w:p>
    <w:p w14:paraId="11CF2106" w14:textId="77777777" w:rsidR="00D365C0" w:rsidRPr="00B24E3E" w:rsidRDefault="00D365C0" w:rsidP="00D365C0">
      <w:pPr>
        <w:spacing w:line="149" w:lineRule="exact"/>
      </w:pPr>
    </w:p>
    <w:p w14:paraId="5232AA10" w14:textId="77777777" w:rsidR="00D365C0" w:rsidRPr="00B24E3E" w:rsidRDefault="00D365C0" w:rsidP="00D365C0">
      <w:pPr>
        <w:spacing w:before="120" w:after="120"/>
        <w:ind w:firstLine="284"/>
        <w:jc w:val="both"/>
        <w:rPr>
          <w:lang w:val="de-DE"/>
        </w:rPr>
      </w:pPr>
      <w:r w:rsidRPr="00B24E3E">
        <w:rPr>
          <w:lang w:val="de-DE"/>
        </w:rPr>
        <w:t>+ Về kỹ năng : Vận dụng tiếng Anh trong việc diễn tả những hoạt động thường ngày, hoàn thiện kĩ năng l</w:t>
      </w:r>
      <w:r>
        <w:rPr>
          <w:lang w:val="de-DE"/>
        </w:rPr>
        <w:t>àm bài thi theo chuẩn Châu Âu B1</w:t>
      </w:r>
    </w:p>
    <w:p w14:paraId="7CB2FB34" w14:textId="77777777" w:rsidR="00D365C0" w:rsidRPr="00B24E3E" w:rsidRDefault="00D365C0" w:rsidP="00320AC0">
      <w:pPr>
        <w:numPr>
          <w:ilvl w:val="1"/>
          <w:numId w:val="123"/>
        </w:numPr>
        <w:tabs>
          <w:tab w:val="left" w:pos="561"/>
        </w:tabs>
        <w:spacing w:line="0" w:lineRule="atLeast"/>
        <w:ind w:left="561" w:hanging="278"/>
      </w:pPr>
      <w:r w:rsidRPr="00B24E3E">
        <w:rPr>
          <w:i/>
        </w:rPr>
        <w:t>Kỹ năng ngôn ngữ (thực hành):</w:t>
      </w:r>
    </w:p>
    <w:p w14:paraId="795C0075" w14:textId="77777777" w:rsidR="00D365C0" w:rsidRPr="00B24E3E" w:rsidRDefault="00D365C0" w:rsidP="00D365C0">
      <w:pPr>
        <w:spacing w:line="151" w:lineRule="exact"/>
      </w:pPr>
    </w:p>
    <w:p w14:paraId="598A9166" w14:textId="77777777" w:rsidR="00D365C0" w:rsidRPr="00B24E3E" w:rsidRDefault="00D365C0" w:rsidP="00320AC0">
      <w:pPr>
        <w:numPr>
          <w:ilvl w:val="2"/>
          <w:numId w:val="123"/>
        </w:numPr>
        <w:tabs>
          <w:tab w:val="left" w:pos="861"/>
        </w:tabs>
        <w:spacing w:line="348" w:lineRule="auto"/>
        <w:ind w:left="861" w:hanging="295"/>
      </w:pPr>
      <w:r w:rsidRPr="00B24E3E">
        <w:t>Kỹ năng nghe thực hành kỹ năng nghe lấy ý chính, kỹ năng nghe lấy thông tin chi tiết, và nghe trả lời câu hỏi;</w:t>
      </w:r>
    </w:p>
    <w:p w14:paraId="33F8CA80" w14:textId="77777777" w:rsidR="00D365C0" w:rsidRPr="00B24E3E" w:rsidRDefault="00D365C0" w:rsidP="00D365C0">
      <w:pPr>
        <w:spacing w:line="28" w:lineRule="exact"/>
      </w:pPr>
    </w:p>
    <w:p w14:paraId="6A7D5F2C" w14:textId="77777777" w:rsidR="00D365C0" w:rsidRPr="00B24E3E" w:rsidRDefault="00D365C0" w:rsidP="00320AC0">
      <w:pPr>
        <w:numPr>
          <w:ilvl w:val="2"/>
          <w:numId w:val="123"/>
        </w:numPr>
        <w:tabs>
          <w:tab w:val="left" w:pos="861"/>
        </w:tabs>
        <w:spacing w:line="354" w:lineRule="auto"/>
        <w:ind w:left="861" w:hanging="295"/>
        <w:jc w:val="both"/>
      </w:pPr>
      <w:r w:rsidRPr="00B24E3E">
        <w:t>Kỹ năng đọc: thực hành đọc các đoạn thông tin ngắn (100-160 từ) để trả lời các câu hỏi kèm theo bằng kỹ thuật đọc lướt lấy ý chính skimming) và đọc nhanh tìm thông tin (scanning);</w:t>
      </w:r>
    </w:p>
    <w:p w14:paraId="66B9108B" w14:textId="77777777" w:rsidR="00D365C0" w:rsidRPr="00B24E3E" w:rsidRDefault="00D365C0" w:rsidP="00D365C0">
      <w:pPr>
        <w:spacing w:line="19" w:lineRule="exact"/>
      </w:pPr>
    </w:p>
    <w:p w14:paraId="64BCA479" w14:textId="77777777" w:rsidR="00D365C0" w:rsidRPr="00B24E3E" w:rsidRDefault="00D365C0" w:rsidP="00320AC0">
      <w:pPr>
        <w:numPr>
          <w:ilvl w:val="2"/>
          <w:numId w:val="123"/>
        </w:numPr>
        <w:tabs>
          <w:tab w:val="left" w:pos="861"/>
        </w:tabs>
        <w:spacing w:line="350" w:lineRule="auto"/>
        <w:ind w:left="861" w:hanging="295"/>
        <w:jc w:val="both"/>
      </w:pPr>
      <w:r w:rsidRPr="00B24E3E">
        <w:lastRenderedPageBreak/>
        <w:t>Kỹ năng viết: thực hành viết các mẫu câu được học trong phần ngữ pháp dựa trên các từ cho sẵn (sentence building) hoặc biến đổi câu (sentence transformation); hướng</w:t>
      </w:r>
    </w:p>
    <w:p w14:paraId="33FE9917" w14:textId="77777777" w:rsidR="00D365C0" w:rsidRPr="00B24E3E" w:rsidRDefault="00D365C0" w:rsidP="00D365C0">
      <w:pPr>
        <w:spacing w:line="357" w:lineRule="auto"/>
        <w:ind w:left="861"/>
        <w:jc w:val="both"/>
      </w:pPr>
      <w:r w:rsidRPr="00B24E3E">
        <w:t>dẫn đọc và phân tích yêu cầu của bài viết (writing topic); hướng dẫn cách dùng “linking words”, cách viết “topic and supporting sentences”, hình thức viết 1 lá thư hoặc bài luận, cách đưa dẫn chứng/ví dụ để thực hành viết 1 bài văn 120-140 từ) mạch lạc, đúng yêu cầu; thực hành viết mô tả công việc (jobs/study), tầm quan trọng của internet, trãi nghiệm tại một nhà hàng (experience at a restaurant);</w:t>
      </w:r>
    </w:p>
    <w:p w14:paraId="4943C6BF" w14:textId="77777777" w:rsidR="00D365C0" w:rsidRPr="00B24E3E" w:rsidRDefault="00D365C0" w:rsidP="00D365C0">
      <w:pPr>
        <w:spacing w:line="17" w:lineRule="exact"/>
      </w:pPr>
    </w:p>
    <w:p w14:paraId="482C5A7D" w14:textId="77777777" w:rsidR="00D365C0" w:rsidRPr="00B24E3E" w:rsidRDefault="00D365C0" w:rsidP="00320AC0">
      <w:pPr>
        <w:numPr>
          <w:ilvl w:val="2"/>
          <w:numId w:val="124"/>
        </w:numPr>
        <w:tabs>
          <w:tab w:val="left" w:pos="861"/>
        </w:tabs>
        <w:spacing w:line="354" w:lineRule="auto"/>
        <w:ind w:left="861" w:hanging="295"/>
        <w:jc w:val="both"/>
      </w:pPr>
      <w:r w:rsidRPr="00B24E3E">
        <w:t>Kỹ năng nói thực hành sử dụng các mẫu câu đơn, các liên từ (but, however, firstly, secondly,…) để trình bày ý kiến và lập luận về các chủ đề (technology, shopping places, food, job).</w:t>
      </w:r>
    </w:p>
    <w:p w14:paraId="689843BA" w14:textId="77777777" w:rsidR="00D365C0" w:rsidRPr="00B24E3E" w:rsidRDefault="00D365C0" w:rsidP="00D365C0">
      <w:pPr>
        <w:tabs>
          <w:tab w:val="left" w:pos="861"/>
        </w:tabs>
        <w:spacing w:line="354" w:lineRule="auto"/>
        <w:ind w:left="566"/>
        <w:jc w:val="both"/>
      </w:pPr>
      <w:r w:rsidRPr="00B24E3E">
        <w:t>+ Tiếp cận được nhiều thuật ngữ chuyên môn và khái niệm về chuyên ngành điện - điện tử</w:t>
      </w:r>
    </w:p>
    <w:p w14:paraId="346B1A00" w14:textId="77777777" w:rsidR="00D365C0" w:rsidRPr="00B24E3E" w:rsidRDefault="00D365C0" w:rsidP="00D365C0">
      <w:pPr>
        <w:spacing w:before="120" w:after="120"/>
        <w:ind w:firstLine="284"/>
        <w:jc w:val="both"/>
        <w:rPr>
          <w:lang w:val="de-DE"/>
        </w:rPr>
      </w:pPr>
      <w:r w:rsidRPr="00B24E3E">
        <w:rPr>
          <w:lang w:val="de-DE"/>
        </w:rPr>
        <w:t xml:space="preserve">+  Về năng lực tự chủ và trách nhiệm: chuyên cần trong học tập, tích cực, năng động và chủ động trong học tập và làm việc nhóm cũng như thuyết trình. </w:t>
      </w:r>
    </w:p>
    <w:p w14:paraId="0BD14D44" w14:textId="77777777" w:rsidR="00D365C0" w:rsidRPr="00B24E3E" w:rsidRDefault="00D365C0" w:rsidP="00D365C0">
      <w:pPr>
        <w:spacing w:before="120" w:after="120"/>
        <w:jc w:val="both"/>
        <w:rPr>
          <w:b/>
          <w:i/>
        </w:rPr>
      </w:pPr>
      <w:r w:rsidRPr="00B24E3E">
        <w:rPr>
          <w:b/>
        </w:rPr>
        <w:t xml:space="preserve">III. Nội dung môn học: </w:t>
      </w:r>
    </w:p>
    <w:p w14:paraId="778DE651" w14:textId="77777777" w:rsidR="00D365C0" w:rsidRPr="00B24E3E" w:rsidRDefault="00D365C0" w:rsidP="00D365C0">
      <w:pPr>
        <w:spacing w:before="120" w:after="120"/>
      </w:pPr>
      <w:r w:rsidRPr="00B24E3E">
        <w:t xml:space="preserve">1. Nội dung tổng quát và phân bổ thời gian: </w:t>
      </w:r>
    </w:p>
    <w:tbl>
      <w:tblPr>
        <w:tblW w:w="92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4820"/>
        <w:gridCol w:w="709"/>
        <w:gridCol w:w="850"/>
        <w:gridCol w:w="1496"/>
        <w:gridCol w:w="850"/>
      </w:tblGrid>
      <w:tr w:rsidR="00D365C0" w:rsidRPr="00B24E3E" w14:paraId="048A0646" w14:textId="77777777" w:rsidTr="00D365C0">
        <w:trPr>
          <w:tblHeader/>
        </w:trPr>
        <w:tc>
          <w:tcPr>
            <w:tcW w:w="567" w:type="dxa"/>
            <w:vMerge w:val="restart"/>
            <w:shd w:val="clear" w:color="auto" w:fill="FFFFFF"/>
            <w:vAlign w:val="center"/>
          </w:tcPr>
          <w:p w14:paraId="19C9AF9C" w14:textId="77777777" w:rsidR="00D365C0" w:rsidRPr="00B24E3E" w:rsidRDefault="00D365C0" w:rsidP="00D365C0">
            <w:pPr>
              <w:spacing w:before="120" w:after="120"/>
              <w:jc w:val="center"/>
              <w:rPr>
                <w:rFonts w:eastAsia="SimSun"/>
                <w:b/>
              </w:rPr>
            </w:pPr>
            <w:r w:rsidRPr="00B24E3E">
              <w:rPr>
                <w:rFonts w:eastAsia="SimSun"/>
                <w:b/>
              </w:rPr>
              <w:t>Số TT</w:t>
            </w:r>
          </w:p>
        </w:tc>
        <w:tc>
          <w:tcPr>
            <w:tcW w:w="4820" w:type="dxa"/>
            <w:vMerge w:val="restart"/>
            <w:shd w:val="clear" w:color="auto" w:fill="FFFFFF"/>
            <w:vAlign w:val="center"/>
          </w:tcPr>
          <w:p w14:paraId="6962A2A6" w14:textId="77777777" w:rsidR="00D365C0" w:rsidRPr="00B24E3E" w:rsidRDefault="00D365C0" w:rsidP="00D365C0">
            <w:pPr>
              <w:spacing w:before="120" w:after="120"/>
              <w:ind w:left="142"/>
              <w:jc w:val="center"/>
              <w:rPr>
                <w:rFonts w:eastAsia="SimSun"/>
                <w:b/>
              </w:rPr>
            </w:pPr>
            <w:r w:rsidRPr="00B24E3E">
              <w:rPr>
                <w:rFonts w:eastAsia="SimSun"/>
                <w:b/>
              </w:rPr>
              <w:t>Tên chương/mục</w:t>
            </w:r>
          </w:p>
        </w:tc>
        <w:tc>
          <w:tcPr>
            <w:tcW w:w="3905" w:type="dxa"/>
            <w:gridSpan w:val="4"/>
            <w:shd w:val="clear" w:color="auto" w:fill="FFFFFF"/>
            <w:vAlign w:val="center"/>
          </w:tcPr>
          <w:p w14:paraId="0806B63D" w14:textId="77777777" w:rsidR="00D365C0" w:rsidRPr="00B24E3E" w:rsidRDefault="00D365C0" w:rsidP="00D365C0">
            <w:pPr>
              <w:spacing w:before="120" w:after="120"/>
              <w:jc w:val="center"/>
              <w:rPr>
                <w:rFonts w:eastAsia="SimSun"/>
                <w:b/>
              </w:rPr>
            </w:pPr>
            <w:r w:rsidRPr="00B24E3E">
              <w:rPr>
                <w:rFonts w:eastAsia="SimSun"/>
                <w:b/>
              </w:rPr>
              <w:t>Thời gian (giờ)</w:t>
            </w:r>
          </w:p>
        </w:tc>
      </w:tr>
      <w:tr w:rsidR="00D365C0" w:rsidRPr="00B24E3E" w14:paraId="502695B5" w14:textId="77777777" w:rsidTr="00D365C0">
        <w:trPr>
          <w:tblHeader/>
        </w:trPr>
        <w:tc>
          <w:tcPr>
            <w:tcW w:w="567" w:type="dxa"/>
            <w:vMerge/>
            <w:shd w:val="clear" w:color="auto" w:fill="FFFFFF"/>
            <w:vAlign w:val="center"/>
          </w:tcPr>
          <w:p w14:paraId="3E1F632D" w14:textId="77777777" w:rsidR="00D365C0" w:rsidRPr="00B24E3E" w:rsidRDefault="00D365C0" w:rsidP="00D365C0">
            <w:pPr>
              <w:spacing w:before="120" w:after="120"/>
              <w:jc w:val="center"/>
              <w:rPr>
                <w:rFonts w:eastAsia="SimSun"/>
                <w:b/>
              </w:rPr>
            </w:pPr>
          </w:p>
        </w:tc>
        <w:tc>
          <w:tcPr>
            <w:tcW w:w="4820" w:type="dxa"/>
            <w:vMerge/>
            <w:shd w:val="clear" w:color="auto" w:fill="FFFFFF"/>
            <w:vAlign w:val="center"/>
          </w:tcPr>
          <w:p w14:paraId="552C9495" w14:textId="77777777" w:rsidR="00D365C0" w:rsidRPr="00B24E3E" w:rsidRDefault="00D365C0" w:rsidP="00D365C0">
            <w:pPr>
              <w:spacing w:before="120" w:after="120"/>
              <w:ind w:left="142"/>
              <w:jc w:val="center"/>
              <w:rPr>
                <w:rFonts w:eastAsia="SimSun"/>
                <w:b/>
              </w:rPr>
            </w:pPr>
          </w:p>
        </w:tc>
        <w:tc>
          <w:tcPr>
            <w:tcW w:w="709" w:type="dxa"/>
            <w:shd w:val="clear" w:color="auto" w:fill="FFFFFF"/>
            <w:vAlign w:val="center"/>
          </w:tcPr>
          <w:p w14:paraId="2A4CECCD" w14:textId="77777777" w:rsidR="00D365C0" w:rsidRPr="00B24E3E" w:rsidRDefault="00D365C0" w:rsidP="00D365C0">
            <w:pPr>
              <w:spacing w:before="120" w:after="120"/>
              <w:jc w:val="center"/>
              <w:rPr>
                <w:rFonts w:eastAsia="SimSun"/>
                <w:b/>
              </w:rPr>
            </w:pPr>
            <w:r w:rsidRPr="00B24E3E">
              <w:rPr>
                <w:rFonts w:eastAsia="SimSun"/>
                <w:b/>
              </w:rPr>
              <w:t>Tổng số</w:t>
            </w:r>
          </w:p>
        </w:tc>
        <w:tc>
          <w:tcPr>
            <w:tcW w:w="850" w:type="dxa"/>
            <w:shd w:val="clear" w:color="auto" w:fill="FFFFFF"/>
            <w:vAlign w:val="center"/>
          </w:tcPr>
          <w:p w14:paraId="642531B0" w14:textId="77777777" w:rsidR="00D365C0" w:rsidRPr="00B24E3E" w:rsidRDefault="00D365C0" w:rsidP="00D365C0">
            <w:pPr>
              <w:spacing w:before="120" w:after="120"/>
              <w:jc w:val="center"/>
              <w:rPr>
                <w:rFonts w:eastAsia="SimSun"/>
                <w:b/>
              </w:rPr>
            </w:pPr>
            <w:r w:rsidRPr="00B24E3E">
              <w:rPr>
                <w:rFonts w:eastAsia="SimSun"/>
                <w:b/>
              </w:rPr>
              <w:t>Lý thuyết</w:t>
            </w:r>
          </w:p>
        </w:tc>
        <w:tc>
          <w:tcPr>
            <w:tcW w:w="1496" w:type="dxa"/>
            <w:shd w:val="clear" w:color="auto" w:fill="FFFFFF"/>
            <w:vAlign w:val="center"/>
          </w:tcPr>
          <w:p w14:paraId="01F01624" w14:textId="77777777" w:rsidR="00D365C0" w:rsidRPr="00B24E3E" w:rsidRDefault="00D365C0" w:rsidP="00D365C0">
            <w:pPr>
              <w:spacing w:before="120" w:after="120"/>
              <w:jc w:val="center"/>
              <w:rPr>
                <w:rFonts w:eastAsia="SimSun"/>
                <w:b/>
              </w:rPr>
            </w:pPr>
            <w:r w:rsidRPr="00B24E3E">
              <w:rPr>
                <w:b/>
              </w:rPr>
              <w:t>Thực hành, thí nghiệm, thảo luận, bài tập</w:t>
            </w:r>
          </w:p>
        </w:tc>
        <w:tc>
          <w:tcPr>
            <w:tcW w:w="850" w:type="dxa"/>
            <w:shd w:val="clear" w:color="auto" w:fill="FFFFFF"/>
            <w:vAlign w:val="center"/>
          </w:tcPr>
          <w:p w14:paraId="728E1773" w14:textId="77777777" w:rsidR="00D365C0" w:rsidRPr="00B24E3E" w:rsidRDefault="00D365C0" w:rsidP="00D365C0">
            <w:pPr>
              <w:spacing w:before="120" w:after="120"/>
              <w:jc w:val="center"/>
              <w:rPr>
                <w:rFonts w:eastAsia="SimSun"/>
                <w:b/>
              </w:rPr>
            </w:pPr>
            <w:r w:rsidRPr="00B24E3E">
              <w:rPr>
                <w:rFonts w:eastAsia="SimSun"/>
                <w:b/>
              </w:rPr>
              <w:t>Kiểm tra</w:t>
            </w:r>
          </w:p>
        </w:tc>
      </w:tr>
      <w:tr w:rsidR="00D365C0" w:rsidRPr="00B24E3E" w14:paraId="226B2015" w14:textId="77777777" w:rsidTr="00D365C0">
        <w:tc>
          <w:tcPr>
            <w:tcW w:w="567" w:type="dxa"/>
            <w:shd w:val="clear" w:color="auto" w:fill="FFFFFF"/>
          </w:tcPr>
          <w:p w14:paraId="734A2621" w14:textId="77777777" w:rsidR="00D365C0" w:rsidRPr="00B24E3E" w:rsidRDefault="00D365C0" w:rsidP="00D365C0">
            <w:pPr>
              <w:spacing w:before="120" w:after="120"/>
              <w:jc w:val="center"/>
              <w:rPr>
                <w:rFonts w:eastAsia="SimSun"/>
              </w:rPr>
            </w:pPr>
            <w:r w:rsidRPr="00B24E3E">
              <w:rPr>
                <w:rFonts w:eastAsia="SimSun"/>
              </w:rPr>
              <w:t>A</w:t>
            </w:r>
          </w:p>
        </w:tc>
        <w:tc>
          <w:tcPr>
            <w:tcW w:w="4820" w:type="dxa"/>
            <w:shd w:val="clear" w:color="auto" w:fill="FFFFFF"/>
          </w:tcPr>
          <w:p w14:paraId="7EA5B6F9" w14:textId="77777777" w:rsidR="00D365C0" w:rsidRPr="00B24E3E" w:rsidRDefault="00D365C0" w:rsidP="00D365C0">
            <w:pPr>
              <w:ind w:firstLine="284"/>
              <w:jc w:val="both"/>
              <w:rPr>
                <w:b/>
              </w:rPr>
            </w:pPr>
            <w:r w:rsidRPr="00B24E3E">
              <w:rPr>
                <w:b/>
                <w:bCs/>
              </w:rPr>
              <w:t>ANH VĂN NÂNG CAO (90tiết)</w:t>
            </w:r>
          </w:p>
        </w:tc>
        <w:tc>
          <w:tcPr>
            <w:tcW w:w="709" w:type="dxa"/>
            <w:shd w:val="clear" w:color="auto" w:fill="FFFFFF"/>
          </w:tcPr>
          <w:p w14:paraId="36695961" w14:textId="77777777" w:rsidR="00D365C0" w:rsidRPr="00B24E3E" w:rsidRDefault="00D365C0" w:rsidP="00D365C0">
            <w:pPr>
              <w:spacing w:before="120" w:after="120"/>
              <w:jc w:val="center"/>
              <w:rPr>
                <w:rFonts w:eastAsia="SimSun"/>
              </w:rPr>
            </w:pPr>
            <w:r w:rsidRPr="00B24E3E">
              <w:rPr>
                <w:rFonts w:eastAsia="SimSun"/>
              </w:rPr>
              <w:t>90</w:t>
            </w:r>
          </w:p>
        </w:tc>
        <w:tc>
          <w:tcPr>
            <w:tcW w:w="850" w:type="dxa"/>
            <w:shd w:val="clear" w:color="auto" w:fill="FFFFFF"/>
          </w:tcPr>
          <w:p w14:paraId="0296BFE0" w14:textId="77777777" w:rsidR="00D365C0" w:rsidRPr="00B24E3E" w:rsidRDefault="00D365C0" w:rsidP="00D365C0">
            <w:pPr>
              <w:spacing w:before="120" w:after="120"/>
              <w:jc w:val="center"/>
              <w:rPr>
                <w:rFonts w:eastAsia="SimSun"/>
              </w:rPr>
            </w:pPr>
            <w:r w:rsidRPr="00B24E3E">
              <w:rPr>
                <w:rFonts w:eastAsia="SimSun"/>
              </w:rPr>
              <w:t>45</w:t>
            </w:r>
          </w:p>
        </w:tc>
        <w:tc>
          <w:tcPr>
            <w:tcW w:w="1496" w:type="dxa"/>
            <w:shd w:val="clear" w:color="auto" w:fill="FFFFFF"/>
          </w:tcPr>
          <w:p w14:paraId="6C4B9B7C" w14:textId="77777777" w:rsidR="00D365C0" w:rsidRPr="00B24E3E" w:rsidRDefault="00D365C0" w:rsidP="00D365C0">
            <w:pPr>
              <w:spacing w:before="120" w:after="120"/>
              <w:jc w:val="center"/>
              <w:rPr>
                <w:rFonts w:eastAsia="SimSun"/>
              </w:rPr>
            </w:pPr>
            <w:r w:rsidRPr="00B24E3E">
              <w:rPr>
                <w:rFonts w:eastAsia="SimSun"/>
              </w:rPr>
              <w:t>41</w:t>
            </w:r>
          </w:p>
        </w:tc>
        <w:tc>
          <w:tcPr>
            <w:tcW w:w="850" w:type="dxa"/>
            <w:shd w:val="clear" w:color="auto" w:fill="FFFFFF"/>
          </w:tcPr>
          <w:p w14:paraId="2B98DD36" w14:textId="77777777" w:rsidR="00D365C0" w:rsidRPr="00B24E3E" w:rsidRDefault="00D365C0" w:rsidP="00D365C0">
            <w:pPr>
              <w:spacing w:before="120" w:after="120"/>
              <w:jc w:val="center"/>
              <w:rPr>
                <w:rFonts w:eastAsia="SimSun"/>
              </w:rPr>
            </w:pPr>
            <w:r w:rsidRPr="00B24E3E">
              <w:rPr>
                <w:rFonts w:eastAsia="SimSun"/>
              </w:rPr>
              <w:t>4</w:t>
            </w:r>
          </w:p>
        </w:tc>
      </w:tr>
      <w:tr w:rsidR="00D365C0" w:rsidRPr="00B24E3E" w14:paraId="378B07D9" w14:textId="77777777" w:rsidTr="00D365C0">
        <w:tc>
          <w:tcPr>
            <w:tcW w:w="567" w:type="dxa"/>
            <w:shd w:val="clear" w:color="auto" w:fill="FFFFFF"/>
          </w:tcPr>
          <w:p w14:paraId="02BA99B4" w14:textId="77777777" w:rsidR="00D365C0" w:rsidRPr="00B24E3E" w:rsidRDefault="00D365C0" w:rsidP="00D365C0">
            <w:pPr>
              <w:spacing w:before="120" w:after="120"/>
              <w:jc w:val="center"/>
              <w:rPr>
                <w:rFonts w:eastAsia="SimSun"/>
              </w:rPr>
            </w:pPr>
            <w:r w:rsidRPr="00B24E3E">
              <w:rPr>
                <w:rFonts w:eastAsia="SimSun"/>
              </w:rPr>
              <w:t>1</w:t>
            </w:r>
          </w:p>
        </w:tc>
        <w:tc>
          <w:tcPr>
            <w:tcW w:w="4820" w:type="dxa"/>
            <w:shd w:val="clear" w:color="auto" w:fill="FFFFFF"/>
          </w:tcPr>
          <w:p w14:paraId="4BA73A39" w14:textId="77777777" w:rsidR="00D365C0" w:rsidRPr="00B24E3E" w:rsidRDefault="00D365C0" w:rsidP="00D365C0">
            <w:pPr>
              <w:jc w:val="both"/>
              <w:rPr>
                <w:b/>
              </w:rPr>
            </w:pPr>
            <w:r w:rsidRPr="00B24E3E">
              <w:rPr>
                <w:b/>
              </w:rPr>
              <w:t>Unit 1: Jobs</w:t>
            </w:r>
          </w:p>
          <w:p w14:paraId="69718083" w14:textId="77777777" w:rsidR="00D365C0" w:rsidRPr="00B24E3E" w:rsidRDefault="00D365C0" w:rsidP="00D365C0">
            <w:pPr>
              <w:jc w:val="both"/>
              <w:rPr>
                <w:b/>
              </w:rPr>
            </w:pPr>
            <w:r w:rsidRPr="00B24E3E">
              <w:rPr>
                <w:b/>
              </w:rPr>
              <w:t>Language knowledge</w:t>
            </w:r>
            <w:r w:rsidRPr="00B24E3E">
              <w:rPr>
                <w:rFonts w:eastAsia="SimSun"/>
                <w:b/>
              </w:rPr>
              <w:t>:</w:t>
            </w:r>
          </w:p>
          <w:p w14:paraId="425C1056" w14:textId="77777777" w:rsidR="00D365C0" w:rsidRPr="00B24E3E" w:rsidRDefault="00D365C0" w:rsidP="00D365C0">
            <w:pPr>
              <w:jc w:val="both"/>
            </w:pPr>
            <w:r w:rsidRPr="00B24E3E">
              <w:t>- Grammar: present simple and present continuous.</w:t>
            </w:r>
          </w:p>
          <w:p w14:paraId="60EB788D" w14:textId="77777777" w:rsidR="00D365C0" w:rsidRPr="00B24E3E" w:rsidRDefault="00D365C0" w:rsidP="00D365C0">
            <w:pPr>
              <w:jc w:val="both"/>
            </w:pPr>
            <w:r w:rsidRPr="00B24E3E">
              <w:t>- Vocabulary: talking about jobs, activities at work</w:t>
            </w:r>
          </w:p>
          <w:p w14:paraId="447C93BC" w14:textId="77777777" w:rsidR="00D365C0" w:rsidRPr="00B24E3E" w:rsidRDefault="00D365C0" w:rsidP="00D365C0">
            <w:pPr>
              <w:ind w:firstLine="284"/>
              <w:jc w:val="both"/>
            </w:pPr>
            <w:r w:rsidRPr="00B24E3E">
              <w:rPr>
                <w:b/>
              </w:rPr>
              <w:t>Listening &amp; Speaking</w:t>
            </w:r>
            <w:r w:rsidRPr="00B24E3E">
              <w:t xml:space="preserve">: common questions about jobs </w:t>
            </w:r>
          </w:p>
          <w:p w14:paraId="7A3C7D51" w14:textId="77777777" w:rsidR="00D365C0" w:rsidRPr="00B24E3E" w:rsidRDefault="00D365C0" w:rsidP="00D365C0">
            <w:pPr>
              <w:jc w:val="both"/>
            </w:pPr>
            <w:r w:rsidRPr="00B24E3E">
              <w:t xml:space="preserve">-  Talking about work </w:t>
            </w:r>
          </w:p>
          <w:p w14:paraId="7DA08D73" w14:textId="77777777" w:rsidR="00D365C0" w:rsidRPr="00B24E3E" w:rsidRDefault="00D365C0" w:rsidP="00D365C0">
            <w:pPr>
              <w:jc w:val="both"/>
            </w:pPr>
            <w:r w:rsidRPr="00B24E3E">
              <w:t xml:space="preserve">- Managing your time </w:t>
            </w:r>
          </w:p>
          <w:p w14:paraId="135F6CE4" w14:textId="77777777" w:rsidR="00D365C0" w:rsidRPr="00B24E3E" w:rsidRDefault="00D365C0" w:rsidP="00D365C0">
            <w:pPr>
              <w:jc w:val="both"/>
            </w:pPr>
            <w:r w:rsidRPr="00B24E3E">
              <w:lastRenderedPageBreak/>
              <w:t>- Ask and answer</w:t>
            </w:r>
          </w:p>
          <w:p w14:paraId="4EE120E6" w14:textId="77777777" w:rsidR="00D365C0" w:rsidRPr="00B24E3E" w:rsidRDefault="00D365C0" w:rsidP="00D365C0">
            <w:pPr>
              <w:jc w:val="both"/>
            </w:pPr>
            <w:r w:rsidRPr="00B24E3E">
              <w:t xml:space="preserve">- Talk about what you're doing at the moment </w:t>
            </w:r>
          </w:p>
          <w:p w14:paraId="2DB7E8A1" w14:textId="77777777" w:rsidR="00D365C0" w:rsidRPr="00B24E3E" w:rsidRDefault="00D365C0" w:rsidP="00D365C0">
            <w:r w:rsidRPr="00B24E3E">
              <w:t>-Talk about arrangements and appointments</w:t>
            </w:r>
          </w:p>
          <w:p w14:paraId="03643080" w14:textId="77777777" w:rsidR="00D365C0" w:rsidRPr="00B24E3E" w:rsidRDefault="00D365C0" w:rsidP="00D365C0">
            <w:pPr>
              <w:rPr>
                <w:b/>
              </w:rPr>
            </w:pPr>
            <w:r w:rsidRPr="00B24E3E">
              <w:rPr>
                <w:b/>
              </w:rPr>
              <w:t>Reading &amp; Writing:</w:t>
            </w:r>
          </w:p>
          <w:p w14:paraId="35A540F8" w14:textId="77777777" w:rsidR="00D365C0" w:rsidRPr="00B24E3E" w:rsidRDefault="00D365C0" w:rsidP="00D365C0">
            <w:r w:rsidRPr="00B24E3E">
              <w:t>- there's no money in it - describe your jobs/ study.</w:t>
            </w:r>
          </w:p>
        </w:tc>
        <w:tc>
          <w:tcPr>
            <w:tcW w:w="709" w:type="dxa"/>
            <w:shd w:val="clear" w:color="auto" w:fill="FFFFFF"/>
          </w:tcPr>
          <w:p w14:paraId="1FBA32DA" w14:textId="77777777" w:rsidR="00D365C0" w:rsidRPr="00B24E3E" w:rsidRDefault="00D365C0" w:rsidP="00D365C0">
            <w:pPr>
              <w:spacing w:before="120" w:after="120"/>
              <w:jc w:val="center"/>
              <w:rPr>
                <w:rFonts w:eastAsia="SimSun"/>
              </w:rPr>
            </w:pPr>
            <w:r w:rsidRPr="00B24E3E">
              <w:rPr>
                <w:rFonts w:eastAsia="SimSun"/>
              </w:rPr>
              <w:lastRenderedPageBreak/>
              <w:t>5</w:t>
            </w:r>
          </w:p>
          <w:p w14:paraId="453D96FB" w14:textId="77777777" w:rsidR="00D365C0" w:rsidRPr="00B24E3E" w:rsidRDefault="00D365C0" w:rsidP="00D365C0">
            <w:pPr>
              <w:spacing w:before="120" w:after="120"/>
              <w:jc w:val="center"/>
              <w:rPr>
                <w:rFonts w:eastAsia="SimSun"/>
              </w:rPr>
            </w:pPr>
          </w:p>
          <w:p w14:paraId="66D60774" w14:textId="77777777" w:rsidR="00D365C0" w:rsidRPr="00B24E3E" w:rsidRDefault="00D365C0" w:rsidP="00D365C0">
            <w:pPr>
              <w:spacing w:before="120" w:after="120"/>
              <w:jc w:val="center"/>
              <w:rPr>
                <w:rFonts w:eastAsia="SimSun"/>
              </w:rPr>
            </w:pPr>
          </w:p>
          <w:p w14:paraId="3BE8D90A" w14:textId="77777777" w:rsidR="00D365C0" w:rsidRPr="00B24E3E" w:rsidRDefault="00D365C0" w:rsidP="00D365C0">
            <w:pPr>
              <w:spacing w:before="120" w:after="120"/>
              <w:jc w:val="center"/>
              <w:rPr>
                <w:rFonts w:eastAsia="SimSun"/>
              </w:rPr>
            </w:pPr>
          </w:p>
          <w:p w14:paraId="6EDB1DAF" w14:textId="77777777" w:rsidR="00D365C0" w:rsidRPr="00B24E3E" w:rsidRDefault="00D365C0" w:rsidP="00D365C0">
            <w:pPr>
              <w:spacing w:before="120" w:after="120"/>
              <w:jc w:val="center"/>
              <w:rPr>
                <w:rFonts w:eastAsia="SimSun"/>
              </w:rPr>
            </w:pPr>
          </w:p>
          <w:p w14:paraId="670EC699" w14:textId="77777777" w:rsidR="00D365C0" w:rsidRPr="00B24E3E" w:rsidRDefault="00D365C0" w:rsidP="00D365C0">
            <w:pPr>
              <w:spacing w:before="120" w:after="120"/>
              <w:jc w:val="center"/>
              <w:rPr>
                <w:rFonts w:eastAsia="SimSun"/>
              </w:rPr>
            </w:pPr>
          </w:p>
          <w:p w14:paraId="3CE5B785" w14:textId="77777777" w:rsidR="00D365C0" w:rsidRPr="00B24E3E" w:rsidRDefault="00D365C0" w:rsidP="00D365C0">
            <w:pPr>
              <w:spacing w:before="120" w:after="120"/>
              <w:jc w:val="center"/>
              <w:rPr>
                <w:rFonts w:eastAsia="SimSun"/>
              </w:rPr>
            </w:pPr>
          </w:p>
          <w:p w14:paraId="53BE3E49" w14:textId="77777777" w:rsidR="00D365C0" w:rsidRPr="00B24E3E" w:rsidRDefault="00D365C0" w:rsidP="00D365C0">
            <w:pPr>
              <w:spacing w:before="120" w:after="120"/>
              <w:jc w:val="center"/>
              <w:rPr>
                <w:rFonts w:eastAsia="SimSun"/>
              </w:rPr>
            </w:pPr>
          </w:p>
          <w:p w14:paraId="44684F9C" w14:textId="77777777" w:rsidR="00D365C0" w:rsidRPr="00B24E3E" w:rsidRDefault="00D365C0" w:rsidP="00D365C0">
            <w:pPr>
              <w:spacing w:before="120" w:after="120"/>
              <w:jc w:val="center"/>
              <w:rPr>
                <w:rFonts w:eastAsia="SimSun"/>
              </w:rPr>
            </w:pPr>
          </w:p>
          <w:p w14:paraId="70C2EC62" w14:textId="77777777" w:rsidR="00D365C0" w:rsidRPr="00B24E3E" w:rsidRDefault="00D365C0" w:rsidP="00D365C0">
            <w:pPr>
              <w:spacing w:before="120" w:after="120"/>
              <w:jc w:val="center"/>
              <w:rPr>
                <w:rFonts w:eastAsia="SimSun"/>
              </w:rPr>
            </w:pPr>
          </w:p>
          <w:p w14:paraId="00F36E35" w14:textId="77777777" w:rsidR="00D365C0" w:rsidRPr="00B24E3E" w:rsidRDefault="00D365C0" w:rsidP="00D365C0">
            <w:pPr>
              <w:spacing w:before="120" w:after="120"/>
              <w:jc w:val="center"/>
              <w:rPr>
                <w:rFonts w:eastAsia="SimSun"/>
              </w:rPr>
            </w:pPr>
          </w:p>
          <w:p w14:paraId="15D78B72" w14:textId="77777777" w:rsidR="00D365C0" w:rsidRPr="00B24E3E" w:rsidRDefault="00D365C0" w:rsidP="00D365C0">
            <w:pPr>
              <w:spacing w:before="120" w:after="120"/>
              <w:rPr>
                <w:rFonts w:eastAsia="SimSun"/>
              </w:rPr>
            </w:pPr>
          </w:p>
        </w:tc>
        <w:tc>
          <w:tcPr>
            <w:tcW w:w="850" w:type="dxa"/>
            <w:shd w:val="clear" w:color="auto" w:fill="FFFFFF"/>
          </w:tcPr>
          <w:p w14:paraId="090D63FE" w14:textId="77777777" w:rsidR="00D365C0" w:rsidRPr="00B24E3E" w:rsidRDefault="00D365C0" w:rsidP="00D365C0">
            <w:pPr>
              <w:spacing w:before="120" w:after="120"/>
              <w:jc w:val="center"/>
              <w:rPr>
                <w:rFonts w:eastAsia="SimSun"/>
              </w:rPr>
            </w:pPr>
            <w:r w:rsidRPr="00B24E3E">
              <w:rPr>
                <w:rFonts w:eastAsia="SimSun"/>
              </w:rPr>
              <w:lastRenderedPageBreak/>
              <w:t>3</w:t>
            </w:r>
          </w:p>
          <w:p w14:paraId="61C1C281" w14:textId="77777777" w:rsidR="00D365C0" w:rsidRPr="00B24E3E" w:rsidRDefault="00D365C0" w:rsidP="00D365C0">
            <w:pPr>
              <w:spacing w:before="120" w:after="120"/>
              <w:jc w:val="center"/>
              <w:rPr>
                <w:rFonts w:eastAsia="SimSun"/>
              </w:rPr>
            </w:pPr>
            <w:r w:rsidRPr="00B24E3E">
              <w:rPr>
                <w:rFonts w:eastAsia="SimSun"/>
              </w:rPr>
              <w:t>1</w:t>
            </w:r>
          </w:p>
          <w:p w14:paraId="614FAC09" w14:textId="77777777" w:rsidR="00D365C0" w:rsidRPr="00B24E3E" w:rsidRDefault="00D365C0" w:rsidP="00D365C0">
            <w:pPr>
              <w:spacing w:before="120" w:after="120"/>
              <w:jc w:val="center"/>
              <w:rPr>
                <w:rFonts w:eastAsia="SimSun"/>
              </w:rPr>
            </w:pPr>
          </w:p>
          <w:p w14:paraId="4887BD45" w14:textId="77777777" w:rsidR="00D365C0" w:rsidRPr="00B24E3E" w:rsidRDefault="00D365C0" w:rsidP="00D365C0">
            <w:pPr>
              <w:spacing w:before="120" w:after="120"/>
              <w:jc w:val="center"/>
              <w:rPr>
                <w:rFonts w:eastAsia="SimSun"/>
              </w:rPr>
            </w:pPr>
            <w:r w:rsidRPr="00B24E3E">
              <w:rPr>
                <w:rFonts w:eastAsia="SimSun"/>
              </w:rPr>
              <w:t>1</w:t>
            </w:r>
          </w:p>
          <w:p w14:paraId="1A74DE67" w14:textId="77777777" w:rsidR="00D365C0" w:rsidRPr="00B24E3E" w:rsidRDefault="00D365C0" w:rsidP="00D365C0">
            <w:pPr>
              <w:spacing w:before="120" w:after="120"/>
              <w:jc w:val="center"/>
              <w:rPr>
                <w:rFonts w:eastAsia="SimSun"/>
              </w:rPr>
            </w:pPr>
          </w:p>
          <w:p w14:paraId="1084E332" w14:textId="77777777" w:rsidR="00D365C0" w:rsidRPr="00B24E3E" w:rsidRDefault="00D365C0" w:rsidP="00D365C0">
            <w:pPr>
              <w:spacing w:before="120" w:after="120"/>
              <w:jc w:val="center"/>
              <w:rPr>
                <w:rFonts w:eastAsia="SimSun"/>
              </w:rPr>
            </w:pPr>
          </w:p>
          <w:p w14:paraId="550CBD78" w14:textId="77777777" w:rsidR="00D365C0" w:rsidRPr="00B24E3E" w:rsidRDefault="00D365C0" w:rsidP="00D365C0">
            <w:pPr>
              <w:spacing w:before="120" w:after="120"/>
              <w:jc w:val="center"/>
              <w:rPr>
                <w:rFonts w:eastAsia="SimSun"/>
              </w:rPr>
            </w:pPr>
          </w:p>
          <w:p w14:paraId="64CD894C" w14:textId="77777777" w:rsidR="00D365C0" w:rsidRPr="00B24E3E" w:rsidRDefault="00D365C0" w:rsidP="00D365C0">
            <w:pPr>
              <w:spacing w:before="120" w:after="120"/>
              <w:jc w:val="center"/>
              <w:rPr>
                <w:rFonts w:eastAsia="SimSun"/>
              </w:rPr>
            </w:pPr>
          </w:p>
          <w:p w14:paraId="3C19073F" w14:textId="77777777" w:rsidR="00D365C0" w:rsidRPr="00B24E3E" w:rsidRDefault="00D365C0" w:rsidP="00D365C0">
            <w:pPr>
              <w:spacing w:before="120" w:after="120"/>
              <w:jc w:val="center"/>
              <w:rPr>
                <w:rFonts w:eastAsia="SimSun"/>
              </w:rPr>
            </w:pPr>
          </w:p>
          <w:p w14:paraId="2737BF2D" w14:textId="77777777" w:rsidR="00D365C0" w:rsidRPr="00B24E3E" w:rsidRDefault="00D365C0" w:rsidP="00D365C0">
            <w:pPr>
              <w:spacing w:before="120" w:after="120"/>
              <w:jc w:val="center"/>
              <w:rPr>
                <w:rFonts w:eastAsia="SimSun"/>
              </w:rPr>
            </w:pPr>
          </w:p>
          <w:p w14:paraId="20ADD92C" w14:textId="77777777" w:rsidR="00D365C0" w:rsidRPr="00B24E3E" w:rsidRDefault="00D365C0" w:rsidP="00D365C0">
            <w:pPr>
              <w:spacing w:before="120" w:after="120"/>
              <w:jc w:val="center"/>
              <w:rPr>
                <w:rFonts w:eastAsia="SimSun"/>
              </w:rPr>
            </w:pPr>
          </w:p>
          <w:p w14:paraId="48712CD3" w14:textId="77777777" w:rsidR="00D365C0" w:rsidRPr="00B24E3E" w:rsidRDefault="00D365C0" w:rsidP="00D365C0">
            <w:pPr>
              <w:spacing w:before="120" w:after="120"/>
              <w:jc w:val="center"/>
              <w:rPr>
                <w:rFonts w:eastAsia="SimSun"/>
              </w:rPr>
            </w:pPr>
            <w:r w:rsidRPr="00B24E3E">
              <w:rPr>
                <w:rFonts w:eastAsia="SimSun"/>
              </w:rPr>
              <w:t>1</w:t>
            </w:r>
          </w:p>
        </w:tc>
        <w:tc>
          <w:tcPr>
            <w:tcW w:w="1496" w:type="dxa"/>
            <w:shd w:val="clear" w:color="auto" w:fill="FFFFFF"/>
          </w:tcPr>
          <w:p w14:paraId="38D16B33" w14:textId="77777777" w:rsidR="00D365C0" w:rsidRPr="00B24E3E" w:rsidRDefault="00D365C0" w:rsidP="00D365C0">
            <w:pPr>
              <w:spacing w:before="120" w:after="120"/>
              <w:jc w:val="center"/>
              <w:rPr>
                <w:rFonts w:eastAsia="SimSun"/>
              </w:rPr>
            </w:pPr>
            <w:r w:rsidRPr="00B24E3E">
              <w:rPr>
                <w:rFonts w:eastAsia="SimSun"/>
              </w:rPr>
              <w:lastRenderedPageBreak/>
              <w:t>2</w:t>
            </w:r>
          </w:p>
          <w:p w14:paraId="550A677B" w14:textId="77777777" w:rsidR="00D365C0" w:rsidRPr="00B24E3E" w:rsidRDefault="00D365C0" w:rsidP="00D365C0">
            <w:pPr>
              <w:spacing w:before="120" w:after="120"/>
              <w:jc w:val="center"/>
              <w:rPr>
                <w:rFonts w:eastAsia="SimSun"/>
              </w:rPr>
            </w:pPr>
          </w:p>
          <w:p w14:paraId="0B30BF5D" w14:textId="77777777" w:rsidR="00D365C0" w:rsidRPr="00B24E3E" w:rsidRDefault="00D365C0" w:rsidP="00D365C0">
            <w:pPr>
              <w:spacing w:before="120" w:after="120"/>
              <w:jc w:val="center"/>
              <w:rPr>
                <w:rFonts w:eastAsia="SimSun"/>
              </w:rPr>
            </w:pPr>
          </w:p>
          <w:p w14:paraId="682A18EA" w14:textId="77777777" w:rsidR="00D365C0" w:rsidRPr="00B24E3E" w:rsidRDefault="00D365C0" w:rsidP="00D365C0">
            <w:pPr>
              <w:spacing w:before="120" w:after="120"/>
              <w:jc w:val="center"/>
              <w:rPr>
                <w:rFonts w:eastAsia="SimSun"/>
              </w:rPr>
            </w:pPr>
          </w:p>
          <w:p w14:paraId="320AC9D0" w14:textId="77777777" w:rsidR="00D365C0" w:rsidRPr="00B24E3E" w:rsidRDefault="00D365C0" w:rsidP="00D365C0">
            <w:pPr>
              <w:spacing w:before="120" w:after="120"/>
              <w:jc w:val="center"/>
              <w:rPr>
                <w:rFonts w:eastAsia="SimSun"/>
              </w:rPr>
            </w:pPr>
            <w:r w:rsidRPr="00B24E3E">
              <w:rPr>
                <w:rFonts w:eastAsia="SimSun"/>
              </w:rPr>
              <w:t>1</w:t>
            </w:r>
          </w:p>
          <w:p w14:paraId="62ECED41" w14:textId="77777777" w:rsidR="00D365C0" w:rsidRPr="00B24E3E" w:rsidRDefault="00D365C0" w:rsidP="00D365C0">
            <w:pPr>
              <w:spacing w:before="120" w:after="120"/>
              <w:jc w:val="center"/>
              <w:rPr>
                <w:rFonts w:eastAsia="SimSun"/>
              </w:rPr>
            </w:pPr>
          </w:p>
          <w:p w14:paraId="3656B566" w14:textId="77777777" w:rsidR="00D365C0" w:rsidRPr="00B24E3E" w:rsidRDefault="00D365C0" w:rsidP="00D365C0">
            <w:pPr>
              <w:spacing w:before="120" w:after="120"/>
              <w:jc w:val="center"/>
              <w:rPr>
                <w:rFonts w:eastAsia="SimSun"/>
              </w:rPr>
            </w:pPr>
          </w:p>
          <w:p w14:paraId="3779DB47" w14:textId="77777777" w:rsidR="00D365C0" w:rsidRPr="00B24E3E" w:rsidRDefault="00D365C0" w:rsidP="00D365C0">
            <w:pPr>
              <w:spacing w:before="120" w:after="120"/>
              <w:jc w:val="center"/>
              <w:rPr>
                <w:rFonts w:eastAsia="SimSun"/>
              </w:rPr>
            </w:pPr>
            <w:r w:rsidRPr="00B24E3E">
              <w:rPr>
                <w:rFonts w:eastAsia="SimSun"/>
              </w:rPr>
              <w:lastRenderedPageBreak/>
              <w:t>1</w:t>
            </w:r>
          </w:p>
          <w:p w14:paraId="58DE08BC" w14:textId="77777777" w:rsidR="00D365C0" w:rsidRPr="00B24E3E" w:rsidRDefault="00D365C0" w:rsidP="00D365C0">
            <w:pPr>
              <w:spacing w:before="120" w:after="120"/>
              <w:jc w:val="center"/>
              <w:rPr>
                <w:rFonts w:eastAsia="SimSun"/>
              </w:rPr>
            </w:pPr>
          </w:p>
          <w:p w14:paraId="5901FB3F" w14:textId="77777777" w:rsidR="00D365C0" w:rsidRPr="00B24E3E" w:rsidRDefault="00D365C0" w:rsidP="00D365C0">
            <w:pPr>
              <w:spacing w:before="120" w:after="120"/>
              <w:rPr>
                <w:rFonts w:eastAsia="SimSun"/>
              </w:rPr>
            </w:pPr>
          </w:p>
          <w:p w14:paraId="3C108FC1" w14:textId="77777777" w:rsidR="00D365C0" w:rsidRPr="00B24E3E" w:rsidRDefault="00D365C0" w:rsidP="00D365C0">
            <w:pPr>
              <w:spacing w:before="120" w:after="120"/>
              <w:jc w:val="center"/>
              <w:rPr>
                <w:rFonts w:eastAsia="SimSun"/>
              </w:rPr>
            </w:pPr>
          </w:p>
          <w:p w14:paraId="6267C038" w14:textId="77777777" w:rsidR="00D365C0" w:rsidRPr="00B24E3E" w:rsidRDefault="00D365C0" w:rsidP="00D365C0">
            <w:pPr>
              <w:spacing w:before="120" w:after="120"/>
              <w:rPr>
                <w:rFonts w:eastAsia="SimSun"/>
              </w:rPr>
            </w:pPr>
          </w:p>
        </w:tc>
        <w:tc>
          <w:tcPr>
            <w:tcW w:w="850" w:type="dxa"/>
            <w:shd w:val="clear" w:color="auto" w:fill="FFFFFF"/>
          </w:tcPr>
          <w:p w14:paraId="41460DC5" w14:textId="77777777" w:rsidR="00D365C0" w:rsidRPr="00B24E3E" w:rsidRDefault="00D365C0" w:rsidP="00D365C0">
            <w:pPr>
              <w:spacing w:before="120" w:after="120"/>
              <w:jc w:val="center"/>
              <w:rPr>
                <w:rFonts w:eastAsia="SimSun"/>
              </w:rPr>
            </w:pPr>
          </w:p>
        </w:tc>
      </w:tr>
      <w:tr w:rsidR="00D365C0" w:rsidRPr="00B24E3E" w14:paraId="52A5E72B" w14:textId="77777777" w:rsidTr="00D365C0">
        <w:tc>
          <w:tcPr>
            <w:tcW w:w="567" w:type="dxa"/>
            <w:shd w:val="clear" w:color="auto" w:fill="FFFFFF"/>
          </w:tcPr>
          <w:p w14:paraId="6BB8DC08" w14:textId="77777777" w:rsidR="00D365C0" w:rsidRPr="00B24E3E" w:rsidRDefault="00D365C0" w:rsidP="00D365C0">
            <w:pPr>
              <w:spacing w:before="120" w:after="120"/>
              <w:jc w:val="center"/>
              <w:rPr>
                <w:rFonts w:eastAsia="SimSun"/>
              </w:rPr>
            </w:pPr>
            <w:r w:rsidRPr="00B24E3E">
              <w:rPr>
                <w:rFonts w:eastAsia="SimSun"/>
              </w:rPr>
              <w:lastRenderedPageBreak/>
              <w:t>2</w:t>
            </w:r>
          </w:p>
        </w:tc>
        <w:tc>
          <w:tcPr>
            <w:tcW w:w="4820" w:type="dxa"/>
            <w:shd w:val="clear" w:color="auto" w:fill="FFFFFF"/>
          </w:tcPr>
          <w:p w14:paraId="2DDE14B2" w14:textId="77777777" w:rsidR="00D365C0" w:rsidRPr="00B24E3E" w:rsidRDefault="00D365C0" w:rsidP="00D365C0">
            <w:pPr>
              <w:jc w:val="both"/>
              <w:rPr>
                <w:b/>
              </w:rPr>
            </w:pPr>
            <w:r w:rsidRPr="00B24E3E">
              <w:rPr>
                <w:rFonts w:eastAsia="SimSun"/>
              </w:rPr>
              <w:t xml:space="preserve"> </w:t>
            </w:r>
            <w:r w:rsidRPr="00B24E3E">
              <w:rPr>
                <w:b/>
              </w:rPr>
              <w:t>Unit 2: Shop</w:t>
            </w:r>
          </w:p>
          <w:p w14:paraId="3BCCB8D2" w14:textId="77777777" w:rsidR="00D365C0" w:rsidRPr="00B24E3E" w:rsidRDefault="00D365C0" w:rsidP="00D365C0">
            <w:pPr>
              <w:jc w:val="both"/>
              <w:rPr>
                <w:b/>
              </w:rPr>
            </w:pPr>
            <w:r w:rsidRPr="00B24E3E">
              <w:rPr>
                <w:b/>
              </w:rPr>
              <w:t>Language knowledge</w:t>
            </w:r>
            <w:r w:rsidRPr="00B24E3E">
              <w:rPr>
                <w:rFonts w:eastAsia="SimSun"/>
                <w:b/>
              </w:rPr>
              <w:t>:</w:t>
            </w:r>
          </w:p>
          <w:p w14:paraId="37DB270F" w14:textId="77777777" w:rsidR="00D365C0" w:rsidRPr="00B24E3E" w:rsidRDefault="00D365C0" w:rsidP="00D365C0">
            <w:pPr>
              <w:jc w:val="both"/>
            </w:pPr>
            <w:r w:rsidRPr="00B24E3E">
              <w:t xml:space="preserve">- Grammar: past simple, comparatives </w:t>
            </w:r>
          </w:p>
          <w:p w14:paraId="6D762AF6" w14:textId="77777777" w:rsidR="00D365C0" w:rsidRPr="00B24E3E" w:rsidRDefault="00D365C0" w:rsidP="00D365C0">
            <w:pPr>
              <w:jc w:val="both"/>
            </w:pPr>
            <w:r w:rsidRPr="00B24E3E">
              <w:t>- Vocabulary: describing things you bought, shopping Online</w:t>
            </w:r>
          </w:p>
          <w:p w14:paraId="695B0844" w14:textId="77777777" w:rsidR="00D365C0" w:rsidRPr="00B24E3E" w:rsidRDefault="00D365C0" w:rsidP="00D365C0">
            <w:pPr>
              <w:jc w:val="both"/>
            </w:pPr>
            <w:r w:rsidRPr="00B24E3E">
              <w:rPr>
                <w:b/>
              </w:rPr>
              <w:t>Listening &amp; Speaking:</w:t>
            </w:r>
            <w:r w:rsidRPr="00B24E3E">
              <w:t xml:space="preserve"> </w:t>
            </w:r>
          </w:p>
          <w:p w14:paraId="6458FDEE" w14:textId="77777777" w:rsidR="00D365C0" w:rsidRPr="00B24E3E" w:rsidRDefault="00D365C0" w:rsidP="00D365C0">
            <w:pPr>
              <w:jc w:val="both"/>
            </w:pPr>
            <w:r w:rsidRPr="00B24E3E">
              <w:t xml:space="preserve">- Talking about shopping </w:t>
            </w:r>
          </w:p>
          <w:p w14:paraId="45127C83" w14:textId="77777777" w:rsidR="00D365C0" w:rsidRPr="00B24E3E" w:rsidRDefault="00D365C0" w:rsidP="00D365C0">
            <w:pPr>
              <w:jc w:val="both"/>
            </w:pPr>
            <w:r w:rsidRPr="00B24E3E">
              <w:t xml:space="preserve">- Conversations in a shop comparing </w:t>
            </w:r>
          </w:p>
          <w:p w14:paraId="713F7A63" w14:textId="77777777" w:rsidR="00D365C0" w:rsidRPr="00B24E3E" w:rsidRDefault="00D365C0" w:rsidP="00D365C0">
            <w:pPr>
              <w:jc w:val="both"/>
            </w:pPr>
            <w:r w:rsidRPr="00B24E3E">
              <w:t xml:space="preserve">- Talk about shopping products and things you buy </w:t>
            </w:r>
          </w:p>
          <w:p w14:paraId="2B472F23" w14:textId="77777777" w:rsidR="00D365C0" w:rsidRPr="00B24E3E" w:rsidRDefault="00D365C0" w:rsidP="00D365C0">
            <w:pPr>
              <w:jc w:val="both"/>
            </w:pPr>
            <w:r w:rsidRPr="00B24E3E">
              <w:t>- Talk about problems you can have with shopping practice speaking.</w:t>
            </w:r>
          </w:p>
          <w:p w14:paraId="64E81F44" w14:textId="77777777" w:rsidR="00D365C0" w:rsidRPr="00B24E3E" w:rsidRDefault="00D365C0" w:rsidP="00D365C0">
            <w:pPr>
              <w:jc w:val="both"/>
              <w:rPr>
                <w:b/>
              </w:rPr>
            </w:pPr>
            <w:r w:rsidRPr="00B24E3E">
              <w:rPr>
                <w:b/>
              </w:rPr>
              <w:t xml:space="preserve">Reading &amp; Writing: </w:t>
            </w:r>
          </w:p>
          <w:p w14:paraId="38044D78" w14:textId="77777777" w:rsidR="00D365C0" w:rsidRPr="00B24E3E" w:rsidRDefault="00D365C0" w:rsidP="00D365C0">
            <w:pPr>
              <w:jc w:val="both"/>
            </w:pPr>
            <w:r w:rsidRPr="00B24E3E">
              <w:t xml:space="preserve">- Click to buy! </w:t>
            </w:r>
          </w:p>
          <w:p w14:paraId="181CBF4D" w14:textId="77777777" w:rsidR="00D365C0" w:rsidRPr="00B24E3E" w:rsidRDefault="00D365C0" w:rsidP="00D365C0">
            <w:pPr>
              <w:tabs>
                <w:tab w:val="left" w:pos="498"/>
              </w:tabs>
              <w:spacing w:after="160" w:line="210" w:lineRule="auto"/>
              <w:rPr>
                <w:rFonts w:eastAsia="SimSun"/>
              </w:rPr>
            </w:pPr>
            <w:r w:rsidRPr="00B24E3E">
              <w:t>- Write a paragraph comparing places or products</w:t>
            </w:r>
          </w:p>
          <w:p w14:paraId="21E3A41F" w14:textId="77777777" w:rsidR="00D365C0" w:rsidRPr="00B24E3E" w:rsidRDefault="00D365C0" w:rsidP="00D365C0">
            <w:pPr>
              <w:tabs>
                <w:tab w:val="left" w:pos="498"/>
              </w:tabs>
              <w:spacing w:after="160" w:line="210" w:lineRule="auto"/>
              <w:rPr>
                <w:rFonts w:eastAsia="SimSun"/>
                <w:b/>
              </w:rPr>
            </w:pPr>
            <w:r w:rsidRPr="00B24E3E">
              <w:rPr>
                <w:rFonts w:eastAsia="SimSun"/>
              </w:rPr>
              <w:t xml:space="preserve"> </w:t>
            </w:r>
            <w:r w:rsidRPr="00B24E3E">
              <w:rPr>
                <w:rFonts w:eastAsia="SimSun"/>
                <w:b/>
              </w:rPr>
              <w:t xml:space="preserve">Review 1 </w:t>
            </w:r>
          </w:p>
          <w:p w14:paraId="351C071D" w14:textId="77777777" w:rsidR="00D365C0" w:rsidRPr="00B24E3E" w:rsidRDefault="00D365C0" w:rsidP="00D365C0">
            <w:pPr>
              <w:tabs>
                <w:tab w:val="left" w:pos="498"/>
              </w:tabs>
              <w:spacing w:after="160" w:line="210" w:lineRule="auto"/>
              <w:rPr>
                <w:rFonts w:eastAsia="SimSun"/>
                <w:b/>
              </w:rPr>
            </w:pPr>
            <w:r w:rsidRPr="00B24E3E">
              <w:rPr>
                <w:rFonts w:eastAsia="SimSun"/>
                <w:b/>
              </w:rPr>
              <w:t xml:space="preserve"> Writing 1 </w:t>
            </w:r>
          </w:p>
          <w:p w14:paraId="0F49B2D0" w14:textId="77777777" w:rsidR="00D365C0" w:rsidRPr="00B24E3E" w:rsidRDefault="00D365C0" w:rsidP="00D365C0">
            <w:pPr>
              <w:tabs>
                <w:tab w:val="left" w:pos="498"/>
              </w:tabs>
              <w:spacing w:after="160" w:line="210" w:lineRule="auto"/>
              <w:rPr>
                <w:rFonts w:eastAsia="SimSun"/>
                <w:b/>
              </w:rPr>
            </w:pPr>
            <w:r w:rsidRPr="00B24E3E">
              <w:rPr>
                <w:rFonts w:eastAsia="SimSun"/>
                <w:b/>
              </w:rPr>
              <w:t xml:space="preserve">Language knowledge:  </w:t>
            </w:r>
          </w:p>
          <w:p w14:paraId="195D8FC9" w14:textId="77777777" w:rsidR="00D365C0" w:rsidRPr="00B24E3E" w:rsidRDefault="00D365C0" w:rsidP="00D365C0">
            <w:pPr>
              <w:tabs>
                <w:tab w:val="left" w:pos="498"/>
              </w:tabs>
              <w:spacing w:after="160" w:line="210" w:lineRule="auto"/>
              <w:rPr>
                <w:rFonts w:eastAsia="SimSun"/>
              </w:rPr>
            </w:pPr>
            <w:r w:rsidRPr="00B24E3E">
              <w:rPr>
                <w:rFonts w:eastAsia="SimSun"/>
              </w:rPr>
              <w:t xml:space="preserve">- Review grammar, vocab in 1,2 </w:t>
            </w:r>
          </w:p>
          <w:p w14:paraId="3561CAAB" w14:textId="77777777" w:rsidR="00D365C0" w:rsidRPr="00B24E3E" w:rsidRDefault="00D365C0" w:rsidP="00D365C0">
            <w:pPr>
              <w:tabs>
                <w:tab w:val="left" w:pos="498"/>
              </w:tabs>
              <w:spacing w:after="160" w:line="210" w:lineRule="auto"/>
              <w:rPr>
                <w:rFonts w:eastAsia="SimSun"/>
              </w:rPr>
            </w:pPr>
            <w:r w:rsidRPr="00B24E3E">
              <w:rPr>
                <w:rFonts w:eastAsia="SimSun"/>
              </w:rPr>
              <w:t>- Do exercises.</w:t>
            </w:r>
          </w:p>
          <w:p w14:paraId="03A8C1E4" w14:textId="77777777" w:rsidR="00D365C0" w:rsidRPr="00B24E3E" w:rsidRDefault="00D365C0" w:rsidP="00D365C0">
            <w:pPr>
              <w:tabs>
                <w:tab w:val="left" w:pos="498"/>
              </w:tabs>
              <w:spacing w:after="160" w:line="210" w:lineRule="auto"/>
              <w:rPr>
                <w:rFonts w:eastAsia="SimSun"/>
              </w:rPr>
            </w:pPr>
            <w:r w:rsidRPr="00B24E3E">
              <w:rPr>
                <w:rFonts w:eastAsia="SimSun"/>
              </w:rPr>
              <w:t xml:space="preserve"> </w:t>
            </w:r>
            <w:r w:rsidRPr="00B24E3E">
              <w:rPr>
                <w:rFonts w:eastAsia="SimSun"/>
                <w:b/>
              </w:rPr>
              <w:t>Listening &amp; Speaking</w:t>
            </w:r>
            <w:r w:rsidRPr="00B24E3E">
              <w:rPr>
                <w:rFonts w:eastAsia="SimSun"/>
              </w:rPr>
              <w:t>: practice speaking</w:t>
            </w:r>
          </w:p>
          <w:p w14:paraId="7C22EB0B" w14:textId="77777777" w:rsidR="00D365C0" w:rsidRPr="00B24E3E" w:rsidRDefault="00D365C0" w:rsidP="00D365C0">
            <w:pPr>
              <w:tabs>
                <w:tab w:val="left" w:pos="1701"/>
              </w:tabs>
              <w:rPr>
                <w:rFonts w:eastAsia="SimSun"/>
              </w:rPr>
            </w:pPr>
            <w:r w:rsidRPr="00B24E3E">
              <w:rPr>
                <w:rFonts w:eastAsia="SimSun"/>
                <w:b/>
              </w:rPr>
              <w:t xml:space="preserve"> Reading &amp; Writing:</w:t>
            </w:r>
            <w:r w:rsidRPr="00B24E3E">
              <w:rPr>
                <w:rFonts w:eastAsia="SimSun"/>
              </w:rPr>
              <w:t xml:space="preserve"> correct students' writing </w:t>
            </w:r>
          </w:p>
          <w:p w14:paraId="629FED12" w14:textId="77777777" w:rsidR="00D365C0" w:rsidRPr="00B24E3E" w:rsidRDefault="00D365C0" w:rsidP="00D365C0">
            <w:pPr>
              <w:tabs>
                <w:tab w:val="left" w:pos="1701"/>
              </w:tabs>
              <w:rPr>
                <w:rFonts w:eastAsia="SimSun"/>
                <w:b/>
              </w:rPr>
            </w:pPr>
            <w:r w:rsidRPr="00B24E3E">
              <w:rPr>
                <w:rFonts w:eastAsia="SimSun"/>
              </w:rPr>
              <w:t xml:space="preserve"> </w:t>
            </w:r>
            <w:r w:rsidRPr="00B24E3E">
              <w:rPr>
                <w:rFonts w:eastAsia="SimSun"/>
                <w:b/>
              </w:rPr>
              <w:t>- Do test 1</w:t>
            </w:r>
          </w:p>
        </w:tc>
        <w:tc>
          <w:tcPr>
            <w:tcW w:w="709" w:type="dxa"/>
            <w:shd w:val="clear" w:color="auto" w:fill="FFFFFF"/>
          </w:tcPr>
          <w:p w14:paraId="2C56B0EB" w14:textId="77777777" w:rsidR="00D365C0" w:rsidRPr="00B24E3E" w:rsidRDefault="00D365C0" w:rsidP="00D365C0">
            <w:pPr>
              <w:spacing w:before="120" w:after="120"/>
              <w:jc w:val="center"/>
              <w:rPr>
                <w:rFonts w:eastAsia="SimSun"/>
              </w:rPr>
            </w:pPr>
            <w:r w:rsidRPr="00B24E3E">
              <w:rPr>
                <w:rFonts w:eastAsia="SimSun"/>
              </w:rPr>
              <w:t>5</w:t>
            </w:r>
          </w:p>
          <w:p w14:paraId="14CDF7FF" w14:textId="77777777" w:rsidR="00D365C0" w:rsidRPr="00B24E3E" w:rsidRDefault="00D365C0" w:rsidP="00D365C0">
            <w:pPr>
              <w:spacing w:before="120" w:after="120"/>
              <w:jc w:val="center"/>
              <w:rPr>
                <w:rFonts w:eastAsia="SimSun"/>
              </w:rPr>
            </w:pPr>
          </w:p>
          <w:p w14:paraId="3CAFB632" w14:textId="77777777" w:rsidR="00D365C0" w:rsidRPr="00B24E3E" w:rsidRDefault="00D365C0" w:rsidP="00D365C0">
            <w:pPr>
              <w:spacing w:before="120" w:after="120"/>
              <w:jc w:val="center"/>
              <w:rPr>
                <w:rFonts w:eastAsia="SimSun"/>
              </w:rPr>
            </w:pPr>
          </w:p>
          <w:p w14:paraId="3BED7DB9" w14:textId="77777777" w:rsidR="00D365C0" w:rsidRPr="00B24E3E" w:rsidRDefault="00D365C0" w:rsidP="00D365C0">
            <w:pPr>
              <w:spacing w:before="120" w:after="120"/>
              <w:jc w:val="center"/>
              <w:rPr>
                <w:rFonts w:eastAsia="SimSun"/>
              </w:rPr>
            </w:pPr>
          </w:p>
          <w:p w14:paraId="20FCE8B7" w14:textId="77777777" w:rsidR="00D365C0" w:rsidRPr="00B24E3E" w:rsidRDefault="00D365C0" w:rsidP="00D365C0">
            <w:pPr>
              <w:spacing w:before="120" w:after="120"/>
              <w:jc w:val="center"/>
              <w:rPr>
                <w:rFonts w:eastAsia="SimSun"/>
              </w:rPr>
            </w:pPr>
          </w:p>
          <w:p w14:paraId="21788B66" w14:textId="77777777" w:rsidR="00D365C0" w:rsidRPr="00B24E3E" w:rsidRDefault="00D365C0" w:rsidP="00D365C0">
            <w:pPr>
              <w:spacing w:before="120" w:after="120"/>
              <w:jc w:val="center"/>
              <w:rPr>
                <w:rFonts w:eastAsia="SimSun"/>
              </w:rPr>
            </w:pPr>
          </w:p>
          <w:p w14:paraId="28889682" w14:textId="77777777" w:rsidR="00D365C0" w:rsidRPr="00B24E3E" w:rsidRDefault="00D365C0" w:rsidP="00D365C0">
            <w:pPr>
              <w:spacing w:before="120" w:after="120"/>
              <w:jc w:val="center"/>
              <w:rPr>
                <w:rFonts w:eastAsia="SimSun"/>
              </w:rPr>
            </w:pPr>
          </w:p>
          <w:p w14:paraId="1B02B386" w14:textId="77777777" w:rsidR="00D365C0" w:rsidRPr="00B24E3E" w:rsidRDefault="00D365C0" w:rsidP="00D365C0">
            <w:pPr>
              <w:spacing w:before="120" w:after="120"/>
              <w:jc w:val="center"/>
              <w:rPr>
                <w:rFonts w:eastAsia="SimSun"/>
              </w:rPr>
            </w:pPr>
          </w:p>
          <w:p w14:paraId="51ADDB4B" w14:textId="77777777" w:rsidR="00D365C0" w:rsidRPr="00B24E3E" w:rsidRDefault="00D365C0" w:rsidP="00D365C0">
            <w:pPr>
              <w:spacing w:before="120" w:after="120"/>
              <w:jc w:val="center"/>
              <w:rPr>
                <w:rFonts w:eastAsia="SimSun"/>
              </w:rPr>
            </w:pPr>
          </w:p>
          <w:p w14:paraId="15C2AE41" w14:textId="77777777" w:rsidR="00D365C0" w:rsidRPr="00B24E3E" w:rsidRDefault="00D365C0" w:rsidP="00D365C0">
            <w:pPr>
              <w:spacing w:before="120" w:after="120"/>
              <w:jc w:val="center"/>
              <w:rPr>
                <w:rFonts w:eastAsia="SimSun"/>
              </w:rPr>
            </w:pPr>
          </w:p>
          <w:p w14:paraId="68A3BD91" w14:textId="77777777" w:rsidR="00D365C0" w:rsidRPr="00B24E3E" w:rsidRDefault="00D365C0" w:rsidP="00D365C0">
            <w:pPr>
              <w:spacing w:before="120" w:after="120"/>
              <w:jc w:val="center"/>
              <w:rPr>
                <w:rFonts w:eastAsia="SimSun"/>
              </w:rPr>
            </w:pPr>
          </w:p>
          <w:p w14:paraId="6CAC483A" w14:textId="77777777" w:rsidR="00D365C0" w:rsidRPr="00B24E3E" w:rsidRDefault="00D365C0" w:rsidP="00D365C0">
            <w:pPr>
              <w:spacing w:before="120" w:after="120"/>
              <w:jc w:val="center"/>
              <w:rPr>
                <w:rFonts w:eastAsia="SimSun"/>
              </w:rPr>
            </w:pPr>
            <w:r w:rsidRPr="00B24E3E">
              <w:rPr>
                <w:rFonts w:eastAsia="SimSun"/>
              </w:rPr>
              <w:t>5</w:t>
            </w:r>
          </w:p>
          <w:p w14:paraId="285BD022" w14:textId="77777777" w:rsidR="00D365C0" w:rsidRPr="00B24E3E" w:rsidRDefault="00D365C0" w:rsidP="00D365C0">
            <w:pPr>
              <w:spacing w:before="120" w:after="120"/>
              <w:jc w:val="center"/>
              <w:rPr>
                <w:rFonts w:eastAsia="SimSun"/>
              </w:rPr>
            </w:pPr>
          </w:p>
          <w:p w14:paraId="654C73F4" w14:textId="77777777" w:rsidR="00D365C0" w:rsidRPr="00B24E3E" w:rsidRDefault="00D365C0" w:rsidP="00D365C0">
            <w:pPr>
              <w:spacing w:before="120" w:after="120"/>
              <w:jc w:val="center"/>
              <w:rPr>
                <w:rFonts w:eastAsia="SimSun"/>
              </w:rPr>
            </w:pPr>
          </w:p>
        </w:tc>
        <w:tc>
          <w:tcPr>
            <w:tcW w:w="850" w:type="dxa"/>
            <w:shd w:val="clear" w:color="auto" w:fill="FFFFFF"/>
          </w:tcPr>
          <w:p w14:paraId="41093C0B" w14:textId="77777777" w:rsidR="00D365C0" w:rsidRPr="00B24E3E" w:rsidRDefault="00D365C0" w:rsidP="00D365C0">
            <w:pPr>
              <w:spacing w:before="120" w:after="120"/>
              <w:jc w:val="center"/>
              <w:rPr>
                <w:rFonts w:eastAsia="SimSun"/>
              </w:rPr>
            </w:pPr>
            <w:r w:rsidRPr="00B24E3E">
              <w:rPr>
                <w:rFonts w:eastAsia="SimSun"/>
              </w:rPr>
              <w:t>3</w:t>
            </w:r>
          </w:p>
          <w:p w14:paraId="1A515B20" w14:textId="77777777" w:rsidR="00D365C0" w:rsidRPr="00B24E3E" w:rsidRDefault="00D365C0" w:rsidP="00D365C0">
            <w:pPr>
              <w:spacing w:before="120" w:after="120"/>
              <w:jc w:val="center"/>
              <w:rPr>
                <w:rFonts w:eastAsia="SimSun"/>
              </w:rPr>
            </w:pPr>
          </w:p>
          <w:p w14:paraId="3E218808" w14:textId="77777777" w:rsidR="00D365C0" w:rsidRPr="00B24E3E" w:rsidRDefault="00D365C0" w:rsidP="00D365C0">
            <w:pPr>
              <w:spacing w:before="120" w:after="120"/>
              <w:jc w:val="center"/>
              <w:rPr>
                <w:rFonts w:eastAsia="SimSun"/>
              </w:rPr>
            </w:pPr>
            <w:r w:rsidRPr="00B24E3E">
              <w:rPr>
                <w:rFonts w:eastAsia="SimSun"/>
              </w:rPr>
              <w:t>1</w:t>
            </w:r>
          </w:p>
          <w:p w14:paraId="276C7798" w14:textId="77777777" w:rsidR="00D365C0" w:rsidRPr="00B24E3E" w:rsidRDefault="00D365C0" w:rsidP="00D365C0">
            <w:pPr>
              <w:spacing w:before="120" w:after="120"/>
              <w:jc w:val="center"/>
              <w:rPr>
                <w:rFonts w:eastAsia="SimSun"/>
              </w:rPr>
            </w:pPr>
            <w:r w:rsidRPr="00B24E3E">
              <w:rPr>
                <w:rFonts w:eastAsia="SimSun"/>
              </w:rPr>
              <w:t>1</w:t>
            </w:r>
          </w:p>
          <w:p w14:paraId="0734D026" w14:textId="77777777" w:rsidR="00D365C0" w:rsidRPr="00B24E3E" w:rsidRDefault="00D365C0" w:rsidP="00D365C0">
            <w:pPr>
              <w:spacing w:before="120" w:after="120"/>
              <w:jc w:val="center"/>
              <w:rPr>
                <w:rFonts w:eastAsia="SimSun"/>
              </w:rPr>
            </w:pPr>
          </w:p>
          <w:p w14:paraId="1021F1B0" w14:textId="77777777" w:rsidR="00D365C0" w:rsidRPr="00B24E3E" w:rsidRDefault="00D365C0" w:rsidP="00D365C0">
            <w:pPr>
              <w:spacing w:before="120" w:after="120"/>
              <w:jc w:val="center"/>
              <w:rPr>
                <w:rFonts w:eastAsia="SimSun"/>
              </w:rPr>
            </w:pPr>
          </w:p>
          <w:p w14:paraId="0141A30A" w14:textId="77777777" w:rsidR="00D365C0" w:rsidRPr="00B24E3E" w:rsidRDefault="00D365C0" w:rsidP="00D365C0">
            <w:pPr>
              <w:spacing w:before="120" w:after="120"/>
              <w:jc w:val="center"/>
              <w:rPr>
                <w:rFonts w:eastAsia="SimSun"/>
              </w:rPr>
            </w:pPr>
          </w:p>
          <w:p w14:paraId="4E186FA7" w14:textId="77777777" w:rsidR="00D365C0" w:rsidRPr="00B24E3E" w:rsidRDefault="00D365C0" w:rsidP="00D365C0">
            <w:pPr>
              <w:spacing w:before="120" w:after="120"/>
              <w:jc w:val="both"/>
              <w:rPr>
                <w:rFonts w:eastAsia="SimSun"/>
              </w:rPr>
            </w:pPr>
          </w:p>
          <w:p w14:paraId="1A803C47" w14:textId="77777777" w:rsidR="00D365C0" w:rsidRPr="00B24E3E" w:rsidRDefault="00D365C0" w:rsidP="00D365C0">
            <w:pPr>
              <w:spacing w:before="120" w:after="120"/>
              <w:jc w:val="center"/>
              <w:rPr>
                <w:rFonts w:eastAsia="SimSun"/>
              </w:rPr>
            </w:pPr>
            <w:r w:rsidRPr="00B24E3E">
              <w:rPr>
                <w:rFonts w:eastAsia="SimSun"/>
              </w:rPr>
              <w:t>1</w:t>
            </w:r>
          </w:p>
          <w:p w14:paraId="4495303B" w14:textId="77777777" w:rsidR="00D365C0" w:rsidRPr="00B24E3E" w:rsidRDefault="00D365C0" w:rsidP="00D365C0">
            <w:pPr>
              <w:spacing w:before="120" w:after="120"/>
              <w:jc w:val="center"/>
              <w:rPr>
                <w:rFonts w:eastAsia="SimSun"/>
              </w:rPr>
            </w:pPr>
          </w:p>
          <w:p w14:paraId="2A68295E" w14:textId="77777777" w:rsidR="00D365C0" w:rsidRPr="00B24E3E" w:rsidRDefault="00D365C0" w:rsidP="00D365C0">
            <w:pPr>
              <w:spacing w:before="120" w:after="120"/>
              <w:jc w:val="center"/>
              <w:rPr>
                <w:rFonts w:eastAsia="SimSun"/>
              </w:rPr>
            </w:pPr>
          </w:p>
          <w:p w14:paraId="7907BE22" w14:textId="77777777" w:rsidR="00D365C0" w:rsidRPr="00B24E3E" w:rsidRDefault="00D365C0" w:rsidP="00D365C0">
            <w:pPr>
              <w:spacing w:before="120" w:after="120"/>
              <w:jc w:val="center"/>
              <w:rPr>
                <w:rFonts w:eastAsia="SimSun"/>
              </w:rPr>
            </w:pPr>
            <w:r w:rsidRPr="00B24E3E">
              <w:rPr>
                <w:rFonts w:eastAsia="SimSun"/>
              </w:rPr>
              <w:t>2</w:t>
            </w:r>
          </w:p>
          <w:p w14:paraId="39160707" w14:textId="77777777" w:rsidR="00D365C0" w:rsidRPr="00B24E3E" w:rsidRDefault="00D365C0" w:rsidP="00D365C0">
            <w:pPr>
              <w:spacing w:before="120" w:after="120"/>
              <w:jc w:val="center"/>
              <w:rPr>
                <w:rFonts w:eastAsia="SimSun"/>
              </w:rPr>
            </w:pPr>
          </w:p>
          <w:p w14:paraId="1D1867F2" w14:textId="77777777" w:rsidR="00D365C0" w:rsidRPr="00B24E3E" w:rsidRDefault="00D365C0" w:rsidP="00D365C0">
            <w:pPr>
              <w:spacing w:before="120" w:after="120"/>
              <w:jc w:val="center"/>
              <w:rPr>
                <w:rFonts w:eastAsia="SimSun"/>
              </w:rPr>
            </w:pPr>
          </w:p>
          <w:p w14:paraId="4C585E91" w14:textId="77777777" w:rsidR="00D365C0" w:rsidRPr="00B24E3E" w:rsidRDefault="00D365C0" w:rsidP="00D365C0">
            <w:pPr>
              <w:spacing w:before="120" w:after="120"/>
              <w:jc w:val="center"/>
              <w:rPr>
                <w:rFonts w:eastAsia="SimSun"/>
              </w:rPr>
            </w:pPr>
            <w:r w:rsidRPr="00B24E3E">
              <w:rPr>
                <w:rFonts w:eastAsia="SimSun"/>
              </w:rPr>
              <w:t>1</w:t>
            </w:r>
          </w:p>
          <w:p w14:paraId="7530CE98" w14:textId="77777777" w:rsidR="00D365C0" w:rsidRPr="00B24E3E" w:rsidRDefault="00D365C0" w:rsidP="00D365C0">
            <w:pPr>
              <w:spacing w:before="120" w:after="120"/>
              <w:jc w:val="center"/>
              <w:rPr>
                <w:rFonts w:eastAsia="SimSun"/>
              </w:rPr>
            </w:pPr>
            <w:r w:rsidRPr="00B24E3E">
              <w:rPr>
                <w:rFonts w:eastAsia="SimSun"/>
              </w:rPr>
              <w:t>1</w:t>
            </w:r>
          </w:p>
          <w:p w14:paraId="6C7288F7" w14:textId="77777777" w:rsidR="00D365C0" w:rsidRPr="00B24E3E" w:rsidRDefault="00D365C0" w:rsidP="00D365C0">
            <w:pPr>
              <w:spacing w:before="120" w:after="120"/>
              <w:jc w:val="center"/>
              <w:rPr>
                <w:rFonts w:eastAsia="SimSun"/>
              </w:rPr>
            </w:pPr>
          </w:p>
          <w:p w14:paraId="00FD4D5E" w14:textId="77777777" w:rsidR="00D365C0" w:rsidRPr="00B24E3E" w:rsidRDefault="00D365C0" w:rsidP="00D365C0">
            <w:pPr>
              <w:spacing w:before="120" w:after="120"/>
              <w:jc w:val="center"/>
              <w:rPr>
                <w:rFonts w:eastAsia="SimSun"/>
              </w:rPr>
            </w:pPr>
          </w:p>
        </w:tc>
        <w:tc>
          <w:tcPr>
            <w:tcW w:w="1496" w:type="dxa"/>
            <w:shd w:val="clear" w:color="auto" w:fill="FFFFFF"/>
          </w:tcPr>
          <w:p w14:paraId="108DB657" w14:textId="77777777" w:rsidR="00D365C0" w:rsidRPr="00B24E3E" w:rsidRDefault="00D365C0" w:rsidP="00D365C0">
            <w:pPr>
              <w:spacing w:before="120" w:after="120"/>
              <w:jc w:val="center"/>
              <w:rPr>
                <w:rFonts w:eastAsia="SimSun"/>
              </w:rPr>
            </w:pPr>
            <w:r w:rsidRPr="00B24E3E">
              <w:rPr>
                <w:rFonts w:eastAsia="SimSun"/>
              </w:rPr>
              <w:t>2</w:t>
            </w:r>
          </w:p>
          <w:p w14:paraId="2798DB02" w14:textId="77777777" w:rsidR="00D365C0" w:rsidRPr="00B24E3E" w:rsidRDefault="00D365C0" w:rsidP="00D365C0">
            <w:pPr>
              <w:spacing w:before="120" w:after="120"/>
              <w:jc w:val="center"/>
              <w:rPr>
                <w:rFonts w:eastAsia="SimSun"/>
              </w:rPr>
            </w:pPr>
          </w:p>
          <w:p w14:paraId="2E16B1EF" w14:textId="77777777" w:rsidR="00D365C0" w:rsidRPr="00B24E3E" w:rsidRDefault="00D365C0" w:rsidP="00D365C0">
            <w:pPr>
              <w:spacing w:before="120" w:after="120"/>
              <w:jc w:val="center"/>
              <w:rPr>
                <w:rFonts w:eastAsia="SimSun"/>
              </w:rPr>
            </w:pPr>
          </w:p>
          <w:p w14:paraId="37B4E39F" w14:textId="77777777" w:rsidR="00D365C0" w:rsidRPr="00B24E3E" w:rsidRDefault="00D365C0" w:rsidP="00D365C0">
            <w:pPr>
              <w:spacing w:before="120" w:after="120"/>
              <w:jc w:val="center"/>
              <w:rPr>
                <w:rFonts w:eastAsia="SimSun"/>
              </w:rPr>
            </w:pPr>
          </w:p>
          <w:p w14:paraId="318D1907" w14:textId="77777777" w:rsidR="00D365C0" w:rsidRPr="00B24E3E" w:rsidRDefault="00D365C0" w:rsidP="00D365C0">
            <w:pPr>
              <w:spacing w:before="120" w:after="120"/>
              <w:jc w:val="center"/>
              <w:rPr>
                <w:rFonts w:eastAsia="SimSun"/>
              </w:rPr>
            </w:pPr>
            <w:r w:rsidRPr="00B24E3E">
              <w:rPr>
                <w:rFonts w:eastAsia="SimSun"/>
              </w:rPr>
              <w:t>1</w:t>
            </w:r>
          </w:p>
          <w:p w14:paraId="0D05DDA4" w14:textId="77777777" w:rsidR="00D365C0" w:rsidRPr="00B24E3E" w:rsidRDefault="00D365C0" w:rsidP="00D365C0">
            <w:pPr>
              <w:spacing w:before="120" w:after="120"/>
              <w:jc w:val="center"/>
              <w:rPr>
                <w:rFonts w:eastAsia="SimSun"/>
              </w:rPr>
            </w:pPr>
          </w:p>
          <w:p w14:paraId="3514839E" w14:textId="77777777" w:rsidR="00D365C0" w:rsidRPr="00B24E3E" w:rsidRDefault="00D365C0" w:rsidP="00D365C0">
            <w:pPr>
              <w:spacing w:before="120" w:after="120"/>
              <w:jc w:val="center"/>
              <w:rPr>
                <w:rFonts w:eastAsia="SimSun"/>
              </w:rPr>
            </w:pPr>
          </w:p>
          <w:p w14:paraId="6F0A1039" w14:textId="77777777" w:rsidR="00D365C0" w:rsidRPr="00B24E3E" w:rsidRDefault="00D365C0" w:rsidP="00D365C0">
            <w:pPr>
              <w:spacing w:before="120" w:after="120"/>
              <w:jc w:val="center"/>
              <w:rPr>
                <w:rFonts w:eastAsia="SimSun"/>
              </w:rPr>
            </w:pPr>
          </w:p>
          <w:p w14:paraId="701D5403" w14:textId="77777777" w:rsidR="00D365C0" w:rsidRPr="00B24E3E" w:rsidRDefault="00D365C0" w:rsidP="00D365C0">
            <w:pPr>
              <w:spacing w:before="120" w:after="120"/>
              <w:jc w:val="center"/>
              <w:rPr>
                <w:rFonts w:eastAsia="SimSun"/>
              </w:rPr>
            </w:pPr>
          </w:p>
          <w:p w14:paraId="302CFA4A" w14:textId="77777777" w:rsidR="00D365C0" w:rsidRPr="00B24E3E" w:rsidRDefault="00D365C0" w:rsidP="00D365C0">
            <w:pPr>
              <w:spacing w:before="120" w:after="120"/>
              <w:jc w:val="center"/>
              <w:rPr>
                <w:rFonts w:eastAsia="SimSun"/>
              </w:rPr>
            </w:pPr>
            <w:r w:rsidRPr="00B24E3E">
              <w:rPr>
                <w:rFonts w:eastAsia="SimSun"/>
              </w:rPr>
              <w:t>1</w:t>
            </w:r>
          </w:p>
          <w:p w14:paraId="488AC4D2" w14:textId="77777777" w:rsidR="00D365C0" w:rsidRPr="00B24E3E" w:rsidRDefault="00D365C0" w:rsidP="00D365C0">
            <w:pPr>
              <w:spacing w:before="120" w:after="120"/>
              <w:jc w:val="center"/>
              <w:rPr>
                <w:rFonts w:eastAsia="SimSun"/>
              </w:rPr>
            </w:pPr>
          </w:p>
          <w:p w14:paraId="0EAD8143" w14:textId="77777777" w:rsidR="00D365C0" w:rsidRPr="00B24E3E" w:rsidRDefault="00D365C0" w:rsidP="00D365C0">
            <w:pPr>
              <w:spacing w:before="120" w:after="120"/>
              <w:jc w:val="center"/>
              <w:rPr>
                <w:rFonts w:eastAsia="SimSun"/>
              </w:rPr>
            </w:pPr>
            <w:r w:rsidRPr="00B24E3E">
              <w:rPr>
                <w:rFonts w:eastAsia="SimSun"/>
              </w:rPr>
              <w:t>2</w:t>
            </w:r>
          </w:p>
          <w:p w14:paraId="31449A11" w14:textId="77777777" w:rsidR="00D365C0" w:rsidRPr="00B24E3E" w:rsidRDefault="00D365C0" w:rsidP="00D365C0">
            <w:pPr>
              <w:spacing w:before="120" w:after="120"/>
              <w:jc w:val="center"/>
              <w:rPr>
                <w:rFonts w:eastAsia="SimSun"/>
              </w:rPr>
            </w:pPr>
          </w:p>
          <w:p w14:paraId="2FD756E4" w14:textId="77777777" w:rsidR="00D365C0" w:rsidRPr="00B24E3E" w:rsidRDefault="00D365C0" w:rsidP="00D365C0">
            <w:pPr>
              <w:spacing w:before="120" w:after="120"/>
              <w:jc w:val="center"/>
              <w:rPr>
                <w:rFonts w:eastAsia="SimSun"/>
              </w:rPr>
            </w:pPr>
          </w:p>
          <w:p w14:paraId="732D4510" w14:textId="77777777" w:rsidR="00D365C0" w:rsidRPr="00B24E3E" w:rsidRDefault="00D365C0" w:rsidP="00D365C0">
            <w:pPr>
              <w:spacing w:before="120" w:after="120"/>
              <w:jc w:val="center"/>
              <w:rPr>
                <w:rFonts w:eastAsia="SimSun"/>
              </w:rPr>
            </w:pPr>
            <w:r w:rsidRPr="00B24E3E">
              <w:rPr>
                <w:rFonts w:eastAsia="SimSun"/>
              </w:rPr>
              <w:t>1</w:t>
            </w:r>
          </w:p>
          <w:p w14:paraId="2ABF67A8" w14:textId="77777777" w:rsidR="00D365C0" w:rsidRPr="00B24E3E" w:rsidRDefault="00D365C0" w:rsidP="00D365C0">
            <w:pPr>
              <w:spacing w:before="120" w:after="120"/>
              <w:jc w:val="center"/>
              <w:rPr>
                <w:rFonts w:eastAsia="SimSun"/>
              </w:rPr>
            </w:pPr>
            <w:r w:rsidRPr="00B24E3E">
              <w:rPr>
                <w:rFonts w:eastAsia="SimSun"/>
              </w:rPr>
              <w:t>1</w:t>
            </w:r>
          </w:p>
        </w:tc>
        <w:tc>
          <w:tcPr>
            <w:tcW w:w="850" w:type="dxa"/>
            <w:shd w:val="clear" w:color="auto" w:fill="FFFFFF"/>
          </w:tcPr>
          <w:p w14:paraId="0BF860CA" w14:textId="77777777" w:rsidR="00D365C0" w:rsidRPr="00B24E3E" w:rsidRDefault="00D365C0" w:rsidP="00D365C0">
            <w:pPr>
              <w:spacing w:before="120" w:after="120"/>
              <w:jc w:val="center"/>
              <w:rPr>
                <w:rFonts w:eastAsia="SimSun"/>
              </w:rPr>
            </w:pPr>
            <w:r w:rsidRPr="00B24E3E">
              <w:rPr>
                <w:rFonts w:eastAsia="SimSun"/>
              </w:rPr>
              <w:t>1</w:t>
            </w:r>
          </w:p>
        </w:tc>
      </w:tr>
      <w:tr w:rsidR="00D365C0" w:rsidRPr="00B24E3E" w14:paraId="6D0BBBDE" w14:textId="77777777" w:rsidTr="00D365C0">
        <w:tc>
          <w:tcPr>
            <w:tcW w:w="567" w:type="dxa"/>
            <w:shd w:val="clear" w:color="auto" w:fill="FFFFFF"/>
          </w:tcPr>
          <w:p w14:paraId="41A248E5" w14:textId="77777777" w:rsidR="00D365C0" w:rsidRPr="00B24E3E" w:rsidRDefault="00D365C0" w:rsidP="00D365C0">
            <w:pPr>
              <w:spacing w:before="120" w:after="120"/>
              <w:jc w:val="center"/>
              <w:rPr>
                <w:rFonts w:eastAsia="SimSun"/>
              </w:rPr>
            </w:pPr>
            <w:r w:rsidRPr="00B24E3E">
              <w:rPr>
                <w:rFonts w:eastAsia="SimSun"/>
              </w:rPr>
              <w:t>3</w:t>
            </w:r>
          </w:p>
        </w:tc>
        <w:tc>
          <w:tcPr>
            <w:tcW w:w="4820" w:type="dxa"/>
            <w:shd w:val="clear" w:color="auto" w:fill="FFFFFF"/>
          </w:tcPr>
          <w:p w14:paraId="09D33EBA" w14:textId="77777777" w:rsidR="00D365C0" w:rsidRPr="00B24E3E" w:rsidRDefault="00D365C0" w:rsidP="00D365C0">
            <w:pPr>
              <w:tabs>
                <w:tab w:val="left" w:pos="484"/>
              </w:tabs>
              <w:spacing w:after="160" w:line="212" w:lineRule="auto"/>
              <w:ind w:right="260"/>
              <w:rPr>
                <w:rFonts w:eastAsia="SimSun"/>
                <w:b/>
              </w:rPr>
            </w:pPr>
            <w:r w:rsidRPr="00B24E3E">
              <w:rPr>
                <w:rFonts w:eastAsia="SimSun"/>
                <w:b/>
              </w:rPr>
              <w:t>Unit 3: Getting there</w:t>
            </w:r>
          </w:p>
          <w:p w14:paraId="081A2EA1" w14:textId="77777777" w:rsidR="00D365C0" w:rsidRPr="00B24E3E" w:rsidRDefault="00D365C0" w:rsidP="00D365C0">
            <w:pPr>
              <w:jc w:val="both"/>
              <w:rPr>
                <w:b/>
              </w:rPr>
            </w:pPr>
            <w:r w:rsidRPr="00B24E3E">
              <w:rPr>
                <w:b/>
              </w:rPr>
              <w:t>Language knowledge</w:t>
            </w:r>
            <w:r w:rsidRPr="00B24E3E">
              <w:rPr>
                <w:rFonts w:eastAsia="SimSun"/>
                <w:b/>
              </w:rPr>
              <w:t>:</w:t>
            </w:r>
          </w:p>
          <w:p w14:paraId="6F7B8DC8" w14:textId="77777777" w:rsidR="00D365C0" w:rsidRPr="00B24E3E" w:rsidRDefault="00D365C0" w:rsidP="00D365C0">
            <w:pPr>
              <w:tabs>
                <w:tab w:val="left" w:pos="484"/>
              </w:tabs>
              <w:spacing w:after="160" w:line="212" w:lineRule="auto"/>
              <w:ind w:right="260"/>
              <w:rPr>
                <w:rFonts w:eastAsia="SimSun"/>
              </w:rPr>
            </w:pPr>
            <w:r w:rsidRPr="00B24E3E">
              <w:rPr>
                <w:rFonts w:eastAsia="SimSun"/>
              </w:rPr>
              <w:lastRenderedPageBreak/>
              <w:t xml:space="preserve">- Grammar: past simple, past continuous, quantifiers with Getting (un)countable nouns </w:t>
            </w:r>
          </w:p>
          <w:p w14:paraId="71FB33CE"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Vocabulary: places in town, travelling by plane, transport</w:t>
            </w:r>
          </w:p>
          <w:p w14:paraId="4CFF534E" w14:textId="77777777" w:rsidR="00D365C0" w:rsidRPr="00B24E3E" w:rsidRDefault="00D365C0" w:rsidP="00D365C0">
            <w:pPr>
              <w:tabs>
                <w:tab w:val="left" w:pos="484"/>
              </w:tabs>
              <w:spacing w:after="160" w:line="212" w:lineRule="auto"/>
              <w:ind w:right="260"/>
              <w:rPr>
                <w:rFonts w:eastAsia="SimSun"/>
              </w:rPr>
            </w:pPr>
            <w:r w:rsidRPr="00B24E3E">
              <w:rPr>
                <w:rFonts w:eastAsia="SimSun"/>
                <w:b/>
              </w:rPr>
              <w:t>Listening &amp; speaking</w:t>
            </w:r>
            <w:r w:rsidRPr="00B24E3E">
              <w:rPr>
                <w:rFonts w:eastAsia="SimSun"/>
              </w:rPr>
              <w:t xml:space="preserve">: </w:t>
            </w:r>
          </w:p>
          <w:p w14:paraId="7A2BBFB5"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 Asking for directions </w:t>
            </w:r>
          </w:p>
          <w:p w14:paraId="7B6683ED"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 Travel news </w:t>
            </w:r>
          </w:p>
          <w:p w14:paraId="26E020FF"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 Talk about buildings and places town, </w:t>
            </w:r>
          </w:p>
          <w:p w14:paraId="7F5EA0E3"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 Ask for and give directions talk about different ways of travelling discussing where. </w:t>
            </w:r>
          </w:p>
          <w:p w14:paraId="6C4F24E4" w14:textId="77777777" w:rsidR="00D365C0" w:rsidRPr="00B24E3E" w:rsidRDefault="00D365C0" w:rsidP="00D365C0">
            <w:pPr>
              <w:tabs>
                <w:tab w:val="left" w:pos="484"/>
              </w:tabs>
              <w:spacing w:after="160" w:line="212" w:lineRule="auto"/>
              <w:ind w:right="260"/>
              <w:rPr>
                <w:rFonts w:eastAsia="SimSun"/>
              </w:rPr>
            </w:pPr>
            <w:r w:rsidRPr="00B24E3E">
              <w:rPr>
                <w:rFonts w:eastAsia="SimSun"/>
                <w:b/>
              </w:rPr>
              <w:t>Reading &amp; writing:</w:t>
            </w:r>
            <w:r w:rsidRPr="00B24E3E">
              <w:rPr>
                <w:rFonts w:eastAsia="SimSun"/>
              </w:rPr>
              <w:t xml:space="preserve"> lessons in life: how not to miss flights </w:t>
            </w:r>
          </w:p>
          <w:p w14:paraId="3347258E"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Write a letter telling a person how to get to a place. </w:t>
            </w:r>
          </w:p>
        </w:tc>
        <w:tc>
          <w:tcPr>
            <w:tcW w:w="709" w:type="dxa"/>
            <w:shd w:val="clear" w:color="auto" w:fill="FFFFFF"/>
          </w:tcPr>
          <w:p w14:paraId="4B7893A0" w14:textId="77777777" w:rsidR="00D365C0" w:rsidRPr="00B24E3E" w:rsidRDefault="00D365C0" w:rsidP="00D365C0">
            <w:pPr>
              <w:spacing w:before="120" w:after="120"/>
              <w:jc w:val="center"/>
              <w:rPr>
                <w:rFonts w:eastAsia="SimSun"/>
              </w:rPr>
            </w:pPr>
            <w:r w:rsidRPr="00B24E3E">
              <w:rPr>
                <w:rFonts w:eastAsia="SimSun"/>
              </w:rPr>
              <w:lastRenderedPageBreak/>
              <w:t>5</w:t>
            </w:r>
          </w:p>
        </w:tc>
        <w:tc>
          <w:tcPr>
            <w:tcW w:w="850" w:type="dxa"/>
            <w:shd w:val="clear" w:color="auto" w:fill="FFFFFF"/>
          </w:tcPr>
          <w:p w14:paraId="6BC42F33" w14:textId="77777777" w:rsidR="00D365C0" w:rsidRPr="00B24E3E" w:rsidRDefault="00D365C0" w:rsidP="00D365C0">
            <w:pPr>
              <w:spacing w:before="120" w:after="120"/>
              <w:jc w:val="center"/>
              <w:rPr>
                <w:rFonts w:eastAsia="SimSun"/>
              </w:rPr>
            </w:pPr>
            <w:r w:rsidRPr="00B24E3E">
              <w:rPr>
                <w:rFonts w:eastAsia="SimSun"/>
              </w:rPr>
              <w:t>2</w:t>
            </w:r>
          </w:p>
          <w:p w14:paraId="60539BB4" w14:textId="77777777" w:rsidR="00D365C0" w:rsidRPr="00B24E3E" w:rsidRDefault="00D365C0" w:rsidP="00D365C0">
            <w:pPr>
              <w:spacing w:before="120" w:after="120"/>
              <w:jc w:val="center"/>
              <w:rPr>
                <w:rFonts w:eastAsia="SimSun"/>
              </w:rPr>
            </w:pPr>
          </w:p>
          <w:p w14:paraId="0289430D" w14:textId="77777777" w:rsidR="00D365C0" w:rsidRPr="00B24E3E" w:rsidRDefault="00D365C0" w:rsidP="00D365C0">
            <w:pPr>
              <w:spacing w:before="120" w:after="120"/>
              <w:jc w:val="center"/>
              <w:rPr>
                <w:rFonts w:eastAsia="SimSun"/>
              </w:rPr>
            </w:pPr>
            <w:r w:rsidRPr="00B24E3E">
              <w:rPr>
                <w:rFonts w:eastAsia="SimSun"/>
              </w:rPr>
              <w:t>1</w:t>
            </w:r>
          </w:p>
          <w:p w14:paraId="66DE0A75" w14:textId="77777777" w:rsidR="00D365C0" w:rsidRPr="00B24E3E" w:rsidRDefault="00D365C0" w:rsidP="00D365C0">
            <w:pPr>
              <w:spacing w:before="120" w:after="120"/>
              <w:jc w:val="center"/>
              <w:rPr>
                <w:rFonts w:eastAsia="SimSun"/>
              </w:rPr>
            </w:pPr>
          </w:p>
          <w:p w14:paraId="6F44284F" w14:textId="77777777" w:rsidR="00D365C0" w:rsidRPr="00B24E3E" w:rsidRDefault="00D365C0" w:rsidP="00D365C0">
            <w:pPr>
              <w:spacing w:before="120" w:after="120"/>
              <w:jc w:val="center"/>
              <w:rPr>
                <w:rFonts w:eastAsia="SimSun"/>
              </w:rPr>
            </w:pPr>
            <w:r w:rsidRPr="00B24E3E">
              <w:rPr>
                <w:rFonts w:eastAsia="SimSun"/>
              </w:rPr>
              <w:t>1</w:t>
            </w:r>
          </w:p>
          <w:p w14:paraId="24CB4E92" w14:textId="77777777" w:rsidR="00D365C0" w:rsidRPr="00B24E3E" w:rsidRDefault="00D365C0" w:rsidP="00D365C0">
            <w:pPr>
              <w:spacing w:before="120" w:after="120"/>
              <w:jc w:val="center"/>
              <w:rPr>
                <w:rFonts w:eastAsia="SimSun"/>
              </w:rPr>
            </w:pPr>
          </w:p>
          <w:p w14:paraId="2691F1DC" w14:textId="77777777" w:rsidR="00D365C0" w:rsidRPr="00B24E3E" w:rsidRDefault="00D365C0" w:rsidP="00D365C0">
            <w:pPr>
              <w:spacing w:before="120" w:after="120"/>
              <w:jc w:val="center"/>
              <w:rPr>
                <w:rFonts w:eastAsia="SimSun"/>
              </w:rPr>
            </w:pPr>
          </w:p>
          <w:p w14:paraId="47F84EF3" w14:textId="77777777" w:rsidR="00D365C0" w:rsidRPr="00B24E3E" w:rsidRDefault="00D365C0" w:rsidP="00D365C0">
            <w:pPr>
              <w:spacing w:before="120" w:after="120"/>
              <w:jc w:val="center"/>
              <w:rPr>
                <w:rFonts w:eastAsia="SimSun"/>
              </w:rPr>
            </w:pPr>
          </w:p>
          <w:p w14:paraId="1BF9ABCD" w14:textId="77777777" w:rsidR="00D365C0" w:rsidRPr="00B24E3E" w:rsidRDefault="00D365C0" w:rsidP="00D365C0">
            <w:pPr>
              <w:spacing w:before="120" w:after="120"/>
              <w:jc w:val="center"/>
              <w:rPr>
                <w:rFonts w:eastAsia="SimSun"/>
              </w:rPr>
            </w:pPr>
          </w:p>
        </w:tc>
        <w:tc>
          <w:tcPr>
            <w:tcW w:w="1496" w:type="dxa"/>
            <w:shd w:val="clear" w:color="auto" w:fill="FFFFFF"/>
          </w:tcPr>
          <w:p w14:paraId="5440A40C" w14:textId="77777777" w:rsidR="00D365C0" w:rsidRPr="00B24E3E" w:rsidRDefault="00D365C0" w:rsidP="00D365C0">
            <w:pPr>
              <w:spacing w:before="120" w:after="120"/>
              <w:jc w:val="center"/>
              <w:rPr>
                <w:rFonts w:eastAsia="SimSun"/>
              </w:rPr>
            </w:pPr>
            <w:r w:rsidRPr="00B24E3E">
              <w:rPr>
                <w:rFonts w:eastAsia="SimSun"/>
              </w:rPr>
              <w:lastRenderedPageBreak/>
              <w:t>3</w:t>
            </w:r>
          </w:p>
          <w:p w14:paraId="4EE252A0" w14:textId="77777777" w:rsidR="00D365C0" w:rsidRPr="00B24E3E" w:rsidRDefault="00D365C0" w:rsidP="00D365C0">
            <w:pPr>
              <w:spacing w:before="120" w:after="120"/>
              <w:jc w:val="center"/>
              <w:rPr>
                <w:rFonts w:eastAsia="SimSun"/>
              </w:rPr>
            </w:pPr>
          </w:p>
          <w:p w14:paraId="5B889E0A" w14:textId="77777777" w:rsidR="00D365C0" w:rsidRPr="00B24E3E" w:rsidRDefault="00D365C0" w:rsidP="00D365C0">
            <w:pPr>
              <w:spacing w:before="120" w:after="120"/>
              <w:jc w:val="center"/>
              <w:rPr>
                <w:rFonts w:eastAsia="SimSun"/>
              </w:rPr>
            </w:pPr>
          </w:p>
          <w:p w14:paraId="2323BE46" w14:textId="77777777" w:rsidR="00D365C0" w:rsidRPr="00B24E3E" w:rsidRDefault="00D365C0" w:rsidP="00D365C0">
            <w:pPr>
              <w:spacing w:before="120" w:after="120"/>
              <w:jc w:val="center"/>
              <w:rPr>
                <w:rFonts w:eastAsia="SimSun"/>
              </w:rPr>
            </w:pPr>
          </w:p>
          <w:p w14:paraId="2D4758B3" w14:textId="77777777" w:rsidR="00D365C0" w:rsidRPr="00B24E3E" w:rsidRDefault="00D365C0" w:rsidP="00D365C0">
            <w:pPr>
              <w:spacing w:before="120" w:after="120"/>
              <w:jc w:val="both"/>
              <w:rPr>
                <w:rFonts w:eastAsia="SimSun"/>
              </w:rPr>
            </w:pPr>
          </w:p>
          <w:p w14:paraId="252299A1" w14:textId="77777777" w:rsidR="00D365C0" w:rsidRPr="00B24E3E" w:rsidRDefault="00D365C0" w:rsidP="00D365C0">
            <w:pPr>
              <w:spacing w:before="120" w:after="120"/>
              <w:jc w:val="center"/>
              <w:rPr>
                <w:rFonts w:eastAsia="SimSun"/>
              </w:rPr>
            </w:pPr>
          </w:p>
          <w:p w14:paraId="3B6C7DB8" w14:textId="77777777" w:rsidR="00D365C0" w:rsidRPr="00B24E3E" w:rsidRDefault="00D365C0" w:rsidP="00D365C0">
            <w:pPr>
              <w:spacing w:before="120" w:after="120"/>
              <w:jc w:val="center"/>
              <w:rPr>
                <w:rFonts w:eastAsia="SimSun"/>
              </w:rPr>
            </w:pPr>
            <w:r w:rsidRPr="00B24E3E">
              <w:rPr>
                <w:rFonts w:eastAsia="SimSun"/>
              </w:rPr>
              <w:t>1</w:t>
            </w:r>
          </w:p>
          <w:p w14:paraId="4C1FD994" w14:textId="77777777" w:rsidR="00D365C0" w:rsidRPr="00B24E3E" w:rsidRDefault="00D365C0" w:rsidP="00D365C0">
            <w:pPr>
              <w:spacing w:before="120" w:after="120"/>
              <w:jc w:val="center"/>
              <w:rPr>
                <w:rFonts w:eastAsia="SimSun"/>
              </w:rPr>
            </w:pPr>
          </w:p>
          <w:p w14:paraId="7CEAE585" w14:textId="77777777" w:rsidR="00D365C0" w:rsidRPr="00B24E3E" w:rsidRDefault="00D365C0" w:rsidP="00D365C0">
            <w:pPr>
              <w:spacing w:before="120" w:after="120"/>
              <w:jc w:val="center"/>
              <w:rPr>
                <w:rFonts w:eastAsia="SimSun"/>
              </w:rPr>
            </w:pPr>
          </w:p>
          <w:p w14:paraId="5A740897" w14:textId="77777777" w:rsidR="00D365C0" w:rsidRPr="00B24E3E" w:rsidRDefault="00D365C0" w:rsidP="00D365C0">
            <w:pPr>
              <w:spacing w:before="120" w:after="120"/>
              <w:jc w:val="center"/>
              <w:rPr>
                <w:rFonts w:eastAsia="SimSun"/>
              </w:rPr>
            </w:pPr>
          </w:p>
          <w:p w14:paraId="307A6AA3" w14:textId="77777777" w:rsidR="00D365C0" w:rsidRPr="00B24E3E" w:rsidRDefault="00D365C0" w:rsidP="00D365C0">
            <w:pPr>
              <w:spacing w:before="120" w:after="120"/>
              <w:jc w:val="center"/>
              <w:rPr>
                <w:rFonts w:eastAsia="SimSun"/>
              </w:rPr>
            </w:pPr>
            <w:r w:rsidRPr="00B24E3E">
              <w:rPr>
                <w:rFonts w:eastAsia="SimSun"/>
              </w:rPr>
              <w:t>1</w:t>
            </w:r>
          </w:p>
          <w:p w14:paraId="6359CAA0" w14:textId="77777777" w:rsidR="00D365C0" w:rsidRPr="00B24E3E" w:rsidRDefault="00D365C0" w:rsidP="00D365C0">
            <w:pPr>
              <w:spacing w:before="120" w:after="120"/>
              <w:jc w:val="both"/>
              <w:rPr>
                <w:rFonts w:eastAsia="SimSun"/>
              </w:rPr>
            </w:pPr>
          </w:p>
          <w:p w14:paraId="06BF4D0C" w14:textId="77777777" w:rsidR="00D365C0" w:rsidRPr="00B24E3E" w:rsidRDefault="00D365C0" w:rsidP="00D365C0">
            <w:pPr>
              <w:spacing w:before="120" w:after="120"/>
              <w:jc w:val="center"/>
              <w:rPr>
                <w:rFonts w:eastAsia="SimSun"/>
              </w:rPr>
            </w:pPr>
            <w:r w:rsidRPr="00B24E3E">
              <w:rPr>
                <w:rFonts w:eastAsia="SimSun"/>
              </w:rPr>
              <w:t>1</w:t>
            </w:r>
          </w:p>
          <w:p w14:paraId="73FB6E91" w14:textId="77777777" w:rsidR="00D365C0" w:rsidRPr="00B24E3E" w:rsidRDefault="00D365C0" w:rsidP="00D365C0">
            <w:pPr>
              <w:spacing w:before="120" w:after="120"/>
              <w:jc w:val="center"/>
              <w:rPr>
                <w:rFonts w:eastAsia="SimSun"/>
              </w:rPr>
            </w:pPr>
          </w:p>
          <w:p w14:paraId="0FCDAD23" w14:textId="77777777" w:rsidR="00D365C0" w:rsidRPr="00B24E3E" w:rsidRDefault="00D365C0" w:rsidP="00D365C0">
            <w:pPr>
              <w:spacing w:before="120" w:after="120"/>
              <w:rPr>
                <w:rFonts w:eastAsia="SimSun"/>
              </w:rPr>
            </w:pPr>
          </w:p>
        </w:tc>
        <w:tc>
          <w:tcPr>
            <w:tcW w:w="850" w:type="dxa"/>
            <w:shd w:val="clear" w:color="auto" w:fill="FFFFFF"/>
          </w:tcPr>
          <w:p w14:paraId="6077BFF3" w14:textId="77777777" w:rsidR="00D365C0" w:rsidRPr="00B24E3E" w:rsidRDefault="00D365C0" w:rsidP="00D365C0">
            <w:pPr>
              <w:spacing w:before="120" w:after="120"/>
              <w:jc w:val="center"/>
              <w:rPr>
                <w:rFonts w:eastAsia="SimSun"/>
              </w:rPr>
            </w:pPr>
          </w:p>
        </w:tc>
      </w:tr>
      <w:tr w:rsidR="00D365C0" w:rsidRPr="00B24E3E" w14:paraId="4E77BCAB" w14:textId="77777777" w:rsidTr="00D365C0">
        <w:tc>
          <w:tcPr>
            <w:tcW w:w="567" w:type="dxa"/>
            <w:shd w:val="clear" w:color="auto" w:fill="FFFFFF"/>
          </w:tcPr>
          <w:p w14:paraId="763337BE" w14:textId="77777777" w:rsidR="00D365C0" w:rsidRPr="00B24E3E" w:rsidRDefault="00D365C0" w:rsidP="00320AC0">
            <w:pPr>
              <w:numPr>
                <w:ilvl w:val="0"/>
                <w:numId w:val="125"/>
              </w:numPr>
              <w:spacing w:before="120" w:after="120"/>
              <w:contextualSpacing/>
              <w:jc w:val="center"/>
              <w:rPr>
                <w:rFonts w:eastAsia="SimSun"/>
              </w:rPr>
            </w:pPr>
          </w:p>
        </w:tc>
        <w:tc>
          <w:tcPr>
            <w:tcW w:w="4820" w:type="dxa"/>
            <w:shd w:val="clear" w:color="auto" w:fill="FFFFFF"/>
          </w:tcPr>
          <w:p w14:paraId="25EE7D38" w14:textId="77777777" w:rsidR="00D365C0" w:rsidRPr="00B24E3E" w:rsidRDefault="00D365C0" w:rsidP="00D365C0">
            <w:pPr>
              <w:tabs>
                <w:tab w:val="left" w:pos="484"/>
              </w:tabs>
              <w:spacing w:after="160" w:line="212" w:lineRule="auto"/>
              <w:ind w:right="260"/>
              <w:rPr>
                <w:rFonts w:eastAsia="SimSun"/>
                <w:b/>
              </w:rPr>
            </w:pPr>
            <w:r w:rsidRPr="00B24E3E">
              <w:rPr>
                <w:rFonts w:eastAsia="SimSun"/>
              </w:rPr>
              <w:t xml:space="preserve"> </w:t>
            </w:r>
            <w:r w:rsidRPr="00B24E3E">
              <w:rPr>
                <w:rFonts w:eastAsia="SimSun"/>
                <w:b/>
              </w:rPr>
              <w:t>Unit 4: Eat</w:t>
            </w:r>
          </w:p>
          <w:p w14:paraId="4946974C" w14:textId="77777777" w:rsidR="00D365C0" w:rsidRPr="00B24E3E" w:rsidRDefault="00D365C0" w:rsidP="00D365C0">
            <w:pPr>
              <w:jc w:val="both"/>
              <w:rPr>
                <w:b/>
              </w:rPr>
            </w:pPr>
            <w:r w:rsidRPr="00B24E3E">
              <w:rPr>
                <w:b/>
              </w:rPr>
              <w:t>Language knowledge</w:t>
            </w:r>
            <w:r w:rsidRPr="00B24E3E">
              <w:rPr>
                <w:rFonts w:eastAsia="SimSun"/>
                <w:b/>
              </w:rPr>
              <w:t>:</w:t>
            </w:r>
          </w:p>
          <w:p w14:paraId="3427232A"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Grammar: present perfect, discussing too and not...enough eat </w:t>
            </w:r>
          </w:p>
          <w:p w14:paraId="5C7CD2F4"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Vocabulary: restaurants, </w:t>
            </w:r>
          </w:p>
          <w:p w14:paraId="3BB5CC88"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Discuss describing food</w:t>
            </w:r>
          </w:p>
          <w:p w14:paraId="48745AD7" w14:textId="77777777" w:rsidR="00D365C0" w:rsidRPr="00B24E3E" w:rsidRDefault="00D365C0" w:rsidP="00D365C0">
            <w:pPr>
              <w:tabs>
                <w:tab w:val="left" w:pos="484"/>
              </w:tabs>
              <w:spacing w:after="160" w:line="212" w:lineRule="auto"/>
              <w:ind w:right="260"/>
              <w:rPr>
                <w:rFonts w:eastAsia="SimSun"/>
                <w:b/>
              </w:rPr>
            </w:pPr>
            <w:r w:rsidRPr="00B24E3E">
              <w:rPr>
                <w:rFonts w:eastAsia="SimSun"/>
              </w:rPr>
              <w:t xml:space="preserve"> </w:t>
            </w:r>
            <w:r w:rsidRPr="00B24E3E">
              <w:rPr>
                <w:rFonts w:eastAsia="SimSun"/>
                <w:b/>
              </w:rPr>
              <w:t xml:space="preserve">Listening &amp; speaking: </w:t>
            </w:r>
          </w:p>
          <w:p w14:paraId="32CDD75A"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Discussing where to eat</w:t>
            </w:r>
          </w:p>
          <w:p w14:paraId="1DCB6B18"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Discuss where and what to eat </w:t>
            </w:r>
          </w:p>
          <w:p w14:paraId="1FD83191"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Ask and answer questions in a restaurant </w:t>
            </w:r>
          </w:p>
          <w:p w14:paraId="43F243D8"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Talk about typical foods and eating habits. </w:t>
            </w:r>
          </w:p>
          <w:p w14:paraId="402189D7" w14:textId="77777777" w:rsidR="00D365C0" w:rsidRPr="00B24E3E" w:rsidRDefault="00D365C0" w:rsidP="00D365C0">
            <w:pPr>
              <w:tabs>
                <w:tab w:val="left" w:pos="484"/>
              </w:tabs>
              <w:spacing w:after="160" w:line="212" w:lineRule="auto"/>
              <w:ind w:right="260"/>
              <w:rPr>
                <w:rFonts w:eastAsia="SimSun"/>
              </w:rPr>
            </w:pPr>
            <w:r w:rsidRPr="00B24E3E">
              <w:rPr>
                <w:rFonts w:eastAsia="SimSun"/>
                <w:b/>
              </w:rPr>
              <w:t>Reading &amp; writing:</w:t>
            </w:r>
            <w:r w:rsidRPr="00B24E3E">
              <w:rPr>
                <w:rFonts w:eastAsia="SimSun"/>
              </w:rPr>
              <w:t xml:space="preserve"> </w:t>
            </w:r>
          </w:p>
          <w:p w14:paraId="61B1C4CF" w14:textId="77777777" w:rsidR="00D365C0" w:rsidRPr="00B24E3E" w:rsidRDefault="00D365C0" w:rsidP="00D365C0">
            <w:pPr>
              <w:tabs>
                <w:tab w:val="left" w:pos="498"/>
              </w:tabs>
              <w:spacing w:after="160" w:line="212" w:lineRule="auto"/>
              <w:ind w:right="260"/>
              <w:rPr>
                <w:rFonts w:eastAsia="SimSun"/>
              </w:rPr>
            </w:pPr>
            <w:r w:rsidRPr="00B24E3E">
              <w:rPr>
                <w:rFonts w:eastAsia="SimSun"/>
              </w:rPr>
              <w:lastRenderedPageBreak/>
              <w:t xml:space="preserve">- Breakfast around the world, describe restaurants and meals </w:t>
            </w:r>
          </w:p>
          <w:p w14:paraId="7BD832E1" w14:textId="77777777" w:rsidR="00D365C0" w:rsidRPr="00B24E3E" w:rsidRDefault="00D365C0" w:rsidP="00D365C0">
            <w:pPr>
              <w:tabs>
                <w:tab w:val="left" w:pos="498"/>
              </w:tabs>
              <w:spacing w:after="160" w:line="212" w:lineRule="auto"/>
              <w:ind w:right="260"/>
              <w:rPr>
                <w:rFonts w:eastAsia="SimSun"/>
              </w:rPr>
            </w:pPr>
            <w:r w:rsidRPr="00B24E3E">
              <w:rPr>
                <w:rFonts w:eastAsia="SimSun"/>
              </w:rPr>
              <w:t>-  Write about your experiences at a restaurant</w:t>
            </w:r>
          </w:p>
          <w:p w14:paraId="3024E158" w14:textId="77777777" w:rsidR="00D365C0" w:rsidRPr="00B24E3E" w:rsidRDefault="00D365C0" w:rsidP="00D365C0">
            <w:pPr>
              <w:tabs>
                <w:tab w:val="left" w:pos="498"/>
              </w:tabs>
              <w:spacing w:after="160" w:line="210" w:lineRule="auto"/>
              <w:rPr>
                <w:rFonts w:eastAsia="SimSun"/>
                <w:b/>
              </w:rPr>
            </w:pPr>
            <w:r w:rsidRPr="00B24E3E">
              <w:rPr>
                <w:rFonts w:eastAsia="SimSun"/>
              </w:rPr>
              <w:t xml:space="preserve"> </w:t>
            </w:r>
            <w:r w:rsidRPr="00B24E3E">
              <w:rPr>
                <w:rFonts w:eastAsia="SimSun"/>
                <w:b/>
              </w:rPr>
              <w:t xml:space="preserve">Review 2 </w:t>
            </w:r>
          </w:p>
          <w:p w14:paraId="11E5AD56" w14:textId="77777777" w:rsidR="00D365C0" w:rsidRPr="00B24E3E" w:rsidRDefault="00D365C0" w:rsidP="00D365C0">
            <w:pPr>
              <w:tabs>
                <w:tab w:val="left" w:pos="498"/>
              </w:tabs>
              <w:spacing w:after="160" w:line="210" w:lineRule="auto"/>
              <w:rPr>
                <w:rFonts w:eastAsia="SimSun"/>
                <w:b/>
              </w:rPr>
            </w:pPr>
            <w:r w:rsidRPr="00B24E3E">
              <w:rPr>
                <w:rFonts w:eastAsia="SimSun"/>
                <w:b/>
              </w:rPr>
              <w:t xml:space="preserve"> Writing 2 </w:t>
            </w:r>
          </w:p>
          <w:p w14:paraId="333770D8" w14:textId="77777777" w:rsidR="00D365C0" w:rsidRPr="00B24E3E" w:rsidRDefault="00D365C0" w:rsidP="00D365C0">
            <w:pPr>
              <w:tabs>
                <w:tab w:val="left" w:pos="498"/>
              </w:tabs>
              <w:spacing w:after="160" w:line="210" w:lineRule="auto"/>
              <w:rPr>
                <w:rFonts w:eastAsia="SimSun"/>
                <w:b/>
              </w:rPr>
            </w:pPr>
            <w:r w:rsidRPr="00B24E3E">
              <w:rPr>
                <w:rFonts w:eastAsia="SimSun"/>
                <w:b/>
              </w:rPr>
              <w:t>Language knowledge:</w:t>
            </w:r>
          </w:p>
          <w:p w14:paraId="70F0D593" w14:textId="77777777" w:rsidR="00D365C0" w:rsidRPr="00B24E3E" w:rsidRDefault="00D365C0" w:rsidP="00D365C0">
            <w:pPr>
              <w:tabs>
                <w:tab w:val="left" w:pos="498"/>
              </w:tabs>
              <w:spacing w:after="160" w:line="210" w:lineRule="auto"/>
              <w:rPr>
                <w:rFonts w:eastAsia="SimSun"/>
              </w:rPr>
            </w:pPr>
            <w:r w:rsidRPr="00B24E3E">
              <w:rPr>
                <w:rFonts w:eastAsia="SimSun"/>
              </w:rPr>
              <w:t xml:space="preserve">- Review grammar, vocab in 3,4 </w:t>
            </w:r>
          </w:p>
          <w:p w14:paraId="623E50B3" w14:textId="77777777" w:rsidR="00D365C0" w:rsidRPr="00B24E3E" w:rsidRDefault="00D365C0" w:rsidP="00D365C0">
            <w:pPr>
              <w:tabs>
                <w:tab w:val="left" w:pos="498"/>
              </w:tabs>
              <w:spacing w:after="160" w:line="210" w:lineRule="auto"/>
              <w:rPr>
                <w:rFonts w:eastAsia="SimSun"/>
              </w:rPr>
            </w:pPr>
            <w:r w:rsidRPr="00B24E3E">
              <w:rPr>
                <w:rFonts w:eastAsia="SimSun"/>
              </w:rPr>
              <w:t>- Do exercises.</w:t>
            </w:r>
          </w:p>
          <w:p w14:paraId="0BAADD3D" w14:textId="77777777" w:rsidR="00D365C0" w:rsidRPr="00B24E3E" w:rsidRDefault="00D365C0" w:rsidP="00D365C0">
            <w:pPr>
              <w:tabs>
                <w:tab w:val="left" w:pos="498"/>
              </w:tabs>
              <w:spacing w:after="160" w:line="210" w:lineRule="auto"/>
              <w:rPr>
                <w:rFonts w:eastAsia="SimSun"/>
              </w:rPr>
            </w:pPr>
            <w:r w:rsidRPr="00B24E3E">
              <w:rPr>
                <w:rFonts w:eastAsia="SimSun"/>
              </w:rPr>
              <w:t xml:space="preserve"> </w:t>
            </w:r>
            <w:r w:rsidRPr="00B24E3E">
              <w:rPr>
                <w:rFonts w:eastAsia="SimSun"/>
                <w:b/>
              </w:rPr>
              <w:t>Listening &amp; Speaking</w:t>
            </w:r>
            <w:r w:rsidRPr="00B24E3E">
              <w:rPr>
                <w:rFonts w:eastAsia="SimSun"/>
              </w:rPr>
              <w:t>: practice speaking</w:t>
            </w:r>
          </w:p>
          <w:p w14:paraId="34F62A74" w14:textId="77777777" w:rsidR="00D365C0" w:rsidRPr="00B24E3E" w:rsidRDefault="00D365C0" w:rsidP="00D365C0">
            <w:pPr>
              <w:tabs>
                <w:tab w:val="left" w:pos="498"/>
              </w:tabs>
              <w:spacing w:after="160" w:line="210" w:lineRule="auto"/>
              <w:rPr>
                <w:rFonts w:eastAsia="SimSun"/>
              </w:rPr>
            </w:pPr>
            <w:r w:rsidRPr="00B24E3E">
              <w:rPr>
                <w:rFonts w:eastAsia="SimSun"/>
                <w:b/>
              </w:rPr>
              <w:t xml:space="preserve"> Reading &amp; Writing:</w:t>
            </w:r>
            <w:r w:rsidRPr="00B24E3E">
              <w:rPr>
                <w:rFonts w:eastAsia="SimSun"/>
              </w:rPr>
              <w:t xml:space="preserve"> correct students' writing</w:t>
            </w:r>
          </w:p>
          <w:p w14:paraId="62C76DF1" w14:textId="77777777" w:rsidR="00D365C0" w:rsidRPr="00B24E3E" w:rsidRDefault="00D365C0" w:rsidP="00D365C0">
            <w:pPr>
              <w:tabs>
                <w:tab w:val="left" w:pos="498"/>
              </w:tabs>
              <w:spacing w:after="160" w:line="210" w:lineRule="auto"/>
              <w:rPr>
                <w:rFonts w:eastAsia="SimSun"/>
                <w:b/>
              </w:rPr>
            </w:pPr>
            <w:r w:rsidRPr="00B24E3E">
              <w:rPr>
                <w:rFonts w:eastAsia="SimSun"/>
                <w:b/>
              </w:rPr>
              <w:t>- Do and correct the KET test 2</w:t>
            </w:r>
          </w:p>
        </w:tc>
        <w:tc>
          <w:tcPr>
            <w:tcW w:w="709" w:type="dxa"/>
            <w:shd w:val="clear" w:color="auto" w:fill="FFFFFF"/>
          </w:tcPr>
          <w:p w14:paraId="17D1B389" w14:textId="77777777" w:rsidR="00D365C0" w:rsidRPr="00B24E3E" w:rsidRDefault="00D365C0" w:rsidP="00D365C0">
            <w:pPr>
              <w:spacing w:before="120" w:after="120"/>
              <w:jc w:val="center"/>
              <w:rPr>
                <w:rFonts w:eastAsia="SimSun"/>
              </w:rPr>
            </w:pPr>
            <w:r w:rsidRPr="00B24E3E">
              <w:rPr>
                <w:rFonts w:eastAsia="SimSun"/>
              </w:rPr>
              <w:lastRenderedPageBreak/>
              <w:t>5</w:t>
            </w:r>
          </w:p>
          <w:p w14:paraId="62E14158" w14:textId="77777777" w:rsidR="00D365C0" w:rsidRPr="00B24E3E" w:rsidRDefault="00D365C0" w:rsidP="00D365C0">
            <w:pPr>
              <w:spacing w:before="120" w:after="120"/>
              <w:jc w:val="center"/>
              <w:rPr>
                <w:rFonts w:eastAsia="SimSun"/>
              </w:rPr>
            </w:pPr>
          </w:p>
          <w:p w14:paraId="7694BE1C" w14:textId="77777777" w:rsidR="00D365C0" w:rsidRPr="00B24E3E" w:rsidRDefault="00D365C0" w:rsidP="00D365C0">
            <w:pPr>
              <w:spacing w:before="120" w:after="120"/>
              <w:jc w:val="center"/>
              <w:rPr>
                <w:rFonts w:eastAsia="SimSun"/>
              </w:rPr>
            </w:pPr>
          </w:p>
          <w:p w14:paraId="434E1CA7" w14:textId="77777777" w:rsidR="00D365C0" w:rsidRPr="00B24E3E" w:rsidRDefault="00D365C0" w:rsidP="00D365C0">
            <w:pPr>
              <w:spacing w:before="120" w:after="120"/>
              <w:jc w:val="center"/>
              <w:rPr>
                <w:rFonts w:eastAsia="SimSun"/>
              </w:rPr>
            </w:pPr>
          </w:p>
          <w:p w14:paraId="26ADFC79" w14:textId="77777777" w:rsidR="00D365C0" w:rsidRPr="00B24E3E" w:rsidRDefault="00D365C0" w:rsidP="00D365C0">
            <w:pPr>
              <w:spacing w:before="120" w:after="120"/>
              <w:jc w:val="center"/>
              <w:rPr>
                <w:rFonts w:eastAsia="SimSun"/>
              </w:rPr>
            </w:pPr>
          </w:p>
          <w:p w14:paraId="7BBB8492" w14:textId="77777777" w:rsidR="00D365C0" w:rsidRPr="00B24E3E" w:rsidRDefault="00D365C0" w:rsidP="00D365C0">
            <w:pPr>
              <w:spacing w:before="120" w:after="120"/>
              <w:jc w:val="center"/>
              <w:rPr>
                <w:rFonts w:eastAsia="SimSun"/>
              </w:rPr>
            </w:pPr>
          </w:p>
          <w:p w14:paraId="63D9D457" w14:textId="77777777" w:rsidR="00D365C0" w:rsidRPr="00B24E3E" w:rsidRDefault="00D365C0" w:rsidP="00D365C0">
            <w:pPr>
              <w:spacing w:before="120" w:after="120"/>
              <w:jc w:val="center"/>
              <w:rPr>
                <w:rFonts w:eastAsia="SimSun"/>
              </w:rPr>
            </w:pPr>
          </w:p>
          <w:p w14:paraId="36B3FED3" w14:textId="77777777" w:rsidR="00D365C0" w:rsidRPr="00B24E3E" w:rsidRDefault="00D365C0" w:rsidP="00D365C0">
            <w:pPr>
              <w:spacing w:before="120" w:after="120"/>
              <w:jc w:val="center"/>
              <w:rPr>
                <w:rFonts w:eastAsia="SimSun"/>
              </w:rPr>
            </w:pPr>
          </w:p>
          <w:p w14:paraId="3243A9BD" w14:textId="77777777" w:rsidR="00D365C0" w:rsidRPr="00B24E3E" w:rsidRDefault="00D365C0" w:rsidP="00D365C0">
            <w:pPr>
              <w:spacing w:before="120" w:after="120"/>
              <w:jc w:val="center"/>
              <w:rPr>
                <w:rFonts w:eastAsia="SimSun"/>
              </w:rPr>
            </w:pPr>
          </w:p>
          <w:p w14:paraId="68D37D44" w14:textId="77777777" w:rsidR="00D365C0" w:rsidRPr="00B24E3E" w:rsidRDefault="00D365C0" w:rsidP="00D365C0">
            <w:pPr>
              <w:spacing w:before="120" w:after="120"/>
              <w:jc w:val="center"/>
              <w:rPr>
                <w:rFonts w:eastAsia="SimSun"/>
              </w:rPr>
            </w:pPr>
          </w:p>
          <w:p w14:paraId="14799018" w14:textId="77777777" w:rsidR="00D365C0" w:rsidRPr="00B24E3E" w:rsidRDefault="00D365C0" w:rsidP="00D365C0">
            <w:pPr>
              <w:spacing w:before="120" w:after="120"/>
              <w:jc w:val="center"/>
              <w:rPr>
                <w:rFonts w:eastAsia="SimSun"/>
              </w:rPr>
            </w:pPr>
          </w:p>
          <w:p w14:paraId="16999BE6" w14:textId="77777777" w:rsidR="00D365C0" w:rsidRPr="00B24E3E" w:rsidRDefault="00D365C0" w:rsidP="00D365C0">
            <w:pPr>
              <w:spacing w:before="120" w:after="120"/>
              <w:jc w:val="center"/>
              <w:rPr>
                <w:rFonts w:eastAsia="SimSun"/>
              </w:rPr>
            </w:pPr>
          </w:p>
          <w:p w14:paraId="1DFE7C5B" w14:textId="77777777" w:rsidR="00D365C0" w:rsidRPr="00B24E3E" w:rsidRDefault="00D365C0" w:rsidP="00D365C0">
            <w:pPr>
              <w:spacing w:before="120" w:after="120"/>
              <w:jc w:val="center"/>
              <w:rPr>
                <w:rFonts w:eastAsia="SimSun"/>
              </w:rPr>
            </w:pPr>
          </w:p>
          <w:p w14:paraId="46F57292" w14:textId="77777777" w:rsidR="00D365C0" w:rsidRPr="00B24E3E" w:rsidRDefault="00D365C0" w:rsidP="00D365C0">
            <w:pPr>
              <w:spacing w:before="120" w:after="120"/>
              <w:jc w:val="center"/>
              <w:rPr>
                <w:rFonts w:eastAsia="SimSun"/>
              </w:rPr>
            </w:pPr>
          </w:p>
          <w:p w14:paraId="513917C4" w14:textId="77777777" w:rsidR="00D365C0" w:rsidRPr="00B24E3E" w:rsidRDefault="00D365C0" w:rsidP="00D365C0">
            <w:pPr>
              <w:spacing w:before="120" w:after="120"/>
              <w:jc w:val="center"/>
              <w:rPr>
                <w:rFonts w:eastAsia="SimSun"/>
              </w:rPr>
            </w:pPr>
          </w:p>
          <w:p w14:paraId="1651940C" w14:textId="77777777" w:rsidR="00D365C0" w:rsidRPr="00B24E3E" w:rsidRDefault="00D365C0" w:rsidP="00D365C0">
            <w:pPr>
              <w:spacing w:before="120" w:after="120"/>
              <w:jc w:val="center"/>
              <w:rPr>
                <w:rFonts w:eastAsia="SimSun"/>
              </w:rPr>
            </w:pPr>
          </w:p>
          <w:p w14:paraId="52A93BAB" w14:textId="77777777" w:rsidR="00D365C0" w:rsidRPr="00B24E3E" w:rsidRDefault="00D365C0" w:rsidP="00D365C0">
            <w:pPr>
              <w:spacing w:before="120" w:after="120"/>
              <w:jc w:val="center"/>
              <w:rPr>
                <w:rFonts w:eastAsia="SimSun"/>
              </w:rPr>
            </w:pPr>
            <w:r w:rsidRPr="00B24E3E">
              <w:rPr>
                <w:rFonts w:eastAsia="SimSun"/>
              </w:rPr>
              <w:t>5</w:t>
            </w:r>
          </w:p>
          <w:p w14:paraId="4162E883" w14:textId="77777777" w:rsidR="00D365C0" w:rsidRPr="00B24E3E" w:rsidRDefault="00D365C0" w:rsidP="00D365C0">
            <w:pPr>
              <w:spacing w:before="120" w:after="120"/>
              <w:jc w:val="center"/>
              <w:rPr>
                <w:rFonts w:eastAsia="SimSun"/>
              </w:rPr>
            </w:pPr>
          </w:p>
          <w:p w14:paraId="0A7EB7D2" w14:textId="77777777" w:rsidR="00D365C0" w:rsidRPr="00B24E3E" w:rsidRDefault="00D365C0" w:rsidP="00D365C0">
            <w:pPr>
              <w:spacing w:before="120" w:after="120"/>
              <w:jc w:val="center"/>
              <w:rPr>
                <w:rFonts w:eastAsia="SimSun"/>
              </w:rPr>
            </w:pPr>
          </w:p>
          <w:p w14:paraId="3A5E98AE" w14:textId="77777777" w:rsidR="00D365C0" w:rsidRPr="00B24E3E" w:rsidRDefault="00D365C0" w:rsidP="00D365C0">
            <w:pPr>
              <w:spacing w:before="120" w:after="120"/>
              <w:jc w:val="center"/>
              <w:rPr>
                <w:rFonts w:eastAsia="SimSun"/>
              </w:rPr>
            </w:pPr>
          </w:p>
        </w:tc>
        <w:tc>
          <w:tcPr>
            <w:tcW w:w="850" w:type="dxa"/>
            <w:shd w:val="clear" w:color="auto" w:fill="FFFFFF"/>
          </w:tcPr>
          <w:p w14:paraId="5A141730" w14:textId="77777777" w:rsidR="00D365C0" w:rsidRPr="00B24E3E" w:rsidRDefault="00D365C0" w:rsidP="00D365C0">
            <w:pPr>
              <w:spacing w:before="120" w:after="120"/>
              <w:jc w:val="center"/>
              <w:rPr>
                <w:rFonts w:eastAsia="SimSun"/>
              </w:rPr>
            </w:pPr>
            <w:r w:rsidRPr="00B24E3E">
              <w:rPr>
                <w:rFonts w:eastAsia="SimSun"/>
              </w:rPr>
              <w:lastRenderedPageBreak/>
              <w:t>3</w:t>
            </w:r>
          </w:p>
          <w:p w14:paraId="4FCA6D52" w14:textId="77777777" w:rsidR="00D365C0" w:rsidRPr="00B24E3E" w:rsidRDefault="00D365C0" w:rsidP="00D365C0">
            <w:pPr>
              <w:spacing w:before="120" w:after="120"/>
              <w:jc w:val="center"/>
              <w:rPr>
                <w:rFonts w:eastAsia="SimSun"/>
              </w:rPr>
            </w:pPr>
          </w:p>
          <w:p w14:paraId="23D0B74F" w14:textId="77777777" w:rsidR="00D365C0" w:rsidRPr="00B24E3E" w:rsidRDefault="00D365C0" w:rsidP="00D365C0">
            <w:pPr>
              <w:spacing w:before="120" w:after="120"/>
              <w:jc w:val="center"/>
              <w:rPr>
                <w:rFonts w:eastAsia="SimSun"/>
              </w:rPr>
            </w:pPr>
            <w:r w:rsidRPr="00B24E3E">
              <w:rPr>
                <w:rFonts w:eastAsia="SimSun"/>
              </w:rPr>
              <w:t>1</w:t>
            </w:r>
          </w:p>
          <w:p w14:paraId="19152758" w14:textId="77777777" w:rsidR="00D365C0" w:rsidRPr="00B24E3E" w:rsidRDefault="00D365C0" w:rsidP="00D365C0">
            <w:pPr>
              <w:spacing w:before="120" w:after="120"/>
              <w:jc w:val="center"/>
              <w:rPr>
                <w:rFonts w:eastAsia="SimSun"/>
              </w:rPr>
            </w:pPr>
          </w:p>
          <w:p w14:paraId="5B93260C" w14:textId="77777777" w:rsidR="00D365C0" w:rsidRPr="00B24E3E" w:rsidRDefault="00D365C0" w:rsidP="00D365C0">
            <w:pPr>
              <w:spacing w:before="120" w:after="120"/>
              <w:jc w:val="center"/>
              <w:rPr>
                <w:rFonts w:eastAsia="SimSun"/>
              </w:rPr>
            </w:pPr>
            <w:r w:rsidRPr="00B24E3E">
              <w:rPr>
                <w:rFonts w:eastAsia="SimSun"/>
              </w:rPr>
              <w:t>1</w:t>
            </w:r>
          </w:p>
          <w:p w14:paraId="37277459" w14:textId="77777777" w:rsidR="00D365C0" w:rsidRPr="00B24E3E" w:rsidRDefault="00D365C0" w:rsidP="00D365C0">
            <w:pPr>
              <w:spacing w:before="120" w:after="120"/>
              <w:jc w:val="center"/>
              <w:rPr>
                <w:rFonts w:eastAsia="SimSun"/>
              </w:rPr>
            </w:pPr>
          </w:p>
          <w:p w14:paraId="7FA759F0" w14:textId="77777777" w:rsidR="00D365C0" w:rsidRPr="00B24E3E" w:rsidRDefault="00D365C0" w:rsidP="00D365C0">
            <w:pPr>
              <w:spacing w:before="120" w:after="120"/>
              <w:jc w:val="center"/>
              <w:rPr>
                <w:rFonts w:eastAsia="SimSun"/>
              </w:rPr>
            </w:pPr>
          </w:p>
          <w:p w14:paraId="523243B3" w14:textId="77777777" w:rsidR="00D365C0" w:rsidRPr="00B24E3E" w:rsidRDefault="00D365C0" w:rsidP="00D365C0">
            <w:pPr>
              <w:spacing w:before="120" w:after="120"/>
              <w:jc w:val="center"/>
              <w:rPr>
                <w:rFonts w:eastAsia="SimSun"/>
              </w:rPr>
            </w:pPr>
          </w:p>
          <w:p w14:paraId="6D5BF913" w14:textId="77777777" w:rsidR="00D365C0" w:rsidRPr="00B24E3E" w:rsidRDefault="00D365C0" w:rsidP="00D365C0">
            <w:pPr>
              <w:spacing w:before="120" w:after="120"/>
              <w:jc w:val="center"/>
              <w:rPr>
                <w:rFonts w:eastAsia="SimSun"/>
              </w:rPr>
            </w:pPr>
          </w:p>
          <w:p w14:paraId="7C6F3FF1" w14:textId="77777777" w:rsidR="00D365C0" w:rsidRPr="00B24E3E" w:rsidRDefault="00D365C0" w:rsidP="00D365C0">
            <w:pPr>
              <w:spacing w:before="120" w:after="120"/>
              <w:jc w:val="both"/>
              <w:rPr>
                <w:rFonts w:eastAsia="SimSun"/>
              </w:rPr>
            </w:pPr>
          </w:p>
          <w:p w14:paraId="52F4EC12" w14:textId="77777777" w:rsidR="00D365C0" w:rsidRPr="00B24E3E" w:rsidRDefault="00D365C0" w:rsidP="00D365C0">
            <w:pPr>
              <w:spacing w:before="120" w:after="120"/>
              <w:jc w:val="center"/>
              <w:rPr>
                <w:rFonts w:eastAsia="SimSun"/>
              </w:rPr>
            </w:pPr>
            <w:r w:rsidRPr="00B24E3E">
              <w:rPr>
                <w:rFonts w:eastAsia="SimSun"/>
              </w:rPr>
              <w:t>1</w:t>
            </w:r>
          </w:p>
          <w:p w14:paraId="1911618F" w14:textId="77777777" w:rsidR="00D365C0" w:rsidRPr="00B24E3E" w:rsidRDefault="00D365C0" w:rsidP="00D365C0">
            <w:pPr>
              <w:spacing w:before="120" w:after="120"/>
              <w:jc w:val="center"/>
              <w:rPr>
                <w:rFonts w:eastAsia="SimSun"/>
              </w:rPr>
            </w:pPr>
          </w:p>
          <w:p w14:paraId="4AD85775" w14:textId="77777777" w:rsidR="00D365C0" w:rsidRPr="00B24E3E" w:rsidRDefault="00D365C0" w:rsidP="00D365C0">
            <w:pPr>
              <w:spacing w:before="120" w:after="120"/>
              <w:jc w:val="center"/>
              <w:rPr>
                <w:rFonts w:eastAsia="SimSun"/>
              </w:rPr>
            </w:pPr>
          </w:p>
          <w:p w14:paraId="689FF94B" w14:textId="77777777" w:rsidR="00D365C0" w:rsidRPr="00B24E3E" w:rsidRDefault="00D365C0" w:rsidP="00D365C0">
            <w:pPr>
              <w:spacing w:before="120" w:after="120"/>
              <w:jc w:val="both"/>
              <w:rPr>
                <w:rFonts w:eastAsia="SimSun"/>
              </w:rPr>
            </w:pPr>
          </w:p>
          <w:p w14:paraId="5C2BB19F" w14:textId="77777777" w:rsidR="00D365C0" w:rsidRPr="00B24E3E" w:rsidRDefault="00D365C0" w:rsidP="00D365C0">
            <w:pPr>
              <w:spacing w:before="120" w:after="120"/>
              <w:jc w:val="both"/>
              <w:rPr>
                <w:rFonts w:eastAsia="SimSun"/>
              </w:rPr>
            </w:pPr>
          </w:p>
          <w:p w14:paraId="134A18E0" w14:textId="77777777" w:rsidR="00D365C0" w:rsidRPr="00B24E3E" w:rsidRDefault="00D365C0" w:rsidP="00D365C0">
            <w:pPr>
              <w:spacing w:before="120" w:after="120"/>
              <w:jc w:val="both"/>
              <w:rPr>
                <w:rFonts w:eastAsia="SimSun"/>
              </w:rPr>
            </w:pPr>
          </w:p>
          <w:p w14:paraId="1CA9035F" w14:textId="77777777" w:rsidR="00D365C0" w:rsidRPr="00B24E3E" w:rsidRDefault="00D365C0" w:rsidP="00D365C0">
            <w:pPr>
              <w:spacing w:before="120" w:after="120"/>
              <w:jc w:val="center"/>
              <w:rPr>
                <w:rFonts w:eastAsia="SimSun"/>
              </w:rPr>
            </w:pPr>
            <w:r w:rsidRPr="00B24E3E">
              <w:rPr>
                <w:rFonts w:eastAsia="SimSun"/>
              </w:rPr>
              <w:t>2</w:t>
            </w:r>
          </w:p>
          <w:p w14:paraId="1AF31D9E" w14:textId="77777777" w:rsidR="00D365C0" w:rsidRPr="00B24E3E" w:rsidRDefault="00D365C0" w:rsidP="00D365C0">
            <w:pPr>
              <w:spacing w:before="120" w:after="120"/>
              <w:jc w:val="center"/>
              <w:rPr>
                <w:rFonts w:eastAsia="SimSun"/>
              </w:rPr>
            </w:pPr>
          </w:p>
          <w:p w14:paraId="7BC40286" w14:textId="77777777" w:rsidR="00D365C0" w:rsidRPr="00B24E3E" w:rsidRDefault="00D365C0" w:rsidP="00D365C0">
            <w:pPr>
              <w:spacing w:before="120" w:after="120"/>
              <w:jc w:val="center"/>
              <w:rPr>
                <w:rFonts w:eastAsia="SimSun"/>
              </w:rPr>
            </w:pPr>
            <w:r w:rsidRPr="00B24E3E">
              <w:rPr>
                <w:rFonts w:eastAsia="SimSun"/>
              </w:rPr>
              <w:t>1</w:t>
            </w:r>
          </w:p>
          <w:p w14:paraId="29A1BD80" w14:textId="77777777" w:rsidR="00D365C0" w:rsidRPr="00B24E3E" w:rsidRDefault="00D365C0" w:rsidP="00D365C0">
            <w:pPr>
              <w:spacing w:before="120" w:after="120"/>
              <w:jc w:val="center"/>
              <w:rPr>
                <w:rFonts w:eastAsia="SimSun"/>
              </w:rPr>
            </w:pPr>
            <w:r w:rsidRPr="00B24E3E">
              <w:rPr>
                <w:rFonts w:eastAsia="SimSun"/>
              </w:rPr>
              <w:t>1</w:t>
            </w:r>
          </w:p>
        </w:tc>
        <w:tc>
          <w:tcPr>
            <w:tcW w:w="1496" w:type="dxa"/>
            <w:shd w:val="clear" w:color="auto" w:fill="FFFFFF"/>
          </w:tcPr>
          <w:p w14:paraId="3CEFA3DA" w14:textId="77777777" w:rsidR="00D365C0" w:rsidRPr="00B24E3E" w:rsidRDefault="00D365C0" w:rsidP="00D365C0">
            <w:pPr>
              <w:spacing w:before="120" w:after="120"/>
              <w:jc w:val="center"/>
              <w:rPr>
                <w:rFonts w:eastAsia="SimSun"/>
              </w:rPr>
            </w:pPr>
            <w:r w:rsidRPr="00B24E3E">
              <w:rPr>
                <w:rFonts w:eastAsia="SimSun"/>
              </w:rPr>
              <w:lastRenderedPageBreak/>
              <w:t>2</w:t>
            </w:r>
          </w:p>
          <w:p w14:paraId="506DBF8E" w14:textId="77777777" w:rsidR="00D365C0" w:rsidRPr="00B24E3E" w:rsidRDefault="00D365C0" w:rsidP="00D365C0">
            <w:pPr>
              <w:spacing w:before="120" w:after="120"/>
              <w:jc w:val="center"/>
              <w:rPr>
                <w:rFonts w:eastAsia="SimSun"/>
              </w:rPr>
            </w:pPr>
          </w:p>
          <w:p w14:paraId="1D5A90DE" w14:textId="77777777" w:rsidR="00D365C0" w:rsidRPr="00B24E3E" w:rsidRDefault="00D365C0" w:rsidP="00D365C0">
            <w:pPr>
              <w:spacing w:before="120" w:after="120"/>
              <w:jc w:val="center"/>
              <w:rPr>
                <w:rFonts w:eastAsia="SimSun"/>
              </w:rPr>
            </w:pPr>
          </w:p>
          <w:p w14:paraId="367445CD" w14:textId="77777777" w:rsidR="00D365C0" w:rsidRPr="00B24E3E" w:rsidRDefault="00D365C0" w:rsidP="00D365C0">
            <w:pPr>
              <w:spacing w:before="120" w:after="120"/>
              <w:jc w:val="center"/>
              <w:rPr>
                <w:rFonts w:eastAsia="SimSun"/>
              </w:rPr>
            </w:pPr>
          </w:p>
          <w:p w14:paraId="25A6A94F" w14:textId="77777777" w:rsidR="00D365C0" w:rsidRPr="00B24E3E" w:rsidRDefault="00D365C0" w:rsidP="00D365C0">
            <w:pPr>
              <w:spacing w:before="120" w:after="120"/>
              <w:jc w:val="center"/>
              <w:rPr>
                <w:rFonts w:eastAsia="SimSun"/>
              </w:rPr>
            </w:pPr>
          </w:p>
          <w:p w14:paraId="05B9FB64" w14:textId="77777777" w:rsidR="00D365C0" w:rsidRPr="00B24E3E" w:rsidRDefault="00D365C0" w:rsidP="00D365C0">
            <w:pPr>
              <w:spacing w:before="120" w:after="120"/>
              <w:jc w:val="center"/>
              <w:rPr>
                <w:rFonts w:eastAsia="SimSun"/>
              </w:rPr>
            </w:pPr>
            <w:r w:rsidRPr="00B24E3E">
              <w:rPr>
                <w:rFonts w:eastAsia="SimSun"/>
              </w:rPr>
              <w:t>1</w:t>
            </w:r>
          </w:p>
          <w:p w14:paraId="4AEDEDF0" w14:textId="77777777" w:rsidR="00D365C0" w:rsidRPr="00B24E3E" w:rsidRDefault="00D365C0" w:rsidP="00D365C0">
            <w:pPr>
              <w:spacing w:before="120" w:after="120"/>
              <w:jc w:val="center"/>
              <w:rPr>
                <w:rFonts w:eastAsia="SimSun"/>
              </w:rPr>
            </w:pPr>
          </w:p>
          <w:p w14:paraId="24CDFC63" w14:textId="77777777" w:rsidR="00D365C0" w:rsidRPr="00B24E3E" w:rsidRDefault="00D365C0" w:rsidP="00D365C0">
            <w:pPr>
              <w:spacing w:before="120" w:after="120"/>
              <w:jc w:val="both"/>
              <w:rPr>
                <w:rFonts w:eastAsia="SimSun"/>
              </w:rPr>
            </w:pPr>
          </w:p>
          <w:p w14:paraId="0D582089" w14:textId="77777777" w:rsidR="00D365C0" w:rsidRPr="00B24E3E" w:rsidRDefault="00D365C0" w:rsidP="00D365C0">
            <w:pPr>
              <w:spacing w:before="120" w:after="120"/>
              <w:jc w:val="center"/>
              <w:rPr>
                <w:rFonts w:eastAsia="SimSun"/>
              </w:rPr>
            </w:pPr>
            <w:r w:rsidRPr="00B24E3E">
              <w:rPr>
                <w:rFonts w:eastAsia="SimSun"/>
              </w:rPr>
              <w:t>1</w:t>
            </w:r>
          </w:p>
          <w:p w14:paraId="08E4CE96" w14:textId="77777777" w:rsidR="00D365C0" w:rsidRPr="00B24E3E" w:rsidRDefault="00D365C0" w:rsidP="00D365C0">
            <w:pPr>
              <w:spacing w:before="120" w:after="120"/>
              <w:jc w:val="center"/>
              <w:rPr>
                <w:rFonts w:eastAsia="SimSun"/>
              </w:rPr>
            </w:pPr>
          </w:p>
          <w:p w14:paraId="4CD6076A" w14:textId="77777777" w:rsidR="00D365C0" w:rsidRPr="00B24E3E" w:rsidRDefault="00D365C0" w:rsidP="00D365C0">
            <w:pPr>
              <w:spacing w:before="120" w:after="120"/>
              <w:jc w:val="center"/>
              <w:rPr>
                <w:rFonts w:eastAsia="SimSun"/>
              </w:rPr>
            </w:pPr>
          </w:p>
          <w:p w14:paraId="49E74CD1" w14:textId="77777777" w:rsidR="00D365C0" w:rsidRPr="00B24E3E" w:rsidRDefault="00D365C0" w:rsidP="00D365C0">
            <w:pPr>
              <w:spacing w:before="120" w:after="120"/>
              <w:jc w:val="center"/>
              <w:rPr>
                <w:rFonts w:eastAsia="SimSun"/>
              </w:rPr>
            </w:pPr>
          </w:p>
          <w:p w14:paraId="497AC990" w14:textId="77777777" w:rsidR="00D365C0" w:rsidRPr="00B24E3E" w:rsidRDefault="00D365C0" w:rsidP="00D365C0">
            <w:pPr>
              <w:spacing w:before="120" w:after="120"/>
              <w:jc w:val="center"/>
              <w:rPr>
                <w:rFonts w:eastAsia="SimSun"/>
              </w:rPr>
            </w:pPr>
          </w:p>
          <w:p w14:paraId="069378C6" w14:textId="77777777" w:rsidR="00D365C0" w:rsidRPr="00B24E3E" w:rsidRDefault="00D365C0" w:rsidP="00D365C0">
            <w:pPr>
              <w:spacing w:before="120" w:after="120"/>
              <w:jc w:val="center"/>
              <w:rPr>
                <w:rFonts w:eastAsia="SimSun"/>
              </w:rPr>
            </w:pPr>
          </w:p>
          <w:p w14:paraId="628D0723" w14:textId="77777777" w:rsidR="00D365C0" w:rsidRPr="00B24E3E" w:rsidRDefault="00D365C0" w:rsidP="00D365C0">
            <w:pPr>
              <w:spacing w:before="120" w:after="120"/>
              <w:jc w:val="center"/>
              <w:rPr>
                <w:rFonts w:eastAsia="SimSun"/>
              </w:rPr>
            </w:pPr>
          </w:p>
          <w:p w14:paraId="5757C74B" w14:textId="77777777" w:rsidR="00D365C0" w:rsidRPr="00B24E3E" w:rsidRDefault="00D365C0" w:rsidP="00D365C0">
            <w:pPr>
              <w:spacing w:before="120" w:after="120"/>
              <w:jc w:val="both"/>
              <w:rPr>
                <w:rFonts w:eastAsia="SimSun"/>
              </w:rPr>
            </w:pPr>
          </w:p>
          <w:p w14:paraId="5D857291" w14:textId="77777777" w:rsidR="00D365C0" w:rsidRPr="00B24E3E" w:rsidRDefault="00D365C0" w:rsidP="00D365C0">
            <w:pPr>
              <w:spacing w:before="120" w:after="120"/>
              <w:jc w:val="center"/>
              <w:rPr>
                <w:rFonts w:eastAsia="SimSun"/>
              </w:rPr>
            </w:pPr>
            <w:r w:rsidRPr="00B24E3E">
              <w:rPr>
                <w:rFonts w:eastAsia="SimSun"/>
              </w:rPr>
              <w:t>2</w:t>
            </w:r>
          </w:p>
          <w:p w14:paraId="63891B36" w14:textId="77777777" w:rsidR="00D365C0" w:rsidRPr="00B24E3E" w:rsidRDefault="00D365C0" w:rsidP="00D365C0">
            <w:pPr>
              <w:spacing w:before="120" w:after="120"/>
              <w:jc w:val="center"/>
              <w:rPr>
                <w:rFonts w:eastAsia="SimSun"/>
              </w:rPr>
            </w:pPr>
          </w:p>
          <w:p w14:paraId="1DE5CE18" w14:textId="77777777" w:rsidR="00D365C0" w:rsidRPr="00B24E3E" w:rsidRDefault="00D365C0" w:rsidP="00D365C0">
            <w:pPr>
              <w:spacing w:before="120" w:after="120"/>
              <w:jc w:val="both"/>
              <w:rPr>
                <w:rFonts w:eastAsia="SimSun"/>
              </w:rPr>
            </w:pPr>
          </w:p>
          <w:p w14:paraId="142042A4" w14:textId="77777777" w:rsidR="00D365C0" w:rsidRPr="00B24E3E" w:rsidRDefault="00D365C0" w:rsidP="00D365C0">
            <w:pPr>
              <w:spacing w:before="120" w:after="120"/>
              <w:jc w:val="both"/>
              <w:rPr>
                <w:rFonts w:eastAsia="SimSun"/>
              </w:rPr>
            </w:pPr>
          </w:p>
          <w:p w14:paraId="34A951D7" w14:textId="77777777" w:rsidR="00D365C0" w:rsidRPr="00B24E3E" w:rsidRDefault="00D365C0" w:rsidP="00D365C0">
            <w:pPr>
              <w:spacing w:before="120" w:after="120"/>
              <w:jc w:val="center"/>
              <w:rPr>
                <w:rFonts w:eastAsia="SimSun"/>
              </w:rPr>
            </w:pPr>
            <w:r w:rsidRPr="00B24E3E">
              <w:rPr>
                <w:rFonts w:eastAsia="SimSun"/>
              </w:rPr>
              <w:t>1</w:t>
            </w:r>
          </w:p>
          <w:p w14:paraId="5EB56ACA" w14:textId="77777777" w:rsidR="00D365C0" w:rsidRPr="00B24E3E" w:rsidRDefault="00D365C0" w:rsidP="00D365C0">
            <w:pPr>
              <w:spacing w:before="120" w:after="120"/>
              <w:jc w:val="center"/>
              <w:rPr>
                <w:rFonts w:eastAsia="SimSun"/>
              </w:rPr>
            </w:pPr>
            <w:r w:rsidRPr="00B24E3E">
              <w:rPr>
                <w:rFonts w:eastAsia="SimSun"/>
              </w:rPr>
              <w:t>1</w:t>
            </w:r>
          </w:p>
          <w:p w14:paraId="70CE9E5F" w14:textId="77777777" w:rsidR="00D365C0" w:rsidRPr="00B24E3E" w:rsidRDefault="00D365C0" w:rsidP="00D365C0">
            <w:pPr>
              <w:spacing w:before="120" w:after="120"/>
              <w:jc w:val="center"/>
              <w:rPr>
                <w:rFonts w:eastAsia="SimSun"/>
              </w:rPr>
            </w:pPr>
          </w:p>
        </w:tc>
        <w:tc>
          <w:tcPr>
            <w:tcW w:w="850" w:type="dxa"/>
            <w:shd w:val="clear" w:color="auto" w:fill="FFFFFF"/>
          </w:tcPr>
          <w:p w14:paraId="419E9E4B" w14:textId="77777777" w:rsidR="00D365C0" w:rsidRPr="00B24E3E" w:rsidRDefault="00D365C0" w:rsidP="00D365C0">
            <w:pPr>
              <w:spacing w:before="120" w:after="120"/>
              <w:jc w:val="center"/>
              <w:rPr>
                <w:rFonts w:eastAsia="SimSun"/>
              </w:rPr>
            </w:pPr>
            <w:r w:rsidRPr="00B24E3E">
              <w:rPr>
                <w:rFonts w:eastAsia="SimSun"/>
              </w:rPr>
              <w:lastRenderedPageBreak/>
              <w:t>1</w:t>
            </w:r>
          </w:p>
          <w:p w14:paraId="7D2B7FC7" w14:textId="77777777" w:rsidR="00D365C0" w:rsidRPr="00B24E3E" w:rsidRDefault="00D365C0" w:rsidP="00D365C0">
            <w:pPr>
              <w:spacing w:before="120" w:after="120"/>
              <w:jc w:val="center"/>
              <w:rPr>
                <w:rFonts w:eastAsia="SimSun"/>
              </w:rPr>
            </w:pPr>
          </w:p>
          <w:p w14:paraId="08D20203" w14:textId="77777777" w:rsidR="00D365C0" w:rsidRPr="00B24E3E" w:rsidRDefault="00D365C0" w:rsidP="00D365C0">
            <w:pPr>
              <w:spacing w:before="120" w:after="120"/>
              <w:jc w:val="center"/>
              <w:rPr>
                <w:rFonts w:eastAsia="SimSun"/>
              </w:rPr>
            </w:pPr>
          </w:p>
          <w:p w14:paraId="7BA3E55C" w14:textId="77777777" w:rsidR="00D365C0" w:rsidRPr="00B24E3E" w:rsidRDefault="00D365C0" w:rsidP="00D365C0">
            <w:pPr>
              <w:spacing w:before="120" w:after="120"/>
              <w:jc w:val="center"/>
              <w:rPr>
                <w:rFonts w:eastAsia="SimSun"/>
              </w:rPr>
            </w:pPr>
          </w:p>
          <w:p w14:paraId="59A2E412" w14:textId="77777777" w:rsidR="00D365C0" w:rsidRPr="00B24E3E" w:rsidRDefault="00D365C0" w:rsidP="00D365C0">
            <w:pPr>
              <w:spacing w:before="120" w:after="120"/>
              <w:jc w:val="center"/>
              <w:rPr>
                <w:rFonts w:eastAsia="SimSun"/>
              </w:rPr>
            </w:pPr>
          </w:p>
          <w:p w14:paraId="591464DF" w14:textId="77777777" w:rsidR="00D365C0" w:rsidRPr="00B24E3E" w:rsidRDefault="00D365C0" w:rsidP="00D365C0">
            <w:pPr>
              <w:spacing w:before="120" w:after="120"/>
              <w:jc w:val="center"/>
              <w:rPr>
                <w:rFonts w:eastAsia="SimSun"/>
              </w:rPr>
            </w:pPr>
          </w:p>
          <w:p w14:paraId="7E6EB326" w14:textId="77777777" w:rsidR="00D365C0" w:rsidRPr="00B24E3E" w:rsidRDefault="00D365C0" w:rsidP="00D365C0">
            <w:pPr>
              <w:spacing w:before="120" w:after="120"/>
              <w:jc w:val="center"/>
              <w:rPr>
                <w:rFonts w:eastAsia="SimSun"/>
              </w:rPr>
            </w:pPr>
          </w:p>
          <w:p w14:paraId="77DBA778" w14:textId="77777777" w:rsidR="00D365C0" w:rsidRPr="00B24E3E" w:rsidRDefault="00D365C0" w:rsidP="00D365C0">
            <w:pPr>
              <w:spacing w:before="120" w:after="120"/>
              <w:jc w:val="center"/>
              <w:rPr>
                <w:rFonts w:eastAsia="SimSun"/>
              </w:rPr>
            </w:pPr>
          </w:p>
          <w:p w14:paraId="40B4B1BC" w14:textId="77777777" w:rsidR="00D365C0" w:rsidRPr="00B24E3E" w:rsidRDefault="00D365C0" w:rsidP="00D365C0">
            <w:pPr>
              <w:spacing w:before="120" w:after="120"/>
              <w:jc w:val="center"/>
              <w:rPr>
                <w:rFonts w:eastAsia="SimSun"/>
              </w:rPr>
            </w:pPr>
          </w:p>
          <w:p w14:paraId="6F135EF9" w14:textId="77777777" w:rsidR="00D365C0" w:rsidRPr="00B24E3E" w:rsidRDefault="00D365C0" w:rsidP="00D365C0">
            <w:pPr>
              <w:spacing w:before="120" w:after="120"/>
              <w:jc w:val="center"/>
              <w:rPr>
                <w:rFonts w:eastAsia="SimSun"/>
              </w:rPr>
            </w:pPr>
          </w:p>
          <w:p w14:paraId="552F62F4" w14:textId="77777777" w:rsidR="00D365C0" w:rsidRPr="00B24E3E" w:rsidRDefault="00D365C0" w:rsidP="00D365C0">
            <w:pPr>
              <w:spacing w:before="120" w:after="120"/>
              <w:jc w:val="center"/>
              <w:rPr>
                <w:rFonts w:eastAsia="SimSun"/>
              </w:rPr>
            </w:pPr>
          </w:p>
          <w:p w14:paraId="15F40515" w14:textId="77777777" w:rsidR="00D365C0" w:rsidRPr="00B24E3E" w:rsidRDefault="00D365C0" w:rsidP="00D365C0">
            <w:pPr>
              <w:spacing w:before="120" w:after="120"/>
              <w:jc w:val="center"/>
              <w:rPr>
                <w:rFonts w:eastAsia="SimSun"/>
              </w:rPr>
            </w:pPr>
          </w:p>
          <w:p w14:paraId="4D73B352" w14:textId="77777777" w:rsidR="00D365C0" w:rsidRPr="00B24E3E" w:rsidRDefault="00D365C0" w:rsidP="00D365C0">
            <w:pPr>
              <w:spacing w:before="120" w:after="120"/>
              <w:jc w:val="center"/>
              <w:rPr>
                <w:rFonts w:eastAsia="SimSun"/>
              </w:rPr>
            </w:pPr>
          </w:p>
          <w:p w14:paraId="6AB32F92" w14:textId="77777777" w:rsidR="00D365C0" w:rsidRPr="00B24E3E" w:rsidRDefault="00D365C0" w:rsidP="00D365C0">
            <w:pPr>
              <w:spacing w:before="120" w:after="120"/>
              <w:jc w:val="center"/>
              <w:rPr>
                <w:rFonts w:eastAsia="SimSun"/>
              </w:rPr>
            </w:pPr>
          </w:p>
          <w:p w14:paraId="7734EB9F" w14:textId="77777777" w:rsidR="00D365C0" w:rsidRPr="00B24E3E" w:rsidRDefault="00D365C0" w:rsidP="00D365C0">
            <w:pPr>
              <w:spacing w:before="120" w:after="120"/>
              <w:jc w:val="center"/>
              <w:rPr>
                <w:rFonts w:eastAsia="SimSun"/>
              </w:rPr>
            </w:pPr>
          </w:p>
          <w:p w14:paraId="44402F11" w14:textId="77777777" w:rsidR="00D365C0" w:rsidRPr="00B24E3E" w:rsidRDefault="00D365C0" w:rsidP="00D365C0">
            <w:pPr>
              <w:spacing w:before="120" w:after="120"/>
              <w:jc w:val="center"/>
              <w:rPr>
                <w:rFonts w:eastAsia="SimSun"/>
              </w:rPr>
            </w:pPr>
          </w:p>
          <w:p w14:paraId="6D5A8633" w14:textId="77777777" w:rsidR="00D365C0" w:rsidRPr="00B24E3E" w:rsidRDefault="00D365C0" w:rsidP="00D365C0">
            <w:pPr>
              <w:spacing w:before="120" w:after="120"/>
              <w:jc w:val="center"/>
              <w:rPr>
                <w:rFonts w:eastAsia="SimSun"/>
              </w:rPr>
            </w:pPr>
          </w:p>
          <w:p w14:paraId="44DB495D" w14:textId="77777777" w:rsidR="00D365C0" w:rsidRPr="00B24E3E" w:rsidRDefault="00D365C0" w:rsidP="00D365C0">
            <w:pPr>
              <w:spacing w:before="120" w:after="120"/>
              <w:jc w:val="center"/>
              <w:rPr>
                <w:rFonts w:eastAsia="SimSun"/>
              </w:rPr>
            </w:pPr>
          </w:p>
          <w:p w14:paraId="2B9A51EC" w14:textId="77777777" w:rsidR="00D365C0" w:rsidRPr="00B24E3E" w:rsidRDefault="00D365C0" w:rsidP="00D365C0">
            <w:pPr>
              <w:spacing w:before="120" w:after="120"/>
              <w:jc w:val="center"/>
              <w:rPr>
                <w:rFonts w:eastAsia="SimSun"/>
              </w:rPr>
            </w:pPr>
          </w:p>
          <w:p w14:paraId="5A459C1B" w14:textId="77777777" w:rsidR="00D365C0" w:rsidRPr="00B24E3E" w:rsidRDefault="00D365C0" w:rsidP="00D365C0">
            <w:pPr>
              <w:spacing w:before="120" w:after="120"/>
              <w:jc w:val="center"/>
              <w:rPr>
                <w:rFonts w:eastAsia="SimSun"/>
              </w:rPr>
            </w:pPr>
          </w:p>
          <w:p w14:paraId="3B829BB0" w14:textId="77777777" w:rsidR="00D365C0" w:rsidRPr="00B24E3E" w:rsidRDefault="00D365C0" w:rsidP="00D365C0">
            <w:pPr>
              <w:spacing w:before="120" w:after="120"/>
              <w:jc w:val="center"/>
              <w:rPr>
                <w:rFonts w:eastAsia="SimSun"/>
              </w:rPr>
            </w:pPr>
          </w:p>
          <w:p w14:paraId="1C9B8DA6" w14:textId="77777777" w:rsidR="00D365C0" w:rsidRPr="00B24E3E" w:rsidRDefault="00D365C0" w:rsidP="00D365C0">
            <w:pPr>
              <w:spacing w:before="120" w:after="120"/>
              <w:jc w:val="center"/>
              <w:rPr>
                <w:rFonts w:eastAsia="SimSun"/>
              </w:rPr>
            </w:pPr>
          </w:p>
          <w:p w14:paraId="1695E390" w14:textId="77777777" w:rsidR="00D365C0" w:rsidRPr="00B24E3E" w:rsidRDefault="00D365C0" w:rsidP="00D365C0">
            <w:pPr>
              <w:spacing w:before="120" w:after="120"/>
              <w:jc w:val="center"/>
              <w:rPr>
                <w:rFonts w:eastAsia="SimSun"/>
              </w:rPr>
            </w:pPr>
          </w:p>
          <w:p w14:paraId="0F47BF04" w14:textId="77777777" w:rsidR="00D365C0" w:rsidRPr="00B24E3E" w:rsidRDefault="00D365C0" w:rsidP="00D365C0">
            <w:pPr>
              <w:spacing w:before="120" w:after="120"/>
              <w:rPr>
                <w:rFonts w:eastAsia="SimSun"/>
              </w:rPr>
            </w:pPr>
          </w:p>
        </w:tc>
      </w:tr>
      <w:tr w:rsidR="00D365C0" w:rsidRPr="00B24E3E" w14:paraId="3120DA10" w14:textId="77777777" w:rsidTr="00D365C0">
        <w:tc>
          <w:tcPr>
            <w:tcW w:w="567" w:type="dxa"/>
            <w:shd w:val="clear" w:color="auto" w:fill="FFFFFF"/>
          </w:tcPr>
          <w:p w14:paraId="628DB925" w14:textId="77777777" w:rsidR="00D365C0" w:rsidRPr="00B24E3E" w:rsidRDefault="00D365C0" w:rsidP="00D365C0">
            <w:pPr>
              <w:spacing w:before="120" w:after="120"/>
              <w:jc w:val="center"/>
              <w:rPr>
                <w:rFonts w:eastAsia="SimSun"/>
              </w:rPr>
            </w:pPr>
            <w:r w:rsidRPr="00B24E3E">
              <w:rPr>
                <w:rFonts w:eastAsia="SimSun"/>
              </w:rPr>
              <w:lastRenderedPageBreak/>
              <w:t xml:space="preserve">5  </w:t>
            </w:r>
          </w:p>
        </w:tc>
        <w:tc>
          <w:tcPr>
            <w:tcW w:w="4820" w:type="dxa"/>
            <w:shd w:val="clear" w:color="auto" w:fill="FFFFFF"/>
          </w:tcPr>
          <w:p w14:paraId="7204B627" w14:textId="77777777" w:rsidR="00D365C0" w:rsidRPr="00B24E3E" w:rsidRDefault="00D365C0" w:rsidP="00D365C0">
            <w:pPr>
              <w:rPr>
                <w:rFonts w:eastAsia="SimSun"/>
                <w:b/>
              </w:rPr>
            </w:pPr>
            <w:r w:rsidRPr="00B24E3E">
              <w:rPr>
                <w:rFonts w:eastAsia="SimSun"/>
                <w:b/>
              </w:rPr>
              <w:t>Unit 5: Relax</w:t>
            </w:r>
          </w:p>
          <w:p w14:paraId="39CCDDB8" w14:textId="77777777" w:rsidR="00D365C0" w:rsidRPr="00B24E3E" w:rsidRDefault="00D365C0" w:rsidP="00D365C0">
            <w:pPr>
              <w:rPr>
                <w:rFonts w:eastAsia="SimSun"/>
                <w:b/>
              </w:rPr>
            </w:pPr>
            <w:r w:rsidRPr="00B24E3E">
              <w:rPr>
                <w:rFonts w:eastAsia="SimSun"/>
              </w:rPr>
              <w:t xml:space="preserve"> </w:t>
            </w:r>
            <w:r w:rsidRPr="00B24E3E">
              <w:rPr>
                <w:rFonts w:eastAsia="SimSun"/>
                <w:b/>
              </w:rPr>
              <w:t xml:space="preserve">Language knowledge:  </w:t>
            </w:r>
          </w:p>
          <w:p w14:paraId="0362B6E3" w14:textId="77777777" w:rsidR="00D365C0" w:rsidRPr="00B24E3E" w:rsidRDefault="00D365C0" w:rsidP="00D365C0">
            <w:pPr>
              <w:rPr>
                <w:rFonts w:eastAsia="SimSun"/>
              </w:rPr>
            </w:pPr>
            <w:r w:rsidRPr="00B24E3E">
              <w:rPr>
                <w:rFonts w:eastAsia="SimSun"/>
              </w:rPr>
              <w:t>- Grammar: plans and arrangements, superlatives</w:t>
            </w:r>
          </w:p>
          <w:p w14:paraId="7D0ECA2C" w14:textId="77777777" w:rsidR="00D365C0" w:rsidRPr="00B24E3E" w:rsidRDefault="00D365C0" w:rsidP="00D365C0">
            <w:pPr>
              <w:rPr>
                <w:rFonts w:eastAsia="SimSun"/>
              </w:rPr>
            </w:pPr>
            <w:r w:rsidRPr="00B24E3E">
              <w:rPr>
                <w:rFonts w:eastAsia="SimSun"/>
              </w:rPr>
              <w:t xml:space="preserve"> - Vocabulary: places and equipment, sports and games, word families</w:t>
            </w:r>
          </w:p>
          <w:p w14:paraId="3B6F0487" w14:textId="77777777" w:rsidR="00D365C0" w:rsidRPr="00B24E3E" w:rsidRDefault="00D365C0" w:rsidP="00D365C0">
            <w:pPr>
              <w:rPr>
                <w:rFonts w:eastAsia="SimSun"/>
              </w:rPr>
            </w:pPr>
            <w:r w:rsidRPr="00B24E3E">
              <w:rPr>
                <w:rFonts w:eastAsia="SimSun"/>
              </w:rPr>
              <w:t xml:space="preserve"> </w:t>
            </w:r>
            <w:r w:rsidRPr="00B24E3E">
              <w:rPr>
                <w:rFonts w:eastAsia="SimSun"/>
                <w:b/>
              </w:rPr>
              <w:t>Listening &amp; Speaking:</w:t>
            </w:r>
            <w:r w:rsidRPr="00B24E3E">
              <w:rPr>
                <w:rFonts w:eastAsia="SimSun"/>
              </w:rPr>
              <w:t xml:space="preserve"> plans for the weekend why is football popular? hobbies to help you relax talk about activities, places and equipment </w:t>
            </w:r>
          </w:p>
          <w:p w14:paraId="2D0D8357" w14:textId="77777777" w:rsidR="00D365C0" w:rsidRPr="00B24E3E" w:rsidRDefault="00D365C0" w:rsidP="00D365C0">
            <w:pPr>
              <w:rPr>
                <w:rFonts w:eastAsia="SimSun"/>
              </w:rPr>
            </w:pPr>
            <w:r w:rsidRPr="00B24E3E">
              <w:rPr>
                <w:rFonts w:eastAsia="SimSun"/>
              </w:rPr>
              <w:t xml:space="preserve"> - Talk about watching and doing sports discuss relaxing and stressful experiences.</w:t>
            </w:r>
          </w:p>
          <w:p w14:paraId="7A746157" w14:textId="77777777" w:rsidR="00D365C0" w:rsidRPr="00B24E3E" w:rsidRDefault="00D365C0" w:rsidP="00D365C0">
            <w:pPr>
              <w:rPr>
                <w:rFonts w:eastAsia="SimSun"/>
              </w:rPr>
            </w:pPr>
            <w:r w:rsidRPr="00B24E3E">
              <w:rPr>
                <w:rFonts w:eastAsia="SimSun"/>
              </w:rPr>
              <w:t xml:space="preserve"> </w:t>
            </w:r>
            <w:r w:rsidRPr="00B24E3E">
              <w:rPr>
                <w:rFonts w:eastAsia="SimSun"/>
                <w:b/>
              </w:rPr>
              <w:t>Reading &amp; Writing:</w:t>
            </w:r>
            <w:r w:rsidRPr="00B24E3E">
              <w:rPr>
                <w:rFonts w:eastAsia="SimSun"/>
              </w:rPr>
              <w:t xml:space="preserve"> there's more to sport than football </w:t>
            </w:r>
          </w:p>
          <w:p w14:paraId="5DC74469" w14:textId="77777777" w:rsidR="00D365C0" w:rsidRPr="00B24E3E" w:rsidRDefault="00D365C0" w:rsidP="00D365C0">
            <w:pPr>
              <w:rPr>
                <w:rFonts w:eastAsia="SimSun"/>
              </w:rPr>
            </w:pPr>
            <w:r w:rsidRPr="00B24E3E">
              <w:rPr>
                <w:rFonts w:eastAsia="SimSun"/>
              </w:rPr>
              <w:t xml:space="preserve"> - Write a passage to compare three or more| entertainment activities.</w:t>
            </w:r>
          </w:p>
          <w:p w14:paraId="40984916" w14:textId="77777777" w:rsidR="00D365C0" w:rsidRPr="00B24E3E" w:rsidRDefault="00D365C0" w:rsidP="00D365C0">
            <w:pPr>
              <w:rPr>
                <w:rFonts w:eastAsia="SimSun"/>
              </w:rPr>
            </w:pPr>
          </w:p>
        </w:tc>
        <w:tc>
          <w:tcPr>
            <w:tcW w:w="709" w:type="dxa"/>
            <w:shd w:val="clear" w:color="auto" w:fill="FFFFFF"/>
          </w:tcPr>
          <w:p w14:paraId="2D389BC6" w14:textId="77777777" w:rsidR="00D365C0" w:rsidRPr="00B24E3E" w:rsidRDefault="00D365C0" w:rsidP="00D365C0">
            <w:pPr>
              <w:spacing w:before="120" w:after="120"/>
              <w:jc w:val="center"/>
              <w:rPr>
                <w:rFonts w:eastAsia="SimSun"/>
              </w:rPr>
            </w:pPr>
            <w:r w:rsidRPr="00B24E3E">
              <w:rPr>
                <w:rFonts w:eastAsia="SimSun"/>
              </w:rPr>
              <w:t>5</w:t>
            </w:r>
          </w:p>
        </w:tc>
        <w:tc>
          <w:tcPr>
            <w:tcW w:w="850" w:type="dxa"/>
            <w:shd w:val="clear" w:color="auto" w:fill="FFFFFF"/>
          </w:tcPr>
          <w:p w14:paraId="6FBCB90B" w14:textId="77777777" w:rsidR="00D365C0" w:rsidRPr="00B24E3E" w:rsidRDefault="00D365C0" w:rsidP="00D365C0">
            <w:pPr>
              <w:spacing w:before="120" w:after="120"/>
              <w:jc w:val="center"/>
              <w:rPr>
                <w:rFonts w:eastAsia="SimSun"/>
              </w:rPr>
            </w:pPr>
            <w:r w:rsidRPr="00B24E3E">
              <w:rPr>
                <w:rFonts w:eastAsia="SimSun"/>
              </w:rPr>
              <w:t>2</w:t>
            </w:r>
          </w:p>
          <w:p w14:paraId="3613CB17" w14:textId="77777777" w:rsidR="00D365C0" w:rsidRPr="00B24E3E" w:rsidRDefault="00D365C0" w:rsidP="00D365C0">
            <w:pPr>
              <w:spacing w:before="120" w:after="120"/>
              <w:jc w:val="center"/>
              <w:rPr>
                <w:rFonts w:eastAsia="SimSun"/>
              </w:rPr>
            </w:pPr>
            <w:r w:rsidRPr="00B24E3E">
              <w:rPr>
                <w:rFonts w:eastAsia="SimSun"/>
              </w:rPr>
              <w:t>1</w:t>
            </w:r>
          </w:p>
          <w:p w14:paraId="30630101" w14:textId="77777777" w:rsidR="00D365C0" w:rsidRPr="00B24E3E" w:rsidRDefault="00D365C0" w:rsidP="00D365C0">
            <w:pPr>
              <w:spacing w:before="120" w:after="120"/>
              <w:jc w:val="center"/>
              <w:rPr>
                <w:rFonts w:eastAsia="SimSun"/>
              </w:rPr>
            </w:pPr>
          </w:p>
          <w:p w14:paraId="612A606C" w14:textId="77777777" w:rsidR="00D365C0" w:rsidRPr="00B24E3E" w:rsidRDefault="00D365C0" w:rsidP="00D365C0">
            <w:pPr>
              <w:spacing w:before="120" w:after="120"/>
              <w:jc w:val="center"/>
              <w:rPr>
                <w:rFonts w:eastAsia="SimSun"/>
              </w:rPr>
            </w:pPr>
            <w:r w:rsidRPr="00B24E3E">
              <w:rPr>
                <w:rFonts w:eastAsia="SimSun"/>
              </w:rPr>
              <w:t>1</w:t>
            </w:r>
          </w:p>
          <w:p w14:paraId="31C20001" w14:textId="77777777" w:rsidR="00D365C0" w:rsidRPr="00B24E3E" w:rsidRDefault="00D365C0" w:rsidP="00D365C0">
            <w:pPr>
              <w:spacing w:before="120" w:after="120"/>
              <w:jc w:val="center"/>
              <w:rPr>
                <w:rFonts w:eastAsia="SimSun"/>
              </w:rPr>
            </w:pPr>
          </w:p>
          <w:p w14:paraId="7A86E7FF" w14:textId="77777777" w:rsidR="00D365C0" w:rsidRPr="00B24E3E" w:rsidRDefault="00D365C0" w:rsidP="00D365C0">
            <w:pPr>
              <w:spacing w:before="120" w:after="120"/>
              <w:jc w:val="center"/>
              <w:rPr>
                <w:rFonts w:eastAsia="SimSun"/>
              </w:rPr>
            </w:pPr>
          </w:p>
          <w:p w14:paraId="247F2656" w14:textId="77777777" w:rsidR="00D365C0" w:rsidRPr="00B24E3E" w:rsidRDefault="00D365C0" w:rsidP="00D365C0">
            <w:pPr>
              <w:spacing w:before="120" w:after="120"/>
              <w:jc w:val="center"/>
              <w:rPr>
                <w:rFonts w:eastAsia="SimSun"/>
              </w:rPr>
            </w:pPr>
          </w:p>
          <w:p w14:paraId="3CEE7F18" w14:textId="77777777" w:rsidR="00D365C0" w:rsidRPr="00B24E3E" w:rsidRDefault="00D365C0" w:rsidP="00D365C0">
            <w:pPr>
              <w:spacing w:before="120" w:after="120"/>
              <w:jc w:val="center"/>
              <w:rPr>
                <w:rFonts w:eastAsia="SimSun"/>
              </w:rPr>
            </w:pPr>
          </w:p>
          <w:p w14:paraId="248E8AFF" w14:textId="77777777" w:rsidR="00D365C0" w:rsidRPr="00B24E3E" w:rsidRDefault="00D365C0" w:rsidP="00D365C0">
            <w:pPr>
              <w:spacing w:before="120" w:after="120"/>
              <w:jc w:val="center"/>
              <w:rPr>
                <w:rFonts w:eastAsia="SimSun"/>
              </w:rPr>
            </w:pPr>
          </w:p>
          <w:p w14:paraId="0B7712DC" w14:textId="77777777" w:rsidR="00D365C0" w:rsidRPr="00B24E3E" w:rsidRDefault="00D365C0" w:rsidP="00D365C0">
            <w:pPr>
              <w:spacing w:before="120" w:after="120"/>
              <w:jc w:val="center"/>
              <w:rPr>
                <w:rFonts w:eastAsia="SimSun"/>
              </w:rPr>
            </w:pPr>
          </w:p>
          <w:p w14:paraId="721B3A91" w14:textId="77777777" w:rsidR="00D365C0" w:rsidRPr="00B24E3E" w:rsidRDefault="00D365C0" w:rsidP="00D365C0">
            <w:pPr>
              <w:spacing w:before="120" w:after="120"/>
              <w:jc w:val="center"/>
              <w:rPr>
                <w:rFonts w:eastAsia="SimSun"/>
              </w:rPr>
            </w:pPr>
          </w:p>
        </w:tc>
        <w:tc>
          <w:tcPr>
            <w:tcW w:w="1496" w:type="dxa"/>
            <w:shd w:val="clear" w:color="auto" w:fill="FFFFFF"/>
          </w:tcPr>
          <w:p w14:paraId="19A2B2CE" w14:textId="77777777" w:rsidR="00D365C0" w:rsidRPr="00B24E3E" w:rsidRDefault="00D365C0" w:rsidP="00D365C0">
            <w:pPr>
              <w:spacing w:before="120" w:after="120"/>
              <w:jc w:val="center"/>
              <w:rPr>
                <w:rFonts w:eastAsia="SimSun"/>
              </w:rPr>
            </w:pPr>
            <w:r w:rsidRPr="00B24E3E">
              <w:rPr>
                <w:rFonts w:eastAsia="SimSun"/>
              </w:rPr>
              <w:t>3</w:t>
            </w:r>
          </w:p>
          <w:p w14:paraId="11B2527E" w14:textId="77777777" w:rsidR="00D365C0" w:rsidRPr="00B24E3E" w:rsidRDefault="00D365C0" w:rsidP="00D365C0">
            <w:pPr>
              <w:spacing w:before="120" w:after="120"/>
              <w:jc w:val="center"/>
              <w:rPr>
                <w:rFonts w:eastAsia="SimSun"/>
              </w:rPr>
            </w:pPr>
          </w:p>
          <w:p w14:paraId="01137475" w14:textId="77777777" w:rsidR="00D365C0" w:rsidRPr="00B24E3E" w:rsidRDefault="00D365C0" w:rsidP="00D365C0">
            <w:pPr>
              <w:spacing w:before="120" w:after="120"/>
              <w:jc w:val="center"/>
              <w:rPr>
                <w:rFonts w:eastAsia="SimSun"/>
              </w:rPr>
            </w:pPr>
          </w:p>
          <w:p w14:paraId="62676752" w14:textId="77777777" w:rsidR="00D365C0" w:rsidRPr="00B24E3E" w:rsidRDefault="00D365C0" w:rsidP="00D365C0">
            <w:pPr>
              <w:spacing w:before="120" w:after="120"/>
              <w:jc w:val="center"/>
              <w:rPr>
                <w:rFonts w:eastAsia="SimSun"/>
              </w:rPr>
            </w:pPr>
          </w:p>
          <w:p w14:paraId="33F3A52F" w14:textId="77777777" w:rsidR="00D365C0" w:rsidRPr="00B24E3E" w:rsidRDefault="00D365C0" w:rsidP="00D365C0">
            <w:pPr>
              <w:spacing w:before="120" w:after="120"/>
              <w:jc w:val="center"/>
              <w:rPr>
                <w:rFonts w:eastAsia="SimSun"/>
              </w:rPr>
            </w:pPr>
          </w:p>
          <w:p w14:paraId="2514CCB3" w14:textId="77777777" w:rsidR="00D365C0" w:rsidRPr="00B24E3E" w:rsidRDefault="00D365C0" w:rsidP="00D365C0">
            <w:pPr>
              <w:spacing w:before="120" w:after="120"/>
              <w:jc w:val="center"/>
              <w:rPr>
                <w:rFonts w:eastAsia="SimSun"/>
              </w:rPr>
            </w:pPr>
            <w:r w:rsidRPr="00B24E3E">
              <w:rPr>
                <w:rFonts w:eastAsia="SimSun"/>
              </w:rPr>
              <w:t>1</w:t>
            </w:r>
          </w:p>
          <w:p w14:paraId="29FDB397" w14:textId="77777777" w:rsidR="00D365C0" w:rsidRPr="00B24E3E" w:rsidRDefault="00D365C0" w:rsidP="00D365C0">
            <w:pPr>
              <w:spacing w:before="120" w:after="120"/>
              <w:jc w:val="center"/>
              <w:rPr>
                <w:rFonts w:eastAsia="SimSun"/>
              </w:rPr>
            </w:pPr>
          </w:p>
          <w:p w14:paraId="04DF630E" w14:textId="77777777" w:rsidR="00D365C0" w:rsidRPr="00B24E3E" w:rsidRDefault="00D365C0" w:rsidP="00D365C0">
            <w:pPr>
              <w:spacing w:before="120" w:after="120"/>
              <w:jc w:val="center"/>
              <w:rPr>
                <w:rFonts w:eastAsia="SimSun"/>
              </w:rPr>
            </w:pPr>
            <w:r w:rsidRPr="00B24E3E">
              <w:rPr>
                <w:rFonts w:eastAsia="SimSun"/>
              </w:rPr>
              <w:t>1</w:t>
            </w:r>
          </w:p>
          <w:p w14:paraId="08E7B03C" w14:textId="77777777" w:rsidR="00D365C0" w:rsidRPr="00B24E3E" w:rsidRDefault="00D365C0" w:rsidP="00D365C0">
            <w:pPr>
              <w:spacing w:before="120" w:after="120"/>
              <w:jc w:val="center"/>
              <w:rPr>
                <w:rFonts w:eastAsia="SimSun"/>
              </w:rPr>
            </w:pPr>
          </w:p>
          <w:p w14:paraId="3B609E5A" w14:textId="77777777" w:rsidR="00D365C0" w:rsidRPr="00B24E3E" w:rsidRDefault="00D365C0" w:rsidP="00D365C0">
            <w:pPr>
              <w:spacing w:before="120" w:after="120"/>
              <w:jc w:val="center"/>
              <w:rPr>
                <w:rFonts w:eastAsia="SimSun"/>
              </w:rPr>
            </w:pPr>
          </w:p>
          <w:p w14:paraId="04A7B126" w14:textId="77777777" w:rsidR="00D365C0" w:rsidRPr="00B24E3E" w:rsidRDefault="00D365C0" w:rsidP="00D365C0">
            <w:pPr>
              <w:spacing w:before="120" w:after="120"/>
              <w:jc w:val="center"/>
              <w:rPr>
                <w:rFonts w:eastAsia="SimSun"/>
              </w:rPr>
            </w:pPr>
            <w:r w:rsidRPr="00B24E3E">
              <w:rPr>
                <w:rFonts w:eastAsia="SimSun"/>
              </w:rPr>
              <w:t>1</w:t>
            </w:r>
          </w:p>
        </w:tc>
        <w:tc>
          <w:tcPr>
            <w:tcW w:w="850" w:type="dxa"/>
            <w:shd w:val="clear" w:color="auto" w:fill="FFFFFF"/>
          </w:tcPr>
          <w:p w14:paraId="3043B91A" w14:textId="77777777" w:rsidR="00D365C0" w:rsidRPr="00B24E3E" w:rsidRDefault="00D365C0" w:rsidP="00D365C0">
            <w:pPr>
              <w:spacing w:before="120" w:after="120"/>
              <w:jc w:val="center"/>
              <w:rPr>
                <w:rFonts w:eastAsia="SimSun"/>
              </w:rPr>
            </w:pPr>
          </w:p>
        </w:tc>
      </w:tr>
      <w:tr w:rsidR="00D365C0" w:rsidRPr="00B24E3E" w14:paraId="10B89E2C" w14:textId="77777777" w:rsidTr="00D365C0">
        <w:tc>
          <w:tcPr>
            <w:tcW w:w="567" w:type="dxa"/>
            <w:shd w:val="clear" w:color="auto" w:fill="FFFFFF"/>
          </w:tcPr>
          <w:p w14:paraId="545A5374" w14:textId="77777777" w:rsidR="00D365C0" w:rsidRPr="00B24E3E" w:rsidRDefault="00D365C0" w:rsidP="00D365C0">
            <w:pPr>
              <w:spacing w:before="120" w:after="120"/>
              <w:jc w:val="center"/>
              <w:rPr>
                <w:rFonts w:eastAsia="SimSun"/>
              </w:rPr>
            </w:pPr>
            <w:r w:rsidRPr="00B24E3E">
              <w:rPr>
                <w:rFonts w:eastAsia="SimSun"/>
              </w:rPr>
              <w:t>6</w:t>
            </w:r>
          </w:p>
        </w:tc>
        <w:tc>
          <w:tcPr>
            <w:tcW w:w="4820" w:type="dxa"/>
            <w:shd w:val="clear" w:color="auto" w:fill="FFFFFF"/>
          </w:tcPr>
          <w:p w14:paraId="28407976" w14:textId="77777777" w:rsidR="00D365C0" w:rsidRPr="00B24E3E" w:rsidRDefault="00D365C0" w:rsidP="00D365C0">
            <w:pPr>
              <w:rPr>
                <w:rFonts w:eastAsia="SimSun"/>
                <w:b/>
              </w:rPr>
            </w:pPr>
            <w:r w:rsidRPr="00B24E3E">
              <w:rPr>
                <w:rFonts w:eastAsia="SimSun"/>
                <w:b/>
              </w:rPr>
              <w:t>Unit 6. Family &amp; Friends</w:t>
            </w:r>
          </w:p>
          <w:p w14:paraId="4C80620F" w14:textId="77777777" w:rsidR="00D365C0" w:rsidRPr="00B24E3E" w:rsidRDefault="00D365C0" w:rsidP="00D365C0">
            <w:pPr>
              <w:rPr>
                <w:rFonts w:eastAsia="SimSun"/>
                <w:b/>
              </w:rPr>
            </w:pPr>
            <w:r w:rsidRPr="00B24E3E">
              <w:rPr>
                <w:rFonts w:eastAsia="SimSun"/>
                <w:b/>
              </w:rPr>
              <w:t xml:space="preserve"> Language knowledge:</w:t>
            </w:r>
          </w:p>
          <w:p w14:paraId="743EAA25" w14:textId="77777777" w:rsidR="00D365C0" w:rsidRPr="00B24E3E" w:rsidRDefault="00D365C0" w:rsidP="00D365C0">
            <w:pPr>
              <w:rPr>
                <w:rFonts w:eastAsia="SimSun"/>
              </w:rPr>
            </w:pPr>
            <w:r w:rsidRPr="00B24E3E">
              <w:rPr>
                <w:rFonts w:eastAsia="SimSun"/>
              </w:rPr>
              <w:t xml:space="preserve">- Grammar: question formation, similarities and contrasts · </w:t>
            </w:r>
          </w:p>
          <w:p w14:paraId="23123F56" w14:textId="77777777" w:rsidR="00D365C0" w:rsidRPr="00B24E3E" w:rsidRDefault="00D365C0" w:rsidP="00D365C0">
            <w:pPr>
              <w:rPr>
                <w:rFonts w:eastAsia="SimSun"/>
              </w:rPr>
            </w:pPr>
            <w:r w:rsidRPr="00B24E3E">
              <w:rPr>
                <w:rFonts w:eastAsia="SimSun"/>
              </w:rPr>
              <w:lastRenderedPageBreak/>
              <w:t>- Vocabulary: family and friends, character and habits, words with same verb and noun forms</w:t>
            </w:r>
          </w:p>
          <w:p w14:paraId="0E147D51" w14:textId="77777777" w:rsidR="00D365C0" w:rsidRPr="00B24E3E" w:rsidRDefault="00D365C0" w:rsidP="00D365C0">
            <w:pPr>
              <w:rPr>
                <w:rFonts w:eastAsia="SimSun"/>
                <w:b/>
              </w:rPr>
            </w:pPr>
            <w:r w:rsidRPr="00B24E3E">
              <w:rPr>
                <w:rFonts w:eastAsia="SimSun"/>
              </w:rPr>
              <w:t xml:space="preserve"> </w:t>
            </w:r>
            <w:r w:rsidRPr="00B24E3E">
              <w:rPr>
                <w:rFonts w:eastAsia="SimSun"/>
                <w:b/>
              </w:rPr>
              <w:t>Listening &amp; speaking:</w:t>
            </w:r>
          </w:p>
          <w:p w14:paraId="4318534F" w14:textId="77777777" w:rsidR="00D365C0" w:rsidRPr="00B24E3E" w:rsidRDefault="00D365C0" w:rsidP="00D365C0">
            <w:pPr>
              <w:rPr>
                <w:rFonts w:eastAsia="SimSun"/>
              </w:rPr>
            </w:pPr>
            <w:r w:rsidRPr="00B24E3E">
              <w:rPr>
                <w:rFonts w:eastAsia="SimSun"/>
              </w:rPr>
              <w:t xml:space="preserve"> - Talking about people </w:t>
            </w:r>
          </w:p>
          <w:p w14:paraId="1740D119" w14:textId="77777777" w:rsidR="00D365C0" w:rsidRPr="00B24E3E" w:rsidRDefault="00D365C0" w:rsidP="00D365C0">
            <w:pPr>
              <w:rPr>
                <w:rFonts w:eastAsia="SimSun"/>
              </w:rPr>
            </w:pPr>
            <w:r w:rsidRPr="00B24E3E">
              <w:rPr>
                <w:rFonts w:eastAsia="SimSun"/>
              </w:rPr>
              <w:t xml:space="preserve"> - The family business </w:t>
            </w:r>
          </w:p>
          <w:p w14:paraId="2CA265EE" w14:textId="77777777" w:rsidR="00D365C0" w:rsidRPr="00B24E3E" w:rsidRDefault="00D365C0" w:rsidP="00D365C0">
            <w:pPr>
              <w:rPr>
                <w:rFonts w:eastAsia="SimSun"/>
              </w:rPr>
            </w:pPr>
            <w:r w:rsidRPr="00B24E3E">
              <w:rPr>
                <w:rFonts w:eastAsia="SimSun"/>
              </w:rPr>
              <w:t xml:space="preserve"> - Describe people you know </w:t>
            </w:r>
          </w:p>
          <w:p w14:paraId="6D2D17A0" w14:textId="77777777" w:rsidR="00D365C0" w:rsidRPr="00B24E3E" w:rsidRDefault="00D365C0" w:rsidP="00D365C0">
            <w:pPr>
              <w:rPr>
                <w:rFonts w:eastAsia="SimSun"/>
              </w:rPr>
            </w:pPr>
            <w:r w:rsidRPr="00B24E3E">
              <w:rPr>
                <w:rFonts w:eastAsia="SimSun"/>
              </w:rPr>
              <w:t>- Describe character and abilities                     -Discuss uses of social media and online.</w:t>
            </w:r>
          </w:p>
          <w:p w14:paraId="75F04FDB" w14:textId="77777777" w:rsidR="00D365C0" w:rsidRPr="00B24E3E" w:rsidRDefault="00D365C0" w:rsidP="00D365C0">
            <w:pPr>
              <w:rPr>
                <w:rFonts w:eastAsia="SimSun"/>
                <w:b/>
              </w:rPr>
            </w:pPr>
            <w:r w:rsidRPr="00B24E3E">
              <w:rPr>
                <w:rFonts w:eastAsia="SimSun"/>
              </w:rPr>
              <w:t xml:space="preserve"> </w:t>
            </w:r>
            <w:r w:rsidRPr="00B24E3E">
              <w:rPr>
                <w:rFonts w:eastAsia="SimSun"/>
                <w:b/>
              </w:rPr>
              <w:t xml:space="preserve">Reading &amp; Writing: </w:t>
            </w:r>
          </w:p>
          <w:p w14:paraId="1F3472C8" w14:textId="77777777" w:rsidR="00D365C0" w:rsidRPr="00B24E3E" w:rsidRDefault="00D365C0" w:rsidP="00D365C0">
            <w:pPr>
              <w:rPr>
                <w:rFonts w:eastAsia="SimSun"/>
              </w:rPr>
            </w:pPr>
            <w:r w:rsidRPr="00B24E3E">
              <w:rPr>
                <w:rFonts w:eastAsia="SimSun"/>
              </w:rPr>
              <w:t xml:space="preserve"> - Online friends:</w:t>
            </w:r>
          </w:p>
          <w:p w14:paraId="3A241DA0" w14:textId="77777777" w:rsidR="00D365C0" w:rsidRPr="00B24E3E" w:rsidRDefault="00D365C0" w:rsidP="00D365C0">
            <w:pPr>
              <w:rPr>
                <w:rFonts w:eastAsia="SimSun"/>
              </w:rPr>
            </w:pPr>
            <w:r w:rsidRPr="00B24E3E">
              <w:rPr>
                <w:rFonts w:eastAsia="SimSun"/>
              </w:rPr>
              <w:t xml:space="preserve"> - What kind of an online friend are you? </w:t>
            </w:r>
          </w:p>
          <w:p w14:paraId="16915B18" w14:textId="77777777" w:rsidR="00D365C0" w:rsidRPr="00B24E3E" w:rsidRDefault="00D365C0" w:rsidP="00D365C0">
            <w:pPr>
              <w:spacing w:before="120" w:after="120"/>
              <w:ind w:right="-142"/>
              <w:rPr>
                <w:rFonts w:eastAsia="SimSun"/>
              </w:rPr>
            </w:pPr>
            <w:r w:rsidRPr="00B24E3E">
              <w:rPr>
                <w:rFonts w:eastAsia="SimSun"/>
              </w:rPr>
              <w:t xml:space="preserve"> - Describe person admire.</w:t>
            </w:r>
          </w:p>
          <w:p w14:paraId="616064A2" w14:textId="77777777" w:rsidR="00D365C0" w:rsidRPr="00B24E3E" w:rsidRDefault="00D365C0" w:rsidP="00D365C0">
            <w:pPr>
              <w:spacing w:before="120" w:after="120"/>
              <w:ind w:right="-142"/>
              <w:rPr>
                <w:rFonts w:eastAsia="SimSun"/>
                <w:b/>
              </w:rPr>
            </w:pPr>
            <w:r w:rsidRPr="00B24E3E">
              <w:rPr>
                <w:rFonts w:eastAsia="SimSun"/>
                <w:b/>
              </w:rPr>
              <w:t xml:space="preserve">Review 3 </w:t>
            </w:r>
          </w:p>
          <w:p w14:paraId="4A018E8A" w14:textId="77777777" w:rsidR="00D365C0" w:rsidRPr="00B24E3E" w:rsidRDefault="00D365C0" w:rsidP="00D365C0">
            <w:pPr>
              <w:spacing w:before="120" w:after="120"/>
              <w:ind w:right="-142"/>
              <w:rPr>
                <w:rFonts w:eastAsia="SimSun"/>
                <w:b/>
              </w:rPr>
            </w:pPr>
            <w:r w:rsidRPr="00B24E3E">
              <w:rPr>
                <w:rFonts w:eastAsia="SimSun"/>
                <w:b/>
              </w:rPr>
              <w:t xml:space="preserve">Writing 3 </w:t>
            </w:r>
          </w:p>
          <w:p w14:paraId="38C62F5B" w14:textId="77777777" w:rsidR="00D365C0" w:rsidRPr="00B24E3E" w:rsidRDefault="00D365C0" w:rsidP="00D365C0">
            <w:pPr>
              <w:spacing w:before="120" w:after="120"/>
              <w:ind w:right="-142"/>
              <w:rPr>
                <w:rFonts w:eastAsia="SimSun"/>
                <w:b/>
              </w:rPr>
            </w:pPr>
            <w:r w:rsidRPr="00B24E3E">
              <w:rPr>
                <w:rFonts w:eastAsia="SimSun"/>
                <w:b/>
              </w:rPr>
              <w:t xml:space="preserve">Language knowledge:  </w:t>
            </w:r>
          </w:p>
          <w:p w14:paraId="26138D21" w14:textId="77777777" w:rsidR="00D365C0" w:rsidRPr="00B24E3E" w:rsidRDefault="00D365C0" w:rsidP="00D365C0">
            <w:pPr>
              <w:spacing w:before="120" w:after="120"/>
              <w:ind w:right="-142"/>
              <w:rPr>
                <w:rFonts w:eastAsia="SimSun"/>
              </w:rPr>
            </w:pPr>
            <w:r w:rsidRPr="00B24E3E">
              <w:rPr>
                <w:rFonts w:eastAsia="SimSun"/>
              </w:rPr>
              <w:t xml:space="preserve">- Review grammar, vocab in unit 5, 6 </w:t>
            </w:r>
          </w:p>
          <w:p w14:paraId="5719E103" w14:textId="77777777" w:rsidR="00D365C0" w:rsidRPr="00B24E3E" w:rsidRDefault="00D365C0" w:rsidP="00D365C0">
            <w:pPr>
              <w:spacing w:before="120" w:after="120"/>
              <w:ind w:right="-142"/>
              <w:rPr>
                <w:rFonts w:eastAsia="SimSun"/>
              </w:rPr>
            </w:pPr>
            <w:r w:rsidRPr="00B24E3E">
              <w:rPr>
                <w:rFonts w:eastAsia="SimSun"/>
              </w:rPr>
              <w:t>- Do exercises.</w:t>
            </w:r>
          </w:p>
          <w:p w14:paraId="16DA0882" w14:textId="77777777" w:rsidR="00D365C0" w:rsidRPr="00B24E3E" w:rsidRDefault="00D365C0" w:rsidP="00D365C0">
            <w:pPr>
              <w:spacing w:before="120" w:after="120"/>
              <w:ind w:right="-142"/>
              <w:rPr>
                <w:rFonts w:eastAsia="SimSun"/>
              </w:rPr>
            </w:pPr>
            <w:r w:rsidRPr="00B24E3E">
              <w:rPr>
                <w:rFonts w:eastAsia="SimSun"/>
                <w:b/>
              </w:rPr>
              <w:t>Listening &amp; Speaking:</w:t>
            </w:r>
            <w:r w:rsidRPr="00B24E3E">
              <w:rPr>
                <w:rFonts w:eastAsia="SimSun"/>
              </w:rPr>
              <w:t xml:space="preserve">  practice speaking</w:t>
            </w:r>
          </w:p>
          <w:p w14:paraId="45852397" w14:textId="77777777" w:rsidR="00D365C0" w:rsidRPr="00B24E3E" w:rsidRDefault="00D365C0" w:rsidP="00D365C0">
            <w:pPr>
              <w:spacing w:before="120" w:after="120"/>
              <w:ind w:right="-142"/>
              <w:rPr>
                <w:rFonts w:eastAsia="SimSun"/>
              </w:rPr>
            </w:pPr>
            <w:r w:rsidRPr="00B24E3E">
              <w:rPr>
                <w:rFonts w:eastAsia="SimSun"/>
                <w:b/>
              </w:rPr>
              <w:t>Reading &amp; Writing:</w:t>
            </w:r>
            <w:r w:rsidRPr="00B24E3E">
              <w:rPr>
                <w:rFonts w:eastAsia="SimSun"/>
              </w:rPr>
              <w:t xml:space="preserve"> correct students' writing </w:t>
            </w:r>
          </w:p>
          <w:p w14:paraId="1FB332D2" w14:textId="77777777" w:rsidR="00D365C0" w:rsidRPr="00B24E3E" w:rsidRDefault="00D365C0" w:rsidP="00320AC0">
            <w:pPr>
              <w:numPr>
                <w:ilvl w:val="1"/>
                <w:numId w:val="126"/>
              </w:numPr>
              <w:spacing w:before="120" w:after="120"/>
              <w:ind w:left="193" w:right="-142" w:hanging="142"/>
              <w:contextualSpacing/>
              <w:rPr>
                <w:rFonts w:eastAsia="SimSun"/>
                <w:b/>
              </w:rPr>
            </w:pPr>
            <w:r w:rsidRPr="00B24E3E">
              <w:rPr>
                <w:rFonts w:eastAsia="SimSun"/>
                <w:b/>
              </w:rPr>
              <w:t>Do and correct the KET test 3</w:t>
            </w:r>
          </w:p>
        </w:tc>
        <w:tc>
          <w:tcPr>
            <w:tcW w:w="709" w:type="dxa"/>
            <w:shd w:val="clear" w:color="auto" w:fill="FFFFFF"/>
          </w:tcPr>
          <w:p w14:paraId="38B16966" w14:textId="77777777" w:rsidR="00D365C0" w:rsidRPr="00B24E3E" w:rsidRDefault="00D365C0" w:rsidP="00D365C0">
            <w:pPr>
              <w:spacing w:before="120" w:after="120"/>
              <w:jc w:val="center"/>
              <w:rPr>
                <w:rFonts w:eastAsia="SimSun"/>
              </w:rPr>
            </w:pPr>
            <w:r w:rsidRPr="00B24E3E">
              <w:rPr>
                <w:rFonts w:eastAsia="SimSun"/>
              </w:rPr>
              <w:lastRenderedPageBreak/>
              <w:t>5</w:t>
            </w:r>
          </w:p>
          <w:p w14:paraId="09252FFF" w14:textId="77777777" w:rsidR="00D365C0" w:rsidRPr="00B24E3E" w:rsidRDefault="00D365C0" w:rsidP="00D365C0">
            <w:pPr>
              <w:spacing w:before="120" w:after="120"/>
              <w:jc w:val="center"/>
              <w:rPr>
                <w:rFonts w:eastAsia="SimSun"/>
              </w:rPr>
            </w:pPr>
          </w:p>
          <w:p w14:paraId="72AEF71E" w14:textId="77777777" w:rsidR="00D365C0" w:rsidRPr="00B24E3E" w:rsidRDefault="00D365C0" w:rsidP="00D365C0">
            <w:pPr>
              <w:spacing w:before="120" w:after="120"/>
              <w:jc w:val="center"/>
              <w:rPr>
                <w:rFonts w:eastAsia="SimSun"/>
              </w:rPr>
            </w:pPr>
          </w:p>
          <w:p w14:paraId="3D4B1D8E" w14:textId="77777777" w:rsidR="00D365C0" w:rsidRPr="00B24E3E" w:rsidRDefault="00D365C0" w:rsidP="00D365C0">
            <w:pPr>
              <w:spacing w:before="120" w:after="120"/>
              <w:jc w:val="center"/>
              <w:rPr>
                <w:rFonts w:eastAsia="SimSun"/>
              </w:rPr>
            </w:pPr>
          </w:p>
          <w:p w14:paraId="05B99A8B" w14:textId="77777777" w:rsidR="00D365C0" w:rsidRPr="00B24E3E" w:rsidRDefault="00D365C0" w:rsidP="00D365C0">
            <w:pPr>
              <w:spacing w:before="120" w:after="120"/>
              <w:jc w:val="center"/>
              <w:rPr>
                <w:rFonts w:eastAsia="SimSun"/>
              </w:rPr>
            </w:pPr>
          </w:p>
          <w:p w14:paraId="3C6A84B0" w14:textId="77777777" w:rsidR="00D365C0" w:rsidRPr="00B24E3E" w:rsidRDefault="00D365C0" w:rsidP="00D365C0">
            <w:pPr>
              <w:spacing w:before="120" w:after="120"/>
              <w:jc w:val="center"/>
              <w:rPr>
                <w:rFonts w:eastAsia="SimSun"/>
              </w:rPr>
            </w:pPr>
          </w:p>
          <w:p w14:paraId="5D7124A2" w14:textId="77777777" w:rsidR="00D365C0" w:rsidRPr="00B24E3E" w:rsidRDefault="00D365C0" w:rsidP="00D365C0">
            <w:pPr>
              <w:spacing w:before="120" w:after="120"/>
              <w:jc w:val="center"/>
              <w:rPr>
                <w:rFonts w:eastAsia="SimSun"/>
              </w:rPr>
            </w:pPr>
          </w:p>
          <w:p w14:paraId="58974CBE" w14:textId="77777777" w:rsidR="00D365C0" w:rsidRPr="00B24E3E" w:rsidRDefault="00D365C0" w:rsidP="00D365C0">
            <w:pPr>
              <w:spacing w:before="120" w:after="120"/>
              <w:jc w:val="center"/>
              <w:rPr>
                <w:rFonts w:eastAsia="SimSun"/>
              </w:rPr>
            </w:pPr>
          </w:p>
          <w:p w14:paraId="3F67F276" w14:textId="77777777" w:rsidR="00D365C0" w:rsidRPr="00B24E3E" w:rsidRDefault="00D365C0" w:rsidP="00D365C0">
            <w:pPr>
              <w:spacing w:before="120" w:after="120"/>
              <w:jc w:val="center"/>
              <w:rPr>
                <w:rFonts w:eastAsia="SimSun"/>
              </w:rPr>
            </w:pPr>
          </w:p>
          <w:p w14:paraId="11CD5FC1" w14:textId="77777777" w:rsidR="00D365C0" w:rsidRPr="00B24E3E" w:rsidRDefault="00D365C0" w:rsidP="00D365C0">
            <w:pPr>
              <w:spacing w:before="120" w:after="120"/>
              <w:jc w:val="center"/>
              <w:rPr>
                <w:rFonts w:eastAsia="SimSun"/>
              </w:rPr>
            </w:pPr>
          </w:p>
          <w:p w14:paraId="0EDF1C26" w14:textId="77777777" w:rsidR="00D365C0" w:rsidRPr="00B24E3E" w:rsidRDefault="00D365C0" w:rsidP="00D365C0">
            <w:pPr>
              <w:spacing w:before="120" w:after="120"/>
              <w:jc w:val="center"/>
              <w:rPr>
                <w:rFonts w:eastAsia="SimSun"/>
              </w:rPr>
            </w:pPr>
          </w:p>
          <w:p w14:paraId="204797A7" w14:textId="77777777" w:rsidR="00D365C0" w:rsidRPr="00B24E3E" w:rsidRDefault="00D365C0" w:rsidP="00D365C0">
            <w:pPr>
              <w:spacing w:before="120" w:after="120"/>
              <w:jc w:val="center"/>
              <w:rPr>
                <w:rFonts w:eastAsia="SimSun"/>
              </w:rPr>
            </w:pPr>
          </w:p>
          <w:p w14:paraId="75919DD5" w14:textId="77777777" w:rsidR="00D365C0" w:rsidRPr="00B24E3E" w:rsidRDefault="00D365C0" w:rsidP="00D365C0">
            <w:pPr>
              <w:spacing w:before="120" w:after="120"/>
              <w:jc w:val="center"/>
              <w:rPr>
                <w:rFonts w:eastAsia="SimSun"/>
              </w:rPr>
            </w:pPr>
          </w:p>
          <w:p w14:paraId="6E60EF1C" w14:textId="77777777" w:rsidR="00D365C0" w:rsidRPr="00B24E3E" w:rsidRDefault="00D365C0" w:rsidP="00D365C0">
            <w:pPr>
              <w:spacing w:before="120" w:after="120"/>
              <w:jc w:val="center"/>
              <w:rPr>
                <w:rFonts w:eastAsia="SimSun"/>
              </w:rPr>
            </w:pPr>
            <w:r w:rsidRPr="00B24E3E">
              <w:rPr>
                <w:rFonts w:eastAsia="SimSun"/>
              </w:rPr>
              <w:t>5</w:t>
            </w:r>
          </w:p>
        </w:tc>
        <w:tc>
          <w:tcPr>
            <w:tcW w:w="850" w:type="dxa"/>
            <w:shd w:val="clear" w:color="auto" w:fill="FFFFFF"/>
          </w:tcPr>
          <w:p w14:paraId="17C1F365" w14:textId="77777777" w:rsidR="00D365C0" w:rsidRPr="00B24E3E" w:rsidRDefault="00D365C0" w:rsidP="00D365C0">
            <w:pPr>
              <w:spacing w:before="120" w:after="120"/>
              <w:jc w:val="center"/>
              <w:rPr>
                <w:rFonts w:eastAsia="SimSun"/>
              </w:rPr>
            </w:pPr>
            <w:r w:rsidRPr="00B24E3E">
              <w:rPr>
                <w:rFonts w:eastAsia="SimSun"/>
              </w:rPr>
              <w:lastRenderedPageBreak/>
              <w:t>2</w:t>
            </w:r>
          </w:p>
          <w:p w14:paraId="06A324AA" w14:textId="77777777" w:rsidR="00D365C0" w:rsidRPr="00B24E3E" w:rsidRDefault="00D365C0" w:rsidP="00D365C0">
            <w:pPr>
              <w:spacing w:before="120" w:after="120"/>
              <w:jc w:val="center"/>
              <w:rPr>
                <w:rFonts w:eastAsia="SimSun"/>
              </w:rPr>
            </w:pPr>
          </w:p>
          <w:p w14:paraId="3BC23F5C" w14:textId="77777777" w:rsidR="00D365C0" w:rsidRPr="00B24E3E" w:rsidRDefault="00D365C0" w:rsidP="00D365C0">
            <w:pPr>
              <w:spacing w:before="120" w:after="120"/>
              <w:jc w:val="center"/>
              <w:rPr>
                <w:rFonts w:eastAsia="SimSun"/>
              </w:rPr>
            </w:pPr>
            <w:r w:rsidRPr="00B24E3E">
              <w:rPr>
                <w:rFonts w:eastAsia="SimSun"/>
              </w:rPr>
              <w:t>1</w:t>
            </w:r>
          </w:p>
          <w:p w14:paraId="26058FB4" w14:textId="77777777" w:rsidR="00D365C0" w:rsidRPr="00B24E3E" w:rsidRDefault="00D365C0" w:rsidP="00D365C0">
            <w:pPr>
              <w:spacing w:before="120" w:after="120"/>
              <w:jc w:val="center"/>
              <w:rPr>
                <w:rFonts w:eastAsia="SimSun"/>
              </w:rPr>
            </w:pPr>
            <w:r w:rsidRPr="00B24E3E">
              <w:rPr>
                <w:rFonts w:eastAsia="SimSun"/>
              </w:rPr>
              <w:lastRenderedPageBreak/>
              <w:t>1</w:t>
            </w:r>
          </w:p>
          <w:p w14:paraId="3E66B9B8" w14:textId="77777777" w:rsidR="00D365C0" w:rsidRPr="00B24E3E" w:rsidRDefault="00D365C0" w:rsidP="00D365C0">
            <w:pPr>
              <w:spacing w:before="120" w:after="120"/>
              <w:jc w:val="center"/>
              <w:rPr>
                <w:rFonts w:eastAsia="SimSun"/>
              </w:rPr>
            </w:pPr>
          </w:p>
          <w:p w14:paraId="05EF8CB5" w14:textId="77777777" w:rsidR="00D365C0" w:rsidRPr="00B24E3E" w:rsidRDefault="00D365C0" w:rsidP="00D365C0">
            <w:pPr>
              <w:spacing w:before="120" w:after="120"/>
              <w:jc w:val="center"/>
              <w:rPr>
                <w:rFonts w:eastAsia="SimSun"/>
              </w:rPr>
            </w:pPr>
          </w:p>
          <w:p w14:paraId="51F5AC75" w14:textId="77777777" w:rsidR="00D365C0" w:rsidRPr="00B24E3E" w:rsidRDefault="00D365C0" w:rsidP="00D365C0">
            <w:pPr>
              <w:spacing w:before="120" w:after="120"/>
              <w:jc w:val="center"/>
              <w:rPr>
                <w:rFonts w:eastAsia="SimSun"/>
              </w:rPr>
            </w:pPr>
          </w:p>
          <w:p w14:paraId="58E5E0E4" w14:textId="77777777" w:rsidR="00D365C0" w:rsidRPr="00B24E3E" w:rsidRDefault="00D365C0" w:rsidP="00D365C0">
            <w:pPr>
              <w:spacing w:before="120" w:after="120"/>
              <w:jc w:val="center"/>
              <w:rPr>
                <w:rFonts w:eastAsia="SimSun"/>
              </w:rPr>
            </w:pPr>
          </w:p>
          <w:p w14:paraId="05F1633F" w14:textId="77777777" w:rsidR="00D365C0" w:rsidRPr="00B24E3E" w:rsidRDefault="00D365C0" w:rsidP="00D365C0">
            <w:pPr>
              <w:spacing w:before="120" w:after="120"/>
              <w:jc w:val="center"/>
              <w:rPr>
                <w:rFonts w:eastAsia="SimSun"/>
              </w:rPr>
            </w:pPr>
          </w:p>
          <w:p w14:paraId="18792841" w14:textId="77777777" w:rsidR="00D365C0" w:rsidRPr="00B24E3E" w:rsidRDefault="00D365C0" w:rsidP="00D365C0">
            <w:pPr>
              <w:spacing w:before="120" w:after="120"/>
              <w:jc w:val="center"/>
              <w:rPr>
                <w:rFonts w:eastAsia="SimSun"/>
              </w:rPr>
            </w:pPr>
          </w:p>
          <w:p w14:paraId="7B09FA36" w14:textId="77777777" w:rsidR="00D365C0" w:rsidRPr="00B24E3E" w:rsidRDefault="00D365C0" w:rsidP="00D365C0">
            <w:pPr>
              <w:spacing w:before="120" w:after="120"/>
              <w:jc w:val="center"/>
              <w:rPr>
                <w:rFonts w:eastAsia="SimSun"/>
              </w:rPr>
            </w:pPr>
          </w:p>
          <w:p w14:paraId="48D0D716" w14:textId="77777777" w:rsidR="00D365C0" w:rsidRPr="00B24E3E" w:rsidRDefault="00D365C0" w:rsidP="00D365C0">
            <w:pPr>
              <w:spacing w:before="120" w:after="120"/>
              <w:jc w:val="center"/>
              <w:rPr>
                <w:rFonts w:eastAsia="SimSun"/>
              </w:rPr>
            </w:pPr>
          </w:p>
          <w:p w14:paraId="0ED84F5F" w14:textId="77777777" w:rsidR="00D365C0" w:rsidRPr="00B24E3E" w:rsidRDefault="00D365C0" w:rsidP="00D365C0">
            <w:pPr>
              <w:spacing w:before="120" w:after="120"/>
              <w:jc w:val="center"/>
              <w:rPr>
                <w:rFonts w:eastAsia="SimSun"/>
              </w:rPr>
            </w:pPr>
          </w:p>
          <w:p w14:paraId="1B69A3F7" w14:textId="77777777" w:rsidR="00D365C0" w:rsidRPr="00B24E3E" w:rsidRDefault="00D365C0" w:rsidP="00D365C0">
            <w:pPr>
              <w:spacing w:before="120" w:after="120"/>
              <w:jc w:val="center"/>
              <w:rPr>
                <w:rFonts w:eastAsia="SimSun"/>
              </w:rPr>
            </w:pPr>
            <w:r w:rsidRPr="00B24E3E">
              <w:rPr>
                <w:rFonts w:eastAsia="SimSun"/>
              </w:rPr>
              <w:t>2</w:t>
            </w:r>
          </w:p>
          <w:p w14:paraId="3EC3F3E7" w14:textId="77777777" w:rsidR="00D365C0" w:rsidRPr="00B24E3E" w:rsidRDefault="00D365C0" w:rsidP="00D365C0">
            <w:pPr>
              <w:spacing w:before="120" w:after="120"/>
              <w:jc w:val="center"/>
              <w:rPr>
                <w:rFonts w:eastAsia="SimSun"/>
              </w:rPr>
            </w:pPr>
          </w:p>
          <w:p w14:paraId="7E70AF18" w14:textId="77777777" w:rsidR="00D365C0" w:rsidRPr="00B24E3E" w:rsidRDefault="00D365C0" w:rsidP="00D365C0">
            <w:pPr>
              <w:spacing w:before="120" w:after="120"/>
              <w:jc w:val="center"/>
              <w:rPr>
                <w:rFonts w:eastAsia="SimSun"/>
              </w:rPr>
            </w:pPr>
          </w:p>
          <w:p w14:paraId="43FA252D" w14:textId="77777777" w:rsidR="00D365C0" w:rsidRPr="00B24E3E" w:rsidRDefault="00D365C0" w:rsidP="00D365C0">
            <w:pPr>
              <w:spacing w:before="120" w:after="120"/>
              <w:jc w:val="center"/>
              <w:rPr>
                <w:rFonts w:eastAsia="SimSun"/>
              </w:rPr>
            </w:pPr>
            <w:r w:rsidRPr="00B24E3E">
              <w:rPr>
                <w:rFonts w:eastAsia="SimSun"/>
              </w:rPr>
              <w:t>1</w:t>
            </w:r>
          </w:p>
          <w:p w14:paraId="6E711A1E" w14:textId="77777777" w:rsidR="00D365C0" w:rsidRPr="00B24E3E" w:rsidRDefault="00D365C0" w:rsidP="00D365C0">
            <w:pPr>
              <w:spacing w:before="120" w:after="120"/>
              <w:jc w:val="center"/>
              <w:rPr>
                <w:rFonts w:eastAsia="SimSun"/>
              </w:rPr>
            </w:pPr>
            <w:r w:rsidRPr="00B24E3E">
              <w:rPr>
                <w:rFonts w:eastAsia="SimSun"/>
              </w:rPr>
              <w:t>1</w:t>
            </w:r>
          </w:p>
          <w:p w14:paraId="0403EAE3" w14:textId="77777777" w:rsidR="00D365C0" w:rsidRPr="00B24E3E" w:rsidRDefault="00D365C0" w:rsidP="00D365C0">
            <w:pPr>
              <w:spacing w:before="120" w:after="120"/>
              <w:jc w:val="center"/>
              <w:rPr>
                <w:rFonts w:eastAsia="SimSun"/>
              </w:rPr>
            </w:pPr>
          </w:p>
          <w:p w14:paraId="2556AEDA" w14:textId="77777777" w:rsidR="00D365C0" w:rsidRPr="00B24E3E" w:rsidRDefault="00D365C0" w:rsidP="00D365C0">
            <w:pPr>
              <w:spacing w:before="120" w:after="120"/>
              <w:jc w:val="center"/>
              <w:rPr>
                <w:rFonts w:eastAsia="SimSun"/>
              </w:rPr>
            </w:pPr>
          </w:p>
          <w:p w14:paraId="097EB75E" w14:textId="77777777" w:rsidR="00D365C0" w:rsidRPr="00B24E3E" w:rsidRDefault="00D365C0" w:rsidP="00D365C0">
            <w:pPr>
              <w:spacing w:before="120" w:after="120"/>
              <w:jc w:val="both"/>
              <w:rPr>
                <w:rFonts w:eastAsia="SimSun"/>
              </w:rPr>
            </w:pPr>
          </w:p>
        </w:tc>
        <w:tc>
          <w:tcPr>
            <w:tcW w:w="1496" w:type="dxa"/>
            <w:shd w:val="clear" w:color="auto" w:fill="FFFFFF"/>
          </w:tcPr>
          <w:p w14:paraId="5D4D4047" w14:textId="77777777" w:rsidR="00D365C0" w:rsidRPr="00B24E3E" w:rsidRDefault="00D365C0" w:rsidP="00D365C0">
            <w:pPr>
              <w:spacing w:before="120" w:after="120"/>
              <w:jc w:val="center"/>
              <w:rPr>
                <w:rFonts w:eastAsia="SimSun"/>
              </w:rPr>
            </w:pPr>
            <w:r w:rsidRPr="00B24E3E">
              <w:rPr>
                <w:rFonts w:eastAsia="SimSun"/>
              </w:rPr>
              <w:lastRenderedPageBreak/>
              <w:t>3</w:t>
            </w:r>
          </w:p>
          <w:p w14:paraId="77A7C74B" w14:textId="77777777" w:rsidR="00D365C0" w:rsidRPr="00B24E3E" w:rsidRDefault="00D365C0" w:rsidP="00D365C0">
            <w:pPr>
              <w:spacing w:before="120" w:after="120"/>
              <w:jc w:val="center"/>
              <w:rPr>
                <w:rFonts w:eastAsia="SimSun"/>
              </w:rPr>
            </w:pPr>
          </w:p>
          <w:p w14:paraId="7A9590D6" w14:textId="77777777" w:rsidR="00D365C0" w:rsidRPr="00B24E3E" w:rsidRDefault="00D365C0" w:rsidP="00D365C0">
            <w:pPr>
              <w:spacing w:before="120" w:after="120"/>
              <w:jc w:val="center"/>
              <w:rPr>
                <w:rFonts w:eastAsia="SimSun"/>
              </w:rPr>
            </w:pPr>
          </w:p>
          <w:p w14:paraId="56E2670A" w14:textId="77777777" w:rsidR="00D365C0" w:rsidRPr="00B24E3E" w:rsidRDefault="00D365C0" w:rsidP="00D365C0">
            <w:pPr>
              <w:spacing w:before="120" w:after="120"/>
              <w:jc w:val="center"/>
              <w:rPr>
                <w:rFonts w:eastAsia="SimSun"/>
              </w:rPr>
            </w:pPr>
          </w:p>
          <w:p w14:paraId="4697C9DE" w14:textId="77777777" w:rsidR="00D365C0" w:rsidRPr="00B24E3E" w:rsidRDefault="00D365C0" w:rsidP="00D365C0">
            <w:pPr>
              <w:spacing w:before="120" w:after="120"/>
              <w:jc w:val="center"/>
              <w:rPr>
                <w:rFonts w:eastAsia="SimSun"/>
              </w:rPr>
            </w:pPr>
          </w:p>
          <w:p w14:paraId="48281E51" w14:textId="77777777" w:rsidR="00D365C0" w:rsidRPr="00B24E3E" w:rsidRDefault="00D365C0" w:rsidP="00D365C0">
            <w:pPr>
              <w:spacing w:before="120" w:after="120"/>
              <w:jc w:val="center"/>
              <w:rPr>
                <w:rFonts w:eastAsia="SimSun"/>
              </w:rPr>
            </w:pPr>
            <w:r w:rsidRPr="00B24E3E">
              <w:rPr>
                <w:rFonts w:eastAsia="SimSun"/>
              </w:rPr>
              <w:t>1</w:t>
            </w:r>
          </w:p>
          <w:p w14:paraId="461FED01" w14:textId="77777777" w:rsidR="00D365C0" w:rsidRPr="00B24E3E" w:rsidRDefault="00D365C0" w:rsidP="00D365C0">
            <w:pPr>
              <w:spacing w:before="120" w:after="120"/>
              <w:jc w:val="center"/>
              <w:rPr>
                <w:rFonts w:eastAsia="SimSun"/>
              </w:rPr>
            </w:pPr>
          </w:p>
          <w:p w14:paraId="51D42890" w14:textId="77777777" w:rsidR="00D365C0" w:rsidRPr="00B24E3E" w:rsidRDefault="00D365C0" w:rsidP="00D365C0">
            <w:pPr>
              <w:spacing w:before="120" w:after="120"/>
              <w:jc w:val="center"/>
              <w:rPr>
                <w:rFonts w:eastAsia="SimSun"/>
              </w:rPr>
            </w:pPr>
          </w:p>
          <w:p w14:paraId="5324F70D" w14:textId="77777777" w:rsidR="00D365C0" w:rsidRPr="00B24E3E" w:rsidRDefault="00D365C0" w:rsidP="00D365C0">
            <w:pPr>
              <w:spacing w:before="120" w:after="120"/>
              <w:jc w:val="center"/>
              <w:rPr>
                <w:rFonts w:eastAsia="SimSun"/>
              </w:rPr>
            </w:pPr>
            <w:r w:rsidRPr="00B24E3E">
              <w:rPr>
                <w:rFonts w:eastAsia="SimSun"/>
              </w:rPr>
              <w:t>1</w:t>
            </w:r>
          </w:p>
          <w:p w14:paraId="4C26864A" w14:textId="77777777" w:rsidR="00D365C0" w:rsidRPr="00B24E3E" w:rsidRDefault="00D365C0" w:rsidP="00D365C0">
            <w:pPr>
              <w:spacing w:before="120" w:after="120"/>
              <w:jc w:val="center"/>
              <w:rPr>
                <w:rFonts w:eastAsia="SimSun"/>
              </w:rPr>
            </w:pPr>
          </w:p>
          <w:p w14:paraId="7CFA932E" w14:textId="77777777" w:rsidR="00D365C0" w:rsidRPr="00B24E3E" w:rsidRDefault="00D365C0" w:rsidP="00D365C0">
            <w:pPr>
              <w:spacing w:before="120" w:after="120"/>
              <w:jc w:val="center"/>
              <w:rPr>
                <w:rFonts w:eastAsia="SimSun"/>
              </w:rPr>
            </w:pPr>
            <w:r w:rsidRPr="00B24E3E">
              <w:rPr>
                <w:rFonts w:eastAsia="SimSun"/>
              </w:rPr>
              <w:t>1</w:t>
            </w:r>
          </w:p>
          <w:p w14:paraId="33ED44CC" w14:textId="77777777" w:rsidR="00D365C0" w:rsidRPr="00B24E3E" w:rsidRDefault="00D365C0" w:rsidP="00D365C0">
            <w:pPr>
              <w:spacing w:before="120" w:after="120"/>
              <w:jc w:val="both"/>
              <w:rPr>
                <w:rFonts w:eastAsia="SimSun"/>
              </w:rPr>
            </w:pPr>
          </w:p>
          <w:p w14:paraId="30750DF8" w14:textId="77777777" w:rsidR="00D365C0" w:rsidRPr="00B24E3E" w:rsidRDefault="00D365C0" w:rsidP="00D365C0">
            <w:pPr>
              <w:spacing w:before="120" w:after="120"/>
              <w:jc w:val="center"/>
              <w:rPr>
                <w:rFonts w:eastAsia="SimSun"/>
              </w:rPr>
            </w:pPr>
          </w:p>
          <w:p w14:paraId="15A59DFE" w14:textId="77777777" w:rsidR="00D365C0" w:rsidRPr="00B24E3E" w:rsidRDefault="00D365C0" w:rsidP="00D365C0">
            <w:pPr>
              <w:spacing w:before="120" w:after="120"/>
              <w:jc w:val="center"/>
              <w:rPr>
                <w:rFonts w:eastAsia="SimSun"/>
              </w:rPr>
            </w:pPr>
            <w:r w:rsidRPr="00B24E3E">
              <w:rPr>
                <w:rFonts w:eastAsia="SimSun"/>
              </w:rPr>
              <w:t>2</w:t>
            </w:r>
          </w:p>
          <w:p w14:paraId="0DAAC3E9" w14:textId="77777777" w:rsidR="00D365C0" w:rsidRPr="00B24E3E" w:rsidRDefault="00D365C0" w:rsidP="00D365C0">
            <w:pPr>
              <w:spacing w:before="120" w:after="120"/>
              <w:jc w:val="center"/>
              <w:rPr>
                <w:rFonts w:eastAsia="SimSun"/>
              </w:rPr>
            </w:pPr>
          </w:p>
          <w:p w14:paraId="6B2A82AE" w14:textId="77777777" w:rsidR="00D365C0" w:rsidRPr="00B24E3E" w:rsidRDefault="00D365C0" w:rsidP="00D365C0">
            <w:pPr>
              <w:spacing w:before="120" w:after="120"/>
              <w:jc w:val="both"/>
              <w:rPr>
                <w:rFonts w:eastAsia="SimSun"/>
              </w:rPr>
            </w:pPr>
          </w:p>
          <w:p w14:paraId="58E44086" w14:textId="77777777" w:rsidR="00D365C0" w:rsidRPr="00B24E3E" w:rsidRDefault="00D365C0" w:rsidP="00D365C0">
            <w:pPr>
              <w:spacing w:before="120" w:after="120"/>
              <w:jc w:val="center"/>
              <w:rPr>
                <w:rFonts w:eastAsia="SimSun"/>
              </w:rPr>
            </w:pPr>
          </w:p>
          <w:p w14:paraId="478C4380" w14:textId="77777777" w:rsidR="00D365C0" w:rsidRPr="00B24E3E" w:rsidRDefault="00D365C0" w:rsidP="00D365C0">
            <w:pPr>
              <w:spacing w:before="120" w:after="120"/>
              <w:jc w:val="center"/>
              <w:rPr>
                <w:rFonts w:eastAsia="SimSun"/>
              </w:rPr>
            </w:pPr>
          </w:p>
          <w:p w14:paraId="6B0651C6" w14:textId="77777777" w:rsidR="00D365C0" w:rsidRPr="00B24E3E" w:rsidRDefault="00D365C0" w:rsidP="00D365C0">
            <w:pPr>
              <w:spacing w:before="120" w:after="120"/>
              <w:ind w:firstLineChars="250" w:firstLine="700"/>
              <w:jc w:val="both"/>
              <w:rPr>
                <w:rFonts w:eastAsia="SimSun"/>
              </w:rPr>
            </w:pPr>
            <w:r w:rsidRPr="00B24E3E">
              <w:rPr>
                <w:rFonts w:eastAsia="SimSun"/>
              </w:rPr>
              <w:t>1</w:t>
            </w:r>
          </w:p>
          <w:p w14:paraId="6C7C15AF" w14:textId="77777777" w:rsidR="00D365C0" w:rsidRPr="00B24E3E" w:rsidRDefault="00D365C0" w:rsidP="00D365C0">
            <w:pPr>
              <w:spacing w:before="120" w:after="120"/>
              <w:jc w:val="center"/>
              <w:rPr>
                <w:rFonts w:eastAsia="SimSun"/>
              </w:rPr>
            </w:pPr>
            <w:r w:rsidRPr="00B24E3E">
              <w:rPr>
                <w:rFonts w:eastAsia="SimSun"/>
              </w:rPr>
              <w:t>1</w:t>
            </w:r>
          </w:p>
          <w:p w14:paraId="6F58C50B" w14:textId="77777777" w:rsidR="00D365C0" w:rsidRPr="00B24E3E" w:rsidRDefault="00D365C0" w:rsidP="00D365C0">
            <w:pPr>
              <w:spacing w:before="120" w:after="120"/>
              <w:jc w:val="center"/>
              <w:rPr>
                <w:rFonts w:eastAsia="SimSun"/>
              </w:rPr>
            </w:pPr>
          </w:p>
        </w:tc>
        <w:tc>
          <w:tcPr>
            <w:tcW w:w="850" w:type="dxa"/>
            <w:shd w:val="clear" w:color="auto" w:fill="FFFFFF"/>
          </w:tcPr>
          <w:p w14:paraId="3B8C3B8B" w14:textId="77777777" w:rsidR="00D365C0" w:rsidRPr="00B24E3E" w:rsidRDefault="00D365C0" w:rsidP="00D365C0">
            <w:pPr>
              <w:rPr>
                <w:rFonts w:eastAsia="SimSun"/>
              </w:rPr>
            </w:pPr>
          </w:p>
          <w:p w14:paraId="0DD529C7" w14:textId="77777777" w:rsidR="00D365C0" w:rsidRPr="00B24E3E" w:rsidRDefault="00D365C0" w:rsidP="00D365C0">
            <w:pPr>
              <w:rPr>
                <w:rFonts w:eastAsia="SimSun"/>
              </w:rPr>
            </w:pPr>
          </w:p>
          <w:p w14:paraId="45B06872" w14:textId="77777777" w:rsidR="00D365C0" w:rsidRPr="00B24E3E" w:rsidRDefault="00D365C0" w:rsidP="00D365C0">
            <w:pPr>
              <w:rPr>
                <w:rFonts w:eastAsia="SimSun"/>
              </w:rPr>
            </w:pPr>
          </w:p>
          <w:p w14:paraId="1BA3BD40" w14:textId="77777777" w:rsidR="00D365C0" w:rsidRPr="00B24E3E" w:rsidRDefault="00D365C0" w:rsidP="00D365C0">
            <w:pPr>
              <w:rPr>
                <w:rFonts w:eastAsia="SimSun"/>
              </w:rPr>
            </w:pPr>
          </w:p>
          <w:p w14:paraId="739FFFF0" w14:textId="77777777" w:rsidR="00D365C0" w:rsidRPr="00B24E3E" w:rsidRDefault="00D365C0" w:rsidP="00D365C0">
            <w:pPr>
              <w:rPr>
                <w:rFonts w:eastAsia="SimSun"/>
              </w:rPr>
            </w:pPr>
          </w:p>
          <w:p w14:paraId="5C2A8329" w14:textId="77777777" w:rsidR="00D365C0" w:rsidRPr="00B24E3E" w:rsidRDefault="00D365C0" w:rsidP="00D365C0">
            <w:pPr>
              <w:rPr>
                <w:rFonts w:eastAsia="SimSun"/>
              </w:rPr>
            </w:pPr>
          </w:p>
          <w:p w14:paraId="65F6A82A" w14:textId="77777777" w:rsidR="00D365C0" w:rsidRPr="00B24E3E" w:rsidRDefault="00D365C0" w:rsidP="00D365C0">
            <w:pPr>
              <w:rPr>
                <w:rFonts w:eastAsia="SimSun"/>
              </w:rPr>
            </w:pPr>
          </w:p>
          <w:p w14:paraId="429E3F28" w14:textId="77777777" w:rsidR="00D365C0" w:rsidRPr="00B24E3E" w:rsidRDefault="00D365C0" w:rsidP="00D365C0">
            <w:pPr>
              <w:rPr>
                <w:rFonts w:eastAsia="SimSun"/>
              </w:rPr>
            </w:pPr>
          </w:p>
          <w:p w14:paraId="4BE9AA96" w14:textId="77777777" w:rsidR="00D365C0" w:rsidRPr="00B24E3E" w:rsidRDefault="00D365C0" w:rsidP="00D365C0">
            <w:pPr>
              <w:rPr>
                <w:rFonts w:eastAsia="SimSun"/>
              </w:rPr>
            </w:pPr>
          </w:p>
          <w:p w14:paraId="5E421A27" w14:textId="77777777" w:rsidR="00D365C0" w:rsidRPr="00B24E3E" w:rsidRDefault="00D365C0" w:rsidP="00D365C0">
            <w:pPr>
              <w:rPr>
                <w:rFonts w:eastAsia="SimSun"/>
              </w:rPr>
            </w:pPr>
          </w:p>
          <w:p w14:paraId="28F225F5" w14:textId="77777777" w:rsidR="00D365C0" w:rsidRPr="00B24E3E" w:rsidRDefault="00D365C0" w:rsidP="00D365C0">
            <w:pPr>
              <w:rPr>
                <w:rFonts w:eastAsia="SimSun"/>
              </w:rPr>
            </w:pPr>
          </w:p>
          <w:p w14:paraId="6CA6EF09" w14:textId="77777777" w:rsidR="00D365C0" w:rsidRPr="00B24E3E" w:rsidRDefault="00D365C0" w:rsidP="00D365C0">
            <w:pPr>
              <w:rPr>
                <w:rFonts w:eastAsia="SimSun"/>
              </w:rPr>
            </w:pPr>
          </w:p>
          <w:p w14:paraId="5B2D0D9A" w14:textId="77777777" w:rsidR="00D365C0" w:rsidRPr="00B24E3E" w:rsidRDefault="00D365C0" w:rsidP="00D365C0">
            <w:pPr>
              <w:rPr>
                <w:rFonts w:eastAsia="SimSun"/>
              </w:rPr>
            </w:pPr>
          </w:p>
          <w:p w14:paraId="6A6FA4FC" w14:textId="77777777" w:rsidR="00D365C0" w:rsidRPr="00B24E3E" w:rsidRDefault="00D365C0" w:rsidP="00D365C0">
            <w:pPr>
              <w:rPr>
                <w:rFonts w:eastAsia="SimSun"/>
              </w:rPr>
            </w:pPr>
          </w:p>
          <w:p w14:paraId="581941CB" w14:textId="77777777" w:rsidR="00D365C0" w:rsidRPr="00B24E3E" w:rsidRDefault="00D365C0" w:rsidP="00D365C0">
            <w:pPr>
              <w:rPr>
                <w:rFonts w:eastAsia="SimSun"/>
              </w:rPr>
            </w:pPr>
          </w:p>
          <w:p w14:paraId="5BFDF850" w14:textId="77777777" w:rsidR="00D365C0" w:rsidRPr="00B24E3E" w:rsidRDefault="00D365C0" w:rsidP="00D365C0">
            <w:pPr>
              <w:rPr>
                <w:rFonts w:eastAsia="SimSun"/>
              </w:rPr>
            </w:pPr>
          </w:p>
          <w:p w14:paraId="392C00A9" w14:textId="77777777" w:rsidR="00D365C0" w:rsidRPr="00B24E3E" w:rsidRDefault="00D365C0" w:rsidP="00D365C0">
            <w:pPr>
              <w:rPr>
                <w:rFonts w:eastAsia="SimSun"/>
              </w:rPr>
            </w:pPr>
          </w:p>
          <w:p w14:paraId="682226F0" w14:textId="77777777" w:rsidR="00D365C0" w:rsidRPr="00B24E3E" w:rsidRDefault="00D365C0" w:rsidP="00D365C0">
            <w:pPr>
              <w:rPr>
                <w:rFonts w:eastAsia="SimSun"/>
              </w:rPr>
            </w:pPr>
          </w:p>
          <w:p w14:paraId="013CB356" w14:textId="77777777" w:rsidR="00D365C0" w:rsidRPr="00B24E3E" w:rsidRDefault="00D365C0" w:rsidP="00D365C0">
            <w:pPr>
              <w:rPr>
                <w:rFonts w:eastAsia="SimSun"/>
              </w:rPr>
            </w:pPr>
            <w:r w:rsidRPr="00B24E3E">
              <w:rPr>
                <w:rFonts w:eastAsia="SimSun"/>
              </w:rPr>
              <w:t xml:space="preserve">      1</w:t>
            </w:r>
          </w:p>
        </w:tc>
      </w:tr>
      <w:tr w:rsidR="00D365C0" w:rsidRPr="00B24E3E" w14:paraId="1C7882C0" w14:textId="77777777" w:rsidTr="00D365C0">
        <w:tc>
          <w:tcPr>
            <w:tcW w:w="567" w:type="dxa"/>
            <w:shd w:val="clear" w:color="auto" w:fill="FFFFFF"/>
          </w:tcPr>
          <w:p w14:paraId="1598ACBE" w14:textId="77777777" w:rsidR="00D365C0" w:rsidRPr="00B24E3E" w:rsidRDefault="00D365C0" w:rsidP="00D365C0">
            <w:pPr>
              <w:spacing w:before="120" w:after="120"/>
              <w:jc w:val="center"/>
              <w:rPr>
                <w:rFonts w:eastAsia="SimSun"/>
              </w:rPr>
            </w:pPr>
            <w:r w:rsidRPr="00B24E3E">
              <w:rPr>
                <w:rFonts w:eastAsia="SimSun"/>
              </w:rPr>
              <w:lastRenderedPageBreak/>
              <w:t>7</w:t>
            </w:r>
          </w:p>
        </w:tc>
        <w:tc>
          <w:tcPr>
            <w:tcW w:w="4820" w:type="dxa"/>
            <w:shd w:val="clear" w:color="auto" w:fill="FFFFFF"/>
          </w:tcPr>
          <w:p w14:paraId="1D27C131" w14:textId="77777777" w:rsidR="00D365C0" w:rsidRPr="00B24E3E" w:rsidRDefault="00D365C0" w:rsidP="00D365C0">
            <w:pPr>
              <w:rPr>
                <w:rFonts w:eastAsia="SimSun"/>
                <w:b/>
              </w:rPr>
            </w:pPr>
            <w:r w:rsidRPr="00B24E3E">
              <w:rPr>
                <w:rFonts w:eastAsia="SimSun"/>
                <w:b/>
              </w:rPr>
              <w:t xml:space="preserve"> Unit 7: Your place</w:t>
            </w:r>
          </w:p>
          <w:p w14:paraId="192B2D90" w14:textId="77777777" w:rsidR="00D365C0" w:rsidRPr="00B24E3E" w:rsidRDefault="00D365C0" w:rsidP="00D365C0">
            <w:pPr>
              <w:spacing w:before="120" w:after="120"/>
              <w:ind w:right="-142"/>
              <w:rPr>
                <w:rFonts w:eastAsia="SimSun"/>
                <w:b/>
              </w:rPr>
            </w:pPr>
            <w:r w:rsidRPr="00B24E3E">
              <w:rPr>
                <w:rFonts w:eastAsia="SimSun"/>
                <w:b/>
              </w:rPr>
              <w:t xml:space="preserve">Language knowledge:  </w:t>
            </w:r>
          </w:p>
          <w:p w14:paraId="287FA459" w14:textId="77777777" w:rsidR="00D365C0" w:rsidRPr="00B24E3E" w:rsidRDefault="00D365C0" w:rsidP="00D365C0">
            <w:pPr>
              <w:rPr>
                <w:rFonts w:eastAsia="SimSun"/>
              </w:rPr>
            </w:pPr>
            <w:r w:rsidRPr="00B24E3E">
              <w:rPr>
                <w:rFonts w:eastAsia="SimSun"/>
              </w:rPr>
              <w:t xml:space="preserve"> - Grammar: "have to/ don't have to, can/can’t, will/ won't" </w:t>
            </w:r>
          </w:p>
          <w:p w14:paraId="43D0C0E9" w14:textId="77777777" w:rsidR="00D365C0" w:rsidRPr="00B24E3E" w:rsidRDefault="00D365C0" w:rsidP="00D365C0">
            <w:pPr>
              <w:rPr>
                <w:rFonts w:eastAsia="SimSun"/>
              </w:rPr>
            </w:pPr>
            <w:r w:rsidRPr="00B24E3E">
              <w:rPr>
                <w:rFonts w:eastAsia="SimSun"/>
              </w:rPr>
              <w:t xml:space="preserve"> - Vocabulary: describing places, where live, staying with people. </w:t>
            </w:r>
          </w:p>
          <w:p w14:paraId="3A859348" w14:textId="77777777" w:rsidR="00D365C0" w:rsidRPr="00B24E3E" w:rsidRDefault="00D365C0" w:rsidP="00D365C0">
            <w:pPr>
              <w:rPr>
                <w:rFonts w:eastAsia="SimSun"/>
              </w:rPr>
            </w:pPr>
            <w:r w:rsidRPr="00B24E3E">
              <w:rPr>
                <w:rFonts w:eastAsia="SimSun"/>
              </w:rPr>
              <w:t xml:space="preserve"> </w:t>
            </w:r>
            <w:r w:rsidRPr="00B24E3E">
              <w:rPr>
                <w:rFonts w:eastAsia="SimSun"/>
                <w:b/>
              </w:rPr>
              <w:t xml:space="preserve">Listening &amp; Speaking: </w:t>
            </w:r>
          </w:p>
          <w:p w14:paraId="31701137" w14:textId="77777777" w:rsidR="00D365C0" w:rsidRPr="00B24E3E" w:rsidRDefault="00D365C0" w:rsidP="00D365C0">
            <w:pPr>
              <w:rPr>
                <w:rFonts w:eastAsia="SimSun"/>
              </w:rPr>
            </w:pPr>
            <w:r w:rsidRPr="00B24E3E">
              <w:rPr>
                <w:rFonts w:eastAsia="SimSun"/>
              </w:rPr>
              <w:t xml:space="preserve"> - Where are you from? </w:t>
            </w:r>
          </w:p>
          <w:p w14:paraId="33513F93" w14:textId="77777777" w:rsidR="00D365C0" w:rsidRPr="00B24E3E" w:rsidRDefault="00D365C0" w:rsidP="00D365C0">
            <w:pPr>
              <w:rPr>
                <w:rFonts w:eastAsia="SimSun"/>
              </w:rPr>
            </w:pPr>
            <w:r w:rsidRPr="00B24E3E">
              <w:rPr>
                <w:rFonts w:eastAsia="SimSun"/>
              </w:rPr>
              <w:t xml:space="preserve"> - Staying in someone's home </w:t>
            </w:r>
          </w:p>
          <w:p w14:paraId="4F00C703" w14:textId="77777777" w:rsidR="00D365C0" w:rsidRPr="00B24E3E" w:rsidRDefault="00D365C0" w:rsidP="00D365C0">
            <w:pPr>
              <w:rPr>
                <w:rFonts w:eastAsia="SimSun"/>
              </w:rPr>
            </w:pPr>
            <w:r w:rsidRPr="00B24E3E">
              <w:rPr>
                <w:rFonts w:eastAsia="SimSun"/>
              </w:rPr>
              <w:t xml:space="preserve"> - Describe your town live, and area ask questions when staying with people </w:t>
            </w:r>
          </w:p>
          <w:p w14:paraId="6BDFAB68" w14:textId="77777777" w:rsidR="00D365C0" w:rsidRPr="00B24E3E" w:rsidRDefault="00D365C0" w:rsidP="00D365C0">
            <w:pPr>
              <w:rPr>
                <w:rFonts w:eastAsia="SimSun"/>
              </w:rPr>
            </w:pPr>
            <w:r w:rsidRPr="00B24E3E">
              <w:rPr>
                <w:rFonts w:eastAsia="SimSun"/>
              </w:rPr>
              <w:t xml:space="preserve"> - Ask for permission to do things</w:t>
            </w:r>
          </w:p>
          <w:p w14:paraId="7EBFB581" w14:textId="77777777" w:rsidR="00D365C0" w:rsidRPr="00B24E3E" w:rsidRDefault="00D365C0" w:rsidP="00D365C0">
            <w:pPr>
              <w:rPr>
                <w:rFonts w:eastAsia="SimSun"/>
              </w:rPr>
            </w:pPr>
            <w:r w:rsidRPr="00B24E3E">
              <w:rPr>
                <w:rFonts w:eastAsia="SimSun"/>
              </w:rPr>
              <w:lastRenderedPageBreak/>
              <w:t xml:space="preserve">  </w:t>
            </w:r>
            <w:r w:rsidRPr="00B24E3E">
              <w:rPr>
                <w:rFonts w:eastAsia="SimSun"/>
                <w:b/>
              </w:rPr>
              <w:t>Reading &amp; Writing:</w:t>
            </w:r>
            <w:r w:rsidRPr="00B24E3E">
              <w:rPr>
                <w:rFonts w:eastAsia="SimSun"/>
              </w:rPr>
              <w:t xml:space="preserve"> my new home describe your house</w:t>
            </w:r>
          </w:p>
          <w:p w14:paraId="1BA31877" w14:textId="77777777" w:rsidR="00D365C0" w:rsidRPr="00B24E3E" w:rsidRDefault="00D365C0" w:rsidP="00D365C0">
            <w:pPr>
              <w:rPr>
                <w:rFonts w:eastAsia="SimSun"/>
              </w:rPr>
            </w:pPr>
            <w:r w:rsidRPr="00B24E3E">
              <w:rPr>
                <w:rFonts w:eastAsia="SimSun"/>
              </w:rPr>
              <w:t xml:space="preserve">  </w:t>
            </w:r>
          </w:p>
        </w:tc>
        <w:tc>
          <w:tcPr>
            <w:tcW w:w="709" w:type="dxa"/>
            <w:shd w:val="clear" w:color="auto" w:fill="FFFFFF"/>
          </w:tcPr>
          <w:p w14:paraId="5AEE57C8" w14:textId="77777777" w:rsidR="00D365C0" w:rsidRPr="00B24E3E" w:rsidRDefault="00D365C0" w:rsidP="00D365C0">
            <w:pPr>
              <w:spacing w:before="120" w:after="120"/>
              <w:rPr>
                <w:rFonts w:eastAsia="SimSun"/>
              </w:rPr>
            </w:pPr>
            <w:r w:rsidRPr="00B24E3E">
              <w:rPr>
                <w:rFonts w:eastAsia="SimSun"/>
              </w:rPr>
              <w:lastRenderedPageBreak/>
              <w:t xml:space="preserve">    5</w:t>
            </w:r>
          </w:p>
        </w:tc>
        <w:tc>
          <w:tcPr>
            <w:tcW w:w="850" w:type="dxa"/>
            <w:shd w:val="clear" w:color="auto" w:fill="FFFFFF"/>
          </w:tcPr>
          <w:p w14:paraId="04AA8999" w14:textId="77777777" w:rsidR="00D365C0" w:rsidRPr="00B24E3E" w:rsidRDefault="00D365C0" w:rsidP="00D365C0">
            <w:pPr>
              <w:spacing w:before="120" w:after="120"/>
              <w:jc w:val="center"/>
              <w:rPr>
                <w:rFonts w:eastAsia="SimSun"/>
              </w:rPr>
            </w:pPr>
            <w:r w:rsidRPr="00B24E3E">
              <w:rPr>
                <w:rFonts w:eastAsia="SimSun"/>
              </w:rPr>
              <w:t>3</w:t>
            </w:r>
          </w:p>
          <w:p w14:paraId="1D6D6250" w14:textId="77777777" w:rsidR="00D365C0" w:rsidRPr="00B24E3E" w:rsidRDefault="00D365C0" w:rsidP="00D365C0">
            <w:pPr>
              <w:spacing w:before="120" w:after="120"/>
              <w:jc w:val="center"/>
              <w:rPr>
                <w:rFonts w:eastAsia="SimSun"/>
              </w:rPr>
            </w:pPr>
          </w:p>
          <w:p w14:paraId="08616597" w14:textId="77777777" w:rsidR="00D365C0" w:rsidRPr="00B24E3E" w:rsidRDefault="00D365C0" w:rsidP="00D365C0">
            <w:pPr>
              <w:spacing w:before="120" w:after="120"/>
              <w:jc w:val="center"/>
              <w:rPr>
                <w:rFonts w:eastAsia="SimSun"/>
              </w:rPr>
            </w:pPr>
            <w:r w:rsidRPr="00B24E3E">
              <w:rPr>
                <w:rFonts w:eastAsia="SimSun"/>
              </w:rPr>
              <w:t>1</w:t>
            </w:r>
          </w:p>
          <w:p w14:paraId="1B83131F" w14:textId="77777777" w:rsidR="00D365C0" w:rsidRPr="00B24E3E" w:rsidRDefault="00D365C0" w:rsidP="00D365C0">
            <w:pPr>
              <w:spacing w:before="120" w:after="120"/>
              <w:jc w:val="center"/>
              <w:rPr>
                <w:rFonts w:eastAsia="SimSun"/>
              </w:rPr>
            </w:pPr>
          </w:p>
          <w:p w14:paraId="0E8147C2" w14:textId="77777777" w:rsidR="00D365C0" w:rsidRPr="00B24E3E" w:rsidRDefault="00D365C0" w:rsidP="00D365C0">
            <w:pPr>
              <w:spacing w:before="120" w:after="120"/>
              <w:jc w:val="center"/>
              <w:rPr>
                <w:rFonts w:eastAsia="SimSun"/>
              </w:rPr>
            </w:pPr>
            <w:r w:rsidRPr="00B24E3E">
              <w:rPr>
                <w:rFonts w:eastAsia="SimSun"/>
              </w:rPr>
              <w:t>1</w:t>
            </w:r>
          </w:p>
          <w:p w14:paraId="10AA997F" w14:textId="77777777" w:rsidR="00D365C0" w:rsidRPr="00B24E3E" w:rsidRDefault="00D365C0" w:rsidP="00D365C0">
            <w:pPr>
              <w:spacing w:before="120" w:after="120"/>
              <w:jc w:val="center"/>
              <w:rPr>
                <w:rFonts w:eastAsia="SimSun"/>
              </w:rPr>
            </w:pPr>
          </w:p>
          <w:p w14:paraId="7BCF6391" w14:textId="77777777" w:rsidR="00D365C0" w:rsidRPr="00B24E3E" w:rsidRDefault="00D365C0" w:rsidP="00D365C0">
            <w:pPr>
              <w:spacing w:before="120" w:after="120"/>
              <w:jc w:val="center"/>
              <w:rPr>
                <w:rFonts w:eastAsia="SimSun"/>
              </w:rPr>
            </w:pPr>
          </w:p>
          <w:p w14:paraId="5E2BA7FC" w14:textId="77777777" w:rsidR="00D365C0" w:rsidRPr="00B24E3E" w:rsidRDefault="00D365C0" w:rsidP="00D365C0">
            <w:pPr>
              <w:spacing w:before="120" w:after="120"/>
              <w:jc w:val="center"/>
              <w:rPr>
                <w:rFonts w:eastAsia="SimSun"/>
              </w:rPr>
            </w:pPr>
          </w:p>
          <w:p w14:paraId="4BD8678E" w14:textId="77777777" w:rsidR="00D365C0" w:rsidRPr="00B24E3E" w:rsidRDefault="00D365C0" w:rsidP="00D365C0">
            <w:pPr>
              <w:spacing w:before="120" w:after="120"/>
              <w:jc w:val="center"/>
              <w:rPr>
                <w:rFonts w:eastAsia="SimSun"/>
              </w:rPr>
            </w:pPr>
          </w:p>
          <w:p w14:paraId="480999D6" w14:textId="77777777" w:rsidR="00D365C0" w:rsidRPr="00B24E3E" w:rsidRDefault="00D365C0" w:rsidP="00D365C0">
            <w:pPr>
              <w:spacing w:before="120" w:after="120"/>
              <w:jc w:val="center"/>
              <w:rPr>
                <w:rFonts w:eastAsia="SimSun"/>
              </w:rPr>
            </w:pPr>
            <w:r w:rsidRPr="00B24E3E">
              <w:rPr>
                <w:rFonts w:eastAsia="SimSun"/>
              </w:rPr>
              <w:lastRenderedPageBreak/>
              <w:t>1</w:t>
            </w:r>
          </w:p>
        </w:tc>
        <w:tc>
          <w:tcPr>
            <w:tcW w:w="1496" w:type="dxa"/>
            <w:shd w:val="clear" w:color="auto" w:fill="FFFFFF"/>
          </w:tcPr>
          <w:p w14:paraId="335F8C1F" w14:textId="77777777" w:rsidR="00D365C0" w:rsidRPr="00B24E3E" w:rsidRDefault="00D365C0" w:rsidP="00D365C0">
            <w:pPr>
              <w:spacing w:before="120" w:after="120"/>
              <w:jc w:val="center"/>
              <w:rPr>
                <w:rFonts w:eastAsia="SimSun"/>
              </w:rPr>
            </w:pPr>
            <w:r w:rsidRPr="00B24E3E">
              <w:rPr>
                <w:rFonts w:eastAsia="SimSun"/>
              </w:rPr>
              <w:lastRenderedPageBreak/>
              <w:t>2</w:t>
            </w:r>
          </w:p>
          <w:p w14:paraId="738F51E2" w14:textId="77777777" w:rsidR="00D365C0" w:rsidRPr="00B24E3E" w:rsidRDefault="00D365C0" w:rsidP="00D365C0">
            <w:pPr>
              <w:spacing w:before="120" w:after="120"/>
              <w:jc w:val="center"/>
              <w:rPr>
                <w:rFonts w:eastAsia="SimSun"/>
              </w:rPr>
            </w:pPr>
          </w:p>
          <w:p w14:paraId="5C453606" w14:textId="77777777" w:rsidR="00D365C0" w:rsidRPr="00B24E3E" w:rsidRDefault="00D365C0" w:rsidP="00D365C0">
            <w:pPr>
              <w:spacing w:before="120" w:after="120"/>
              <w:jc w:val="center"/>
              <w:rPr>
                <w:rFonts w:eastAsia="SimSun"/>
              </w:rPr>
            </w:pPr>
          </w:p>
          <w:p w14:paraId="663665CF" w14:textId="77777777" w:rsidR="00D365C0" w:rsidRPr="00B24E3E" w:rsidRDefault="00D365C0" w:rsidP="00D365C0">
            <w:pPr>
              <w:spacing w:before="120" w:after="120"/>
              <w:jc w:val="center"/>
              <w:rPr>
                <w:rFonts w:eastAsia="SimSun"/>
              </w:rPr>
            </w:pPr>
          </w:p>
          <w:p w14:paraId="4FECAA0A" w14:textId="77777777" w:rsidR="00D365C0" w:rsidRPr="00B24E3E" w:rsidRDefault="00D365C0" w:rsidP="00D365C0">
            <w:pPr>
              <w:spacing w:before="120" w:after="120"/>
              <w:jc w:val="center"/>
              <w:rPr>
                <w:rFonts w:eastAsia="SimSun"/>
              </w:rPr>
            </w:pPr>
          </w:p>
          <w:p w14:paraId="4544146E" w14:textId="77777777" w:rsidR="00D365C0" w:rsidRPr="00B24E3E" w:rsidRDefault="00D365C0" w:rsidP="00D365C0">
            <w:pPr>
              <w:spacing w:before="120" w:after="120"/>
              <w:jc w:val="center"/>
              <w:rPr>
                <w:rFonts w:eastAsia="SimSun"/>
              </w:rPr>
            </w:pPr>
          </w:p>
          <w:p w14:paraId="5FD08EC9" w14:textId="77777777" w:rsidR="00D365C0" w:rsidRPr="00B24E3E" w:rsidRDefault="00D365C0" w:rsidP="00D365C0">
            <w:pPr>
              <w:spacing w:before="120" w:after="120"/>
              <w:jc w:val="center"/>
              <w:rPr>
                <w:rFonts w:eastAsia="SimSun"/>
              </w:rPr>
            </w:pPr>
            <w:r w:rsidRPr="00B24E3E">
              <w:rPr>
                <w:rFonts w:eastAsia="SimSun"/>
              </w:rPr>
              <w:t>1</w:t>
            </w:r>
          </w:p>
          <w:p w14:paraId="5F029227" w14:textId="77777777" w:rsidR="00D365C0" w:rsidRPr="00B24E3E" w:rsidRDefault="00D365C0" w:rsidP="00D365C0">
            <w:pPr>
              <w:spacing w:before="120" w:after="120"/>
              <w:jc w:val="center"/>
              <w:rPr>
                <w:rFonts w:eastAsia="SimSun"/>
              </w:rPr>
            </w:pPr>
            <w:r w:rsidRPr="00B24E3E">
              <w:rPr>
                <w:rFonts w:eastAsia="SimSun"/>
              </w:rPr>
              <w:t>1</w:t>
            </w:r>
          </w:p>
          <w:p w14:paraId="00ADD9E8" w14:textId="77777777" w:rsidR="00D365C0" w:rsidRPr="00B24E3E" w:rsidRDefault="00D365C0" w:rsidP="00D365C0">
            <w:pPr>
              <w:spacing w:before="120" w:after="120"/>
              <w:jc w:val="center"/>
              <w:rPr>
                <w:rFonts w:eastAsia="SimSun"/>
              </w:rPr>
            </w:pPr>
          </w:p>
          <w:p w14:paraId="288D56CD" w14:textId="77777777" w:rsidR="00D365C0" w:rsidRPr="00B24E3E" w:rsidRDefault="00D365C0" w:rsidP="00D365C0">
            <w:pPr>
              <w:spacing w:before="120" w:after="120"/>
              <w:jc w:val="center"/>
              <w:rPr>
                <w:rFonts w:eastAsia="SimSun"/>
              </w:rPr>
            </w:pPr>
          </w:p>
          <w:p w14:paraId="5147AED2" w14:textId="77777777" w:rsidR="00D365C0" w:rsidRPr="00B24E3E" w:rsidRDefault="00D365C0" w:rsidP="00D365C0">
            <w:pPr>
              <w:spacing w:before="120" w:after="120"/>
              <w:jc w:val="center"/>
              <w:rPr>
                <w:rFonts w:eastAsia="SimSun"/>
              </w:rPr>
            </w:pPr>
          </w:p>
        </w:tc>
        <w:tc>
          <w:tcPr>
            <w:tcW w:w="850" w:type="dxa"/>
            <w:shd w:val="clear" w:color="auto" w:fill="FFFFFF"/>
          </w:tcPr>
          <w:p w14:paraId="460A840B" w14:textId="77777777" w:rsidR="00D365C0" w:rsidRPr="00B24E3E" w:rsidRDefault="00D365C0" w:rsidP="00D365C0">
            <w:pPr>
              <w:spacing w:before="120" w:after="120"/>
              <w:jc w:val="center"/>
              <w:rPr>
                <w:rFonts w:eastAsia="SimSun"/>
              </w:rPr>
            </w:pPr>
          </w:p>
        </w:tc>
      </w:tr>
      <w:tr w:rsidR="00D365C0" w:rsidRPr="00B24E3E" w14:paraId="75068900" w14:textId="77777777" w:rsidTr="00D365C0">
        <w:tc>
          <w:tcPr>
            <w:tcW w:w="567" w:type="dxa"/>
            <w:shd w:val="clear" w:color="auto" w:fill="FFFFFF"/>
          </w:tcPr>
          <w:p w14:paraId="563CB0AD" w14:textId="77777777" w:rsidR="00D365C0" w:rsidRPr="00B24E3E" w:rsidRDefault="00D365C0" w:rsidP="00D365C0">
            <w:pPr>
              <w:spacing w:before="120" w:after="120"/>
              <w:jc w:val="center"/>
              <w:rPr>
                <w:rFonts w:eastAsia="SimSun"/>
              </w:rPr>
            </w:pPr>
            <w:r w:rsidRPr="00B24E3E">
              <w:rPr>
                <w:rFonts w:eastAsia="SimSun"/>
              </w:rPr>
              <w:lastRenderedPageBreak/>
              <w:t>8</w:t>
            </w:r>
          </w:p>
        </w:tc>
        <w:tc>
          <w:tcPr>
            <w:tcW w:w="4820" w:type="dxa"/>
            <w:shd w:val="clear" w:color="auto" w:fill="FFFFFF"/>
          </w:tcPr>
          <w:p w14:paraId="7152CE23" w14:textId="77777777" w:rsidR="00D365C0" w:rsidRPr="00B24E3E" w:rsidRDefault="00D365C0" w:rsidP="00D365C0">
            <w:pPr>
              <w:rPr>
                <w:rFonts w:eastAsia="SimSun"/>
                <w:b/>
              </w:rPr>
            </w:pPr>
            <w:r w:rsidRPr="00B24E3E">
              <w:rPr>
                <w:rFonts w:eastAsia="SimSun"/>
                <w:b/>
              </w:rPr>
              <w:t>Unit 8: Education</w:t>
            </w:r>
          </w:p>
          <w:p w14:paraId="10BB0722" w14:textId="77777777" w:rsidR="00D365C0" w:rsidRPr="00B24E3E" w:rsidRDefault="00D365C0" w:rsidP="00D365C0">
            <w:pPr>
              <w:spacing w:before="120" w:after="120"/>
              <w:ind w:right="-142"/>
              <w:rPr>
                <w:rFonts w:eastAsia="SimSun"/>
                <w:b/>
              </w:rPr>
            </w:pPr>
            <w:r w:rsidRPr="00B24E3E">
              <w:rPr>
                <w:rFonts w:eastAsia="SimSun"/>
                <w:b/>
              </w:rPr>
              <w:t>Language knowledge:</w:t>
            </w:r>
          </w:p>
          <w:p w14:paraId="720D64E9" w14:textId="77777777" w:rsidR="00D365C0" w:rsidRPr="00B24E3E" w:rsidRDefault="00D365C0" w:rsidP="00D365C0">
            <w:pPr>
              <w:rPr>
                <w:rFonts w:eastAsia="SimSun"/>
              </w:rPr>
            </w:pPr>
            <w:r w:rsidRPr="00B24E3E">
              <w:rPr>
                <w:rFonts w:eastAsia="SimSun"/>
              </w:rPr>
              <w:t xml:space="preserve"> - Grammar: first conditionals, “had to and could" </w:t>
            </w:r>
          </w:p>
          <w:p w14:paraId="06E53C61" w14:textId="77777777" w:rsidR="00D365C0" w:rsidRPr="00B24E3E" w:rsidRDefault="00D365C0" w:rsidP="00D365C0">
            <w:pPr>
              <w:rPr>
                <w:rFonts w:eastAsia="SimSun"/>
              </w:rPr>
            </w:pPr>
            <w:r w:rsidRPr="00B24E3E">
              <w:rPr>
                <w:rFonts w:eastAsia="SimSun"/>
              </w:rPr>
              <w:t xml:space="preserve"> - Vocabulary: stages of education, education systems, cheating grammar.</w:t>
            </w:r>
          </w:p>
          <w:p w14:paraId="234A00EC" w14:textId="77777777" w:rsidR="00D365C0" w:rsidRPr="00B24E3E" w:rsidRDefault="00D365C0" w:rsidP="00D365C0">
            <w:pPr>
              <w:rPr>
                <w:rFonts w:eastAsia="SimSun"/>
                <w:b/>
              </w:rPr>
            </w:pPr>
            <w:r w:rsidRPr="00B24E3E">
              <w:rPr>
                <w:rFonts w:eastAsia="SimSun"/>
              </w:rPr>
              <w:t xml:space="preserve">  </w:t>
            </w:r>
            <w:r w:rsidRPr="00B24E3E">
              <w:rPr>
                <w:rFonts w:eastAsia="SimSun"/>
                <w:b/>
              </w:rPr>
              <w:t xml:space="preserve">Listening &amp; Speaking: </w:t>
            </w:r>
          </w:p>
          <w:p w14:paraId="6912339A" w14:textId="77777777" w:rsidR="00D365C0" w:rsidRPr="00B24E3E" w:rsidRDefault="00D365C0" w:rsidP="00D365C0">
            <w:pPr>
              <w:rPr>
                <w:rFonts w:eastAsia="SimSun"/>
              </w:rPr>
            </w:pPr>
            <w:r w:rsidRPr="00B24E3E">
              <w:rPr>
                <w:rFonts w:eastAsia="SimSun"/>
              </w:rPr>
              <w:t xml:space="preserve"> - Comparing education systems </w:t>
            </w:r>
          </w:p>
          <w:p w14:paraId="7A527AED" w14:textId="77777777" w:rsidR="00D365C0" w:rsidRPr="00B24E3E" w:rsidRDefault="00D365C0" w:rsidP="00D365C0">
            <w:pPr>
              <w:rPr>
                <w:rFonts w:eastAsia="SimSun"/>
              </w:rPr>
            </w:pPr>
            <w:r w:rsidRPr="00B24E3E">
              <w:rPr>
                <w:rFonts w:eastAsia="SimSun"/>
              </w:rPr>
              <w:t xml:space="preserve"> - Talk about the education system </w:t>
            </w:r>
          </w:p>
          <w:p w14:paraId="4942CA16" w14:textId="77777777" w:rsidR="00D365C0" w:rsidRPr="00B24E3E" w:rsidRDefault="00D365C0" w:rsidP="00D365C0">
            <w:pPr>
              <w:rPr>
                <w:rFonts w:eastAsia="SimSun"/>
              </w:rPr>
            </w:pPr>
            <w:r w:rsidRPr="00B24E3E">
              <w:rPr>
                <w:rFonts w:eastAsia="SimSun"/>
              </w:rPr>
              <w:t xml:space="preserve"> - Discuss cheating in education and in other areas of life practice speaking.</w:t>
            </w:r>
          </w:p>
          <w:p w14:paraId="224F8EBA" w14:textId="77777777" w:rsidR="00D365C0" w:rsidRPr="00B24E3E" w:rsidRDefault="00D365C0" w:rsidP="00D365C0">
            <w:pPr>
              <w:rPr>
                <w:rFonts w:eastAsia="SimSun"/>
                <w:b/>
              </w:rPr>
            </w:pPr>
            <w:r w:rsidRPr="00B24E3E">
              <w:rPr>
                <w:rFonts w:eastAsia="SimSun"/>
              </w:rPr>
              <w:t xml:space="preserve">   </w:t>
            </w:r>
            <w:r w:rsidRPr="00B24E3E">
              <w:rPr>
                <w:rFonts w:eastAsia="SimSun"/>
                <w:b/>
              </w:rPr>
              <w:t xml:space="preserve">Reading &amp; Writing: </w:t>
            </w:r>
          </w:p>
          <w:p w14:paraId="61233C27" w14:textId="77777777" w:rsidR="00D365C0" w:rsidRPr="00B24E3E" w:rsidRDefault="00D365C0" w:rsidP="00320AC0">
            <w:pPr>
              <w:numPr>
                <w:ilvl w:val="1"/>
                <w:numId w:val="126"/>
              </w:numPr>
              <w:ind w:left="335" w:hanging="142"/>
              <w:contextualSpacing/>
              <w:rPr>
                <w:rFonts w:eastAsia="SimSun"/>
              </w:rPr>
            </w:pPr>
            <w:r w:rsidRPr="00B24E3E">
              <w:rPr>
                <w:rFonts w:eastAsia="SimSun"/>
              </w:rPr>
              <w:t xml:space="preserve"> Cheating their way to the top </w:t>
            </w:r>
          </w:p>
          <w:p w14:paraId="1FC7820E" w14:textId="77777777" w:rsidR="00D365C0" w:rsidRPr="00B24E3E" w:rsidRDefault="00D365C0" w:rsidP="00320AC0">
            <w:pPr>
              <w:numPr>
                <w:ilvl w:val="1"/>
                <w:numId w:val="126"/>
              </w:numPr>
              <w:ind w:left="335" w:hanging="142"/>
              <w:contextualSpacing/>
              <w:rPr>
                <w:rFonts w:eastAsia="SimSun"/>
              </w:rPr>
            </w:pPr>
            <w:r w:rsidRPr="00B24E3E">
              <w:rPr>
                <w:rFonts w:eastAsia="SimSun"/>
              </w:rPr>
              <w:t xml:space="preserve"> Describe your academic experiences.</w:t>
            </w:r>
          </w:p>
          <w:p w14:paraId="43D51D6A" w14:textId="77777777" w:rsidR="00D365C0" w:rsidRPr="00B24E3E" w:rsidRDefault="00D365C0" w:rsidP="00D365C0">
            <w:pPr>
              <w:spacing w:before="120" w:after="120"/>
              <w:ind w:left="142" w:right="-142"/>
              <w:rPr>
                <w:rFonts w:eastAsia="SimSun"/>
                <w:b/>
              </w:rPr>
            </w:pPr>
            <w:r w:rsidRPr="00B24E3E">
              <w:rPr>
                <w:rFonts w:eastAsia="SimSun"/>
                <w:b/>
              </w:rPr>
              <w:t xml:space="preserve">Review 4 </w:t>
            </w:r>
          </w:p>
          <w:p w14:paraId="61D64C8A" w14:textId="77777777" w:rsidR="00D365C0" w:rsidRPr="00B24E3E" w:rsidRDefault="00D365C0" w:rsidP="00D365C0">
            <w:pPr>
              <w:spacing w:before="120" w:after="120"/>
              <w:ind w:left="142" w:right="-142"/>
              <w:rPr>
                <w:rFonts w:eastAsia="SimSun"/>
                <w:b/>
              </w:rPr>
            </w:pPr>
            <w:r w:rsidRPr="00B24E3E">
              <w:rPr>
                <w:rFonts w:eastAsia="SimSun"/>
                <w:b/>
              </w:rPr>
              <w:t xml:space="preserve">Writing 4 </w:t>
            </w:r>
          </w:p>
          <w:p w14:paraId="75432C96" w14:textId="77777777" w:rsidR="00D365C0" w:rsidRPr="00B24E3E" w:rsidRDefault="00D365C0" w:rsidP="00D365C0">
            <w:pPr>
              <w:spacing w:before="120" w:after="120"/>
              <w:ind w:left="142" w:right="-142"/>
              <w:rPr>
                <w:rFonts w:eastAsia="SimSun"/>
                <w:b/>
              </w:rPr>
            </w:pPr>
            <w:r w:rsidRPr="00B24E3E">
              <w:rPr>
                <w:rFonts w:eastAsia="SimSun"/>
                <w:b/>
              </w:rPr>
              <w:t xml:space="preserve">Language knowledge:  </w:t>
            </w:r>
          </w:p>
          <w:p w14:paraId="2D126A42" w14:textId="77777777" w:rsidR="00D365C0" w:rsidRPr="00B24E3E" w:rsidRDefault="00D365C0" w:rsidP="00D365C0">
            <w:pPr>
              <w:spacing w:before="120" w:after="120"/>
              <w:ind w:left="142" w:right="-142"/>
              <w:rPr>
                <w:rFonts w:eastAsia="SimSun"/>
              </w:rPr>
            </w:pPr>
            <w:r w:rsidRPr="00B24E3E">
              <w:rPr>
                <w:rFonts w:eastAsia="SimSun"/>
              </w:rPr>
              <w:t xml:space="preserve">- Review grammar, vocab in unit 7, 8 </w:t>
            </w:r>
          </w:p>
          <w:p w14:paraId="368331E1" w14:textId="77777777" w:rsidR="00D365C0" w:rsidRPr="00B24E3E" w:rsidRDefault="00D365C0" w:rsidP="00D365C0">
            <w:pPr>
              <w:spacing w:before="120" w:after="120"/>
              <w:ind w:left="142" w:right="-142"/>
              <w:rPr>
                <w:rFonts w:eastAsia="SimSun"/>
              </w:rPr>
            </w:pPr>
            <w:r w:rsidRPr="00B24E3E">
              <w:rPr>
                <w:rFonts w:eastAsia="SimSun"/>
              </w:rPr>
              <w:t>- Do exercises.</w:t>
            </w:r>
          </w:p>
          <w:p w14:paraId="621D5EA7" w14:textId="77777777" w:rsidR="00D365C0" w:rsidRPr="00B24E3E" w:rsidRDefault="00D365C0" w:rsidP="00D365C0">
            <w:pPr>
              <w:spacing w:before="120" w:after="120"/>
              <w:ind w:left="142" w:right="-142"/>
              <w:rPr>
                <w:rFonts w:eastAsia="SimSun"/>
              </w:rPr>
            </w:pPr>
            <w:r w:rsidRPr="00B24E3E">
              <w:rPr>
                <w:rFonts w:eastAsia="SimSun"/>
                <w:b/>
              </w:rPr>
              <w:t>Listening &amp; Speaking:</w:t>
            </w:r>
            <w:r w:rsidRPr="00B24E3E">
              <w:rPr>
                <w:rFonts w:eastAsia="SimSun"/>
              </w:rPr>
              <w:t xml:space="preserve">  practice speaking</w:t>
            </w:r>
          </w:p>
          <w:p w14:paraId="1BC50550" w14:textId="77777777" w:rsidR="00D365C0" w:rsidRPr="00B24E3E" w:rsidRDefault="00D365C0" w:rsidP="00D365C0">
            <w:pPr>
              <w:spacing w:before="120" w:after="120"/>
              <w:ind w:left="142" w:right="-142"/>
              <w:rPr>
                <w:rFonts w:eastAsia="SimSun"/>
              </w:rPr>
            </w:pPr>
            <w:r w:rsidRPr="00B24E3E">
              <w:rPr>
                <w:rFonts w:eastAsia="SimSun"/>
                <w:b/>
              </w:rPr>
              <w:t>Reading &amp; Writing:</w:t>
            </w:r>
            <w:r w:rsidRPr="00B24E3E">
              <w:rPr>
                <w:rFonts w:eastAsia="SimSun"/>
              </w:rPr>
              <w:t xml:space="preserve"> correct students' writing </w:t>
            </w:r>
          </w:p>
          <w:p w14:paraId="70697CF7" w14:textId="77777777" w:rsidR="00D365C0" w:rsidRPr="00B24E3E" w:rsidRDefault="00D365C0" w:rsidP="00320AC0">
            <w:pPr>
              <w:numPr>
                <w:ilvl w:val="1"/>
                <w:numId w:val="126"/>
              </w:numPr>
              <w:spacing w:before="120" w:after="120"/>
              <w:ind w:left="335" w:right="-142" w:hanging="284"/>
              <w:contextualSpacing/>
              <w:rPr>
                <w:rFonts w:eastAsia="SimSun"/>
                <w:b/>
              </w:rPr>
            </w:pPr>
            <w:r w:rsidRPr="00B24E3E">
              <w:rPr>
                <w:rFonts w:eastAsia="SimSun"/>
                <w:b/>
              </w:rPr>
              <w:t>Do test 4</w:t>
            </w:r>
          </w:p>
        </w:tc>
        <w:tc>
          <w:tcPr>
            <w:tcW w:w="709" w:type="dxa"/>
            <w:shd w:val="clear" w:color="auto" w:fill="FFFFFF"/>
          </w:tcPr>
          <w:p w14:paraId="19EC04B2" w14:textId="77777777" w:rsidR="00D365C0" w:rsidRPr="00B24E3E" w:rsidRDefault="00D365C0" w:rsidP="00D365C0">
            <w:pPr>
              <w:spacing w:before="120" w:after="120"/>
              <w:jc w:val="center"/>
              <w:rPr>
                <w:rFonts w:eastAsia="SimSun"/>
              </w:rPr>
            </w:pPr>
            <w:r w:rsidRPr="00B24E3E">
              <w:rPr>
                <w:rFonts w:eastAsia="SimSun"/>
              </w:rPr>
              <w:t>5</w:t>
            </w:r>
          </w:p>
          <w:p w14:paraId="0E7CE8F9" w14:textId="77777777" w:rsidR="00D365C0" w:rsidRPr="00B24E3E" w:rsidRDefault="00D365C0" w:rsidP="00D365C0">
            <w:pPr>
              <w:spacing w:before="120" w:after="120"/>
              <w:jc w:val="center"/>
              <w:rPr>
                <w:rFonts w:eastAsia="SimSun"/>
              </w:rPr>
            </w:pPr>
          </w:p>
          <w:p w14:paraId="690256CC" w14:textId="77777777" w:rsidR="00D365C0" w:rsidRPr="00B24E3E" w:rsidRDefault="00D365C0" w:rsidP="00D365C0">
            <w:pPr>
              <w:spacing w:before="120" w:after="120"/>
              <w:jc w:val="center"/>
              <w:rPr>
                <w:rFonts w:eastAsia="SimSun"/>
              </w:rPr>
            </w:pPr>
          </w:p>
          <w:p w14:paraId="19C8AEBF" w14:textId="77777777" w:rsidR="00D365C0" w:rsidRPr="00B24E3E" w:rsidRDefault="00D365C0" w:rsidP="00D365C0">
            <w:pPr>
              <w:spacing w:before="120" w:after="120"/>
              <w:jc w:val="center"/>
              <w:rPr>
                <w:rFonts w:eastAsia="SimSun"/>
              </w:rPr>
            </w:pPr>
          </w:p>
          <w:p w14:paraId="42E498AC" w14:textId="77777777" w:rsidR="00D365C0" w:rsidRPr="00B24E3E" w:rsidRDefault="00D365C0" w:rsidP="00D365C0">
            <w:pPr>
              <w:spacing w:before="120" w:after="120"/>
              <w:jc w:val="center"/>
              <w:rPr>
                <w:rFonts w:eastAsia="SimSun"/>
              </w:rPr>
            </w:pPr>
          </w:p>
          <w:p w14:paraId="56C1DCAB" w14:textId="77777777" w:rsidR="00D365C0" w:rsidRPr="00B24E3E" w:rsidRDefault="00D365C0" w:rsidP="00D365C0">
            <w:pPr>
              <w:spacing w:before="120" w:after="120"/>
              <w:jc w:val="center"/>
              <w:rPr>
                <w:rFonts w:eastAsia="SimSun"/>
              </w:rPr>
            </w:pPr>
          </w:p>
          <w:p w14:paraId="663B7252" w14:textId="77777777" w:rsidR="00D365C0" w:rsidRPr="00B24E3E" w:rsidRDefault="00D365C0" w:rsidP="00D365C0">
            <w:pPr>
              <w:spacing w:before="120" w:after="120"/>
              <w:jc w:val="center"/>
              <w:rPr>
                <w:rFonts w:eastAsia="SimSun"/>
              </w:rPr>
            </w:pPr>
          </w:p>
          <w:p w14:paraId="119DAAB4" w14:textId="77777777" w:rsidR="00D365C0" w:rsidRPr="00B24E3E" w:rsidRDefault="00D365C0" w:rsidP="00D365C0">
            <w:pPr>
              <w:spacing w:before="120" w:after="120"/>
              <w:jc w:val="center"/>
              <w:rPr>
                <w:rFonts w:eastAsia="SimSun"/>
              </w:rPr>
            </w:pPr>
          </w:p>
          <w:p w14:paraId="68AA78FB" w14:textId="77777777" w:rsidR="00D365C0" w:rsidRPr="00B24E3E" w:rsidRDefault="00D365C0" w:rsidP="00D365C0">
            <w:pPr>
              <w:spacing w:before="120" w:after="120"/>
              <w:jc w:val="center"/>
              <w:rPr>
                <w:rFonts w:eastAsia="SimSun"/>
              </w:rPr>
            </w:pPr>
          </w:p>
          <w:p w14:paraId="6EF01ADC" w14:textId="77777777" w:rsidR="00D365C0" w:rsidRPr="00B24E3E" w:rsidRDefault="00D365C0" w:rsidP="00D365C0">
            <w:pPr>
              <w:spacing w:before="120" w:after="120"/>
              <w:jc w:val="center"/>
              <w:rPr>
                <w:rFonts w:eastAsia="SimSun"/>
              </w:rPr>
            </w:pPr>
          </w:p>
          <w:p w14:paraId="0C43566C" w14:textId="77777777" w:rsidR="00D365C0" w:rsidRPr="00B24E3E" w:rsidRDefault="00D365C0" w:rsidP="00D365C0">
            <w:pPr>
              <w:spacing w:before="120" w:after="120"/>
              <w:jc w:val="center"/>
              <w:rPr>
                <w:rFonts w:eastAsia="SimSun"/>
              </w:rPr>
            </w:pPr>
          </w:p>
          <w:p w14:paraId="0E572150" w14:textId="77777777" w:rsidR="00D365C0" w:rsidRPr="00B24E3E" w:rsidRDefault="00D365C0" w:rsidP="00D365C0">
            <w:pPr>
              <w:spacing w:before="120" w:after="120"/>
              <w:jc w:val="center"/>
              <w:rPr>
                <w:rFonts w:eastAsia="SimSun"/>
              </w:rPr>
            </w:pPr>
          </w:p>
          <w:p w14:paraId="3FA5B6C1" w14:textId="77777777" w:rsidR="00D365C0" w:rsidRPr="00B24E3E" w:rsidRDefault="00D365C0" w:rsidP="00D365C0">
            <w:pPr>
              <w:spacing w:before="120" w:after="120"/>
              <w:rPr>
                <w:rFonts w:eastAsia="SimSun"/>
              </w:rPr>
            </w:pPr>
            <w:r w:rsidRPr="00B24E3E">
              <w:rPr>
                <w:rFonts w:eastAsia="SimSun"/>
              </w:rPr>
              <w:t xml:space="preserve">    5</w:t>
            </w:r>
          </w:p>
        </w:tc>
        <w:tc>
          <w:tcPr>
            <w:tcW w:w="850" w:type="dxa"/>
            <w:shd w:val="clear" w:color="auto" w:fill="FFFFFF"/>
          </w:tcPr>
          <w:p w14:paraId="5360E8E6" w14:textId="77777777" w:rsidR="00D365C0" w:rsidRPr="00B24E3E" w:rsidRDefault="00D365C0" w:rsidP="00D365C0">
            <w:pPr>
              <w:spacing w:before="120" w:after="120"/>
              <w:jc w:val="center"/>
              <w:rPr>
                <w:rFonts w:eastAsia="SimSun"/>
              </w:rPr>
            </w:pPr>
            <w:r w:rsidRPr="00B24E3E">
              <w:rPr>
                <w:rFonts w:eastAsia="SimSun"/>
              </w:rPr>
              <w:t>2</w:t>
            </w:r>
          </w:p>
          <w:p w14:paraId="47D390C7" w14:textId="77777777" w:rsidR="00D365C0" w:rsidRPr="00B24E3E" w:rsidRDefault="00D365C0" w:rsidP="00D365C0">
            <w:pPr>
              <w:spacing w:before="120" w:after="120"/>
              <w:jc w:val="center"/>
              <w:rPr>
                <w:rFonts w:eastAsia="SimSun"/>
              </w:rPr>
            </w:pPr>
          </w:p>
          <w:p w14:paraId="1A65F83D" w14:textId="77777777" w:rsidR="00D365C0" w:rsidRPr="00B24E3E" w:rsidRDefault="00D365C0" w:rsidP="00D365C0">
            <w:pPr>
              <w:spacing w:before="120" w:after="120"/>
              <w:jc w:val="center"/>
              <w:rPr>
                <w:rFonts w:eastAsia="SimSun"/>
              </w:rPr>
            </w:pPr>
            <w:r w:rsidRPr="00B24E3E">
              <w:rPr>
                <w:rFonts w:eastAsia="SimSun"/>
              </w:rPr>
              <w:t>1</w:t>
            </w:r>
          </w:p>
          <w:p w14:paraId="54F0FCBF" w14:textId="77777777" w:rsidR="00D365C0" w:rsidRPr="00B24E3E" w:rsidRDefault="00D365C0" w:rsidP="00D365C0">
            <w:pPr>
              <w:spacing w:before="120" w:after="120"/>
              <w:jc w:val="center"/>
              <w:rPr>
                <w:rFonts w:eastAsia="SimSun"/>
              </w:rPr>
            </w:pPr>
            <w:r w:rsidRPr="00B24E3E">
              <w:rPr>
                <w:rFonts w:eastAsia="SimSun"/>
              </w:rPr>
              <w:t>1</w:t>
            </w:r>
          </w:p>
          <w:p w14:paraId="3C1D1B41" w14:textId="77777777" w:rsidR="00D365C0" w:rsidRPr="00B24E3E" w:rsidRDefault="00D365C0" w:rsidP="00D365C0">
            <w:pPr>
              <w:spacing w:before="120" w:after="120"/>
              <w:jc w:val="center"/>
              <w:rPr>
                <w:rFonts w:eastAsia="SimSun"/>
              </w:rPr>
            </w:pPr>
          </w:p>
          <w:p w14:paraId="43AB6DB8" w14:textId="77777777" w:rsidR="00D365C0" w:rsidRPr="00B24E3E" w:rsidRDefault="00D365C0" w:rsidP="00D365C0">
            <w:pPr>
              <w:spacing w:before="120" w:after="120"/>
              <w:jc w:val="center"/>
              <w:rPr>
                <w:rFonts w:eastAsia="SimSun"/>
              </w:rPr>
            </w:pPr>
          </w:p>
          <w:p w14:paraId="229D1545" w14:textId="77777777" w:rsidR="00D365C0" w:rsidRPr="00B24E3E" w:rsidRDefault="00D365C0" w:rsidP="00D365C0">
            <w:pPr>
              <w:spacing w:before="120" w:after="120"/>
              <w:jc w:val="center"/>
              <w:rPr>
                <w:rFonts w:eastAsia="SimSun"/>
              </w:rPr>
            </w:pPr>
          </w:p>
          <w:p w14:paraId="7F45C158" w14:textId="77777777" w:rsidR="00D365C0" w:rsidRPr="00B24E3E" w:rsidRDefault="00D365C0" w:rsidP="00D365C0">
            <w:pPr>
              <w:spacing w:before="120" w:after="120"/>
              <w:jc w:val="center"/>
              <w:rPr>
                <w:rFonts w:eastAsia="SimSun"/>
              </w:rPr>
            </w:pPr>
          </w:p>
          <w:p w14:paraId="32173F89" w14:textId="77777777" w:rsidR="00D365C0" w:rsidRPr="00B24E3E" w:rsidRDefault="00D365C0" w:rsidP="00D365C0">
            <w:pPr>
              <w:spacing w:before="120" w:after="120"/>
              <w:jc w:val="center"/>
              <w:rPr>
                <w:rFonts w:eastAsia="SimSun"/>
              </w:rPr>
            </w:pPr>
          </w:p>
          <w:p w14:paraId="40ED3A45" w14:textId="77777777" w:rsidR="00D365C0" w:rsidRPr="00B24E3E" w:rsidRDefault="00D365C0" w:rsidP="00D365C0">
            <w:pPr>
              <w:spacing w:before="120" w:after="120"/>
              <w:jc w:val="center"/>
              <w:rPr>
                <w:rFonts w:eastAsia="SimSun"/>
              </w:rPr>
            </w:pPr>
          </w:p>
          <w:p w14:paraId="67E13830" w14:textId="77777777" w:rsidR="00D365C0" w:rsidRPr="00B24E3E" w:rsidRDefault="00D365C0" w:rsidP="00D365C0">
            <w:pPr>
              <w:spacing w:before="120" w:after="120"/>
              <w:jc w:val="center"/>
              <w:rPr>
                <w:rFonts w:eastAsia="SimSun"/>
              </w:rPr>
            </w:pPr>
          </w:p>
          <w:p w14:paraId="46358272" w14:textId="77777777" w:rsidR="00D365C0" w:rsidRPr="00B24E3E" w:rsidRDefault="00D365C0" w:rsidP="00D365C0">
            <w:pPr>
              <w:spacing w:before="120" w:after="120"/>
              <w:jc w:val="both"/>
              <w:rPr>
                <w:rFonts w:eastAsia="SimSun"/>
              </w:rPr>
            </w:pPr>
          </w:p>
          <w:p w14:paraId="0DDA36AB" w14:textId="77777777" w:rsidR="00D365C0" w:rsidRPr="00B24E3E" w:rsidRDefault="00D365C0" w:rsidP="00D365C0">
            <w:pPr>
              <w:spacing w:before="120" w:after="120"/>
              <w:jc w:val="center"/>
              <w:rPr>
                <w:rFonts w:eastAsia="SimSun"/>
              </w:rPr>
            </w:pPr>
            <w:r w:rsidRPr="00B24E3E">
              <w:rPr>
                <w:rFonts w:eastAsia="SimSun"/>
              </w:rPr>
              <w:t>2</w:t>
            </w:r>
          </w:p>
          <w:p w14:paraId="076FFD24" w14:textId="77777777" w:rsidR="00D365C0" w:rsidRPr="00B24E3E" w:rsidRDefault="00D365C0" w:rsidP="00D365C0">
            <w:pPr>
              <w:spacing w:before="120" w:after="120"/>
              <w:jc w:val="center"/>
              <w:rPr>
                <w:rFonts w:eastAsia="SimSun"/>
              </w:rPr>
            </w:pPr>
            <w:r w:rsidRPr="00B24E3E">
              <w:rPr>
                <w:rFonts w:eastAsia="SimSun"/>
              </w:rPr>
              <w:t>1</w:t>
            </w:r>
          </w:p>
          <w:p w14:paraId="6E4EF856" w14:textId="77777777" w:rsidR="00D365C0" w:rsidRPr="00B24E3E" w:rsidRDefault="00D365C0" w:rsidP="00D365C0">
            <w:pPr>
              <w:spacing w:before="120" w:after="120"/>
              <w:jc w:val="center"/>
              <w:rPr>
                <w:rFonts w:eastAsia="SimSun"/>
              </w:rPr>
            </w:pPr>
          </w:p>
          <w:p w14:paraId="6699E62A" w14:textId="77777777" w:rsidR="00D365C0" w:rsidRPr="00B24E3E" w:rsidRDefault="00D365C0" w:rsidP="00D365C0">
            <w:pPr>
              <w:spacing w:before="120" w:after="120"/>
              <w:jc w:val="center"/>
              <w:rPr>
                <w:rFonts w:eastAsia="SimSun"/>
              </w:rPr>
            </w:pPr>
            <w:r w:rsidRPr="00B24E3E">
              <w:rPr>
                <w:rFonts w:eastAsia="SimSun"/>
              </w:rPr>
              <w:t>1</w:t>
            </w:r>
          </w:p>
        </w:tc>
        <w:tc>
          <w:tcPr>
            <w:tcW w:w="1496" w:type="dxa"/>
            <w:shd w:val="clear" w:color="auto" w:fill="FFFFFF"/>
          </w:tcPr>
          <w:p w14:paraId="391FBAE4" w14:textId="77777777" w:rsidR="00D365C0" w:rsidRPr="00B24E3E" w:rsidRDefault="00D365C0" w:rsidP="00D365C0">
            <w:pPr>
              <w:spacing w:before="120" w:after="120"/>
              <w:jc w:val="center"/>
              <w:rPr>
                <w:rFonts w:eastAsia="SimSun"/>
              </w:rPr>
            </w:pPr>
            <w:r w:rsidRPr="00B24E3E">
              <w:rPr>
                <w:rFonts w:eastAsia="SimSun"/>
              </w:rPr>
              <w:t>3</w:t>
            </w:r>
          </w:p>
          <w:p w14:paraId="11518A4F" w14:textId="77777777" w:rsidR="00D365C0" w:rsidRPr="00B24E3E" w:rsidRDefault="00D365C0" w:rsidP="00D365C0">
            <w:pPr>
              <w:spacing w:before="120" w:after="120"/>
              <w:jc w:val="center"/>
              <w:rPr>
                <w:rFonts w:eastAsia="SimSun"/>
              </w:rPr>
            </w:pPr>
          </w:p>
          <w:p w14:paraId="0033A523" w14:textId="77777777" w:rsidR="00D365C0" w:rsidRPr="00B24E3E" w:rsidRDefault="00D365C0" w:rsidP="00D365C0">
            <w:pPr>
              <w:spacing w:before="120" w:after="120"/>
              <w:jc w:val="center"/>
              <w:rPr>
                <w:rFonts w:eastAsia="SimSun"/>
              </w:rPr>
            </w:pPr>
          </w:p>
          <w:p w14:paraId="5852D82D" w14:textId="77777777" w:rsidR="00D365C0" w:rsidRPr="00B24E3E" w:rsidRDefault="00D365C0" w:rsidP="00D365C0">
            <w:pPr>
              <w:spacing w:before="120" w:after="120"/>
              <w:jc w:val="center"/>
              <w:rPr>
                <w:rFonts w:eastAsia="SimSun"/>
              </w:rPr>
            </w:pPr>
          </w:p>
          <w:p w14:paraId="7D3C137B" w14:textId="77777777" w:rsidR="00D365C0" w:rsidRPr="00B24E3E" w:rsidRDefault="00D365C0" w:rsidP="00D365C0">
            <w:pPr>
              <w:spacing w:before="120" w:after="120"/>
              <w:jc w:val="center"/>
              <w:rPr>
                <w:rFonts w:eastAsia="SimSun"/>
              </w:rPr>
            </w:pPr>
          </w:p>
          <w:p w14:paraId="04C45BCF" w14:textId="77777777" w:rsidR="00D365C0" w:rsidRPr="00B24E3E" w:rsidRDefault="00D365C0" w:rsidP="00D365C0">
            <w:pPr>
              <w:spacing w:before="120" w:after="120"/>
              <w:jc w:val="center"/>
              <w:rPr>
                <w:rFonts w:eastAsia="SimSun"/>
              </w:rPr>
            </w:pPr>
            <w:r w:rsidRPr="00B24E3E">
              <w:rPr>
                <w:rFonts w:eastAsia="SimSun"/>
              </w:rPr>
              <w:t>1</w:t>
            </w:r>
          </w:p>
          <w:p w14:paraId="7C02CD11" w14:textId="77777777" w:rsidR="00D365C0" w:rsidRPr="00B24E3E" w:rsidRDefault="00D365C0" w:rsidP="00D365C0">
            <w:pPr>
              <w:spacing w:before="120" w:after="120"/>
              <w:jc w:val="center"/>
              <w:rPr>
                <w:rFonts w:eastAsia="SimSun"/>
              </w:rPr>
            </w:pPr>
            <w:r w:rsidRPr="00B24E3E">
              <w:rPr>
                <w:rFonts w:eastAsia="SimSun"/>
              </w:rPr>
              <w:t>1</w:t>
            </w:r>
          </w:p>
          <w:p w14:paraId="12820036" w14:textId="77777777" w:rsidR="00D365C0" w:rsidRPr="00B24E3E" w:rsidRDefault="00D365C0" w:rsidP="00D365C0">
            <w:pPr>
              <w:spacing w:before="120" w:after="120"/>
              <w:jc w:val="center"/>
              <w:rPr>
                <w:rFonts w:eastAsia="SimSun"/>
              </w:rPr>
            </w:pPr>
          </w:p>
          <w:p w14:paraId="204ED4FC" w14:textId="77777777" w:rsidR="00D365C0" w:rsidRPr="00B24E3E" w:rsidRDefault="00D365C0" w:rsidP="00D365C0">
            <w:pPr>
              <w:spacing w:before="120" w:after="120"/>
              <w:jc w:val="center"/>
              <w:rPr>
                <w:rFonts w:eastAsia="SimSun"/>
              </w:rPr>
            </w:pPr>
            <w:r w:rsidRPr="00B24E3E">
              <w:rPr>
                <w:rFonts w:eastAsia="SimSun"/>
              </w:rPr>
              <w:t>1</w:t>
            </w:r>
          </w:p>
          <w:p w14:paraId="0B4D9853" w14:textId="77777777" w:rsidR="00D365C0" w:rsidRPr="00B24E3E" w:rsidRDefault="00D365C0" w:rsidP="00D365C0">
            <w:pPr>
              <w:spacing w:before="120" w:after="120"/>
              <w:jc w:val="center"/>
              <w:rPr>
                <w:rFonts w:eastAsia="SimSun"/>
              </w:rPr>
            </w:pPr>
          </w:p>
          <w:p w14:paraId="3AD95449" w14:textId="77777777" w:rsidR="00D365C0" w:rsidRPr="00B24E3E" w:rsidRDefault="00D365C0" w:rsidP="00D365C0">
            <w:pPr>
              <w:spacing w:before="120" w:after="120"/>
              <w:jc w:val="center"/>
              <w:rPr>
                <w:rFonts w:eastAsia="SimSun"/>
              </w:rPr>
            </w:pPr>
          </w:p>
          <w:p w14:paraId="3E834DD6" w14:textId="77777777" w:rsidR="00D365C0" w:rsidRPr="00B24E3E" w:rsidRDefault="00D365C0" w:rsidP="00D365C0">
            <w:pPr>
              <w:spacing w:before="120" w:after="120"/>
              <w:jc w:val="center"/>
              <w:rPr>
                <w:rFonts w:eastAsia="SimSun"/>
              </w:rPr>
            </w:pPr>
          </w:p>
          <w:p w14:paraId="4E4DD200" w14:textId="77777777" w:rsidR="00D365C0" w:rsidRPr="00B24E3E" w:rsidRDefault="00D365C0" w:rsidP="00D365C0">
            <w:pPr>
              <w:spacing w:before="120" w:after="120"/>
              <w:jc w:val="center"/>
              <w:rPr>
                <w:rFonts w:eastAsia="SimSun"/>
              </w:rPr>
            </w:pPr>
            <w:r w:rsidRPr="00B24E3E">
              <w:rPr>
                <w:rFonts w:eastAsia="SimSun"/>
              </w:rPr>
              <w:t>3</w:t>
            </w:r>
          </w:p>
          <w:p w14:paraId="1A7E19E0" w14:textId="77777777" w:rsidR="00D365C0" w:rsidRPr="00B24E3E" w:rsidRDefault="00D365C0" w:rsidP="00D365C0">
            <w:pPr>
              <w:spacing w:before="120" w:after="120"/>
              <w:jc w:val="center"/>
              <w:rPr>
                <w:rFonts w:eastAsia="SimSun"/>
              </w:rPr>
            </w:pPr>
          </w:p>
          <w:p w14:paraId="72B371FA" w14:textId="77777777" w:rsidR="00D365C0" w:rsidRPr="00B24E3E" w:rsidRDefault="00D365C0" w:rsidP="00D365C0">
            <w:pPr>
              <w:spacing w:before="120" w:after="120"/>
              <w:jc w:val="center"/>
              <w:rPr>
                <w:rFonts w:eastAsia="SimSun"/>
              </w:rPr>
            </w:pPr>
          </w:p>
          <w:p w14:paraId="69286839" w14:textId="77777777" w:rsidR="00D365C0" w:rsidRPr="00B24E3E" w:rsidRDefault="00D365C0" w:rsidP="00D365C0">
            <w:pPr>
              <w:spacing w:before="120" w:after="120"/>
              <w:jc w:val="center"/>
              <w:rPr>
                <w:rFonts w:eastAsia="SimSun"/>
              </w:rPr>
            </w:pPr>
            <w:r w:rsidRPr="00B24E3E">
              <w:rPr>
                <w:rFonts w:eastAsia="SimSun"/>
              </w:rPr>
              <w:t>1</w:t>
            </w:r>
          </w:p>
          <w:p w14:paraId="4E333BD5" w14:textId="77777777" w:rsidR="00D365C0" w:rsidRPr="00B24E3E" w:rsidRDefault="00D365C0" w:rsidP="00D365C0">
            <w:pPr>
              <w:spacing w:before="120" w:after="120"/>
              <w:jc w:val="center"/>
              <w:rPr>
                <w:rFonts w:eastAsia="SimSun"/>
              </w:rPr>
            </w:pPr>
          </w:p>
          <w:p w14:paraId="1E8B2E27" w14:textId="77777777" w:rsidR="00D365C0" w:rsidRPr="00B24E3E" w:rsidRDefault="00D365C0" w:rsidP="00D365C0">
            <w:pPr>
              <w:spacing w:before="120" w:after="120"/>
              <w:jc w:val="center"/>
              <w:rPr>
                <w:rFonts w:eastAsia="SimSun"/>
              </w:rPr>
            </w:pPr>
            <w:r w:rsidRPr="00B24E3E">
              <w:rPr>
                <w:rFonts w:eastAsia="SimSun"/>
              </w:rPr>
              <w:t>1</w:t>
            </w:r>
          </w:p>
          <w:p w14:paraId="5C76447D" w14:textId="77777777" w:rsidR="00D365C0" w:rsidRPr="00B24E3E" w:rsidRDefault="00D365C0" w:rsidP="00D365C0">
            <w:pPr>
              <w:spacing w:before="120" w:after="120"/>
              <w:jc w:val="center"/>
              <w:rPr>
                <w:rFonts w:eastAsia="SimSun"/>
              </w:rPr>
            </w:pPr>
            <w:r w:rsidRPr="00B24E3E">
              <w:rPr>
                <w:rFonts w:eastAsia="SimSun"/>
              </w:rPr>
              <w:t>1</w:t>
            </w:r>
          </w:p>
        </w:tc>
        <w:tc>
          <w:tcPr>
            <w:tcW w:w="850" w:type="dxa"/>
            <w:shd w:val="clear" w:color="auto" w:fill="FFFFFF"/>
          </w:tcPr>
          <w:p w14:paraId="402E63B3" w14:textId="77777777" w:rsidR="00D365C0" w:rsidRPr="00B24E3E" w:rsidRDefault="00D365C0" w:rsidP="00D365C0">
            <w:pPr>
              <w:spacing w:before="120" w:after="120"/>
              <w:jc w:val="center"/>
              <w:rPr>
                <w:rFonts w:eastAsia="SimSun"/>
              </w:rPr>
            </w:pPr>
          </w:p>
          <w:p w14:paraId="4EB3A045" w14:textId="77777777" w:rsidR="00D365C0" w:rsidRPr="00B24E3E" w:rsidRDefault="00D365C0" w:rsidP="00D365C0">
            <w:pPr>
              <w:spacing w:before="120" w:after="120"/>
              <w:jc w:val="center"/>
              <w:rPr>
                <w:rFonts w:eastAsia="SimSun"/>
              </w:rPr>
            </w:pPr>
          </w:p>
          <w:p w14:paraId="5C185387" w14:textId="77777777" w:rsidR="00D365C0" w:rsidRPr="00B24E3E" w:rsidRDefault="00D365C0" w:rsidP="00D365C0">
            <w:pPr>
              <w:spacing w:before="120" w:after="120"/>
              <w:jc w:val="center"/>
              <w:rPr>
                <w:rFonts w:eastAsia="SimSun"/>
              </w:rPr>
            </w:pPr>
          </w:p>
          <w:p w14:paraId="2C49416E" w14:textId="77777777" w:rsidR="00D365C0" w:rsidRPr="00B24E3E" w:rsidRDefault="00D365C0" w:rsidP="00D365C0">
            <w:pPr>
              <w:spacing w:before="120" w:after="120"/>
              <w:jc w:val="center"/>
              <w:rPr>
                <w:rFonts w:eastAsia="SimSun"/>
              </w:rPr>
            </w:pPr>
          </w:p>
          <w:p w14:paraId="115FD535" w14:textId="77777777" w:rsidR="00D365C0" w:rsidRPr="00B24E3E" w:rsidRDefault="00D365C0" w:rsidP="00D365C0">
            <w:pPr>
              <w:spacing w:before="120" w:after="120"/>
              <w:jc w:val="center"/>
              <w:rPr>
                <w:rFonts w:eastAsia="SimSun"/>
              </w:rPr>
            </w:pPr>
          </w:p>
          <w:p w14:paraId="2483073B" w14:textId="77777777" w:rsidR="00D365C0" w:rsidRPr="00B24E3E" w:rsidRDefault="00D365C0" w:rsidP="00D365C0">
            <w:pPr>
              <w:spacing w:before="120" w:after="120"/>
              <w:jc w:val="center"/>
              <w:rPr>
                <w:rFonts w:eastAsia="SimSun"/>
              </w:rPr>
            </w:pPr>
          </w:p>
          <w:p w14:paraId="51B92605" w14:textId="77777777" w:rsidR="00D365C0" w:rsidRPr="00B24E3E" w:rsidRDefault="00D365C0" w:rsidP="00D365C0">
            <w:pPr>
              <w:spacing w:before="120" w:after="120"/>
              <w:jc w:val="center"/>
              <w:rPr>
                <w:rFonts w:eastAsia="SimSun"/>
              </w:rPr>
            </w:pPr>
          </w:p>
          <w:p w14:paraId="46F46183" w14:textId="77777777" w:rsidR="00D365C0" w:rsidRPr="00B24E3E" w:rsidRDefault="00D365C0" w:rsidP="00D365C0">
            <w:pPr>
              <w:spacing w:before="120" w:after="120"/>
              <w:jc w:val="center"/>
              <w:rPr>
                <w:rFonts w:eastAsia="SimSun"/>
              </w:rPr>
            </w:pPr>
          </w:p>
          <w:p w14:paraId="284DB44F" w14:textId="77777777" w:rsidR="00D365C0" w:rsidRPr="00B24E3E" w:rsidRDefault="00D365C0" w:rsidP="00D365C0">
            <w:pPr>
              <w:spacing w:before="120" w:after="120"/>
              <w:jc w:val="center"/>
              <w:rPr>
                <w:rFonts w:eastAsia="SimSun"/>
              </w:rPr>
            </w:pPr>
          </w:p>
          <w:p w14:paraId="480B0CBF" w14:textId="77777777" w:rsidR="00D365C0" w:rsidRPr="00B24E3E" w:rsidRDefault="00D365C0" w:rsidP="00D365C0">
            <w:pPr>
              <w:spacing w:before="120" w:after="120"/>
              <w:jc w:val="center"/>
              <w:rPr>
                <w:rFonts w:eastAsia="SimSun"/>
              </w:rPr>
            </w:pPr>
          </w:p>
          <w:p w14:paraId="6AF4D141" w14:textId="77777777" w:rsidR="00D365C0" w:rsidRPr="00B24E3E" w:rsidRDefault="00D365C0" w:rsidP="00D365C0">
            <w:pPr>
              <w:spacing w:before="120" w:after="120"/>
              <w:jc w:val="center"/>
              <w:rPr>
                <w:rFonts w:eastAsia="SimSun"/>
              </w:rPr>
            </w:pPr>
          </w:p>
          <w:p w14:paraId="4D0C8A99" w14:textId="77777777" w:rsidR="00D365C0" w:rsidRPr="00B24E3E" w:rsidRDefault="00D365C0" w:rsidP="00D365C0">
            <w:pPr>
              <w:spacing w:before="120" w:after="120"/>
              <w:jc w:val="center"/>
              <w:rPr>
                <w:rFonts w:eastAsia="SimSun"/>
              </w:rPr>
            </w:pPr>
          </w:p>
          <w:p w14:paraId="752DDD48" w14:textId="77777777" w:rsidR="00D365C0" w:rsidRPr="00B24E3E" w:rsidRDefault="00D365C0" w:rsidP="00D365C0">
            <w:pPr>
              <w:spacing w:before="120" w:after="120"/>
              <w:rPr>
                <w:rFonts w:eastAsia="SimSun"/>
              </w:rPr>
            </w:pPr>
            <w:r w:rsidRPr="00B24E3E">
              <w:rPr>
                <w:rFonts w:eastAsia="SimSun"/>
              </w:rPr>
              <w:t xml:space="preserve">    </w:t>
            </w:r>
          </w:p>
          <w:p w14:paraId="7B8EFADB" w14:textId="77777777" w:rsidR="00D365C0" w:rsidRPr="00B24E3E" w:rsidRDefault="00D365C0" w:rsidP="00D365C0">
            <w:pPr>
              <w:spacing w:before="120" w:after="120"/>
              <w:rPr>
                <w:rFonts w:eastAsia="SimSun"/>
              </w:rPr>
            </w:pPr>
          </w:p>
          <w:p w14:paraId="373A8C62" w14:textId="77777777" w:rsidR="00D365C0" w:rsidRPr="00B24E3E" w:rsidRDefault="00D365C0" w:rsidP="00D365C0">
            <w:pPr>
              <w:spacing w:before="120" w:after="120"/>
              <w:rPr>
                <w:rFonts w:eastAsia="SimSun"/>
              </w:rPr>
            </w:pPr>
          </w:p>
          <w:p w14:paraId="5C2869EF" w14:textId="77777777" w:rsidR="00D365C0" w:rsidRPr="00B24E3E" w:rsidRDefault="00D365C0" w:rsidP="00D365C0">
            <w:pPr>
              <w:spacing w:before="120" w:after="120"/>
              <w:rPr>
                <w:rFonts w:eastAsia="SimSun"/>
              </w:rPr>
            </w:pPr>
          </w:p>
          <w:p w14:paraId="1574E9F7" w14:textId="77777777" w:rsidR="00D365C0" w:rsidRPr="00B24E3E" w:rsidRDefault="00D365C0" w:rsidP="00D365C0">
            <w:pPr>
              <w:spacing w:before="120" w:after="120"/>
              <w:rPr>
                <w:rFonts w:eastAsia="SimSun"/>
              </w:rPr>
            </w:pPr>
          </w:p>
          <w:p w14:paraId="41407109" w14:textId="77777777" w:rsidR="00D365C0" w:rsidRPr="00B24E3E" w:rsidRDefault="00D365C0" w:rsidP="00D365C0">
            <w:pPr>
              <w:spacing w:before="120" w:after="120"/>
              <w:rPr>
                <w:rFonts w:eastAsia="SimSun"/>
              </w:rPr>
            </w:pPr>
          </w:p>
          <w:p w14:paraId="603D4AF9" w14:textId="77777777" w:rsidR="00D365C0" w:rsidRPr="00B24E3E" w:rsidRDefault="00D365C0" w:rsidP="00D365C0">
            <w:pPr>
              <w:spacing w:before="120" w:after="120"/>
              <w:rPr>
                <w:rFonts w:eastAsia="SimSun"/>
              </w:rPr>
            </w:pPr>
          </w:p>
          <w:p w14:paraId="2A721118" w14:textId="77777777" w:rsidR="00D365C0" w:rsidRPr="00B24E3E" w:rsidRDefault="00D365C0" w:rsidP="00D365C0">
            <w:pPr>
              <w:spacing w:before="120" w:after="120"/>
              <w:rPr>
                <w:rFonts w:eastAsia="SimSun"/>
              </w:rPr>
            </w:pPr>
            <w:r w:rsidRPr="00B24E3E">
              <w:rPr>
                <w:rFonts w:eastAsia="SimSun"/>
              </w:rPr>
              <w:t xml:space="preserve">   </w:t>
            </w:r>
          </w:p>
        </w:tc>
      </w:tr>
      <w:tr w:rsidR="00D365C0" w:rsidRPr="00B24E3E" w14:paraId="7744E722" w14:textId="77777777" w:rsidTr="00D365C0">
        <w:tc>
          <w:tcPr>
            <w:tcW w:w="567" w:type="dxa"/>
            <w:shd w:val="clear" w:color="auto" w:fill="FFFFFF"/>
          </w:tcPr>
          <w:p w14:paraId="16C2C98D" w14:textId="77777777" w:rsidR="00D365C0" w:rsidRPr="00B24E3E" w:rsidRDefault="00D365C0" w:rsidP="00D365C0">
            <w:pPr>
              <w:spacing w:before="120" w:after="120"/>
              <w:jc w:val="center"/>
              <w:rPr>
                <w:rFonts w:eastAsia="SimSun"/>
              </w:rPr>
            </w:pPr>
            <w:r w:rsidRPr="00B24E3E">
              <w:rPr>
                <w:rFonts w:eastAsia="SimSun"/>
              </w:rPr>
              <w:t>9</w:t>
            </w:r>
          </w:p>
        </w:tc>
        <w:tc>
          <w:tcPr>
            <w:tcW w:w="4820" w:type="dxa"/>
            <w:shd w:val="clear" w:color="auto" w:fill="FFFFFF"/>
          </w:tcPr>
          <w:p w14:paraId="49BAE623" w14:textId="77777777" w:rsidR="00D365C0" w:rsidRPr="00B24E3E" w:rsidRDefault="00D365C0" w:rsidP="00D365C0">
            <w:pPr>
              <w:rPr>
                <w:rFonts w:eastAsia="SimSun"/>
                <w:b/>
              </w:rPr>
            </w:pPr>
            <w:r w:rsidRPr="00B24E3E">
              <w:rPr>
                <w:rFonts w:eastAsia="SimSun"/>
              </w:rPr>
              <w:t xml:space="preserve">  </w:t>
            </w:r>
            <w:r w:rsidRPr="00B24E3E">
              <w:rPr>
                <w:rFonts w:eastAsia="SimSun"/>
                <w:b/>
              </w:rPr>
              <w:t xml:space="preserve">Unit 9: Mind Body </w:t>
            </w:r>
          </w:p>
          <w:p w14:paraId="221BA43C" w14:textId="77777777" w:rsidR="00D365C0" w:rsidRPr="00B24E3E" w:rsidRDefault="00D365C0" w:rsidP="00D365C0">
            <w:pPr>
              <w:rPr>
                <w:rFonts w:eastAsia="SimSun"/>
                <w:b/>
              </w:rPr>
            </w:pPr>
            <w:r w:rsidRPr="00B24E3E">
              <w:rPr>
                <w:rFonts w:eastAsia="SimSun"/>
                <w:b/>
              </w:rPr>
              <w:t xml:space="preserve">  Language knowledge:</w:t>
            </w:r>
          </w:p>
          <w:p w14:paraId="19784B45" w14:textId="77777777" w:rsidR="00D365C0" w:rsidRPr="00B24E3E" w:rsidRDefault="00D365C0" w:rsidP="00D365C0">
            <w:pPr>
              <w:rPr>
                <w:rFonts w:eastAsia="SimSun"/>
              </w:rPr>
            </w:pPr>
            <w:r w:rsidRPr="00B24E3E">
              <w:rPr>
                <w:rFonts w:eastAsia="SimSun"/>
              </w:rPr>
              <w:t xml:space="preserve"> - Grammar: giving advice, imperatives </w:t>
            </w:r>
          </w:p>
          <w:p w14:paraId="36EC55C2" w14:textId="77777777" w:rsidR="00D365C0" w:rsidRPr="00B24E3E" w:rsidRDefault="00D365C0" w:rsidP="00D365C0">
            <w:pPr>
              <w:rPr>
                <w:rFonts w:eastAsia="SimSun"/>
              </w:rPr>
            </w:pPr>
            <w:r w:rsidRPr="00B24E3E">
              <w:rPr>
                <w:rFonts w:eastAsia="SimSun"/>
              </w:rPr>
              <w:t xml:space="preserve"> - Vocabulary: illnesses and health problems, phrases with mind and matter, parts of the body. </w:t>
            </w:r>
          </w:p>
          <w:p w14:paraId="23A2B617" w14:textId="77777777" w:rsidR="00D365C0" w:rsidRPr="00B24E3E" w:rsidRDefault="00D365C0" w:rsidP="00D365C0">
            <w:pPr>
              <w:rPr>
                <w:rFonts w:eastAsia="SimSun"/>
              </w:rPr>
            </w:pPr>
            <w:r w:rsidRPr="00B24E3E">
              <w:rPr>
                <w:rFonts w:eastAsia="SimSun"/>
              </w:rPr>
              <w:t xml:space="preserve">  </w:t>
            </w:r>
            <w:r w:rsidRPr="00B24E3E">
              <w:rPr>
                <w:rFonts w:eastAsia="SimSun"/>
                <w:b/>
              </w:rPr>
              <w:t>Listening &amp; Speaking:</w:t>
            </w:r>
            <w:r w:rsidRPr="00B24E3E">
              <w:rPr>
                <w:rFonts w:eastAsia="SimSun"/>
              </w:rPr>
              <w:t xml:space="preserve"> </w:t>
            </w:r>
          </w:p>
          <w:p w14:paraId="34305631" w14:textId="77777777" w:rsidR="00D365C0" w:rsidRPr="00B24E3E" w:rsidRDefault="00D365C0" w:rsidP="00D365C0">
            <w:pPr>
              <w:rPr>
                <w:rFonts w:eastAsia="SimSun"/>
              </w:rPr>
            </w:pPr>
            <w:r w:rsidRPr="00B24E3E">
              <w:rPr>
                <w:rFonts w:eastAsia="SimSun"/>
              </w:rPr>
              <w:lastRenderedPageBreak/>
              <w:t xml:space="preserve"> - How are you feeling? </w:t>
            </w:r>
          </w:p>
          <w:p w14:paraId="3D67545E" w14:textId="77777777" w:rsidR="00D365C0" w:rsidRPr="00B24E3E" w:rsidRDefault="00D365C0" w:rsidP="00D365C0">
            <w:pPr>
              <w:rPr>
                <w:rFonts w:eastAsia="SimSun"/>
              </w:rPr>
            </w:pPr>
            <w:r w:rsidRPr="00B24E3E">
              <w:rPr>
                <w:rFonts w:eastAsia="SimSun"/>
              </w:rPr>
              <w:t xml:space="preserve"> - Health advice write </w:t>
            </w:r>
          </w:p>
          <w:p w14:paraId="401C6753" w14:textId="77777777" w:rsidR="00D365C0" w:rsidRPr="00B24E3E" w:rsidRDefault="00D365C0" w:rsidP="00D365C0">
            <w:pPr>
              <w:rPr>
                <w:rFonts w:eastAsia="SimSun"/>
              </w:rPr>
            </w:pPr>
            <w:r w:rsidRPr="00B24E3E">
              <w:rPr>
                <w:rFonts w:eastAsia="SimSun"/>
              </w:rPr>
              <w:t xml:space="preserve">- Describe common your illnesses and their symptoms </w:t>
            </w:r>
          </w:p>
          <w:p w14:paraId="1CB4B871" w14:textId="77777777" w:rsidR="00D365C0" w:rsidRPr="00B24E3E" w:rsidRDefault="00D365C0" w:rsidP="00D365C0">
            <w:pPr>
              <w:rPr>
                <w:rFonts w:eastAsia="SimSun"/>
              </w:rPr>
            </w:pPr>
            <w:r w:rsidRPr="00B24E3E">
              <w:rPr>
                <w:rFonts w:eastAsia="SimSun"/>
              </w:rPr>
              <w:t xml:space="preserve"> - Give medical advice </w:t>
            </w:r>
          </w:p>
          <w:p w14:paraId="5C147FFF" w14:textId="77777777" w:rsidR="00D365C0" w:rsidRPr="00B24E3E" w:rsidRDefault="00D365C0" w:rsidP="00D365C0">
            <w:pPr>
              <w:rPr>
                <w:rFonts w:eastAsia="SimSun"/>
              </w:rPr>
            </w:pPr>
            <w:r w:rsidRPr="00B24E3E">
              <w:rPr>
                <w:rFonts w:eastAsia="SimSun"/>
              </w:rPr>
              <w:t xml:space="preserve"> - Ask and answer questions about illness. </w:t>
            </w:r>
          </w:p>
          <w:p w14:paraId="197F3547" w14:textId="77777777" w:rsidR="00D365C0" w:rsidRPr="00B24E3E" w:rsidRDefault="00D365C0" w:rsidP="00D365C0">
            <w:pPr>
              <w:rPr>
                <w:rFonts w:eastAsia="SimSun"/>
                <w:b/>
              </w:rPr>
            </w:pPr>
            <w:r w:rsidRPr="00B24E3E">
              <w:rPr>
                <w:rFonts w:eastAsia="SimSun"/>
              </w:rPr>
              <w:t xml:space="preserve"> </w:t>
            </w:r>
            <w:r w:rsidRPr="00B24E3E">
              <w:rPr>
                <w:rFonts w:eastAsia="SimSun"/>
                <w:b/>
              </w:rPr>
              <w:t xml:space="preserve">Reading &amp; Writing: </w:t>
            </w:r>
          </w:p>
          <w:p w14:paraId="402B9DE3" w14:textId="77777777" w:rsidR="00D365C0" w:rsidRPr="00B24E3E" w:rsidRDefault="00D365C0" w:rsidP="00D365C0">
            <w:pPr>
              <w:rPr>
                <w:rFonts w:eastAsia="SimSun"/>
              </w:rPr>
            </w:pPr>
            <w:r w:rsidRPr="00B24E3E">
              <w:rPr>
                <w:rFonts w:eastAsia="SimSun"/>
              </w:rPr>
              <w:t xml:space="preserve"> - Mind over matter </w:t>
            </w:r>
          </w:p>
          <w:p w14:paraId="6454F709" w14:textId="77777777" w:rsidR="00D365C0" w:rsidRPr="00B24E3E" w:rsidRDefault="00D365C0" w:rsidP="00D365C0">
            <w:pPr>
              <w:rPr>
                <w:rFonts w:eastAsia="SimSun"/>
              </w:rPr>
            </w:pPr>
            <w:r w:rsidRPr="00B24E3E">
              <w:rPr>
                <w:rFonts w:eastAsia="SimSun"/>
              </w:rPr>
              <w:t xml:space="preserve">- Write about activities you do keep healthy </w:t>
            </w:r>
          </w:p>
        </w:tc>
        <w:tc>
          <w:tcPr>
            <w:tcW w:w="709" w:type="dxa"/>
            <w:shd w:val="clear" w:color="auto" w:fill="FFFFFF"/>
          </w:tcPr>
          <w:p w14:paraId="2A9611DA" w14:textId="77777777" w:rsidR="00D365C0" w:rsidRPr="00B24E3E" w:rsidRDefault="00D365C0" w:rsidP="00D365C0">
            <w:pPr>
              <w:spacing w:before="120" w:after="120"/>
              <w:jc w:val="center"/>
              <w:rPr>
                <w:rFonts w:eastAsia="SimSun"/>
              </w:rPr>
            </w:pPr>
            <w:r w:rsidRPr="00B24E3E">
              <w:rPr>
                <w:rFonts w:eastAsia="SimSun"/>
              </w:rPr>
              <w:lastRenderedPageBreak/>
              <w:t>5</w:t>
            </w:r>
          </w:p>
        </w:tc>
        <w:tc>
          <w:tcPr>
            <w:tcW w:w="850" w:type="dxa"/>
            <w:shd w:val="clear" w:color="auto" w:fill="FFFFFF"/>
          </w:tcPr>
          <w:p w14:paraId="5A379C27" w14:textId="77777777" w:rsidR="00D365C0" w:rsidRPr="00B24E3E" w:rsidRDefault="00D365C0" w:rsidP="00D365C0">
            <w:pPr>
              <w:spacing w:before="120" w:after="120"/>
              <w:jc w:val="center"/>
              <w:rPr>
                <w:rFonts w:eastAsia="SimSun"/>
              </w:rPr>
            </w:pPr>
            <w:r w:rsidRPr="00B24E3E">
              <w:rPr>
                <w:rFonts w:eastAsia="SimSun"/>
              </w:rPr>
              <w:t>3</w:t>
            </w:r>
          </w:p>
          <w:p w14:paraId="226E7AB5" w14:textId="77777777" w:rsidR="00D365C0" w:rsidRPr="00B24E3E" w:rsidRDefault="00D365C0" w:rsidP="00D365C0">
            <w:pPr>
              <w:spacing w:before="120" w:after="120"/>
              <w:jc w:val="center"/>
              <w:rPr>
                <w:rFonts w:eastAsia="SimSun"/>
              </w:rPr>
            </w:pPr>
            <w:r w:rsidRPr="00B24E3E">
              <w:rPr>
                <w:rFonts w:eastAsia="SimSun"/>
              </w:rPr>
              <w:t>1</w:t>
            </w:r>
          </w:p>
          <w:p w14:paraId="036632DF" w14:textId="77777777" w:rsidR="00D365C0" w:rsidRPr="00B24E3E" w:rsidRDefault="00D365C0" w:rsidP="00D365C0">
            <w:pPr>
              <w:spacing w:before="120" w:after="120"/>
              <w:jc w:val="center"/>
              <w:rPr>
                <w:rFonts w:eastAsia="SimSun"/>
              </w:rPr>
            </w:pPr>
          </w:p>
          <w:p w14:paraId="02BA4292" w14:textId="77777777" w:rsidR="00D365C0" w:rsidRPr="00B24E3E" w:rsidRDefault="00D365C0" w:rsidP="00D365C0">
            <w:pPr>
              <w:spacing w:before="120" w:after="120"/>
              <w:jc w:val="center"/>
              <w:rPr>
                <w:rFonts w:eastAsia="SimSun"/>
              </w:rPr>
            </w:pPr>
          </w:p>
          <w:p w14:paraId="3E989F4D" w14:textId="77777777" w:rsidR="00D365C0" w:rsidRPr="00B24E3E" w:rsidRDefault="00D365C0" w:rsidP="00D365C0">
            <w:pPr>
              <w:spacing w:before="120" w:after="120"/>
              <w:jc w:val="center"/>
              <w:rPr>
                <w:rFonts w:eastAsia="SimSun"/>
              </w:rPr>
            </w:pPr>
            <w:r w:rsidRPr="00B24E3E">
              <w:rPr>
                <w:rFonts w:eastAsia="SimSun"/>
              </w:rPr>
              <w:t>1</w:t>
            </w:r>
          </w:p>
          <w:p w14:paraId="002412AA" w14:textId="77777777" w:rsidR="00D365C0" w:rsidRPr="00B24E3E" w:rsidRDefault="00D365C0" w:rsidP="00D365C0">
            <w:pPr>
              <w:spacing w:before="120" w:after="120"/>
              <w:jc w:val="center"/>
              <w:rPr>
                <w:rFonts w:eastAsia="SimSun"/>
              </w:rPr>
            </w:pPr>
          </w:p>
          <w:p w14:paraId="02ECA508" w14:textId="77777777" w:rsidR="00D365C0" w:rsidRPr="00B24E3E" w:rsidRDefault="00D365C0" w:rsidP="00D365C0">
            <w:pPr>
              <w:spacing w:before="120" w:after="120"/>
              <w:jc w:val="center"/>
              <w:rPr>
                <w:rFonts w:eastAsia="SimSun"/>
              </w:rPr>
            </w:pPr>
          </w:p>
          <w:p w14:paraId="4B83C9E5" w14:textId="77777777" w:rsidR="00D365C0" w:rsidRPr="00B24E3E" w:rsidRDefault="00D365C0" w:rsidP="00D365C0">
            <w:pPr>
              <w:spacing w:before="120" w:after="120"/>
              <w:jc w:val="center"/>
              <w:rPr>
                <w:rFonts w:eastAsia="SimSun"/>
              </w:rPr>
            </w:pPr>
          </w:p>
          <w:p w14:paraId="19E541EE" w14:textId="77777777" w:rsidR="00D365C0" w:rsidRPr="00B24E3E" w:rsidRDefault="00D365C0" w:rsidP="00D365C0">
            <w:pPr>
              <w:spacing w:before="120" w:after="120"/>
              <w:jc w:val="center"/>
              <w:rPr>
                <w:rFonts w:eastAsia="SimSun"/>
              </w:rPr>
            </w:pPr>
          </w:p>
          <w:p w14:paraId="0B1F02A8" w14:textId="77777777" w:rsidR="00D365C0" w:rsidRPr="00B24E3E" w:rsidRDefault="00D365C0" w:rsidP="00D365C0">
            <w:pPr>
              <w:spacing w:before="120" w:after="120"/>
              <w:jc w:val="center"/>
              <w:rPr>
                <w:rFonts w:eastAsia="SimSun"/>
              </w:rPr>
            </w:pPr>
          </w:p>
          <w:p w14:paraId="3FB5AD8A" w14:textId="77777777" w:rsidR="00D365C0" w:rsidRPr="00B24E3E" w:rsidRDefault="00D365C0" w:rsidP="00D365C0">
            <w:pPr>
              <w:spacing w:before="120" w:after="120"/>
              <w:rPr>
                <w:rFonts w:eastAsia="SimSun"/>
              </w:rPr>
            </w:pPr>
          </w:p>
          <w:p w14:paraId="37CF5E0D" w14:textId="77777777" w:rsidR="00D365C0" w:rsidRPr="00B24E3E" w:rsidRDefault="00D365C0" w:rsidP="00D365C0">
            <w:pPr>
              <w:spacing w:before="120" w:after="120"/>
              <w:jc w:val="center"/>
              <w:rPr>
                <w:rFonts w:eastAsia="SimSun"/>
              </w:rPr>
            </w:pPr>
            <w:r w:rsidRPr="00B24E3E">
              <w:rPr>
                <w:rFonts w:eastAsia="SimSun"/>
              </w:rPr>
              <w:t>1</w:t>
            </w:r>
          </w:p>
        </w:tc>
        <w:tc>
          <w:tcPr>
            <w:tcW w:w="1496" w:type="dxa"/>
            <w:shd w:val="clear" w:color="auto" w:fill="FFFFFF"/>
          </w:tcPr>
          <w:p w14:paraId="2957E72D" w14:textId="77777777" w:rsidR="00D365C0" w:rsidRPr="00B24E3E" w:rsidRDefault="00D365C0" w:rsidP="00D365C0">
            <w:pPr>
              <w:spacing w:before="120" w:after="120"/>
              <w:jc w:val="center"/>
              <w:rPr>
                <w:rFonts w:eastAsia="SimSun"/>
              </w:rPr>
            </w:pPr>
            <w:r w:rsidRPr="00B24E3E">
              <w:rPr>
                <w:rFonts w:eastAsia="SimSun"/>
              </w:rPr>
              <w:lastRenderedPageBreak/>
              <w:t>2</w:t>
            </w:r>
          </w:p>
          <w:p w14:paraId="2C4C63A5" w14:textId="77777777" w:rsidR="00D365C0" w:rsidRPr="00B24E3E" w:rsidRDefault="00D365C0" w:rsidP="00D365C0">
            <w:pPr>
              <w:spacing w:before="120" w:after="120"/>
              <w:jc w:val="center"/>
              <w:rPr>
                <w:rFonts w:eastAsia="SimSun"/>
              </w:rPr>
            </w:pPr>
          </w:p>
          <w:p w14:paraId="0997708F" w14:textId="77777777" w:rsidR="00D365C0" w:rsidRPr="00B24E3E" w:rsidRDefault="00D365C0" w:rsidP="00D365C0">
            <w:pPr>
              <w:spacing w:before="120" w:after="120"/>
              <w:jc w:val="center"/>
              <w:rPr>
                <w:rFonts w:eastAsia="SimSun"/>
              </w:rPr>
            </w:pPr>
          </w:p>
          <w:p w14:paraId="11C5D998" w14:textId="77777777" w:rsidR="00D365C0" w:rsidRPr="00B24E3E" w:rsidRDefault="00D365C0" w:rsidP="00D365C0">
            <w:pPr>
              <w:spacing w:before="120" w:after="120"/>
              <w:jc w:val="center"/>
              <w:rPr>
                <w:rFonts w:eastAsia="SimSun"/>
              </w:rPr>
            </w:pPr>
          </w:p>
          <w:p w14:paraId="6E39662C" w14:textId="77777777" w:rsidR="00D365C0" w:rsidRPr="00B24E3E" w:rsidRDefault="00D365C0" w:rsidP="00D365C0">
            <w:pPr>
              <w:spacing w:before="120" w:after="120"/>
              <w:jc w:val="center"/>
              <w:rPr>
                <w:rFonts w:eastAsia="SimSun"/>
              </w:rPr>
            </w:pPr>
          </w:p>
          <w:p w14:paraId="2B118A8A" w14:textId="77777777" w:rsidR="00D365C0" w:rsidRPr="00B24E3E" w:rsidRDefault="00D365C0" w:rsidP="00D365C0">
            <w:pPr>
              <w:spacing w:before="120" w:after="120"/>
              <w:jc w:val="center"/>
              <w:rPr>
                <w:rFonts w:eastAsia="SimSun"/>
              </w:rPr>
            </w:pPr>
          </w:p>
          <w:p w14:paraId="5AFCA0FB" w14:textId="77777777" w:rsidR="00D365C0" w:rsidRPr="00B24E3E" w:rsidRDefault="00D365C0" w:rsidP="00D365C0">
            <w:pPr>
              <w:spacing w:before="120" w:after="120"/>
              <w:jc w:val="center"/>
              <w:rPr>
                <w:rFonts w:eastAsia="SimSun"/>
              </w:rPr>
            </w:pPr>
            <w:r w:rsidRPr="00B24E3E">
              <w:rPr>
                <w:rFonts w:eastAsia="SimSun"/>
              </w:rPr>
              <w:t>1</w:t>
            </w:r>
          </w:p>
          <w:p w14:paraId="28B896A6" w14:textId="77777777" w:rsidR="00D365C0" w:rsidRPr="00B24E3E" w:rsidRDefault="00D365C0" w:rsidP="00D365C0">
            <w:pPr>
              <w:spacing w:before="120" w:after="120"/>
              <w:jc w:val="center"/>
              <w:rPr>
                <w:rFonts w:eastAsia="SimSun"/>
              </w:rPr>
            </w:pPr>
          </w:p>
          <w:p w14:paraId="4C78337F" w14:textId="77777777" w:rsidR="00D365C0" w:rsidRPr="00B24E3E" w:rsidRDefault="00D365C0" w:rsidP="00D365C0">
            <w:pPr>
              <w:spacing w:before="120" w:after="120"/>
              <w:jc w:val="center"/>
              <w:rPr>
                <w:rFonts w:eastAsia="SimSun"/>
              </w:rPr>
            </w:pPr>
          </w:p>
          <w:p w14:paraId="3A5C7D22" w14:textId="77777777" w:rsidR="00D365C0" w:rsidRPr="00B24E3E" w:rsidRDefault="00D365C0" w:rsidP="00D365C0">
            <w:pPr>
              <w:spacing w:before="120" w:after="120"/>
              <w:jc w:val="center"/>
              <w:rPr>
                <w:rFonts w:eastAsia="SimSun"/>
              </w:rPr>
            </w:pPr>
            <w:r w:rsidRPr="00B24E3E">
              <w:rPr>
                <w:rFonts w:eastAsia="SimSun"/>
              </w:rPr>
              <w:t>1</w:t>
            </w:r>
          </w:p>
          <w:p w14:paraId="09394DB5" w14:textId="77777777" w:rsidR="00D365C0" w:rsidRPr="00B24E3E" w:rsidRDefault="00D365C0" w:rsidP="00D365C0">
            <w:pPr>
              <w:spacing w:before="120" w:after="120"/>
              <w:jc w:val="center"/>
              <w:rPr>
                <w:rFonts w:eastAsia="SimSun"/>
              </w:rPr>
            </w:pPr>
          </w:p>
          <w:p w14:paraId="7666CFC0" w14:textId="77777777" w:rsidR="00D365C0" w:rsidRPr="00B24E3E" w:rsidRDefault="00D365C0" w:rsidP="00D365C0">
            <w:pPr>
              <w:spacing w:before="120" w:after="120"/>
              <w:jc w:val="center"/>
              <w:rPr>
                <w:rFonts w:eastAsia="SimSun"/>
              </w:rPr>
            </w:pPr>
          </w:p>
        </w:tc>
        <w:tc>
          <w:tcPr>
            <w:tcW w:w="850" w:type="dxa"/>
            <w:shd w:val="clear" w:color="auto" w:fill="FFFFFF"/>
          </w:tcPr>
          <w:p w14:paraId="613CDF07" w14:textId="77777777" w:rsidR="00D365C0" w:rsidRPr="00B24E3E" w:rsidRDefault="00D365C0" w:rsidP="00D365C0">
            <w:pPr>
              <w:spacing w:before="120" w:after="120"/>
              <w:jc w:val="center"/>
              <w:rPr>
                <w:rFonts w:eastAsia="SimSun"/>
              </w:rPr>
            </w:pPr>
          </w:p>
        </w:tc>
      </w:tr>
      <w:tr w:rsidR="00D365C0" w:rsidRPr="00B24E3E" w14:paraId="05A19D94" w14:textId="77777777" w:rsidTr="00D365C0">
        <w:trPr>
          <w:trHeight w:val="415"/>
        </w:trPr>
        <w:tc>
          <w:tcPr>
            <w:tcW w:w="567" w:type="dxa"/>
            <w:shd w:val="clear" w:color="auto" w:fill="FFFFFF"/>
          </w:tcPr>
          <w:p w14:paraId="2963EA28" w14:textId="77777777" w:rsidR="00D365C0" w:rsidRPr="00B24E3E" w:rsidRDefault="00D365C0" w:rsidP="00D365C0">
            <w:pPr>
              <w:tabs>
                <w:tab w:val="left" w:pos="825"/>
              </w:tabs>
              <w:spacing w:before="120" w:after="120"/>
              <w:jc w:val="center"/>
              <w:rPr>
                <w:rFonts w:eastAsia="SimSun"/>
              </w:rPr>
            </w:pPr>
            <w:r w:rsidRPr="00B24E3E">
              <w:rPr>
                <w:rFonts w:eastAsia="SimSun"/>
              </w:rPr>
              <w:lastRenderedPageBreak/>
              <w:t>10</w:t>
            </w:r>
          </w:p>
        </w:tc>
        <w:tc>
          <w:tcPr>
            <w:tcW w:w="4820" w:type="dxa"/>
            <w:shd w:val="clear" w:color="auto" w:fill="FFFFFF"/>
          </w:tcPr>
          <w:p w14:paraId="791ABC19" w14:textId="77777777" w:rsidR="00D365C0" w:rsidRPr="00B24E3E" w:rsidRDefault="00D365C0" w:rsidP="00D365C0">
            <w:pPr>
              <w:rPr>
                <w:rFonts w:eastAsia="SimSun"/>
                <w:b/>
              </w:rPr>
            </w:pPr>
            <w:r w:rsidRPr="00B24E3E">
              <w:rPr>
                <w:rFonts w:eastAsia="SimSun"/>
                <w:b/>
              </w:rPr>
              <w:t xml:space="preserve"> Unit 10: Places to stay</w:t>
            </w:r>
          </w:p>
          <w:p w14:paraId="11AEF46F" w14:textId="77777777" w:rsidR="00D365C0" w:rsidRPr="00B24E3E" w:rsidRDefault="00D365C0" w:rsidP="00D365C0">
            <w:pPr>
              <w:rPr>
                <w:rFonts w:eastAsia="SimSun"/>
                <w:b/>
              </w:rPr>
            </w:pPr>
            <w:r w:rsidRPr="00B24E3E">
              <w:rPr>
                <w:rFonts w:eastAsia="SimSun"/>
              </w:rPr>
              <w:t xml:space="preserve"> </w:t>
            </w:r>
            <w:r w:rsidRPr="00B24E3E">
              <w:rPr>
                <w:rFonts w:eastAsia="SimSun"/>
                <w:b/>
              </w:rPr>
              <w:t xml:space="preserve">Language knowledge: </w:t>
            </w:r>
          </w:p>
          <w:p w14:paraId="7FE408C8" w14:textId="77777777" w:rsidR="00D365C0" w:rsidRPr="00B24E3E" w:rsidRDefault="00D365C0" w:rsidP="00D365C0">
            <w:pPr>
              <w:rPr>
                <w:rFonts w:eastAsia="SimSun"/>
              </w:rPr>
            </w:pPr>
            <w:r w:rsidRPr="00B24E3E">
              <w:rPr>
                <w:rFonts w:eastAsia="SimSun"/>
              </w:rPr>
              <w:t xml:space="preserve">- Grammar: second conditionals, “used to" </w:t>
            </w:r>
          </w:p>
          <w:p w14:paraId="6A31E547" w14:textId="77777777" w:rsidR="00D365C0" w:rsidRPr="00B24E3E" w:rsidRDefault="00D365C0" w:rsidP="00D365C0">
            <w:pPr>
              <w:rPr>
                <w:rFonts w:eastAsia="SimSun"/>
              </w:rPr>
            </w:pPr>
            <w:r w:rsidRPr="00B24E3E">
              <w:rPr>
                <w:rFonts w:eastAsia="SimSun"/>
              </w:rPr>
              <w:t xml:space="preserve">  - Vocabulary: places to stay, solving hotel problems</w:t>
            </w:r>
          </w:p>
          <w:p w14:paraId="1735C21E" w14:textId="77777777" w:rsidR="00D365C0" w:rsidRPr="00B24E3E" w:rsidRDefault="00D365C0" w:rsidP="00D365C0">
            <w:pPr>
              <w:rPr>
                <w:rFonts w:eastAsia="SimSun"/>
              </w:rPr>
            </w:pPr>
            <w:r w:rsidRPr="00B24E3E">
              <w:rPr>
                <w:rFonts w:eastAsia="SimSun"/>
              </w:rPr>
              <w:t xml:space="preserve">  </w:t>
            </w:r>
            <w:r w:rsidRPr="00B24E3E">
              <w:rPr>
                <w:rFonts w:eastAsia="SimSun"/>
                <w:b/>
              </w:rPr>
              <w:t>Listening &amp; Speaking</w:t>
            </w:r>
            <w:r w:rsidRPr="00B24E3E">
              <w:rPr>
                <w:rFonts w:eastAsia="SimSun"/>
              </w:rPr>
              <w:t>:</w:t>
            </w:r>
          </w:p>
          <w:p w14:paraId="0464ACE7" w14:textId="77777777" w:rsidR="00D365C0" w:rsidRPr="00B24E3E" w:rsidRDefault="00D365C0" w:rsidP="00D365C0">
            <w:pPr>
              <w:rPr>
                <w:rFonts w:eastAsia="SimSun"/>
              </w:rPr>
            </w:pPr>
            <w:r w:rsidRPr="00B24E3E">
              <w:rPr>
                <w:rFonts w:eastAsia="SimSun"/>
              </w:rPr>
              <w:t xml:space="preserve"> - Hotel information </w:t>
            </w:r>
          </w:p>
          <w:p w14:paraId="2549CFA5" w14:textId="77777777" w:rsidR="00D365C0" w:rsidRPr="00B24E3E" w:rsidRDefault="00D365C0" w:rsidP="00D365C0">
            <w:pPr>
              <w:rPr>
                <w:rFonts w:eastAsia="SimSun"/>
              </w:rPr>
            </w:pPr>
            <w:r w:rsidRPr="00B24E3E">
              <w:rPr>
                <w:rFonts w:eastAsia="SimSun"/>
              </w:rPr>
              <w:t xml:space="preserve"> - Credit card details </w:t>
            </w:r>
          </w:p>
          <w:p w14:paraId="1BAFA97C" w14:textId="77777777" w:rsidR="00D365C0" w:rsidRPr="00B24E3E" w:rsidRDefault="00D365C0" w:rsidP="00D365C0">
            <w:pPr>
              <w:rPr>
                <w:rFonts w:eastAsia="SimSun"/>
              </w:rPr>
            </w:pPr>
            <w:r w:rsidRPr="00B24E3E">
              <w:rPr>
                <w:rFonts w:eastAsia="SimSun"/>
              </w:rPr>
              <w:t xml:space="preserve"> - A difficult hotel guest </w:t>
            </w:r>
          </w:p>
          <w:p w14:paraId="3D05CAE5" w14:textId="77777777" w:rsidR="00D365C0" w:rsidRPr="00B24E3E" w:rsidRDefault="00D365C0" w:rsidP="00D365C0">
            <w:pPr>
              <w:rPr>
                <w:rFonts w:eastAsia="SimSun"/>
              </w:rPr>
            </w:pPr>
            <w:r w:rsidRPr="00B24E3E">
              <w:rPr>
                <w:rFonts w:eastAsia="SimSun"/>
              </w:rPr>
              <w:t xml:space="preserve"> - Describe places you stayed in </w:t>
            </w:r>
          </w:p>
          <w:p w14:paraId="22458CA8" w14:textId="77777777" w:rsidR="00D365C0" w:rsidRPr="00B24E3E" w:rsidRDefault="00D365C0" w:rsidP="00D365C0">
            <w:pPr>
              <w:rPr>
                <w:rFonts w:eastAsia="SimSun"/>
              </w:rPr>
            </w:pPr>
            <w:r w:rsidRPr="00B24E3E">
              <w:rPr>
                <w:rFonts w:eastAsia="SimSun"/>
              </w:rPr>
              <w:t xml:space="preserve"> - Book somewhere to stay </w:t>
            </w:r>
          </w:p>
          <w:p w14:paraId="6131DE39" w14:textId="77777777" w:rsidR="00D365C0" w:rsidRPr="00B24E3E" w:rsidRDefault="00D365C0" w:rsidP="00D365C0">
            <w:pPr>
              <w:rPr>
                <w:rFonts w:eastAsia="SimSun"/>
              </w:rPr>
            </w:pPr>
            <w:r w:rsidRPr="00B24E3E">
              <w:rPr>
                <w:rFonts w:eastAsia="SimSun"/>
              </w:rPr>
              <w:t xml:space="preserve"> - Apologise for bad news explain and deal with problems in hotels</w:t>
            </w:r>
          </w:p>
          <w:p w14:paraId="51271EB3" w14:textId="77777777" w:rsidR="00D365C0" w:rsidRPr="00B24E3E" w:rsidRDefault="00D365C0" w:rsidP="00D365C0">
            <w:pPr>
              <w:rPr>
                <w:rFonts w:eastAsia="SimSun"/>
                <w:b/>
              </w:rPr>
            </w:pPr>
            <w:r w:rsidRPr="00B24E3E">
              <w:rPr>
                <w:rFonts w:eastAsia="SimSun"/>
              </w:rPr>
              <w:t xml:space="preserve">  </w:t>
            </w:r>
            <w:r w:rsidRPr="00B24E3E">
              <w:rPr>
                <w:rFonts w:eastAsia="SimSun"/>
                <w:b/>
              </w:rPr>
              <w:t>Reading &amp; Writing:</w:t>
            </w:r>
          </w:p>
          <w:p w14:paraId="64D1ABBE" w14:textId="77777777" w:rsidR="00D365C0" w:rsidRPr="00B24E3E" w:rsidRDefault="00D365C0" w:rsidP="00320AC0">
            <w:pPr>
              <w:numPr>
                <w:ilvl w:val="1"/>
                <w:numId w:val="126"/>
              </w:numPr>
              <w:ind w:left="193" w:hanging="142"/>
              <w:contextualSpacing/>
              <w:rPr>
                <w:rFonts w:eastAsia="SimSun"/>
              </w:rPr>
            </w:pPr>
            <w:r w:rsidRPr="00B24E3E">
              <w:rPr>
                <w:rFonts w:eastAsia="SimSun"/>
              </w:rPr>
              <w:t xml:space="preserve"> Memories of childhood holidays</w:t>
            </w:r>
          </w:p>
          <w:p w14:paraId="5AB67562" w14:textId="77777777" w:rsidR="00D365C0" w:rsidRPr="00B24E3E" w:rsidRDefault="00D365C0" w:rsidP="00320AC0">
            <w:pPr>
              <w:numPr>
                <w:ilvl w:val="1"/>
                <w:numId w:val="126"/>
              </w:numPr>
              <w:ind w:left="193" w:hanging="142"/>
              <w:contextualSpacing/>
              <w:rPr>
                <w:rFonts w:eastAsia="SimSun"/>
              </w:rPr>
            </w:pPr>
            <w:r w:rsidRPr="00B24E3E">
              <w:rPr>
                <w:rFonts w:eastAsia="SimSun"/>
              </w:rPr>
              <w:t>Write letter to complain about a problem you had at hotel</w:t>
            </w:r>
          </w:p>
          <w:p w14:paraId="24C216E1" w14:textId="77777777" w:rsidR="00D365C0" w:rsidRPr="00B24E3E" w:rsidRDefault="00D365C0" w:rsidP="00D365C0">
            <w:pPr>
              <w:rPr>
                <w:rFonts w:eastAsia="SimSun"/>
                <w:b/>
              </w:rPr>
            </w:pPr>
          </w:p>
          <w:p w14:paraId="44F48D41" w14:textId="77777777" w:rsidR="00D365C0" w:rsidRPr="00B24E3E" w:rsidRDefault="00D365C0" w:rsidP="00D365C0">
            <w:pPr>
              <w:rPr>
                <w:rFonts w:eastAsia="SimSun"/>
                <w:b/>
              </w:rPr>
            </w:pPr>
            <w:r w:rsidRPr="00B24E3E">
              <w:rPr>
                <w:rFonts w:eastAsia="SimSun"/>
                <w:b/>
              </w:rPr>
              <w:t xml:space="preserve">  Review 5 </w:t>
            </w:r>
          </w:p>
          <w:p w14:paraId="74DBD672" w14:textId="77777777" w:rsidR="00D365C0" w:rsidRPr="00B24E3E" w:rsidRDefault="00D365C0" w:rsidP="00D365C0">
            <w:pPr>
              <w:rPr>
                <w:rFonts w:eastAsia="SimSun"/>
                <w:b/>
              </w:rPr>
            </w:pPr>
            <w:r w:rsidRPr="00B24E3E">
              <w:rPr>
                <w:rFonts w:eastAsia="SimSun"/>
                <w:b/>
              </w:rPr>
              <w:t xml:space="preserve"> Writing 5 </w:t>
            </w:r>
          </w:p>
          <w:p w14:paraId="30BEB978" w14:textId="77777777" w:rsidR="00D365C0" w:rsidRPr="00B24E3E" w:rsidRDefault="00D365C0" w:rsidP="00D365C0">
            <w:pPr>
              <w:spacing w:before="120" w:after="120"/>
              <w:ind w:left="142" w:right="-142"/>
              <w:rPr>
                <w:rFonts w:eastAsia="SimSun"/>
                <w:b/>
              </w:rPr>
            </w:pPr>
            <w:r w:rsidRPr="00B24E3E">
              <w:rPr>
                <w:rFonts w:eastAsia="SimSun"/>
                <w:b/>
              </w:rPr>
              <w:t xml:space="preserve">Language knowledge: </w:t>
            </w:r>
          </w:p>
          <w:p w14:paraId="1FDDF35B" w14:textId="77777777" w:rsidR="00D365C0" w:rsidRPr="00B24E3E" w:rsidRDefault="00D365C0" w:rsidP="00D365C0">
            <w:pPr>
              <w:spacing w:before="120" w:after="120"/>
              <w:ind w:left="142" w:right="-142"/>
              <w:rPr>
                <w:rFonts w:eastAsia="SimSun"/>
              </w:rPr>
            </w:pPr>
            <w:r w:rsidRPr="00B24E3E">
              <w:rPr>
                <w:rFonts w:eastAsia="SimSun"/>
              </w:rPr>
              <w:t xml:space="preserve">- Review grammar, vocab in unit 9, 10 </w:t>
            </w:r>
          </w:p>
          <w:p w14:paraId="20CDBDD5" w14:textId="77777777" w:rsidR="00D365C0" w:rsidRPr="00B24E3E" w:rsidRDefault="00D365C0" w:rsidP="00D365C0">
            <w:pPr>
              <w:spacing w:before="120" w:after="120"/>
              <w:ind w:left="142" w:right="-142"/>
              <w:rPr>
                <w:rFonts w:eastAsia="SimSun"/>
              </w:rPr>
            </w:pPr>
            <w:r w:rsidRPr="00B24E3E">
              <w:rPr>
                <w:rFonts w:eastAsia="SimSun"/>
              </w:rPr>
              <w:t>- Do exercises.</w:t>
            </w:r>
          </w:p>
          <w:p w14:paraId="0FF84AB5" w14:textId="77777777" w:rsidR="00D365C0" w:rsidRPr="00B24E3E" w:rsidRDefault="00D365C0" w:rsidP="00D365C0">
            <w:pPr>
              <w:spacing w:before="120" w:after="120"/>
              <w:ind w:left="142" w:right="-142"/>
              <w:rPr>
                <w:rFonts w:eastAsia="SimSun"/>
              </w:rPr>
            </w:pPr>
            <w:r w:rsidRPr="00B24E3E">
              <w:rPr>
                <w:rFonts w:eastAsia="SimSun"/>
                <w:b/>
              </w:rPr>
              <w:t>Listening &amp; Speaking:</w:t>
            </w:r>
            <w:r w:rsidRPr="00B24E3E">
              <w:rPr>
                <w:rFonts w:eastAsia="SimSun"/>
              </w:rPr>
              <w:t xml:space="preserve">  practice speaking</w:t>
            </w:r>
          </w:p>
          <w:p w14:paraId="4356A951" w14:textId="77777777" w:rsidR="00D365C0" w:rsidRPr="00B24E3E" w:rsidRDefault="00D365C0" w:rsidP="00D365C0">
            <w:pPr>
              <w:spacing w:before="120" w:after="120"/>
              <w:ind w:left="142" w:right="-142"/>
              <w:rPr>
                <w:rFonts w:eastAsia="SimSun"/>
              </w:rPr>
            </w:pPr>
            <w:r w:rsidRPr="00B24E3E">
              <w:rPr>
                <w:rFonts w:eastAsia="SimSun"/>
                <w:b/>
              </w:rPr>
              <w:t>Reading &amp; Writing:</w:t>
            </w:r>
            <w:r w:rsidRPr="00B24E3E">
              <w:rPr>
                <w:rFonts w:eastAsia="SimSun"/>
              </w:rPr>
              <w:t xml:space="preserve"> correct students' writing </w:t>
            </w:r>
          </w:p>
          <w:p w14:paraId="6EAA5EAA" w14:textId="77777777" w:rsidR="00D365C0" w:rsidRPr="00B24E3E" w:rsidRDefault="00D365C0" w:rsidP="00320AC0">
            <w:pPr>
              <w:numPr>
                <w:ilvl w:val="1"/>
                <w:numId w:val="126"/>
              </w:numPr>
              <w:ind w:left="274" w:hanging="142"/>
              <w:contextualSpacing/>
              <w:rPr>
                <w:rFonts w:eastAsia="SimSun"/>
              </w:rPr>
            </w:pPr>
            <w:r w:rsidRPr="00B24E3E">
              <w:rPr>
                <w:rFonts w:eastAsia="SimSun"/>
                <w:b/>
              </w:rPr>
              <w:lastRenderedPageBreak/>
              <w:t>Do test 5</w:t>
            </w:r>
          </w:p>
        </w:tc>
        <w:tc>
          <w:tcPr>
            <w:tcW w:w="709" w:type="dxa"/>
            <w:shd w:val="clear" w:color="auto" w:fill="FFFFFF"/>
          </w:tcPr>
          <w:p w14:paraId="18FEA296" w14:textId="77777777" w:rsidR="00D365C0" w:rsidRPr="00B24E3E" w:rsidRDefault="00D365C0" w:rsidP="00D365C0">
            <w:pPr>
              <w:spacing w:before="120" w:after="120"/>
              <w:jc w:val="center"/>
              <w:rPr>
                <w:rFonts w:eastAsia="SimSun"/>
              </w:rPr>
            </w:pPr>
            <w:r w:rsidRPr="00B24E3E">
              <w:rPr>
                <w:rFonts w:eastAsia="SimSun"/>
              </w:rPr>
              <w:lastRenderedPageBreak/>
              <w:t>5</w:t>
            </w:r>
          </w:p>
          <w:p w14:paraId="7BB00DA9" w14:textId="77777777" w:rsidR="00D365C0" w:rsidRPr="00B24E3E" w:rsidRDefault="00D365C0" w:rsidP="00D365C0">
            <w:pPr>
              <w:spacing w:before="120" w:after="120"/>
              <w:jc w:val="center"/>
              <w:rPr>
                <w:rFonts w:eastAsia="SimSun"/>
              </w:rPr>
            </w:pPr>
          </w:p>
          <w:p w14:paraId="2C08FCF0" w14:textId="77777777" w:rsidR="00D365C0" w:rsidRPr="00B24E3E" w:rsidRDefault="00D365C0" w:rsidP="00D365C0">
            <w:pPr>
              <w:spacing w:before="120" w:after="120"/>
              <w:jc w:val="center"/>
              <w:rPr>
                <w:rFonts w:eastAsia="SimSun"/>
              </w:rPr>
            </w:pPr>
          </w:p>
          <w:p w14:paraId="6FDC566E" w14:textId="77777777" w:rsidR="00D365C0" w:rsidRPr="00B24E3E" w:rsidRDefault="00D365C0" w:rsidP="00D365C0">
            <w:pPr>
              <w:spacing w:before="120" w:after="120"/>
              <w:jc w:val="center"/>
              <w:rPr>
                <w:rFonts w:eastAsia="SimSun"/>
              </w:rPr>
            </w:pPr>
          </w:p>
          <w:p w14:paraId="72ECB298" w14:textId="77777777" w:rsidR="00D365C0" w:rsidRPr="00B24E3E" w:rsidRDefault="00D365C0" w:rsidP="00D365C0">
            <w:pPr>
              <w:spacing w:before="120" w:after="120"/>
              <w:jc w:val="center"/>
              <w:rPr>
                <w:rFonts w:eastAsia="SimSun"/>
              </w:rPr>
            </w:pPr>
          </w:p>
          <w:p w14:paraId="7D8C5C23" w14:textId="77777777" w:rsidR="00D365C0" w:rsidRPr="00B24E3E" w:rsidRDefault="00D365C0" w:rsidP="00D365C0">
            <w:pPr>
              <w:spacing w:before="120" w:after="120"/>
              <w:jc w:val="center"/>
              <w:rPr>
                <w:rFonts w:eastAsia="SimSun"/>
              </w:rPr>
            </w:pPr>
          </w:p>
          <w:p w14:paraId="0CB7B2B7" w14:textId="77777777" w:rsidR="00D365C0" w:rsidRPr="00B24E3E" w:rsidRDefault="00D365C0" w:rsidP="00D365C0">
            <w:pPr>
              <w:spacing w:before="120" w:after="120"/>
              <w:jc w:val="center"/>
              <w:rPr>
                <w:rFonts w:eastAsia="SimSun"/>
              </w:rPr>
            </w:pPr>
          </w:p>
          <w:p w14:paraId="7E4FBDAA" w14:textId="77777777" w:rsidR="00D365C0" w:rsidRPr="00B24E3E" w:rsidRDefault="00D365C0" w:rsidP="00D365C0">
            <w:pPr>
              <w:spacing w:before="120" w:after="120"/>
              <w:jc w:val="center"/>
              <w:rPr>
                <w:rFonts w:eastAsia="SimSun"/>
              </w:rPr>
            </w:pPr>
          </w:p>
          <w:p w14:paraId="542C22E2" w14:textId="77777777" w:rsidR="00D365C0" w:rsidRPr="00B24E3E" w:rsidRDefault="00D365C0" w:rsidP="00D365C0">
            <w:pPr>
              <w:spacing w:before="120" w:after="120"/>
              <w:jc w:val="center"/>
              <w:rPr>
                <w:rFonts w:eastAsia="SimSun"/>
              </w:rPr>
            </w:pPr>
          </w:p>
          <w:p w14:paraId="3C432952" w14:textId="77777777" w:rsidR="00D365C0" w:rsidRPr="00B24E3E" w:rsidRDefault="00D365C0" w:rsidP="00D365C0">
            <w:pPr>
              <w:spacing w:before="120" w:after="120"/>
              <w:jc w:val="center"/>
              <w:rPr>
                <w:rFonts w:eastAsia="SimSun"/>
              </w:rPr>
            </w:pPr>
          </w:p>
          <w:p w14:paraId="7794F3DF" w14:textId="77777777" w:rsidR="00D365C0" w:rsidRPr="00B24E3E" w:rsidRDefault="00D365C0" w:rsidP="00D365C0">
            <w:pPr>
              <w:spacing w:before="120" w:after="120"/>
              <w:jc w:val="center"/>
              <w:rPr>
                <w:rFonts w:eastAsia="SimSun"/>
              </w:rPr>
            </w:pPr>
          </w:p>
          <w:p w14:paraId="285C9DFC" w14:textId="77777777" w:rsidR="00D365C0" w:rsidRPr="00B24E3E" w:rsidRDefault="00D365C0" w:rsidP="00D365C0">
            <w:pPr>
              <w:spacing w:before="120" w:after="120"/>
              <w:jc w:val="center"/>
              <w:rPr>
                <w:rFonts w:eastAsia="SimSun"/>
              </w:rPr>
            </w:pPr>
          </w:p>
          <w:p w14:paraId="04259CA6" w14:textId="77777777" w:rsidR="00D365C0" w:rsidRPr="00B24E3E" w:rsidRDefault="00D365C0" w:rsidP="00D365C0">
            <w:pPr>
              <w:spacing w:before="120" w:after="120"/>
              <w:rPr>
                <w:rFonts w:eastAsia="SimSun"/>
              </w:rPr>
            </w:pPr>
          </w:p>
          <w:p w14:paraId="31F74673" w14:textId="77777777" w:rsidR="00D365C0" w:rsidRPr="00B24E3E" w:rsidRDefault="00D365C0" w:rsidP="00D365C0">
            <w:pPr>
              <w:spacing w:before="120" w:after="120"/>
              <w:jc w:val="center"/>
              <w:rPr>
                <w:rFonts w:eastAsia="SimSun"/>
              </w:rPr>
            </w:pPr>
            <w:r w:rsidRPr="00B24E3E">
              <w:rPr>
                <w:rFonts w:eastAsia="SimSun"/>
              </w:rPr>
              <w:t>5</w:t>
            </w:r>
          </w:p>
          <w:p w14:paraId="765681D1" w14:textId="77777777" w:rsidR="00D365C0" w:rsidRPr="00B24E3E" w:rsidRDefault="00D365C0" w:rsidP="00D365C0">
            <w:pPr>
              <w:spacing w:before="120" w:after="120"/>
              <w:jc w:val="center"/>
              <w:rPr>
                <w:rFonts w:eastAsia="SimSun"/>
              </w:rPr>
            </w:pPr>
          </w:p>
          <w:p w14:paraId="6FBF192C" w14:textId="77777777" w:rsidR="00D365C0" w:rsidRPr="00B24E3E" w:rsidRDefault="00D365C0" w:rsidP="00D365C0">
            <w:pPr>
              <w:spacing w:before="120" w:after="120"/>
              <w:jc w:val="center"/>
              <w:rPr>
                <w:rFonts w:eastAsia="SimSun"/>
              </w:rPr>
            </w:pPr>
          </w:p>
          <w:p w14:paraId="11359CB5" w14:textId="77777777" w:rsidR="00D365C0" w:rsidRPr="00B24E3E" w:rsidRDefault="00D365C0" w:rsidP="00D365C0">
            <w:pPr>
              <w:spacing w:before="120" w:after="120"/>
              <w:jc w:val="center"/>
              <w:rPr>
                <w:rFonts w:eastAsia="SimSun"/>
              </w:rPr>
            </w:pPr>
          </w:p>
          <w:p w14:paraId="50C978A3" w14:textId="77777777" w:rsidR="00D365C0" w:rsidRPr="00B24E3E" w:rsidRDefault="00D365C0" w:rsidP="00D365C0">
            <w:pPr>
              <w:spacing w:before="120" w:after="120"/>
              <w:jc w:val="center"/>
              <w:rPr>
                <w:rFonts w:eastAsia="SimSun"/>
              </w:rPr>
            </w:pPr>
          </w:p>
          <w:p w14:paraId="5C25D77C" w14:textId="77777777" w:rsidR="00D365C0" w:rsidRPr="00B24E3E" w:rsidRDefault="00D365C0" w:rsidP="00D365C0">
            <w:pPr>
              <w:spacing w:before="120" w:after="120"/>
              <w:jc w:val="center"/>
              <w:rPr>
                <w:rFonts w:eastAsia="SimSun"/>
              </w:rPr>
            </w:pPr>
          </w:p>
          <w:p w14:paraId="32C89AD2" w14:textId="77777777" w:rsidR="00D365C0" w:rsidRPr="00B24E3E" w:rsidRDefault="00D365C0" w:rsidP="00D365C0">
            <w:pPr>
              <w:spacing w:before="120" w:after="120"/>
              <w:rPr>
                <w:rFonts w:eastAsia="SimSun"/>
              </w:rPr>
            </w:pPr>
          </w:p>
        </w:tc>
        <w:tc>
          <w:tcPr>
            <w:tcW w:w="850" w:type="dxa"/>
            <w:shd w:val="clear" w:color="auto" w:fill="FFFFFF"/>
          </w:tcPr>
          <w:p w14:paraId="54E83DE8" w14:textId="77777777" w:rsidR="00D365C0" w:rsidRPr="00B24E3E" w:rsidRDefault="00D365C0" w:rsidP="00D365C0">
            <w:pPr>
              <w:spacing w:before="120" w:after="120"/>
              <w:jc w:val="center"/>
              <w:rPr>
                <w:rFonts w:eastAsia="SimSun"/>
              </w:rPr>
            </w:pPr>
            <w:r w:rsidRPr="00B24E3E">
              <w:rPr>
                <w:rFonts w:eastAsia="SimSun"/>
              </w:rPr>
              <w:t>3</w:t>
            </w:r>
          </w:p>
          <w:p w14:paraId="6C9BE264" w14:textId="77777777" w:rsidR="00D365C0" w:rsidRPr="00B24E3E" w:rsidRDefault="00D365C0" w:rsidP="00D365C0">
            <w:pPr>
              <w:spacing w:before="120" w:after="120"/>
              <w:jc w:val="center"/>
              <w:rPr>
                <w:rFonts w:eastAsia="SimSun"/>
              </w:rPr>
            </w:pPr>
          </w:p>
          <w:p w14:paraId="334912DC" w14:textId="77777777" w:rsidR="00D365C0" w:rsidRPr="00B24E3E" w:rsidRDefault="00D365C0" w:rsidP="00D365C0">
            <w:pPr>
              <w:spacing w:before="120" w:after="120"/>
              <w:jc w:val="center"/>
              <w:rPr>
                <w:rFonts w:eastAsia="SimSun"/>
              </w:rPr>
            </w:pPr>
            <w:r w:rsidRPr="00B24E3E">
              <w:rPr>
                <w:rFonts w:eastAsia="SimSun"/>
              </w:rPr>
              <w:t>1</w:t>
            </w:r>
          </w:p>
          <w:p w14:paraId="15655791" w14:textId="77777777" w:rsidR="00D365C0" w:rsidRPr="00B24E3E" w:rsidRDefault="00D365C0" w:rsidP="00D365C0">
            <w:pPr>
              <w:spacing w:before="120" w:after="120"/>
              <w:jc w:val="center"/>
              <w:rPr>
                <w:rFonts w:eastAsia="SimSun"/>
              </w:rPr>
            </w:pPr>
          </w:p>
          <w:p w14:paraId="6BDD20C0" w14:textId="77777777" w:rsidR="00D365C0" w:rsidRPr="00B24E3E" w:rsidRDefault="00D365C0" w:rsidP="00D365C0">
            <w:pPr>
              <w:spacing w:before="120" w:after="120"/>
              <w:jc w:val="center"/>
              <w:rPr>
                <w:rFonts w:eastAsia="SimSun"/>
              </w:rPr>
            </w:pPr>
            <w:r w:rsidRPr="00B24E3E">
              <w:rPr>
                <w:rFonts w:eastAsia="SimSun"/>
              </w:rPr>
              <w:t>1</w:t>
            </w:r>
          </w:p>
          <w:p w14:paraId="1D3E661B" w14:textId="77777777" w:rsidR="00D365C0" w:rsidRPr="00B24E3E" w:rsidRDefault="00D365C0" w:rsidP="00D365C0">
            <w:pPr>
              <w:spacing w:before="120" w:after="120"/>
              <w:jc w:val="center"/>
              <w:rPr>
                <w:rFonts w:eastAsia="SimSun"/>
              </w:rPr>
            </w:pPr>
          </w:p>
          <w:p w14:paraId="7DDFD320" w14:textId="77777777" w:rsidR="00D365C0" w:rsidRPr="00B24E3E" w:rsidRDefault="00D365C0" w:rsidP="00D365C0">
            <w:pPr>
              <w:spacing w:before="120" w:after="120"/>
              <w:jc w:val="center"/>
              <w:rPr>
                <w:rFonts w:eastAsia="SimSun"/>
              </w:rPr>
            </w:pPr>
          </w:p>
          <w:p w14:paraId="0EB3711B" w14:textId="77777777" w:rsidR="00D365C0" w:rsidRPr="00B24E3E" w:rsidRDefault="00D365C0" w:rsidP="00D365C0">
            <w:pPr>
              <w:spacing w:before="120" w:after="120"/>
              <w:jc w:val="center"/>
              <w:rPr>
                <w:rFonts w:eastAsia="SimSun"/>
              </w:rPr>
            </w:pPr>
          </w:p>
          <w:p w14:paraId="1506E3AA" w14:textId="77777777" w:rsidR="00D365C0" w:rsidRPr="00B24E3E" w:rsidRDefault="00D365C0" w:rsidP="00D365C0">
            <w:pPr>
              <w:spacing w:before="120" w:after="120"/>
              <w:jc w:val="center"/>
              <w:rPr>
                <w:rFonts w:eastAsia="SimSun"/>
              </w:rPr>
            </w:pPr>
          </w:p>
          <w:p w14:paraId="4458B5D7" w14:textId="77777777" w:rsidR="00D365C0" w:rsidRPr="00B24E3E" w:rsidRDefault="00D365C0" w:rsidP="00D365C0">
            <w:pPr>
              <w:spacing w:before="120" w:after="120"/>
              <w:jc w:val="center"/>
              <w:rPr>
                <w:rFonts w:eastAsia="SimSun"/>
              </w:rPr>
            </w:pPr>
            <w:r w:rsidRPr="00B24E3E">
              <w:rPr>
                <w:rFonts w:eastAsia="SimSun"/>
              </w:rPr>
              <w:t>1</w:t>
            </w:r>
          </w:p>
          <w:p w14:paraId="1A44E514" w14:textId="77777777" w:rsidR="00D365C0" w:rsidRPr="00B24E3E" w:rsidRDefault="00D365C0" w:rsidP="00D365C0">
            <w:pPr>
              <w:spacing w:before="120" w:after="120"/>
              <w:jc w:val="center"/>
              <w:rPr>
                <w:rFonts w:eastAsia="SimSun"/>
              </w:rPr>
            </w:pPr>
          </w:p>
          <w:p w14:paraId="6015004A" w14:textId="77777777" w:rsidR="00D365C0" w:rsidRPr="00B24E3E" w:rsidRDefault="00D365C0" w:rsidP="00D365C0">
            <w:pPr>
              <w:spacing w:before="120" w:after="120"/>
              <w:jc w:val="center"/>
              <w:rPr>
                <w:rFonts w:eastAsia="SimSun"/>
              </w:rPr>
            </w:pPr>
          </w:p>
          <w:p w14:paraId="20B8F06D" w14:textId="77777777" w:rsidR="00D365C0" w:rsidRPr="00B24E3E" w:rsidRDefault="00D365C0" w:rsidP="00D365C0">
            <w:pPr>
              <w:spacing w:before="120" w:after="120"/>
              <w:rPr>
                <w:rFonts w:eastAsia="SimSun"/>
              </w:rPr>
            </w:pPr>
          </w:p>
          <w:p w14:paraId="71EC3B65" w14:textId="77777777" w:rsidR="00D365C0" w:rsidRPr="00B24E3E" w:rsidRDefault="00D365C0" w:rsidP="00D365C0">
            <w:pPr>
              <w:spacing w:before="120" w:after="120"/>
              <w:jc w:val="center"/>
              <w:rPr>
                <w:rFonts w:eastAsia="SimSun"/>
              </w:rPr>
            </w:pPr>
            <w:r w:rsidRPr="00B24E3E">
              <w:rPr>
                <w:rFonts w:eastAsia="SimSun"/>
              </w:rPr>
              <w:t>2</w:t>
            </w:r>
          </w:p>
          <w:p w14:paraId="0EAF7B92" w14:textId="77777777" w:rsidR="00D365C0" w:rsidRPr="00B24E3E" w:rsidRDefault="00D365C0" w:rsidP="00D365C0">
            <w:pPr>
              <w:spacing w:before="120" w:after="120"/>
              <w:jc w:val="center"/>
              <w:rPr>
                <w:rFonts w:eastAsia="SimSun"/>
              </w:rPr>
            </w:pPr>
          </w:p>
          <w:p w14:paraId="7D243679" w14:textId="77777777" w:rsidR="00D365C0" w:rsidRPr="00B24E3E" w:rsidRDefault="00D365C0" w:rsidP="00D365C0">
            <w:pPr>
              <w:spacing w:before="120" w:after="120"/>
              <w:jc w:val="center"/>
              <w:rPr>
                <w:rFonts w:eastAsia="SimSun"/>
              </w:rPr>
            </w:pPr>
            <w:r w:rsidRPr="00B24E3E">
              <w:rPr>
                <w:rFonts w:eastAsia="SimSun"/>
              </w:rPr>
              <w:t>1</w:t>
            </w:r>
          </w:p>
          <w:p w14:paraId="714AC720" w14:textId="77777777" w:rsidR="00D365C0" w:rsidRPr="00B24E3E" w:rsidRDefault="00D365C0" w:rsidP="00D365C0">
            <w:pPr>
              <w:spacing w:before="120" w:after="120"/>
              <w:jc w:val="center"/>
              <w:rPr>
                <w:rFonts w:eastAsia="SimSun"/>
              </w:rPr>
            </w:pPr>
            <w:r w:rsidRPr="00B24E3E">
              <w:rPr>
                <w:rFonts w:eastAsia="SimSun"/>
              </w:rPr>
              <w:t>1</w:t>
            </w:r>
          </w:p>
          <w:p w14:paraId="5CC60A8A" w14:textId="77777777" w:rsidR="00D365C0" w:rsidRPr="00B24E3E" w:rsidRDefault="00D365C0" w:rsidP="00D365C0">
            <w:pPr>
              <w:spacing w:before="120" w:after="120"/>
              <w:jc w:val="center"/>
              <w:rPr>
                <w:rFonts w:eastAsia="SimSun"/>
              </w:rPr>
            </w:pPr>
          </w:p>
          <w:p w14:paraId="348F29F9" w14:textId="77777777" w:rsidR="00D365C0" w:rsidRPr="00B24E3E" w:rsidRDefault="00D365C0" w:rsidP="00D365C0">
            <w:pPr>
              <w:spacing w:before="120" w:after="120"/>
              <w:jc w:val="center"/>
              <w:rPr>
                <w:rFonts w:eastAsia="SimSun"/>
              </w:rPr>
            </w:pPr>
          </w:p>
          <w:p w14:paraId="734A0720" w14:textId="77777777" w:rsidR="00D365C0" w:rsidRPr="00B24E3E" w:rsidRDefault="00D365C0" w:rsidP="00D365C0">
            <w:pPr>
              <w:spacing w:before="120" w:after="120"/>
              <w:rPr>
                <w:rFonts w:eastAsia="SimSun"/>
              </w:rPr>
            </w:pPr>
          </w:p>
        </w:tc>
        <w:tc>
          <w:tcPr>
            <w:tcW w:w="1496" w:type="dxa"/>
            <w:shd w:val="clear" w:color="auto" w:fill="FFFFFF"/>
          </w:tcPr>
          <w:p w14:paraId="7A005660" w14:textId="77777777" w:rsidR="00D365C0" w:rsidRPr="00B24E3E" w:rsidRDefault="00D365C0" w:rsidP="00D365C0">
            <w:pPr>
              <w:spacing w:before="120" w:after="120"/>
              <w:jc w:val="center"/>
              <w:rPr>
                <w:rFonts w:eastAsia="SimSun"/>
              </w:rPr>
            </w:pPr>
            <w:r w:rsidRPr="00B24E3E">
              <w:rPr>
                <w:rFonts w:eastAsia="SimSun"/>
              </w:rPr>
              <w:t>2</w:t>
            </w:r>
          </w:p>
          <w:p w14:paraId="79FE9589" w14:textId="77777777" w:rsidR="00D365C0" w:rsidRPr="00B24E3E" w:rsidRDefault="00D365C0" w:rsidP="00D365C0">
            <w:pPr>
              <w:spacing w:before="120" w:after="120"/>
              <w:jc w:val="center"/>
              <w:rPr>
                <w:rFonts w:eastAsia="SimSun"/>
              </w:rPr>
            </w:pPr>
          </w:p>
          <w:p w14:paraId="36BBA1EE" w14:textId="77777777" w:rsidR="00D365C0" w:rsidRPr="00B24E3E" w:rsidRDefault="00D365C0" w:rsidP="00D365C0">
            <w:pPr>
              <w:spacing w:before="120" w:after="120"/>
              <w:jc w:val="center"/>
              <w:rPr>
                <w:rFonts w:eastAsia="SimSun"/>
              </w:rPr>
            </w:pPr>
          </w:p>
          <w:p w14:paraId="573FF65C" w14:textId="77777777" w:rsidR="00D365C0" w:rsidRPr="00B24E3E" w:rsidRDefault="00D365C0" w:rsidP="00D365C0">
            <w:pPr>
              <w:spacing w:before="120" w:after="120"/>
              <w:jc w:val="center"/>
              <w:rPr>
                <w:rFonts w:eastAsia="SimSun"/>
              </w:rPr>
            </w:pPr>
          </w:p>
          <w:p w14:paraId="4BDB0B87" w14:textId="77777777" w:rsidR="00D365C0" w:rsidRPr="00B24E3E" w:rsidRDefault="00D365C0" w:rsidP="00D365C0">
            <w:pPr>
              <w:spacing w:before="120" w:after="120"/>
              <w:jc w:val="center"/>
              <w:rPr>
                <w:rFonts w:eastAsia="SimSun"/>
              </w:rPr>
            </w:pPr>
          </w:p>
          <w:p w14:paraId="2D56074C" w14:textId="77777777" w:rsidR="00D365C0" w:rsidRPr="00B24E3E" w:rsidRDefault="00D365C0" w:rsidP="00D365C0">
            <w:pPr>
              <w:spacing w:before="120" w:after="120"/>
              <w:jc w:val="center"/>
              <w:rPr>
                <w:rFonts w:eastAsia="SimSun"/>
              </w:rPr>
            </w:pPr>
            <w:r w:rsidRPr="00B24E3E">
              <w:rPr>
                <w:rFonts w:eastAsia="SimSun"/>
              </w:rPr>
              <w:t>1</w:t>
            </w:r>
          </w:p>
          <w:p w14:paraId="5862AC80" w14:textId="77777777" w:rsidR="00D365C0" w:rsidRPr="00B24E3E" w:rsidRDefault="00D365C0" w:rsidP="00D365C0">
            <w:pPr>
              <w:spacing w:before="120" w:after="120"/>
              <w:jc w:val="center"/>
              <w:rPr>
                <w:rFonts w:eastAsia="SimSun"/>
              </w:rPr>
            </w:pPr>
          </w:p>
          <w:p w14:paraId="5C8085B0" w14:textId="77777777" w:rsidR="00D365C0" w:rsidRPr="00B24E3E" w:rsidRDefault="00D365C0" w:rsidP="00D365C0">
            <w:pPr>
              <w:spacing w:before="120" w:after="120"/>
              <w:jc w:val="center"/>
              <w:rPr>
                <w:rFonts w:eastAsia="SimSun"/>
              </w:rPr>
            </w:pPr>
            <w:r w:rsidRPr="00B24E3E">
              <w:rPr>
                <w:rFonts w:eastAsia="SimSun"/>
              </w:rPr>
              <w:t>1</w:t>
            </w:r>
          </w:p>
          <w:p w14:paraId="49958CF3" w14:textId="77777777" w:rsidR="00D365C0" w:rsidRPr="00B24E3E" w:rsidRDefault="00D365C0" w:rsidP="00D365C0">
            <w:pPr>
              <w:spacing w:before="120" w:after="120"/>
              <w:jc w:val="center"/>
              <w:rPr>
                <w:rFonts w:eastAsia="SimSun"/>
              </w:rPr>
            </w:pPr>
          </w:p>
          <w:p w14:paraId="094D2238" w14:textId="77777777" w:rsidR="00D365C0" w:rsidRPr="00B24E3E" w:rsidRDefault="00D365C0" w:rsidP="00D365C0">
            <w:pPr>
              <w:spacing w:before="120" w:after="120"/>
              <w:jc w:val="center"/>
              <w:rPr>
                <w:rFonts w:eastAsia="SimSun"/>
              </w:rPr>
            </w:pPr>
          </w:p>
          <w:p w14:paraId="6F266CF2" w14:textId="77777777" w:rsidR="00D365C0" w:rsidRPr="00B24E3E" w:rsidRDefault="00D365C0" w:rsidP="00D365C0">
            <w:pPr>
              <w:spacing w:before="120" w:after="120"/>
              <w:jc w:val="center"/>
              <w:rPr>
                <w:rFonts w:eastAsia="SimSun"/>
              </w:rPr>
            </w:pPr>
          </w:p>
          <w:p w14:paraId="302E7F5E" w14:textId="77777777" w:rsidR="00D365C0" w:rsidRPr="00B24E3E" w:rsidRDefault="00D365C0" w:rsidP="00D365C0">
            <w:pPr>
              <w:spacing w:before="120" w:after="120"/>
              <w:jc w:val="center"/>
              <w:rPr>
                <w:rFonts w:eastAsia="SimSun"/>
              </w:rPr>
            </w:pPr>
          </w:p>
          <w:p w14:paraId="02D911F1" w14:textId="77777777" w:rsidR="00D365C0" w:rsidRPr="00B24E3E" w:rsidRDefault="00D365C0" w:rsidP="00D365C0">
            <w:pPr>
              <w:spacing w:before="120" w:after="120"/>
              <w:rPr>
                <w:rFonts w:eastAsia="SimSun"/>
              </w:rPr>
            </w:pPr>
          </w:p>
          <w:p w14:paraId="5C920764" w14:textId="77777777" w:rsidR="00D365C0" w:rsidRPr="00B24E3E" w:rsidRDefault="00D365C0" w:rsidP="00D365C0">
            <w:pPr>
              <w:spacing w:before="120" w:after="120"/>
              <w:jc w:val="center"/>
              <w:rPr>
                <w:rFonts w:eastAsia="SimSun"/>
              </w:rPr>
            </w:pPr>
            <w:r w:rsidRPr="00B24E3E">
              <w:rPr>
                <w:rFonts w:eastAsia="SimSun"/>
              </w:rPr>
              <w:t>2</w:t>
            </w:r>
          </w:p>
          <w:p w14:paraId="6932740D" w14:textId="77777777" w:rsidR="00D365C0" w:rsidRPr="00B24E3E" w:rsidRDefault="00D365C0" w:rsidP="00D365C0">
            <w:pPr>
              <w:spacing w:before="120" w:after="120"/>
              <w:jc w:val="center"/>
              <w:rPr>
                <w:rFonts w:eastAsia="SimSun"/>
              </w:rPr>
            </w:pPr>
          </w:p>
          <w:p w14:paraId="4F9AF6B5" w14:textId="77777777" w:rsidR="00D365C0" w:rsidRPr="00B24E3E" w:rsidRDefault="00D365C0" w:rsidP="00D365C0">
            <w:pPr>
              <w:spacing w:before="120" w:after="120"/>
              <w:jc w:val="center"/>
              <w:rPr>
                <w:rFonts w:eastAsia="SimSun"/>
              </w:rPr>
            </w:pPr>
          </w:p>
          <w:p w14:paraId="06F74B62" w14:textId="77777777" w:rsidR="00D365C0" w:rsidRPr="00B24E3E" w:rsidRDefault="00D365C0" w:rsidP="00D365C0">
            <w:pPr>
              <w:spacing w:before="120" w:after="120"/>
              <w:jc w:val="center"/>
              <w:rPr>
                <w:rFonts w:eastAsia="SimSun"/>
              </w:rPr>
            </w:pPr>
          </w:p>
          <w:p w14:paraId="5813A8F8" w14:textId="77777777" w:rsidR="00D365C0" w:rsidRPr="00B24E3E" w:rsidRDefault="00D365C0" w:rsidP="00D365C0">
            <w:pPr>
              <w:spacing w:before="120" w:after="120"/>
              <w:jc w:val="center"/>
              <w:rPr>
                <w:rFonts w:eastAsia="SimSun"/>
              </w:rPr>
            </w:pPr>
            <w:r w:rsidRPr="00B24E3E">
              <w:rPr>
                <w:rFonts w:eastAsia="SimSun"/>
              </w:rPr>
              <w:t>1</w:t>
            </w:r>
          </w:p>
          <w:p w14:paraId="05461F0B" w14:textId="77777777" w:rsidR="00D365C0" w:rsidRPr="00B24E3E" w:rsidRDefault="00D365C0" w:rsidP="00D365C0">
            <w:pPr>
              <w:spacing w:before="120" w:after="120"/>
              <w:jc w:val="center"/>
              <w:rPr>
                <w:rFonts w:eastAsia="SimSun"/>
              </w:rPr>
            </w:pPr>
          </w:p>
          <w:p w14:paraId="6E21A084" w14:textId="77777777" w:rsidR="00D365C0" w:rsidRPr="00B24E3E" w:rsidRDefault="00D365C0" w:rsidP="00D365C0">
            <w:pPr>
              <w:spacing w:before="120" w:after="120"/>
              <w:jc w:val="center"/>
              <w:rPr>
                <w:rFonts w:eastAsia="SimSun"/>
              </w:rPr>
            </w:pPr>
            <w:r w:rsidRPr="00B24E3E">
              <w:rPr>
                <w:rFonts w:eastAsia="SimSun"/>
              </w:rPr>
              <w:t>1</w:t>
            </w:r>
          </w:p>
        </w:tc>
        <w:tc>
          <w:tcPr>
            <w:tcW w:w="850" w:type="dxa"/>
            <w:shd w:val="clear" w:color="auto" w:fill="FFFFFF"/>
          </w:tcPr>
          <w:p w14:paraId="1B17D8A6" w14:textId="77777777" w:rsidR="00D365C0" w:rsidRPr="00B24E3E" w:rsidRDefault="00D365C0" w:rsidP="00D365C0">
            <w:pPr>
              <w:spacing w:before="120" w:after="120"/>
              <w:jc w:val="center"/>
              <w:rPr>
                <w:rFonts w:eastAsia="SimSun"/>
              </w:rPr>
            </w:pPr>
          </w:p>
          <w:p w14:paraId="7CDF12F8" w14:textId="77777777" w:rsidR="00D365C0" w:rsidRPr="00B24E3E" w:rsidRDefault="00D365C0" w:rsidP="00D365C0">
            <w:pPr>
              <w:spacing w:before="120" w:after="120"/>
              <w:jc w:val="center"/>
              <w:rPr>
                <w:rFonts w:eastAsia="SimSun"/>
              </w:rPr>
            </w:pPr>
          </w:p>
          <w:p w14:paraId="14E7BCEA" w14:textId="77777777" w:rsidR="00D365C0" w:rsidRPr="00B24E3E" w:rsidRDefault="00D365C0" w:rsidP="00D365C0">
            <w:pPr>
              <w:spacing w:before="120" w:after="120"/>
              <w:jc w:val="center"/>
              <w:rPr>
                <w:rFonts w:eastAsia="SimSun"/>
              </w:rPr>
            </w:pPr>
          </w:p>
          <w:p w14:paraId="19472A90" w14:textId="77777777" w:rsidR="00D365C0" w:rsidRPr="00B24E3E" w:rsidRDefault="00D365C0" w:rsidP="00D365C0">
            <w:pPr>
              <w:spacing w:before="120" w:after="120"/>
              <w:jc w:val="center"/>
              <w:rPr>
                <w:rFonts w:eastAsia="SimSun"/>
              </w:rPr>
            </w:pPr>
          </w:p>
          <w:p w14:paraId="5A3889B6" w14:textId="77777777" w:rsidR="00D365C0" w:rsidRPr="00B24E3E" w:rsidRDefault="00D365C0" w:rsidP="00D365C0">
            <w:pPr>
              <w:spacing w:before="120" w:after="120"/>
              <w:jc w:val="center"/>
              <w:rPr>
                <w:rFonts w:eastAsia="SimSun"/>
              </w:rPr>
            </w:pPr>
          </w:p>
          <w:p w14:paraId="4607FC2F" w14:textId="77777777" w:rsidR="00D365C0" w:rsidRPr="00B24E3E" w:rsidRDefault="00D365C0" w:rsidP="00D365C0">
            <w:pPr>
              <w:spacing w:before="120" w:after="120"/>
              <w:jc w:val="center"/>
              <w:rPr>
                <w:rFonts w:eastAsia="SimSun"/>
              </w:rPr>
            </w:pPr>
          </w:p>
          <w:p w14:paraId="3B627496" w14:textId="77777777" w:rsidR="00D365C0" w:rsidRPr="00B24E3E" w:rsidRDefault="00D365C0" w:rsidP="00D365C0">
            <w:pPr>
              <w:spacing w:before="120" w:after="120"/>
              <w:jc w:val="center"/>
              <w:rPr>
                <w:rFonts w:eastAsia="SimSun"/>
              </w:rPr>
            </w:pPr>
          </w:p>
          <w:p w14:paraId="4B1F6C58" w14:textId="77777777" w:rsidR="00D365C0" w:rsidRPr="00B24E3E" w:rsidRDefault="00D365C0" w:rsidP="00D365C0">
            <w:pPr>
              <w:spacing w:before="120" w:after="120"/>
              <w:jc w:val="center"/>
              <w:rPr>
                <w:rFonts w:eastAsia="SimSun"/>
              </w:rPr>
            </w:pPr>
          </w:p>
          <w:p w14:paraId="0F8C3B3F" w14:textId="77777777" w:rsidR="00D365C0" w:rsidRPr="00B24E3E" w:rsidRDefault="00D365C0" w:rsidP="00D365C0">
            <w:pPr>
              <w:spacing w:before="120" w:after="120"/>
              <w:jc w:val="center"/>
              <w:rPr>
                <w:rFonts w:eastAsia="SimSun"/>
              </w:rPr>
            </w:pPr>
          </w:p>
          <w:p w14:paraId="11C99A1C" w14:textId="77777777" w:rsidR="00D365C0" w:rsidRPr="00B24E3E" w:rsidRDefault="00D365C0" w:rsidP="00D365C0">
            <w:pPr>
              <w:spacing w:before="120" w:after="120"/>
              <w:jc w:val="center"/>
              <w:rPr>
                <w:rFonts w:eastAsia="SimSun"/>
              </w:rPr>
            </w:pPr>
          </w:p>
          <w:p w14:paraId="7E29DCD0" w14:textId="77777777" w:rsidR="00D365C0" w:rsidRPr="00B24E3E" w:rsidRDefault="00D365C0" w:rsidP="00D365C0">
            <w:pPr>
              <w:spacing w:before="120" w:after="120"/>
              <w:jc w:val="center"/>
              <w:rPr>
                <w:rFonts w:eastAsia="SimSun"/>
              </w:rPr>
            </w:pPr>
          </w:p>
          <w:p w14:paraId="2709240E" w14:textId="77777777" w:rsidR="00D365C0" w:rsidRPr="00B24E3E" w:rsidRDefault="00D365C0" w:rsidP="00D365C0">
            <w:pPr>
              <w:spacing w:before="120" w:after="120"/>
              <w:jc w:val="center"/>
              <w:rPr>
                <w:rFonts w:eastAsia="SimSun"/>
              </w:rPr>
            </w:pPr>
          </w:p>
          <w:p w14:paraId="24B8F6BE" w14:textId="77777777" w:rsidR="00D365C0" w:rsidRPr="00B24E3E" w:rsidRDefault="00D365C0" w:rsidP="00D365C0">
            <w:pPr>
              <w:spacing w:before="120" w:after="120"/>
              <w:rPr>
                <w:rFonts w:eastAsia="SimSun"/>
              </w:rPr>
            </w:pPr>
          </w:p>
          <w:p w14:paraId="66DE9FB4" w14:textId="77777777" w:rsidR="00D365C0" w:rsidRPr="00B24E3E" w:rsidRDefault="00D365C0" w:rsidP="00D365C0">
            <w:pPr>
              <w:spacing w:before="120" w:after="120"/>
              <w:rPr>
                <w:rFonts w:eastAsia="SimSun"/>
              </w:rPr>
            </w:pPr>
            <w:r w:rsidRPr="00B24E3E">
              <w:rPr>
                <w:rFonts w:eastAsia="SimSun"/>
              </w:rPr>
              <w:t xml:space="preserve">     1</w:t>
            </w:r>
          </w:p>
        </w:tc>
      </w:tr>
      <w:tr w:rsidR="00D365C0" w:rsidRPr="00B24E3E" w14:paraId="5A311601" w14:textId="77777777" w:rsidTr="00D365C0">
        <w:trPr>
          <w:trHeight w:val="4870"/>
        </w:trPr>
        <w:tc>
          <w:tcPr>
            <w:tcW w:w="567" w:type="dxa"/>
            <w:shd w:val="clear" w:color="auto" w:fill="FFFFFF"/>
          </w:tcPr>
          <w:p w14:paraId="2426DA6F" w14:textId="77777777" w:rsidR="00D365C0" w:rsidRPr="00B24E3E" w:rsidRDefault="00D365C0" w:rsidP="00D365C0">
            <w:pPr>
              <w:tabs>
                <w:tab w:val="left" w:pos="825"/>
              </w:tabs>
              <w:spacing w:before="120" w:after="120"/>
              <w:jc w:val="center"/>
              <w:rPr>
                <w:rFonts w:eastAsia="SimSun"/>
              </w:rPr>
            </w:pPr>
            <w:r w:rsidRPr="00B24E3E">
              <w:rPr>
                <w:rFonts w:eastAsia="SimSun"/>
              </w:rPr>
              <w:lastRenderedPageBreak/>
              <w:t>11</w:t>
            </w:r>
          </w:p>
        </w:tc>
        <w:tc>
          <w:tcPr>
            <w:tcW w:w="4820" w:type="dxa"/>
            <w:shd w:val="clear" w:color="auto" w:fill="FFFFFF"/>
          </w:tcPr>
          <w:p w14:paraId="0196997D" w14:textId="77777777" w:rsidR="00D365C0" w:rsidRPr="00B24E3E" w:rsidRDefault="00D365C0" w:rsidP="00D365C0">
            <w:pPr>
              <w:rPr>
                <w:b/>
              </w:rPr>
            </w:pPr>
            <w:r w:rsidRPr="00B24E3E">
              <w:rPr>
                <w:b/>
              </w:rPr>
              <w:t xml:space="preserve">  Unit 11: Science and Nature</w:t>
            </w:r>
          </w:p>
          <w:p w14:paraId="098AF6A1" w14:textId="77777777" w:rsidR="00D365C0" w:rsidRPr="00B24E3E" w:rsidRDefault="00D365C0" w:rsidP="00D365C0">
            <w:pPr>
              <w:rPr>
                <w:b/>
              </w:rPr>
            </w:pPr>
            <w:r w:rsidRPr="00B24E3E">
              <w:rPr>
                <w:b/>
              </w:rPr>
              <w:t xml:space="preserve"> Language knowledge:</w:t>
            </w:r>
          </w:p>
          <w:p w14:paraId="33242408" w14:textId="77777777" w:rsidR="00D365C0" w:rsidRPr="00B24E3E" w:rsidRDefault="00D365C0" w:rsidP="00320AC0">
            <w:pPr>
              <w:numPr>
                <w:ilvl w:val="1"/>
                <w:numId w:val="126"/>
              </w:numPr>
              <w:ind w:left="416" w:hanging="284"/>
              <w:contextualSpacing/>
            </w:pPr>
            <w:r w:rsidRPr="00B24E3E">
              <w:t>Grammar: past perfect, passives</w:t>
            </w:r>
          </w:p>
          <w:p w14:paraId="0C8705F6" w14:textId="77777777" w:rsidR="00D365C0" w:rsidRPr="00B24E3E" w:rsidRDefault="00D365C0" w:rsidP="00320AC0">
            <w:pPr>
              <w:numPr>
                <w:ilvl w:val="1"/>
                <w:numId w:val="126"/>
              </w:numPr>
              <w:ind w:left="416" w:hanging="284"/>
              <w:contextualSpacing/>
            </w:pPr>
            <w:r w:rsidRPr="00B24E3E">
              <w:t>Vocabulary: science and nature in the news, animals</w:t>
            </w:r>
          </w:p>
          <w:p w14:paraId="32FC6F4B" w14:textId="77777777" w:rsidR="00D365C0" w:rsidRPr="00B24E3E" w:rsidRDefault="00D365C0" w:rsidP="00D365C0">
            <w:pPr>
              <w:ind w:left="132"/>
              <w:rPr>
                <w:b/>
              </w:rPr>
            </w:pPr>
            <w:r w:rsidRPr="00B24E3E">
              <w:rPr>
                <w:b/>
              </w:rPr>
              <w:t>Listening &amp; Speaking:</w:t>
            </w:r>
          </w:p>
          <w:p w14:paraId="194665EE" w14:textId="77777777" w:rsidR="00D365C0" w:rsidRPr="00B24E3E" w:rsidRDefault="00D365C0" w:rsidP="00320AC0">
            <w:pPr>
              <w:numPr>
                <w:ilvl w:val="1"/>
                <w:numId w:val="126"/>
              </w:numPr>
              <w:ind w:left="416" w:hanging="284"/>
              <w:contextualSpacing/>
            </w:pPr>
            <w:r w:rsidRPr="00B24E3E">
              <w:t>Discussing the news</w:t>
            </w:r>
          </w:p>
          <w:p w14:paraId="3CC116D8" w14:textId="77777777" w:rsidR="00D365C0" w:rsidRPr="00B24E3E" w:rsidRDefault="00D365C0" w:rsidP="00320AC0">
            <w:pPr>
              <w:numPr>
                <w:ilvl w:val="1"/>
                <w:numId w:val="126"/>
              </w:numPr>
              <w:ind w:left="274" w:hanging="142"/>
              <w:contextualSpacing/>
            </w:pPr>
            <w:r w:rsidRPr="00B24E3E">
              <w:t>Science phone –in</w:t>
            </w:r>
          </w:p>
          <w:p w14:paraId="56962137" w14:textId="77777777" w:rsidR="00D365C0" w:rsidRPr="00B24E3E" w:rsidRDefault="00D365C0" w:rsidP="00320AC0">
            <w:pPr>
              <w:numPr>
                <w:ilvl w:val="1"/>
                <w:numId w:val="126"/>
              </w:numPr>
              <w:ind w:left="274" w:hanging="142"/>
              <w:contextualSpacing/>
            </w:pPr>
            <w:r w:rsidRPr="00B24E3E">
              <w:t>Talk about the weather</w:t>
            </w:r>
          </w:p>
          <w:p w14:paraId="58851ABD" w14:textId="77777777" w:rsidR="00D365C0" w:rsidRPr="00B24E3E" w:rsidRDefault="00D365C0" w:rsidP="00320AC0">
            <w:pPr>
              <w:numPr>
                <w:ilvl w:val="1"/>
                <w:numId w:val="126"/>
              </w:numPr>
              <w:ind w:left="274" w:hanging="142"/>
              <w:contextualSpacing/>
            </w:pPr>
            <w:r w:rsidRPr="00B24E3E">
              <w:t>Discuss news stories</w:t>
            </w:r>
          </w:p>
          <w:p w14:paraId="055FA3C0" w14:textId="77777777" w:rsidR="00D365C0" w:rsidRPr="00B24E3E" w:rsidRDefault="00D365C0" w:rsidP="00320AC0">
            <w:pPr>
              <w:numPr>
                <w:ilvl w:val="1"/>
                <w:numId w:val="126"/>
              </w:numPr>
              <w:ind w:left="274" w:hanging="142"/>
              <w:contextualSpacing/>
            </w:pPr>
            <w:r w:rsidRPr="00B24E3E">
              <w:t>Talk about animals</w:t>
            </w:r>
          </w:p>
          <w:p w14:paraId="41199D1F" w14:textId="77777777" w:rsidR="00D365C0" w:rsidRPr="00B24E3E" w:rsidRDefault="00D365C0" w:rsidP="00320AC0">
            <w:pPr>
              <w:numPr>
                <w:ilvl w:val="1"/>
                <w:numId w:val="126"/>
              </w:numPr>
              <w:ind w:left="274" w:hanging="142"/>
              <w:contextualSpacing/>
            </w:pPr>
            <w:r w:rsidRPr="00B24E3E">
              <w:t>Talk about scientists and research</w:t>
            </w:r>
          </w:p>
          <w:p w14:paraId="0EAD73B9" w14:textId="77777777" w:rsidR="00D365C0" w:rsidRPr="00B24E3E" w:rsidRDefault="00D365C0" w:rsidP="00D365C0">
            <w:pPr>
              <w:rPr>
                <w:b/>
              </w:rPr>
            </w:pPr>
            <w:r w:rsidRPr="00B24E3E">
              <w:t xml:space="preserve">  </w:t>
            </w:r>
            <w:r w:rsidRPr="00B24E3E">
              <w:rPr>
                <w:b/>
              </w:rPr>
              <w:t>Reading &amp; Writing:</w:t>
            </w:r>
          </w:p>
          <w:p w14:paraId="2F3D424C" w14:textId="77777777" w:rsidR="00D365C0" w:rsidRPr="00B24E3E" w:rsidRDefault="00D365C0" w:rsidP="00320AC0">
            <w:pPr>
              <w:numPr>
                <w:ilvl w:val="1"/>
                <w:numId w:val="126"/>
              </w:numPr>
              <w:ind w:left="416" w:hanging="284"/>
              <w:contextualSpacing/>
            </w:pPr>
            <w:r w:rsidRPr="00B24E3E">
              <w:t>Man’s best friends</w:t>
            </w:r>
          </w:p>
          <w:p w14:paraId="5C251907" w14:textId="77777777" w:rsidR="00D365C0" w:rsidRPr="00B24E3E" w:rsidRDefault="00D365C0" w:rsidP="00320AC0">
            <w:pPr>
              <w:numPr>
                <w:ilvl w:val="1"/>
                <w:numId w:val="126"/>
              </w:numPr>
              <w:ind w:left="416" w:hanging="284"/>
              <w:contextualSpacing/>
            </w:pPr>
            <w:r w:rsidRPr="00B24E3E">
              <w:t>An animal experiment</w:t>
            </w:r>
          </w:p>
          <w:p w14:paraId="163DFCF5" w14:textId="77777777" w:rsidR="00D365C0" w:rsidRPr="00B24E3E" w:rsidRDefault="00D365C0" w:rsidP="00320AC0">
            <w:pPr>
              <w:numPr>
                <w:ilvl w:val="1"/>
                <w:numId w:val="126"/>
              </w:numPr>
              <w:ind w:left="416" w:hanging="284"/>
              <w:contextualSpacing/>
              <w:rPr>
                <w:rFonts w:eastAsia="SimSun"/>
              </w:rPr>
            </w:pPr>
            <w:r w:rsidRPr="00B24E3E">
              <w:t>Describe your favorite weather (give reason)</w:t>
            </w:r>
          </w:p>
        </w:tc>
        <w:tc>
          <w:tcPr>
            <w:tcW w:w="709" w:type="dxa"/>
            <w:shd w:val="clear" w:color="auto" w:fill="FFFFFF"/>
          </w:tcPr>
          <w:p w14:paraId="631E0D8E" w14:textId="77777777" w:rsidR="00D365C0" w:rsidRPr="00B24E3E" w:rsidRDefault="00D365C0" w:rsidP="00D365C0">
            <w:pPr>
              <w:spacing w:before="120" w:after="120"/>
              <w:jc w:val="center"/>
              <w:rPr>
                <w:rFonts w:eastAsia="SimSun"/>
              </w:rPr>
            </w:pPr>
            <w:r w:rsidRPr="00B24E3E">
              <w:rPr>
                <w:rFonts w:eastAsia="SimSun"/>
              </w:rPr>
              <w:t>5</w:t>
            </w:r>
          </w:p>
        </w:tc>
        <w:tc>
          <w:tcPr>
            <w:tcW w:w="850" w:type="dxa"/>
            <w:shd w:val="clear" w:color="auto" w:fill="FFFFFF"/>
          </w:tcPr>
          <w:p w14:paraId="12FAF687" w14:textId="77777777" w:rsidR="00D365C0" w:rsidRPr="00B24E3E" w:rsidRDefault="00D365C0" w:rsidP="00D365C0">
            <w:pPr>
              <w:spacing w:before="120" w:after="120"/>
              <w:jc w:val="center"/>
              <w:rPr>
                <w:rFonts w:eastAsia="SimSun"/>
              </w:rPr>
            </w:pPr>
            <w:r w:rsidRPr="00B24E3E">
              <w:rPr>
                <w:rFonts w:eastAsia="SimSun"/>
              </w:rPr>
              <w:t>3</w:t>
            </w:r>
          </w:p>
          <w:p w14:paraId="40D048C6" w14:textId="77777777" w:rsidR="00D365C0" w:rsidRPr="00B24E3E" w:rsidRDefault="00D365C0" w:rsidP="00D365C0">
            <w:pPr>
              <w:spacing w:before="120" w:after="120"/>
              <w:jc w:val="center"/>
              <w:rPr>
                <w:rFonts w:eastAsia="SimSun"/>
              </w:rPr>
            </w:pPr>
            <w:r w:rsidRPr="00B24E3E">
              <w:rPr>
                <w:rFonts w:eastAsia="SimSun"/>
              </w:rPr>
              <w:t>1</w:t>
            </w:r>
          </w:p>
          <w:p w14:paraId="1184A275" w14:textId="77777777" w:rsidR="00D365C0" w:rsidRPr="00B24E3E" w:rsidRDefault="00D365C0" w:rsidP="00D365C0">
            <w:pPr>
              <w:spacing w:before="120" w:after="120"/>
              <w:jc w:val="center"/>
              <w:rPr>
                <w:rFonts w:eastAsia="SimSun"/>
              </w:rPr>
            </w:pPr>
            <w:r w:rsidRPr="00B24E3E">
              <w:rPr>
                <w:rFonts w:eastAsia="SimSun"/>
              </w:rPr>
              <w:t>1</w:t>
            </w:r>
          </w:p>
          <w:p w14:paraId="285923C5" w14:textId="77777777" w:rsidR="00D365C0" w:rsidRPr="00B24E3E" w:rsidRDefault="00D365C0" w:rsidP="00D365C0">
            <w:pPr>
              <w:spacing w:before="120" w:after="120"/>
              <w:jc w:val="center"/>
              <w:rPr>
                <w:rFonts w:eastAsia="SimSun"/>
              </w:rPr>
            </w:pPr>
          </w:p>
          <w:p w14:paraId="7EBDF80E" w14:textId="77777777" w:rsidR="00D365C0" w:rsidRPr="00B24E3E" w:rsidRDefault="00D365C0" w:rsidP="00D365C0">
            <w:pPr>
              <w:spacing w:before="120" w:after="120"/>
              <w:jc w:val="center"/>
              <w:rPr>
                <w:rFonts w:eastAsia="SimSun"/>
              </w:rPr>
            </w:pPr>
          </w:p>
          <w:p w14:paraId="58E239D4" w14:textId="77777777" w:rsidR="00D365C0" w:rsidRPr="00B24E3E" w:rsidRDefault="00D365C0" w:rsidP="00D365C0">
            <w:pPr>
              <w:spacing w:before="120" w:after="120"/>
              <w:jc w:val="center"/>
              <w:rPr>
                <w:rFonts w:eastAsia="SimSun"/>
              </w:rPr>
            </w:pPr>
          </w:p>
          <w:p w14:paraId="79D166E2" w14:textId="77777777" w:rsidR="00D365C0" w:rsidRPr="00B24E3E" w:rsidRDefault="00D365C0" w:rsidP="00D365C0">
            <w:pPr>
              <w:spacing w:before="120" w:after="120"/>
              <w:jc w:val="center"/>
              <w:rPr>
                <w:rFonts w:eastAsia="SimSun"/>
              </w:rPr>
            </w:pPr>
          </w:p>
          <w:p w14:paraId="7164E961" w14:textId="77777777" w:rsidR="00D365C0" w:rsidRPr="00B24E3E" w:rsidRDefault="00D365C0" w:rsidP="00D365C0">
            <w:pPr>
              <w:spacing w:before="120" w:after="120"/>
              <w:jc w:val="center"/>
              <w:rPr>
                <w:rFonts w:eastAsia="SimSun"/>
              </w:rPr>
            </w:pPr>
          </w:p>
          <w:p w14:paraId="475A230D" w14:textId="77777777" w:rsidR="00D365C0" w:rsidRPr="00B24E3E" w:rsidRDefault="00D365C0" w:rsidP="00D365C0">
            <w:pPr>
              <w:spacing w:before="120" w:after="120"/>
              <w:jc w:val="center"/>
              <w:rPr>
                <w:rFonts w:eastAsia="SimSun"/>
              </w:rPr>
            </w:pPr>
          </w:p>
          <w:p w14:paraId="67FF8A74" w14:textId="77777777" w:rsidR="00D365C0" w:rsidRPr="00B24E3E" w:rsidRDefault="00D365C0" w:rsidP="00D365C0">
            <w:pPr>
              <w:spacing w:before="120" w:after="120"/>
              <w:jc w:val="center"/>
              <w:rPr>
                <w:rFonts w:eastAsia="SimSun"/>
              </w:rPr>
            </w:pPr>
            <w:r w:rsidRPr="00B24E3E">
              <w:rPr>
                <w:rFonts w:eastAsia="SimSun"/>
              </w:rPr>
              <w:t>1</w:t>
            </w:r>
          </w:p>
        </w:tc>
        <w:tc>
          <w:tcPr>
            <w:tcW w:w="1496" w:type="dxa"/>
            <w:shd w:val="clear" w:color="auto" w:fill="FFFFFF"/>
          </w:tcPr>
          <w:p w14:paraId="516F7116" w14:textId="77777777" w:rsidR="00D365C0" w:rsidRPr="00B24E3E" w:rsidRDefault="00D365C0" w:rsidP="00D365C0">
            <w:pPr>
              <w:spacing w:before="120" w:after="120"/>
              <w:jc w:val="center"/>
              <w:rPr>
                <w:rFonts w:eastAsia="SimSun"/>
              </w:rPr>
            </w:pPr>
            <w:r w:rsidRPr="00B24E3E">
              <w:rPr>
                <w:rFonts w:eastAsia="SimSun"/>
              </w:rPr>
              <w:t>2</w:t>
            </w:r>
          </w:p>
          <w:p w14:paraId="3B5236E1" w14:textId="77777777" w:rsidR="00D365C0" w:rsidRPr="00B24E3E" w:rsidRDefault="00D365C0" w:rsidP="00D365C0">
            <w:pPr>
              <w:spacing w:before="120" w:after="120"/>
              <w:jc w:val="center"/>
              <w:rPr>
                <w:rFonts w:eastAsia="SimSun"/>
              </w:rPr>
            </w:pPr>
          </w:p>
          <w:p w14:paraId="5C102011" w14:textId="77777777" w:rsidR="00D365C0" w:rsidRPr="00B24E3E" w:rsidRDefault="00D365C0" w:rsidP="00D365C0">
            <w:pPr>
              <w:spacing w:before="120" w:after="120"/>
              <w:jc w:val="center"/>
              <w:rPr>
                <w:rFonts w:eastAsia="SimSun"/>
              </w:rPr>
            </w:pPr>
          </w:p>
          <w:p w14:paraId="71AB0D35" w14:textId="77777777" w:rsidR="00D365C0" w:rsidRPr="00B24E3E" w:rsidRDefault="00D365C0" w:rsidP="00D365C0">
            <w:pPr>
              <w:spacing w:before="120" w:after="120"/>
              <w:jc w:val="center"/>
              <w:rPr>
                <w:rFonts w:eastAsia="SimSun"/>
              </w:rPr>
            </w:pPr>
            <w:r w:rsidRPr="00B24E3E">
              <w:rPr>
                <w:rFonts w:eastAsia="SimSun"/>
              </w:rPr>
              <w:t>1</w:t>
            </w:r>
          </w:p>
          <w:p w14:paraId="4A268CB6" w14:textId="77777777" w:rsidR="00D365C0" w:rsidRPr="00B24E3E" w:rsidRDefault="00D365C0" w:rsidP="00D365C0">
            <w:pPr>
              <w:spacing w:before="120" w:after="120"/>
              <w:jc w:val="center"/>
              <w:rPr>
                <w:rFonts w:eastAsia="SimSun"/>
              </w:rPr>
            </w:pPr>
          </w:p>
          <w:p w14:paraId="43F0EFAB" w14:textId="77777777" w:rsidR="00D365C0" w:rsidRPr="00B24E3E" w:rsidRDefault="00D365C0" w:rsidP="00D365C0">
            <w:pPr>
              <w:spacing w:before="120" w:after="120"/>
              <w:jc w:val="center"/>
              <w:rPr>
                <w:rFonts w:eastAsia="SimSun"/>
              </w:rPr>
            </w:pPr>
          </w:p>
          <w:p w14:paraId="0D274CE3" w14:textId="77777777" w:rsidR="00D365C0" w:rsidRPr="00B24E3E" w:rsidRDefault="00D365C0" w:rsidP="00D365C0">
            <w:pPr>
              <w:spacing w:before="120" w:after="120"/>
              <w:jc w:val="center"/>
              <w:rPr>
                <w:rFonts w:eastAsia="SimSun"/>
              </w:rPr>
            </w:pPr>
            <w:r w:rsidRPr="00B24E3E">
              <w:rPr>
                <w:rFonts w:eastAsia="SimSun"/>
              </w:rPr>
              <w:t>1</w:t>
            </w:r>
          </w:p>
          <w:p w14:paraId="37BD6B2B" w14:textId="77777777" w:rsidR="00D365C0" w:rsidRPr="00B24E3E" w:rsidRDefault="00D365C0" w:rsidP="00D365C0">
            <w:pPr>
              <w:spacing w:before="120" w:after="120"/>
              <w:jc w:val="center"/>
              <w:rPr>
                <w:rFonts w:eastAsia="SimSun"/>
              </w:rPr>
            </w:pPr>
          </w:p>
          <w:p w14:paraId="78C52E21" w14:textId="77777777" w:rsidR="00D365C0" w:rsidRPr="00B24E3E" w:rsidRDefault="00D365C0" w:rsidP="00D365C0">
            <w:pPr>
              <w:spacing w:before="120" w:after="120"/>
              <w:jc w:val="center"/>
              <w:rPr>
                <w:rFonts w:eastAsia="SimSun"/>
              </w:rPr>
            </w:pPr>
          </w:p>
          <w:p w14:paraId="3F879C34" w14:textId="77777777" w:rsidR="00D365C0" w:rsidRPr="00B24E3E" w:rsidRDefault="00D365C0" w:rsidP="00D365C0">
            <w:pPr>
              <w:spacing w:before="120" w:after="120"/>
              <w:jc w:val="center"/>
              <w:rPr>
                <w:rFonts w:eastAsia="SimSun"/>
              </w:rPr>
            </w:pPr>
          </w:p>
          <w:p w14:paraId="5080463D" w14:textId="77777777" w:rsidR="00D365C0" w:rsidRPr="00B24E3E" w:rsidRDefault="00D365C0" w:rsidP="00D365C0">
            <w:pPr>
              <w:spacing w:before="120" w:after="120"/>
              <w:jc w:val="center"/>
              <w:rPr>
                <w:rFonts w:eastAsia="SimSun"/>
              </w:rPr>
            </w:pPr>
          </w:p>
        </w:tc>
        <w:tc>
          <w:tcPr>
            <w:tcW w:w="850" w:type="dxa"/>
            <w:shd w:val="clear" w:color="auto" w:fill="FFFFFF"/>
          </w:tcPr>
          <w:p w14:paraId="641379B6" w14:textId="77777777" w:rsidR="00D365C0" w:rsidRPr="00B24E3E" w:rsidRDefault="00D365C0" w:rsidP="00D365C0">
            <w:pPr>
              <w:spacing w:before="120" w:after="120"/>
              <w:jc w:val="center"/>
              <w:rPr>
                <w:rFonts w:eastAsia="SimSun"/>
              </w:rPr>
            </w:pPr>
          </w:p>
        </w:tc>
      </w:tr>
      <w:tr w:rsidR="00D365C0" w:rsidRPr="00B24E3E" w14:paraId="33D9FC66" w14:textId="77777777" w:rsidTr="00D365C0">
        <w:tc>
          <w:tcPr>
            <w:tcW w:w="567" w:type="dxa"/>
            <w:shd w:val="clear" w:color="auto" w:fill="FFFFFF"/>
          </w:tcPr>
          <w:p w14:paraId="28260ADE" w14:textId="77777777" w:rsidR="00D365C0" w:rsidRPr="00B24E3E" w:rsidRDefault="00D365C0" w:rsidP="00D365C0">
            <w:pPr>
              <w:tabs>
                <w:tab w:val="left" w:pos="825"/>
              </w:tabs>
              <w:spacing w:before="120" w:after="120"/>
              <w:jc w:val="center"/>
              <w:rPr>
                <w:rFonts w:eastAsia="SimSun"/>
              </w:rPr>
            </w:pPr>
            <w:r w:rsidRPr="00B24E3E">
              <w:rPr>
                <w:rFonts w:eastAsia="SimSun"/>
              </w:rPr>
              <w:t>12</w:t>
            </w:r>
          </w:p>
        </w:tc>
        <w:tc>
          <w:tcPr>
            <w:tcW w:w="4820" w:type="dxa"/>
            <w:shd w:val="clear" w:color="auto" w:fill="FFFFFF"/>
          </w:tcPr>
          <w:p w14:paraId="567BACB5" w14:textId="77777777" w:rsidR="00D365C0" w:rsidRPr="00B24E3E" w:rsidRDefault="00D365C0" w:rsidP="00D365C0">
            <w:pPr>
              <w:rPr>
                <w:rFonts w:eastAsia="SimSun"/>
                <w:b/>
              </w:rPr>
            </w:pPr>
            <w:r w:rsidRPr="00B24E3E">
              <w:rPr>
                <w:rFonts w:eastAsia="SimSun"/>
                <w:b/>
              </w:rPr>
              <w:t>Unit 12: On the phone</w:t>
            </w:r>
          </w:p>
          <w:p w14:paraId="619D6F39" w14:textId="77777777" w:rsidR="00D365C0" w:rsidRPr="00B24E3E" w:rsidRDefault="00D365C0" w:rsidP="00D365C0">
            <w:pPr>
              <w:rPr>
                <w:rFonts w:eastAsia="SimSun"/>
              </w:rPr>
            </w:pPr>
            <w:r w:rsidRPr="00B24E3E">
              <w:rPr>
                <w:rFonts w:eastAsia="SimSun"/>
              </w:rPr>
              <w:t xml:space="preserve"> </w:t>
            </w:r>
            <w:r w:rsidRPr="00B24E3E">
              <w:rPr>
                <w:rFonts w:eastAsia="SimSun"/>
                <w:b/>
              </w:rPr>
              <w:t>Language knowledge:</w:t>
            </w:r>
          </w:p>
          <w:p w14:paraId="6FC0C4E1" w14:textId="77777777" w:rsidR="00D365C0" w:rsidRPr="00B24E3E" w:rsidRDefault="00D365C0" w:rsidP="00D365C0">
            <w:pPr>
              <w:rPr>
                <w:rFonts w:eastAsia="SimSun"/>
              </w:rPr>
            </w:pPr>
            <w:r w:rsidRPr="00B24E3E">
              <w:rPr>
                <w:rFonts w:eastAsia="SimSun"/>
              </w:rPr>
              <w:t xml:space="preserve"> - Grammar: “still and just", reporting speech </w:t>
            </w:r>
          </w:p>
          <w:p w14:paraId="514DF083" w14:textId="77777777" w:rsidR="00D365C0" w:rsidRPr="00B24E3E" w:rsidRDefault="00D365C0" w:rsidP="00D365C0">
            <w:pPr>
              <w:rPr>
                <w:rFonts w:eastAsia="SimSun"/>
              </w:rPr>
            </w:pPr>
            <w:r w:rsidRPr="00B24E3E">
              <w:rPr>
                <w:rFonts w:eastAsia="SimSun"/>
              </w:rPr>
              <w:t xml:space="preserve"> - Vocabulary: using phones, forming negatives, reporting crimes.</w:t>
            </w:r>
          </w:p>
          <w:p w14:paraId="3610A656" w14:textId="77777777" w:rsidR="00D365C0" w:rsidRPr="00B24E3E" w:rsidRDefault="00D365C0" w:rsidP="00D365C0">
            <w:pPr>
              <w:rPr>
                <w:rFonts w:eastAsia="SimSun"/>
                <w:b/>
              </w:rPr>
            </w:pPr>
            <w:r w:rsidRPr="00B24E3E">
              <w:rPr>
                <w:rFonts w:eastAsia="SimSun"/>
              </w:rPr>
              <w:t xml:space="preserve"> </w:t>
            </w:r>
            <w:r w:rsidRPr="00B24E3E">
              <w:rPr>
                <w:rFonts w:eastAsia="SimSun"/>
                <w:b/>
              </w:rPr>
              <w:t>Listening &amp; Speaking:</w:t>
            </w:r>
          </w:p>
          <w:p w14:paraId="37C9F56E" w14:textId="77777777" w:rsidR="00D365C0" w:rsidRPr="00B24E3E" w:rsidRDefault="00D365C0" w:rsidP="00D365C0">
            <w:pPr>
              <w:rPr>
                <w:rFonts w:eastAsia="SimSun"/>
              </w:rPr>
            </w:pPr>
            <w:r w:rsidRPr="00B24E3E">
              <w:rPr>
                <w:rFonts w:eastAsia="SimSun"/>
              </w:rPr>
              <w:t xml:space="preserve"> - Problems after a crime </w:t>
            </w:r>
          </w:p>
          <w:p w14:paraId="59D93BAD" w14:textId="77777777" w:rsidR="00D365C0" w:rsidRPr="00B24E3E" w:rsidRDefault="00D365C0" w:rsidP="00D365C0">
            <w:pPr>
              <w:rPr>
                <w:rFonts w:eastAsia="SimSun"/>
              </w:rPr>
            </w:pPr>
            <w:r w:rsidRPr="00B24E3E">
              <w:rPr>
                <w:rFonts w:eastAsia="SimSun"/>
              </w:rPr>
              <w:t xml:space="preserve">- Talk about different kinds of phones give and take phone messages </w:t>
            </w:r>
          </w:p>
          <w:p w14:paraId="7DD336F5" w14:textId="77777777" w:rsidR="00D365C0" w:rsidRPr="00B24E3E" w:rsidRDefault="00D365C0" w:rsidP="00D365C0">
            <w:pPr>
              <w:rPr>
                <w:rFonts w:eastAsia="SimSun"/>
              </w:rPr>
            </w:pPr>
            <w:r w:rsidRPr="00B24E3E">
              <w:rPr>
                <w:rFonts w:eastAsia="SimSun"/>
              </w:rPr>
              <w:t xml:space="preserve"> - Ask for people and where people are practice speaking.</w:t>
            </w:r>
          </w:p>
          <w:p w14:paraId="2AF0506A" w14:textId="77777777" w:rsidR="00D365C0" w:rsidRPr="00B24E3E" w:rsidRDefault="00D365C0" w:rsidP="00D365C0">
            <w:pPr>
              <w:rPr>
                <w:rFonts w:eastAsia="SimSun"/>
              </w:rPr>
            </w:pPr>
            <w:r w:rsidRPr="00B24E3E">
              <w:rPr>
                <w:rFonts w:eastAsia="SimSun"/>
              </w:rPr>
              <w:t xml:space="preserve"> </w:t>
            </w:r>
            <w:r w:rsidRPr="00B24E3E">
              <w:rPr>
                <w:rFonts w:eastAsia="SimSun"/>
                <w:b/>
              </w:rPr>
              <w:t>Reading &amp; Writing</w:t>
            </w:r>
            <w:r w:rsidRPr="00B24E3E">
              <w:rPr>
                <w:rFonts w:eastAsia="SimSun"/>
              </w:rPr>
              <w:t>: write a complaint letter reporting the poor service at restaurant.</w:t>
            </w:r>
          </w:p>
          <w:p w14:paraId="6049AC47" w14:textId="77777777" w:rsidR="00D365C0" w:rsidRPr="00B24E3E" w:rsidRDefault="00D365C0" w:rsidP="00D365C0">
            <w:pPr>
              <w:rPr>
                <w:rFonts w:eastAsia="SimSun"/>
                <w:b/>
              </w:rPr>
            </w:pPr>
            <w:r w:rsidRPr="00B24E3E">
              <w:rPr>
                <w:rFonts w:eastAsia="SimSun"/>
                <w:b/>
              </w:rPr>
              <w:t xml:space="preserve"> Review 6 </w:t>
            </w:r>
          </w:p>
          <w:p w14:paraId="0562FB5C" w14:textId="77777777" w:rsidR="00D365C0" w:rsidRPr="00B24E3E" w:rsidRDefault="00D365C0" w:rsidP="00D365C0">
            <w:pPr>
              <w:rPr>
                <w:rFonts w:eastAsia="SimSun"/>
                <w:b/>
              </w:rPr>
            </w:pPr>
            <w:r w:rsidRPr="00B24E3E">
              <w:rPr>
                <w:rFonts w:eastAsia="SimSun"/>
                <w:b/>
              </w:rPr>
              <w:t xml:space="preserve"> Writing 6 </w:t>
            </w:r>
          </w:p>
          <w:p w14:paraId="4151AA8D" w14:textId="77777777" w:rsidR="00D365C0" w:rsidRPr="00B24E3E" w:rsidRDefault="00D365C0" w:rsidP="00D365C0">
            <w:pPr>
              <w:spacing w:before="120" w:after="120"/>
              <w:ind w:left="142" w:right="-142"/>
              <w:rPr>
                <w:rFonts w:eastAsia="SimSun"/>
                <w:b/>
              </w:rPr>
            </w:pPr>
            <w:r w:rsidRPr="00B24E3E">
              <w:rPr>
                <w:rFonts w:eastAsia="SimSun"/>
                <w:b/>
              </w:rPr>
              <w:t xml:space="preserve">Language knowledge: </w:t>
            </w:r>
          </w:p>
          <w:p w14:paraId="7508AA8D" w14:textId="77777777" w:rsidR="00D365C0" w:rsidRPr="00B24E3E" w:rsidRDefault="00D365C0" w:rsidP="00D365C0">
            <w:pPr>
              <w:spacing w:before="120" w:after="120"/>
              <w:ind w:left="142" w:right="-142"/>
              <w:rPr>
                <w:rFonts w:eastAsia="SimSun"/>
              </w:rPr>
            </w:pPr>
            <w:r w:rsidRPr="00B24E3E">
              <w:rPr>
                <w:rFonts w:eastAsia="SimSun"/>
              </w:rPr>
              <w:t xml:space="preserve">- Review grammar, vocab in unit 11, 12 </w:t>
            </w:r>
          </w:p>
          <w:p w14:paraId="6883E06D" w14:textId="77777777" w:rsidR="00D365C0" w:rsidRPr="00B24E3E" w:rsidRDefault="00D365C0" w:rsidP="00D365C0">
            <w:pPr>
              <w:spacing w:before="120" w:after="120"/>
              <w:ind w:left="142" w:right="-142"/>
              <w:rPr>
                <w:rFonts w:eastAsia="SimSun"/>
              </w:rPr>
            </w:pPr>
            <w:r w:rsidRPr="00B24E3E">
              <w:rPr>
                <w:rFonts w:eastAsia="SimSun"/>
              </w:rPr>
              <w:lastRenderedPageBreak/>
              <w:t>- Do exercises.</w:t>
            </w:r>
          </w:p>
          <w:p w14:paraId="2645A385" w14:textId="77777777" w:rsidR="00D365C0" w:rsidRPr="00B24E3E" w:rsidRDefault="00D365C0" w:rsidP="00D365C0">
            <w:pPr>
              <w:spacing w:before="120" w:after="120"/>
              <w:ind w:left="142" w:right="-142"/>
              <w:rPr>
                <w:rFonts w:eastAsia="SimSun"/>
              </w:rPr>
            </w:pPr>
            <w:r w:rsidRPr="00B24E3E">
              <w:rPr>
                <w:rFonts w:eastAsia="SimSun"/>
                <w:b/>
              </w:rPr>
              <w:t>Listening &amp; Speaking:</w:t>
            </w:r>
            <w:r w:rsidRPr="00B24E3E">
              <w:rPr>
                <w:rFonts w:eastAsia="SimSun"/>
              </w:rPr>
              <w:t xml:space="preserve"> practice speaking</w:t>
            </w:r>
          </w:p>
          <w:p w14:paraId="589EEAB3" w14:textId="77777777" w:rsidR="00D365C0" w:rsidRPr="00B24E3E" w:rsidRDefault="00D365C0" w:rsidP="00D365C0">
            <w:pPr>
              <w:spacing w:before="120" w:after="120"/>
              <w:ind w:left="142" w:right="-142"/>
              <w:rPr>
                <w:rFonts w:eastAsia="SimSun"/>
              </w:rPr>
            </w:pPr>
            <w:r w:rsidRPr="00B24E3E">
              <w:rPr>
                <w:rFonts w:eastAsia="SimSun"/>
                <w:b/>
              </w:rPr>
              <w:t>Reading &amp; Writing:</w:t>
            </w:r>
            <w:r w:rsidRPr="00B24E3E">
              <w:rPr>
                <w:rFonts w:eastAsia="SimSun"/>
              </w:rPr>
              <w:t xml:space="preserve"> correct students' writing </w:t>
            </w:r>
          </w:p>
        </w:tc>
        <w:tc>
          <w:tcPr>
            <w:tcW w:w="709" w:type="dxa"/>
            <w:shd w:val="clear" w:color="auto" w:fill="FFFFFF"/>
          </w:tcPr>
          <w:p w14:paraId="639EB682" w14:textId="77777777" w:rsidR="00D365C0" w:rsidRPr="00B24E3E" w:rsidRDefault="00D365C0" w:rsidP="00D365C0">
            <w:pPr>
              <w:spacing w:before="120" w:after="120"/>
              <w:jc w:val="center"/>
              <w:rPr>
                <w:rFonts w:eastAsia="SimSun"/>
              </w:rPr>
            </w:pPr>
            <w:r w:rsidRPr="00B24E3E">
              <w:rPr>
                <w:rFonts w:eastAsia="SimSun"/>
              </w:rPr>
              <w:lastRenderedPageBreak/>
              <w:t>5</w:t>
            </w:r>
          </w:p>
          <w:p w14:paraId="5ACC7F21" w14:textId="77777777" w:rsidR="00D365C0" w:rsidRPr="00B24E3E" w:rsidRDefault="00D365C0" w:rsidP="00D365C0">
            <w:pPr>
              <w:spacing w:before="120" w:after="120"/>
              <w:jc w:val="center"/>
              <w:rPr>
                <w:rFonts w:eastAsia="SimSun"/>
              </w:rPr>
            </w:pPr>
          </w:p>
          <w:p w14:paraId="7235F006" w14:textId="77777777" w:rsidR="00D365C0" w:rsidRPr="00B24E3E" w:rsidRDefault="00D365C0" w:rsidP="00D365C0">
            <w:pPr>
              <w:spacing w:before="120" w:after="120"/>
              <w:jc w:val="center"/>
              <w:rPr>
                <w:rFonts w:eastAsia="SimSun"/>
              </w:rPr>
            </w:pPr>
          </w:p>
          <w:p w14:paraId="1A460A9F" w14:textId="77777777" w:rsidR="00D365C0" w:rsidRPr="00B24E3E" w:rsidRDefault="00D365C0" w:rsidP="00D365C0">
            <w:pPr>
              <w:spacing w:before="120" w:after="120"/>
              <w:jc w:val="center"/>
              <w:rPr>
                <w:rFonts w:eastAsia="SimSun"/>
              </w:rPr>
            </w:pPr>
          </w:p>
          <w:p w14:paraId="0C1233BB" w14:textId="77777777" w:rsidR="00D365C0" w:rsidRPr="00B24E3E" w:rsidRDefault="00D365C0" w:rsidP="00D365C0">
            <w:pPr>
              <w:spacing w:before="120" w:after="120"/>
              <w:jc w:val="center"/>
              <w:rPr>
                <w:rFonts w:eastAsia="SimSun"/>
              </w:rPr>
            </w:pPr>
          </w:p>
          <w:p w14:paraId="315748BA" w14:textId="77777777" w:rsidR="00D365C0" w:rsidRPr="00B24E3E" w:rsidRDefault="00D365C0" w:rsidP="00D365C0">
            <w:pPr>
              <w:spacing w:before="120" w:after="120"/>
              <w:jc w:val="center"/>
              <w:rPr>
                <w:rFonts w:eastAsia="SimSun"/>
              </w:rPr>
            </w:pPr>
          </w:p>
          <w:p w14:paraId="7C8DDF75" w14:textId="77777777" w:rsidR="00D365C0" w:rsidRPr="00B24E3E" w:rsidRDefault="00D365C0" w:rsidP="00D365C0">
            <w:pPr>
              <w:spacing w:before="120" w:after="120"/>
              <w:jc w:val="center"/>
              <w:rPr>
                <w:rFonts w:eastAsia="SimSun"/>
              </w:rPr>
            </w:pPr>
          </w:p>
          <w:p w14:paraId="69C28E2D" w14:textId="77777777" w:rsidR="00D365C0" w:rsidRPr="00B24E3E" w:rsidRDefault="00D365C0" w:rsidP="00D365C0">
            <w:pPr>
              <w:spacing w:before="120" w:after="120"/>
              <w:jc w:val="center"/>
              <w:rPr>
                <w:rFonts w:eastAsia="SimSun"/>
              </w:rPr>
            </w:pPr>
          </w:p>
          <w:p w14:paraId="67D54C28" w14:textId="77777777" w:rsidR="00D365C0" w:rsidRPr="00B24E3E" w:rsidRDefault="00D365C0" w:rsidP="00D365C0">
            <w:pPr>
              <w:spacing w:before="120" w:after="120"/>
              <w:jc w:val="center"/>
              <w:rPr>
                <w:rFonts w:eastAsia="SimSun"/>
              </w:rPr>
            </w:pPr>
          </w:p>
          <w:p w14:paraId="7CD78560" w14:textId="77777777" w:rsidR="00D365C0" w:rsidRPr="00B24E3E" w:rsidRDefault="00D365C0" w:rsidP="00D365C0">
            <w:pPr>
              <w:spacing w:before="120" w:after="120"/>
              <w:jc w:val="center"/>
              <w:rPr>
                <w:rFonts w:eastAsia="SimSun"/>
              </w:rPr>
            </w:pPr>
          </w:p>
          <w:p w14:paraId="7324B4D3" w14:textId="77777777" w:rsidR="00D365C0" w:rsidRPr="00B24E3E" w:rsidRDefault="00D365C0" w:rsidP="00D365C0">
            <w:pPr>
              <w:spacing w:before="120" w:after="120"/>
              <w:rPr>
                <w:rFonts w:eastAsia="SimSun"/>
              </w:rPr>
            </w:pPr>
            <w:r w:rsidRPr="00B24E3E">
              <w:rPr>
                <w:rFonts w:eastAsia="SimSun"/>
              </w:rPr>
              <w:t xml:space="preserve">   5</w:t>
            </w:r>
          </w:p>
        </w:tc>
        <w:tc>
          <w:tcPr>
            <w:tcW w:w="850" w:type="dxa"/>
            <w:shd w:val="clear" w:color="auto" w:fill="FFFFFF"/>
          </w:tcPr>
          <w:p w14:paraId="6239F3B8" w14:textId="77777777" w:rsidR="00D365C0" w:rsidRPr="00B24E3E" w:rsidRDefault="00D365C0" w:rsidP="00D365C0">
            <w:pPr>
              <w:spacing w:before="120" w:after="120"/>
              <w:jc w:val="center"/>
              <w:rPr>
                <w:rFonts w:eastAsia="SimSun"/>
              </w:rPr>
            </w:pPr>
            <w:r w:rsidRPr="00B24E3E">
              <w:rPr>
                <w:rFonts w:eastAsia="SimSun"/>
              </w:rPr>
              <w:t>3</w:t>
            </w:r>
          </w:p>
          <w:p w14:paraId="6447B76D" w14:textId="77777777" w:rsidR="00D365C0" w:rsidRPr="00B24E3E" w:rsidRDefault="00D365C0" w:rsidP="00D365C0">
            <w:pPr>
              <w:spacing w:before="120" w:after="120"/>
              <w:jc w:val="center"/>
              <w:rPr>
                <w:rFonts w:eastAsia="SimSun"/>
              </w:rPr>
            </w:pPr>
            <w:r w:rsidRPr="00B24E3E">
              <w:rPr>
                <w:rFonts w:eastAsia="SimSun"/>
              </w:rPr>
              <w:t>1</w:t>
            </w:r>
          </w:p>
          <w:p w14:paraId="2E54CBC8" w14:textId="77777777" w:rsidR="00D365C0" w:rsidRPr="00B24E3E" w:rsidRDefault="00D365C0" w:rsidP="00D365C0">
            <w:pPr>
              <w:spacing w:before="120" w:after="120"/>
              <w:jc w:val="center"/>
              <w:rPr>
                <w:rFonts w:eastAsia="SimSun"/>
              </w:rPr>
            </w:pPr>
          </w:p>
          <w:p w14:paraId="061A82D0" w14:textId="77777777" w:rsidR="00D365C0" w:rsidRPr="00B24E3E" w:rsidRDefault="00D365C0" w:rsidP="00D365C0">
            <w:pPr>
              <w:spacing w:before="120" w:after="120"/>
              <w:jc w:val="center"/>
              <w:rPr>
                <w:rFonts w:eastAsia="SimSun"/>
              </w:rPr>
            </w:pPr>
            <w:r w:rsidRPr="00B24E3E">
              <w:rPr>
                <w:rFonts w:eastAsia="SimSun"/>
              </w:rPr>
              <w:t>1</w:t>
            </w:r>
          </w:p>
          <w:p w14:paraId="42192028" w14:textId="77777777" w:rsidR="00D365C0" w:rsidRPr="00B24E3E" w:rsidRDefault="00D365C0" w:rsidP="00D365C0">
            <w:pPr>
              <w:spacing w:before="120" w:after="120"/>
              <w:jc w:val="center"/>
              <w:rPr>
                <w:rFonts w:eastAsia="SimSun"/>
              </w:rPr>
            </w:pPr>
          </w:p>
          <w:p w14:paraId="58F37A04" w14:textId="77777777" w:rsidR="00D365C0" w:rsidRPr="00B24E3E" w:rsidRDefault="00D365C0" w:rsidP="00D365C0">
            <w:pPr>
              <w:spacing w:before="120" w:after="120"/>
              <w:jc w:val="center"/>
              <w:rPr>
                <w:rFonts w:eastAsia="SimSun"/>
              </w:rPr>
            </w:pPr>
          </w:p>
          <w:p w14:paraId="0F9CE357" w14:textId="77777777" w:rsidR="00D365C0" w:rsidRPr="00B24E3E" w:rsidRDefault="00D365C0" w:rsidP="00D365C0">
            <w:pPr>
              <w:spacing w:before="120" w:after="120"/>
              <w:jc w:val="center"/>
              <w:rPr>
                <w:rFonts w:eastAsia="SimSun"/>
              </w:rPr>
            </w:pPr>
          </w:p>
          <w:p w14:paraId="10CA4C10" w14:textId="77777777" w:rsidR="00D365C0" w:rsidRPr="00B24E3E" w:rsidRDefault="00D365C0" w:rsidP="00D365C0">
            <w:pPr>
              <w:spacing w:before="120" w:after="120"/>
              <w:jc w:val="center"/>
              <w:rPr>
                <w:rFonts w:eastAsia="SimSun"/>
              </w:rPr>
            </w:pPr>
          </w:p>
          <w:p w14:paraId="3BD4B1EB" w14:textId="77777777" w:rsidR="00D365C0" w:rsidRPr="00B24E3E" w:rsidRDefault="00D365C0" w:rsidP="00D365C0">
            <w:pPr>
              <w:spacing w:before="120" w:after="120"/>
              <w:jc w:val="center"/>
              <w:rPr>
                <w:rFonts w:eastAsia="SimSun"/>
              </w:rPr>
            </w:pPr>
            <w:r w:rsidRPr="00B24E3E">
              <w:rPr>
                <w:rFonts w:eastAsia="SimSun"/>
              </w:rPr>
              <w:t>1</w:t>
            </w:r>
          </w:p>
          <w:p w14:paraId="69BA4F5F" w14:textId="77777777" w:rsidR="00D365C0" w:rsidRPr="00B24E3E" w:rsidRDefault="00D365C0" w:rsidP="00D365C0">
            <w:pPr>
              <w:spacing w:before="120" w:after="120"/>
              <w:jc w:val="center"/>
              <w:rPr>
                <w:rFonts w:eastAsia="SimSun"/>
              </w:rPr>
            </w:pPr>
          </w:p>
          <w:p w14:paraId="2B83E8E6" w14:textId="77777777" w:rsidR="00D365C0" w:rsidRPr="00B24E3E" w:rsidRDefault="00D365C0" w:rsidP="00D365C0">
            <w:pPr>
              <w:spacing w:before="120" w:after="120"/>
              <w:rPr>
                <w:rFonts w:eastAsia="SimSun"/>
              </w:rPr>
            </w:pPr>
            <w:r w:rsidRPr="00B24E3E">
              <w:rPr>
                <w:rFonts w:eastAsia="SimSun"/>
              </w:rPr>
              <w:t xml:space="preserve">    3</w:t>
            </w:r>
          </w:p>
          <w:p w14:paraId="7E8A7CEB" w14:textId="77777777" w:rsidR="00D365C0" w:rsidRPr="00B24E3E" w:rsidRDefault="00D365C0" w:rsidP="00D365C0">
            <w:pPr>
              <w:spacing w:before="120" w:after="120"/>
              <w:rPr>
                <w:rFonts w:eastAsia="SimSun"/>
              </w:rPr>
            </w:pPr>
          </w:p>
          <w:p w14:paraId="21E73A82" w14:textId="77777777" w:rsidR="00D365C0" w:rsidRPr="00B24E3E" w:rsidRDefault="00D365C0" w:rsidP="00D365C0">
            <w:pPr>
              <w:spacing w:before="120" w:after="120"/>
              <w:jc w:val="center"/>
              <w:rPr>
                <w:rFonts w:eastAsia="SimSun"/>
              </w:rPr>
            </w:pPr>
            <w:r w:rsidRPr="00B24E3E">
              <w:rPr>
                <w:rFonts w:eastAsia="SimSun"/>
              </w:rPr>
              <w:t>1</w:t>
            </w:r>
          </w:p>
          <w:p w14:paraId="3EBC5FDF" w14:textId="77777777" w:rsidR="00D365C0" w:rsidRPr="00B24E3E" w:rsidRDefault="00D365C0" w:rsidP="00D365C0">
            <w:pPr>
              <w:spacing w:before="120" w:after="120"/>
              <w:rPr>
                <w:rFonts w:eastAsia="SimSun"/>
              </w:rPr>
            </w:pPr>
          </w:p>
          <w:p w14:paraId="5BB6D543" w14:textId="77777777" w:rsidR="00D365C0" w:rsidRPr="00B24E3E" w:rsidRDefault="00D365C0" w:rsidP="00D365C0">
            <w:pPr>
              <w:spacing w:before="120" w:after="120"/>
              <w:jc w:val="center"/>
              <w:rPr>
                <w:rFonts w:eastAsia="SimSun"/>
              </w:rPr>
            </w:pPr>
            <w:r w:rsidRPr="00B24E3E">
              <w:rPr>
                <w:rFonts w:eastAsia="SimSun"/>
              </w:rPr>
              <w:lastRenderedPageBreak/>
              <w:t>1</w:t>
            </w:r>
          </w:p>
          <w:p w14:paraId="102050B9" w14:textId="77777777" w:rsidR="00D365C0" w:rsidRPr="00B24E3E" w:rsidRDefault="00D365C0" w:rsidP="00D365C0">
            <w:pPr>
              <w:rPr>
                <w:rFonts w:eastAsia="SimSun"/>
              </w:rPr>
            </w:pPr>
          </w:p>
          <w:p w14:paraId="42C57377" w14:textId="77777777" w:rsidR="00D365C0" w:rsidRPr="00B24E3E" w:rsidRDefault="00D365C0" w:rsidP="00D365C0">
            <w:pPr>
              <w:rPr>
                <w:rFonts w:eastAsia="SimSun"/>
              </w:rPr>
            </w:pPr>
            <w:r w:rsidRPr="00B24E3E">
              <w:rPr>
                <w:rFonts w:eastAsia="SimSun"/>
              </w:rPr>
              <w:t xml:space="preserve">      1</w:t>
            </w:r>
          </w:p>
        </w:tc>
        <w:tc>
          <w:tcPr>
            <w:tcW w:w="1496" w:type="dxa"/>
            <w:shd w:val="clear" w:color="auto" w:fill="FFFFFF"/>
          </w:tcPr>
          <w:p w14:paraId="2BEB8728" w14:textId="77777777" w:rsidR="00D365C0" w:rsidRPr="00B24E3E" w:rsidRDefault="00D365C0" w:rsidP="00D365C0">
            <w:pPr>
              <w:spacing w:before="120" w:after="120"/>
              <w:jc w:val="center"/>
              <w:rPr>
                <w:rFonts w:eastAsia="SimSun"/>
              </w:rPr>
            </w:pPr>
            <w:r w:rsidRPr="00B24E3E">
              <w:rPr>
                <w:rFonts w:eastAsia="SimSun"/>
              </w:rPr>
              <w:lastRenderedPageBreak/>
              <w:t>2</w:t>
            </w:r>
          </w:p>
          <w:p w14:paraId="05ACC4BA" w14:textId="77777777" w:rsidR="00D365C0" w:rsidRPr="00B24E3E" w:rsidRDefault="00D365C0" w:rsidP="00D365C0">
            <w:pPr>
              <w:spacing w:before="120" w:after="120"/>
              <w:jc w:val="center"/>
              <w:rPr>
                <w:rFonts w:eastAsia="SimSun"/>
              </w:rPr>
            </w:pPr>
          </w:p>
          <w:p w14:paraId="5003DA14" w14:textId="77777777" w:rsidR="00D365C0" w:rsidRPr="00B24E3E" w:rsidRDefault="00D365C0" w:rsidP="00D365C0">
            <w:pPr>
              <w:spacing w:before="120" w:after="120"/>
              <w:jc w:val="center"/>
              <w:rPr>
                <w:rFonts w:eastAsia="SimSun"/>
              </w:rPr>
            </w:pPr>
          </w:p>
          <w:p w14:paraId="3ED2082F" w14:textId="77777777" w:rsidR="00D365C0" w:rsidRPr="00B24E3E" w:rsidRDefault="00D365C0" w:rsidP="00D365C0">
            <w:pPr>
              <w:spacing w:before="120" w:after="120"/>
              <w:jc w:val="center"/>
              <w:rPr>
                <w:rFonts w:eastAsia="SimSun"/>
              </w:rPr>
            </w:pPr>
          </w:p>
          <w:p w14:paraId="1A90C187" w14:textId="77777777" w:rsidR="00D365C0" w:rsidRPr="00B24E3E" w:rsidRDefault="00D365C0" w:rsidP="00D365C0">
            <w:pPr>
              <w:spacing w:before="120" w:after="120"/>
              <w:jc w:val="center"/>
              <w:rPr>
                <w:rFonts w:eastAsia="SimSun"/>
              </w:rPr>
            </w:pPr>
            <w:r w:rsidRPr="00B24E3E">
              <w:rPr>
                <w:rFonts w:eastAsia="SimSun"/>
              </w:rPr>
              <w:t>1</w:t>
            </w:r>
          </w:p>
          <w:p w14:paraId="3E5D1256" w14:textId="77777777" w:rsidR="00D365C0" w:rsidRPr="00B24E3E" w:rsidRDefault="00D365C0" w:rsidP="00D365C0">
            <w:pPr>
              <w:spacing w:before="120" w:after="120"/>
              <w:jc w:val="center"/>
              <w:rPr>
                <w:rFonts w:eastAsia="SimSun"/>
              </w:rPr>
            </w:pPr>
          </w:p>
          <w:p w14:paraId="13955339" w14:textId="77777777" w:rsidR="00D365C0" w:rsidRPr="00B24E3E" w:rsidRDefault="00D365C0" w:rsidP="00D365C0">
            <w:pPr>
              <w:spacing w:before="120" w:after="120"/>
              <w:jc w:val="center"/>
              <w:rPr>
                <w:rFonts w:eastAsia="SimSun"/>
              </w:rPr>
            </w:pPr>
            <w:r w:rsidRPr="00B24E3E">
              <w:rPr>
                <w:rFonts w:eastAsia="SimSun"/>
              </w:rPr>
              <w:t>1</w:t>
            </w:r>
          </w:p>
          <w:p w14:paraId="62A66D59" w14:textId="77777777" w:rsidR="00D365C0" w:rsidRPr="00B24E3E" w:rsidRDefault="00D365C0" w:rsidP="00D365C0">
            <w:pPr>
              <w:spacing w:before="120" w:after="120"/>
              <w:jc w:val="center"/>
              <w:rPr>
                <w:rFonts w:eastAsia="SimSun"/>
              </w:rPr>
            </w:pPr>
          </w:p>
          <w:p w14:paraId="25BDDFA7" w14:textId="77777777" w:rsidR="00D365C0" w:rsidRPr="00B24E3E" w:rsidRDefault="00D365C0" w:rsidP="00D365C0">
            <w:pPr>
              <w:spacing w:before="120" w:after="120"/>
              <w:jc w:val="center"/>
              <w:rPr>
                <w:rFonts w:eastAsia="SimSun"/>
              </w:rPr>
            </w:pPr>
          </w:p>
          <w:p w14:paraId="0039C7DD" w14:textId="77777777" w:rsidR="00D365C0" w:rsidRPr="00B24E3E" w:rsidRDefault="00D365C0" w:rsidP="00D365C0">
            <w:pPr>
              <w:spacing w:before="120" w:after="120"/>
              <w:rPr>
                <w:rFonts w:eastAsia="SimSun"/>
              </w:rPr>
            </w:pPr>
          </w:p>
          <w:p w14:paraId="43B5139F" w14:textId="77777777" w:rsidR="00D365C0" w:rsidRPr="00B24E3E" w:rsidRDefault="00D365C0" w:rsidP="00D365C0">
            <w:pPr>
              <w:spacing w:before="120" w:after="120"/>
              <w:jc w:val="center"/>
              <w:rPr>
                <w:rFonts w:eastAsia="SimSun"/>
              </w:rPr>
            </w:pPr>
            <w:r w:rsidRPr="00B24E3E">
              <w:rPr>
                <w:rFonts w:eastAsia="SimSun"/>
              </w:rPr>
              <w:t>2</w:t>
            </w:r>
          </w:p>
          <w:p w14:paraId="14BE864B" w14:textId="77777777" w:rsidR="00D365C0" w:rsidRPr="00B24E3E" w:rsidRDefault="00D365C0" w:rsidP="00D365C0">
            <w:pPr>
              <w:spacing w:before="120" w:after="120"/>
              <w:jc w:val="center"/>
              <w:rPr>
                <w:rFonts w:eastAsia="SimSun"/>
              </w:rPr>
            </w:pPr>
          </w:p>
          <w:p w14:paraId="6C32B0B4" w14:textId="77777777" w:rsidR="00D365C0" w:rsidRPr="00B24E3E" w:rsidRDefault="00D365C0" w:rsidP="00D365C0">
            <w:pPr>
              <w:spacing w:before="120" w:after="120"/>
              <w:jc w:val="center"/>
              <w:rPr>
                <w:rFonts w:eastAsia="SimSun"/>
              </w:rPr>
            </w:pPr>
          </w:p>
          <w:p w14:paraId="6FB1D1D7" w14:textId="77777777" w:rsidR="00D365C0" w:rsidRPr="00B24E3E" w:rsidRDefault="00D365C0" w:rsidP="00D365C0">
            <w:pPr>
              <w:spacing w:before="120" w:after="120"/>
              <w:rPr>
                <w:rFonts w:eastAsia="SimSun"/>
              </w:rPr>
            </w:pPr>
            <w:r w:rsidRPr="00B24E3E">
              <w:rPr>
                <w:rFonts w:eastAsia="SimSun"/>
              </w:rPr>
              <w:t xml:space="preserve">         1</w:t>
            </w:r>
          </w:p>
          <w:p w14:paraId="13CC070A" w14:textId="77777777" w:rsidR="00D365C0" w:rsidRPr="00B24E3E" w:rsidRDefault="00D365C0" w:rsidP="00D365C0">
            <w:pPr>
              <w:tabs>
                <w:tab w:val="left" w:pos="608"/>
                <w:tab w:val="center" w:pos="743"/>
              </w:tabs>
              <w:spacing w:before="120" w:after="120"/>
              <w:rPr>
                <w:rFonts w:eastAsia="SimSun"/>
              </w:rPr>
            </w:pPr>
            <w:r w:rsidRPr="00B24E3E">
              <w:rPr>
                <w:rFonts w:eastAsia="SimSun"/>
              </w:rPr>
              <w:lastRenderedPageBreak/>
              <w:tab/>
            </w:r>
          </w:p>
          <w:p w14:paraId="1536CDB2" w14:textId="77777777" w:rsidR="00D365C0" w:rsidRPr="00B24E3E" w:rsidRDefault="00D365C0" w:rsidP="00D365C0">
            <w:pPr>
              <w:tabs>
                <w:tab w:val="left" w:pos="608"/>
                <w:tab w:val="center" w:pos="743"/>
              </w:tabs>
              <w:spacing w:before="120" w:after="120"/>
              <w:rPr>
                <w:rFonts w:eastAsia="SimSun"/>
              </w:rPr>
            </w:pPr>
            <w:r w:rsidRPr="00B24E3E">
              <w:rPr>
                <w:rFonts w:eastAsia="SimSun"/>
              </w:rPr>
              <w:tab/>
              <w:t>1</w:t>
            </w:r>
          </w:p>
          <w:p w14:paraId="727DEEF1" w14:textId="77777777" w:rsidR="00D365C0" w:rsidRPr="00B24E3E" w:rsidRDefault="00D365C0" w:rsidP="00D365C0">
            <w:pPr>
              <w:spacing w:before="120" w:after="120"/>
              <w:rPr>
                <w:rFonts w:eastAsia="SimSun"/>
              </w:rPr>
            </w:pPr>
          </w:p>
        </w:tc>
        <w:tc>
          <w:tcPr>
            <w:tcW w:w="850" w:type="dxa"/>
            <w:shd w:val="clear" w:color="auto" w:fill="FFFFFF"/>
            <w:vAlign w:val="center"/>
          </w:tcPr>
          <w:p w14:paraId="6444861D" w14:textId="77777777" w:rsidR="00D365C0" w:rsidRPr="00B24E3E" w:rsidRDefault="00D365C0" w:rsidP="00D365C0">
            <w:pPr>
              <w:spacing w:before="120" w:after="120"/>
              <w:rPr>
                <w:rFonts w:eastAsia="SimSun"/>
              </w:rPr>
            </w:pPr>
          </w:p>
        </w:tc>
      </w:tr>
      <w:tr w:rsidR="00D365C0" w:rsidRPr="00B24E3E" w14:paraId="0FF3D686" w14:textId="77777777" w:rsidTr="00D365C0">
        <w:tc>
          <w:tcPr>
            <w:tcW w:w="567" w:type="dxa"/>
            <w:shd w:val="clear" w:color="auto" w:fill="FFFFFF"/>
          </w:tcPr>
          <w:p w14:paraId="4CB4A42E" w14:textId="77777777" w:rsidR="00D365C0" w:rsidRPr="00B24E3E" w:rsidRDefault="00D365C0" w:rsidP="00D365C0">
            <w:pPr>
              <w:tabs>
                <w:tab w:val="left" w:pos="825"/>
              </w:tabs>
              <w:spacing w:before="120" w:after="120"/>
              <w:jc w:val="center"/>
              <w:rPr>
                <w:rFonts w:eastAsia="SimSun"/>
              </w:rPr>
            </w:pPr>
            <w:r w:rsidRPr="00B24E3E">
              <w:rPr>
                <w:rFonts w:eastAsia="SimSun"/>
              </w:rPr>
              <w:lastRenderedPageBreak/>
              <w:t>B</w:t>
            </w:r>
          </w:p>
        </w:tc>
        <w:tc>
          <w:tcPr>
            <w:tcW w:w="4820" w:type="dxa"/>
            <w:shd w:val="clear" w:color="auto" w:fill="FFFFFF"/>
            <w:vAlign w:val="bottom"/>
          </w:tcPr>
          <w:p w14:paraId="490B4B5B" w14:textId="77777777" w:rsidR="00D365C0" w:rsidRPr="00B24E3E" w:rsidRDefault="00D365C0" w:rsidP="00D365C0">
            <w:pPr>
              <w:spacing w:before="40" w:after="40"/>
              <w:rPr>
                <w:b/>
                <w:lang w:val="de-DE"/>
              </w:rPr>
            </w:pPr>
            <w:r w:rsidRPr="00B24E3E">
              <w:rPr>
                <w:b/>
                <w:lang w:val="de-DE"/>
              </w:rPr>
              <w:t xml:space="preserve"> ANH VĂN CHUYÊN NGÀNH (30 tiết)</w:t>
            </w:r>
          </w:p>
        </w:tc>
        <w:tc>
          <w:tcPr>
            <w:tcW w:w="709" w:type="dxa"/>
            <w:shd w:val="clear" w:color="auto" w:fill="FFFFFF"/>
            <w:vAlign w:val="center"/>
          </w:tcPr>
          <w:p w14:paraId="5156C94F" w14:textId="77777777" w:rsidR="00D365C0" w:rsidRPr="00B24E3E" w:rsidRDefault="00D365C0" w:rsidP="00D365C0">
            <w:pPr>
              <w:spacing w:line="0" w:lineRule="atLeast"/>
              <w:jc w:val="center"/>
            </w:pPr>
            <w:r w:rsidRPr="00B24E3E">
              <w:t>30</w:t>
            </w:r>
          </w:p>
        </w:tc>
        <w:tc>
          <w:tcPr>
            <w:tcW w:w="850" w:type="dxa"/>
            <w:shd w:val="clear" w:color="auto" w:fill="FFFFFF"/>
            <w:vAlign w:val="center"/>
          </w:tcPr>
          <w:p w14:paraId="0975C115" w14:textId="77777777" w:rsidR="00D365C0" w:rsidRPr="00B24E3E" w:rsidRDefault="00D365C0" w:rsidP="00D365C0">
            <w:pPr>
              <w:spacing w:line="0" w:lineRule="atLeast"/>
              <w:ind w:left="260"/>
              <w:jc w:val="center"/>
            </w:pPr>
            <w:r w:rsidRPr="00B24E3E">
              <w:t>15</w:t>
            </w:r>
          </w:p>
        </w:tc>
        <w:tc>
          <w:tcPr>
            <w:tcW w:w="1496" w:type="dxa"/>
            <w:shd w:val="clear" w:color="auto" w:fill="FFFFFF"/>
            <w:vAlign w:val="center"/>
          </w:tcPr>
          <w:p w14:paraId="057CECE4" w14:textId="77777777" w:rsidR="00D365C0" w:rsidRPr="00B24E3E" w:rsidRDefault="00D365C0" w:rsidP="00D365C0">
            <w:pPr>
              <w:spacing w:line="0" w:lineRule="atLeast"/>
              <w:jc w:val="center"/>
            </w:pPr>
            <w:r w:rsidRPr="00B24E3E">
              <w:t>13</w:t>
            </w:r>
          </w:p>
        </w:tc>
        <w:tc>
          <w:tcPr>
            <w:tcW w:w="850" w:type="dxa"/>
            <w:shd w:val="clear" w:color="auto" w:fill="FFFFFF"/>
            <w:vAlign w:val="center"/>
          </w:tcPr>
          <w:p w14:paraId="2498AB64" w14:textId="77777777" w:rsidR="00D365C0" w:rsidRPr="00B24E3E" w:rsidRDefault="00D365C0" w:rsidP="00D365C0">
            <w:pPr>
              <w:spacing w:before="120" w:after="120"/>
              <w:jc w:val="center"/>
              <w:rPr>
                <w:rFonts w:eastAsia="SimSun"/>
              </w:rPr>
            </w:pPr>
            <w:r w:rsidRPr="00B24E3E">
              <w:rPr>
                <w:rFonts w:eastAsia="SimSun"/>
              </w:rPr>
              <w:t>2</w:t>
            </w:r>
          </w:p>
        </w:tc>
      </w:tr>
      <w:tr w:rsidR="00D365C0" w:rsidRPr="00B24E3E" w14:paraId="75C60DFB" w14:textId="77777777" w:rsidTr="00D365C0">
        <w:tc>
          <w:tcPr>
            <w:tcW w:w="567" w:type="dxa"/>
            <w:shd w:val="clear" w:color="auto" w:fill="FFFFFF"/>
          </w:tcPr>
          <w:p w14:paraId="18799931" w14:textId="77777777" w:rsidR="00D365C0" w:rsidRPr="00B24E3E" w:rsidRDefault="00D365C0" w:rsidP="00D365C0">
            <w:pPr>
              <w:tabs>
                <w:tab w:val="left" w:pos="825"/>
              </w:tabs>
              <w:spacing w:before="120" w:after="120"/>
              <w:jc w:val="center"/>
              <w:rPr>
                <w:rFonts w:eastAsia="SimSun"/>
              </w:rPr>
            </w:pPr>
            <w:r w:rsidRPr="00B24E3E">
              <w:rPr>
                <w:rFonts w:eastAsia="SimSun"/>
              </w:rPr>
              <w:t>13</w:t>
            </w:r>
          </w:p>
        </w:tc>
        <w:tc>
          <w:tcPr>
            <w:tcW w:w="4820" w:type="dxa"/>
            <w:shd w:val="clear" w:color="auto" w:fill="FFFFFF"/>
            <w:vAlign w:val="bottom"/>
          </w:tcPr>
          <w:p w14:paraId="0BF69D5C" w14:textId="77777777" w:rsidR="00D365C0" w:rsidRPr="00B24E3E" w:rsidRDefault="00D365C0" w:rsidP="00D365C0">
            <w:pPr>
              <w:spacing w:before="120" w:after="120"/>
              <w:ind w:left="142"/>
              <w:rPr>
                <w:rFonts w:eastAsia="SimSun"/>
              </w:rPr>
            </w:pPr>
            <w:r w:rsidRPr="00B24E3E">
              <w:rPr>
                <w:rFonts w:eastAsia="SimSun"/>
                <w:b/>
              </w:rPr>
              <w:t>E</w:t>
            </w:r>
            <w:r w:rsidRPr="00B24E3E">
              <w:rPr>
                <w:b/>
                <w:lang w:val="nl-NL"/>
              </w:rPr>
              <w:t>lectrical materials</w:t>
            </w:r>
          </w:p>
          <w:p w14:paraId="0EFF7A83" w14:textId="77777777" w:rsidR="00D365C0" w:rsidRPr="00B24E3E" w:rsidRDefault="00D365C0" w:rsidP="00D365C0">
            <w:pPr>
              <w:spacing w:before="120" w:after="120"/>
              <w:ind w:left="142"/>
              <w:rPr>
                <w:rFonts w:eastAsia="SimSun"/>
              </w:rPr>
            </w:pPr>
            <w:r w:rsidRPr="00B24E3E">
              <w:rPr>
                <w:rFonts w:eastAsia="SimSun"/>
              </w:rPr>
              <w:t>1. Vocabulary</w:t>
            </w:r>
          </w:p>
          <w:p w14:paraId="7A0BADE1" w14:textId="77777777" w:rsidR="00D365C0" w:rsidRPr="00B24E3E" w:rsidRDefault="00D365C0" w:rsidP="00D365C0">
            <w:pPr>
              <w:spacing w:before="120" w:after="120"/>
              <w:ind w:left="142"/>
              <w:rPr>
                <w:rFonts w:eastAsia="SimSun"/>
              </w:rPr>
            </w:pPr>
            <w:r w:rsidRPr="00B24E3E">
              <w:rPr>
                <w:rFonts w:eastAsia="SimSun"/>
              </w:rPr>
              <w:t>2. Grammar (Simple present tense)</w:t>
            </w:r>
          </w:p>
          <w:p w14:paraId="2D1A9D15" w14:textId="77777777" w:rsidR="00D365C0" w:rsidRPr="00B24E3E" w:rsidRDefault="00D365C0" w:rsidP="00D365C0">
            <w:pPr>
              <w:spacing w:before="120" w:after="120"/>
              <w:ind w:left="142"/>
              <w:rPr>
                <w:rFonts w:eastAsia="SimSun"/>
              </w:rPr>
            </w:pPr>
            <w:r w:rsidRPr="00B24E3E">
              <w:rPr>
                <w:rFonts w:eastAsia="SimSun"/>
              </w:rPr>
              <w:t>3. Reading</w:t>
            </w:r>
          </w:p>
          <w:p w14:paraId="7108EA58" w14:textId="77777777" w:rsidR="00D365C0" w:rsidRPr="00B24E3E" w:rsidRDefault="00D365C0" w:rsidP="00D365C0">
            <w:pPr>
              <w:spacing w:before="120" w:after="120"/>
              <w:ind w:left="142"/>
              <w:rPr>
                <w:rFonts w:eastAsia="SimSun"/>
              </w:rPr>
            </w:pPr>
            <w:r w:rsidRPr="00B24E3E">
              <w:rPr>
                <w:rFonts w:eastAsia="SimSun"/>
              </w:rPr>
              <w:t>4. Listening</w:t>
            </w:r>
          </w:p>
          <w:p w14:paraId="7E132940" w14:textId="77777777" w:rsidR="00D365C0" w:rsidRPr="00B24E3E" w:rsidRDefault="00D365C0" w:rsidP="00D365C0">
            <w:pPr>
              <w:spacing w:before="40" w:after="40"/>
              <w:ind w:firstLineChars="50" w:firstLine="140"/>
              <w:rPr>
                <w:b/>
                <w:highlight w:val="yellow"/>
              </w:rPr>
            </w:pPr>
            <w:r w:rsidRPr="00B24E3E">
              <w:rPr>
                <w:rFonts w:eastAsia="SimSun"/>
              </w:rPr>
              <w:t>5. Short talks</w:t>
            </w:r>
          </w:p>
        </w:tc>
        <w:tc>
          <w:tcPr>
            <w:tcW w:w="709" w:type="dxa"/>
            <w:shd w:val="clear" w:color="auto" w:fill="FFFFFF"/>
          </w:tcPr>
          <w:p w14:paraId="4022830C" w14:textId="77777777" w:rsidR="00D365C0" w:rsidRPr="00B24E3E" w:rsidRDefault="00D365C0" w:rsidP="00D365C0">
            <w:pPr>
              <w:spacing w:before="120" w:after="120"/>
              <w:jc w:val="center"/>
              <w:rPr>
                <w:highlight w:val="yellow"/>
              </w:rPr>
            </w:pPr>
            <w:r w:rsidRPr="00B24E3E">
              <w:rPr>
                <w:rFonts w:eastAsia="SimSun"/>
                <w:b/>
                <w:bCs/>
              </w:rPr>
              <w:t>5</w:t>
            </w:r>
          </w:p>
        </w:tc>
        <w:tc>
          <w:tcPr>
            <w:tcW w:w="850" w:type="dxa"/>
            <w:shd w:val="clear" w:color="auto" w:fill="FFFFFF"/>
          </w:tcPr>
          <w:p w14:paraId="070A3483" w14:textId="77777777" w:rsidR="00D365C0" w:rsidRPr="00B24E3E" w:rsidRDefault="00D365C0" w:rsidP="00D365C0">
            <w:pPr>
              <w:spacing w:before="120" w:after="120"/>
              <w:jc w:val="center"/>
              <w:rPr>
                <w:rFonts w:eastAsia="SimSun"/>
                <w:b/>
                <w:bCs/>
              </w:rPr>
            </w:pPr>
            <w:r w:rsidRPr="00B24E3E">
              <w:rPr>
                <w:rFonts w:eastAsia="SimSun"/>
                <w:b/>
                <w:bCs/>
              </w:rPr>
              <w:t>2</w:t>
            </w:r>
          </w:p>
          <w:p w14:paraId="2D8D2E34" w14:textId="77777777" w:rsidR="00D365C0" w:rsidRPr="00B24E3E" w:rsidRDefault="00D365C0" w:rsidP="00D365C0">
            <w:pPr>
              <w:spacing w:before="120" w:after="120"/>
              <w:jc w:val="center"/>
              <w:rPr>
                <w:rFonts w:eastAsia="SimSun"/>
              </w:rPr>
            </w:pPr>
            <w:r w:rsidRPr="00B24E3E">
              <w:rPr>
                <w:rFonts w:eastAsia="SimSun"/>
              </w:rPr>
              <w:t>0,5</w:t>
            </w:r>
          </w:p>
          <w:p w14:paraId="1C32459A" w14:textId="77777777" w:rsidR="00D365C0" w:rsidRPr="00B24E3E" w:rsidRDefault="00D365C0" w:rsidP="00D365C0">
            <w:pPr>
              <w:spacing w:before="120" w:after="120"/>
              <w:jc w:val="center"/>
              <w:rPr>
                <w:rFonts w:eastAsia="SimSun"/>
              </w:rPr>
            </w:pPr>
            <w:r w:rsidRPr="00B24E3E">
              <w:rPr>
                <w:rFonts w:eastAsia="SimSun"/>
              </w:rPr>
              <w:t>0,5</w:t>
            </w:r>
          </w:p>
          <w:p w14:paraId="4FA4EE13" w14:textId="77777777" w:rsidR="00D365C0" w:rsidRPr="00B24E3E" w:rsidRDefault="00D365C0" w:rsidP="00D365C0">
            <w:pPr>
              <w:spacing w:before="120" w:after="120"/>
              <w:jc w:val="center"/>
              <w:rPr>
                <w:rFonts w:eastAsia="SimSun"/>
              </w:rPr>
            </w:pPr>
            <w:r w:rsidRPr="00B24E3E">
              <w:rPr>
                <w:rFonts w:eastAsia="SimSun"/>
              </w:rPr>
              <w:t>0,5</w:t>
            </w:r>
          </w:p>
          <w:p w14:paraId="054E3389" w14:textId="77777777" w:rsidR="00D365C0" w:rsidRPr="00B24E3E" w:rsidRDefault="00D365C0" w:rsidP="00D365C0">
            <w:pPr>
              <w:spacing w:before="120" w:after="120"/>
              <w:jc w:val="center"/>
              <w:rPr>
                <w:rFonts w:eastAsia="SimSun"/>
              </w:rPr>
            </w:pPr>
            <w:r w:rsidRPr="00B24E3E">
              <w:rPr>
                <w:rFonts w:eastAsia="SimSun"/>
              </w:rPr>
              <w:t>0,5</w:t>
            </w:r>
          </w:p>
          <w:p w14:paraId="241BC013" w14:textId="77777777" w:rsidR="00D365C0" w:rsidRPr="00B24E3E" w:rsidRDefault="00D365C0" w:rsidP="00D365C0">
            <w:pPr>
              <w:spacing w:before="120" w:after="120"/>
              <w:jc w:val="center"/>
              <w:rPr>
                <w:highlight w:val="yellow"/>
              </w:rPr>
            </w:pPr>
          </w:p>
        </w:tc>
        <w:tc>
          <w:tcPr>
            <w:tcW w:w="1496" w:type="dxa"/>
            <w:shd w:val="clear" w:color="auto" w:fill="FFFFFF"/>
          </w:tcPr>
          <w:p w14:paraId="57A4604F" w14:textId="77777777" w:rsidR="00D365C0" w:rsidRPr="00B24E3E" w:rsidRDefault="00D365C0" w:rsidP="00D365C0">
            <w:pPr>
              <w:spacing w:before="120" w:after="120"/>
              <w:jc w:val="center"/>
              <w:rPr>
                <w:rFonts w:eastAsia="SimSun"/>
                <w:b/>
                <w:bCs/>
              </w:rPr>
            </w:pPr>
            <w:r w:rsidRPr="00B24E3E">
              <w:rPr>
                <w:rFonts w:eastAsia="SimSun"/>
                <w:b/>
                <w:bCs/>
              </w:rPr>
              <w:t>3</w:t>
            </w:r>
          </w:p>
          <w:p w14:paraId="580F9482" w14:textId="77777777" w:rsidR="00D365C0" w:rsidRPr="00B24E3E" w:rsidRDefault="00D365C0" w:rsidP="00D365C0">
            <w:pPr>
              <w:spacing w:before="120" w:after="120"/>
              <w:jc w:val="center"/>
              <w:rPr>
                <w:rFonts w:eastAsia="SimSun"/>
              </w:rPr>
            </w:pPr>
          </w:p>
          <w:p w14:paraId="68C128F3" w14:textId="77777777" w:rsidR="00D365C0" w:rsidRPr="00B24E3E" w:rsidRDefault="00D365C0" w:rsidP="00D365C0">
            <w:pPr>
              <w:spacing w:before="120" w:after="120"/>
              <w:jc w:val="center"/>
              <w:rPr>
                <w:rFonts w:eastAsia="SimSun"/>
              </w:rPr>
            </w:pPr>
            <w:r w:rsidRPr="00B24E3E">
              <w:rPr>
                <w:rFonts w:eastAsia="SimSun"/>
              </w:rPr>
              <w:t>0,5</w:t>
            </w:r>
          </w:p>
          <w:p w14:paraId="554CD76E" w14:textId="77777777" w:rsidR="00D365C0" w:rsidRPr="00B24E3E" w:rsidRDefault="00D365C0" w:rsidP="00D365C0">
            <w:pPr>
              <w:spacing w:before="120" w:after="120"/>
              <w:jc w:val="center"/>
              <w:rPr>
                <w:rFonts w:eastAsia="SimSun"/>
              </w:rPr>
            </w:pPr>
            <w:r w:rsidRPr="00B24E3E">
              <w:rPr>
                <w:rFonts w:eastAsia="SimSun"/>
              </w:rPr>
              <w:t>0,5</w:t>
            </w:r>
          </w:p>
          <w:p w14:paraId="7FF1790A" w14:textId="77777777" w:rsidR="00D365C0" w:rsidRPr="00B24E3E" w:rsidRDefault="00D365C0" w:rsidP="00D365C0">
            <w:pPr>
              <w:spacing w:before="120" w:after="120"/>
              <w:jc w:val="center"/>
              <w:rPr>
                <w:rFonts w:eastAsia="SimSun"/>
              </w:rPr>
            </w:pPr>
            <w:r w:rsidRPr="00B24E3E">
              <w:rPr>
                <w:rFonts w:eastAsia="SimSun"/>
              </w:rPr>
              <w:t>1</w:t>
            </w:r>
          </w:p>
          <w:p w14:paraId="6DBD6BEB" w14:textId="77777777" w:rsidR="00D365C0" w:rsidRPr="00B24E3E" w:rsidRDefault="00D365C0" w:rsidP="00D365C0">
            <w:pPr>
              <w:spacing w:before="120" w:after="120"/>
              <w:jc w:val="center"/>
              <w:rPr>
                <w:highlight w:val="yellow"/>
              </w:rPr>
            </w:pPr>
            <w:r w:rsidRPr="00B24E3E">
              <w:rPr>
                <w:rFonts w:eastAsia="SimSun"/>
              </w:rPr>
              <w:t>1</w:t>
            </w:r>
          </w:p>
        </w:tc>
        <w:tc>
          <w:tcPr>
            <w:tcW w:w="850" w:type="dxa"/>
            <w:shd w:val="clear" w:color="auto" w:fill="FFFFFF"/>
          </w:tcPr>
          <w:p w14:paraId="16E1F6CF" w14:textId="77777777" w:rsidR="00D365C0" w:rsidRPr="00B24E3E" w:rsidRDefault="00D365C0" w:rsidP="00D365C0">
            <w:pPr>
              <w:spacing w:before="120" w:after="120"/>
              <w:jc w:val="center"/>
              <w:rPr>
                <w:rFonts w:eastAsia="SimSun"/>
                <w:highlight w:val="yellow"/>
              </w:rPr>
            </w:pPr>
          </w:p>
        </w:tc>
      </w:tr>
      <w:tr w:rsidR="00D365C0" w:rsidRPr="00B24E3E" w14:paraId="52A2896D" w14:textId="77777777" w:rsidTr="00D365C0">
        <w:trPr>
          <w:trHeight w:val="1918"/>
        </w:trPr>
        <w:tc>
          <w:tcPr>
            <w:tcW w:w="567" w:type="dxa"/>
            <w:shd w:val="clear" w:color="auto" w:fill="FFFFFF"/>
          </w:tcPr>
          <w:p w14:paraId="4A134B85" w14:textId="77777777" w:rsidR="00D365C0" w:rsidRPr="00B24E3E" w:rsidRDefault="00D365C0" w:rsidP="00D365C0">
            <w:pPr>
              <w:tabs>
                <w:tab w:val="left" w:pos="825"/>
              </w:tabs>
              <w:spacing w:before="120" w:after="120"/>
              <w:jc w:val="center"/>
              <w:rPr>
                <w:rFonts w:eastAsia="SimSun"/>
              </w:rPr>
            </w:pPr>
            <w:r w:rsidRPr="00B24E3E">
              <w:rPr>
                <w:rFonts w:eastAsia="SimSun"/>
              </w:rPr>
              <w:t>14</w:t>
            </w:r>
          </w:p>
        </w:tc>
        <w:tc>
          <w:tcPr>
            <w:tcW w:w="4820" w:type="dxa"/>
            <w:shd w:val="clear" w:color="auto" w:fill="FFFFFF"/>
            <w:vAlign w:val="bottom"/>
          </w:tcPr>
          <w:p w14:paraId="61451889" w14:textId="77777777" w:rsidR="00D365C0" w:rsidRPr="00B24E3E" w:rsidRDefault="00D365C0" w:rsidP="00D365C0">
            <w:pPr>
              <w:spacing w:before="120" w:after="120"/>
              <w:ind w:left="142"/>
              <w:rPr>
                <w:rFonts w:eastAsia="SimSun"/>
              </w:rPr>
            </w:pPr>
            <w:r w:rsidRPr="00B24E3E">
              <w:rPr>
                <w:b/>
                <w:lang w:val="nl-NL"/>
              </w:rPr>
              <w:t>Electronic devices</w:t>
            </w:r>
          </w:p>
          <w:p w14:paraId="32CB3D33" w14:textId="77777777" w:rsidR="00D365C0" w:rsidRPr="00B24E3E" w:rsidRDefault="00D365C0" w:rsidP="00D365C0">
            <w:pPr>
              <w:spacing w:before="120" w:after="120"/>
              <w:ind w:left="142"/>
              <w:rPr>
                <w:rFonts w:eastAsia="SimSun"/>
              </w:rPr>
            </w:pPr>
            <w:r w:rsidRPr="00B24E3E">
              <w:rPr>
                <w:rFonts w:eastAsia="SimSun"/>
              </w:rPr>
              <w:t>1. Vocabulary</w:t>
            </w:r>
          </w:p>
          <w:p w14:paraId="39F7A9EA" w14:textId="77777777" w:rsidR="00D365C0" w:rsidRPr="00B24E3E" w:rsidRDefault="00D365C0" w:rsidP="00D365C0">
            <w:pPr>
              <w:spacing w:before="120" w:after="120"/>
              <w:ind w:left="142"/>
              <w:rPr>
                <w:rFonts w:eastAsia="SimSun"/>
              </w:rPr>
            </w:pPr>
            <w:r w:rsidRPr="00B24E3E">
              <w:rPr>
                <w:rFonts w:eastAsia="SimSun"/>
              </w:rPr>
              <w:t>2. Grammar (</w:t>
            </w:r>
            <w:r w:rsidRPr="00B24E3E">
              <w:rPr>
                <w:bCs/>
                <w:lang w:val="nl-NL"/>
              </w:rPr>
              <w:t>The Present Participle)</w:t>
            </w:r>
          </w:p>
          <w:p w14:paraId="6D3E4E6C" w14:textId="77777777" w:rsidR="00D365C0" w:rsidRPr="00B24E3E" w:rsidRDefault="00D365C0" w:rsidP="00D365C0">
            <w:pPr>
              <w:spacing w:before="120" w:after="120"/>
              <w:ind w:left="142"/>
              <w:rPr>
                <w:rFonts w:eastAsia="SimSun"/>
              </w:rPr>
            </w:pPr>
            <w:r w:rsidRPr="00B24E3E">
              <w:rPr>
                <w:rFonts w:eastAsia="SimSun"/>
              </w:rPr>
              <w:t>3. Reading</w:t>
            </w:r>
          </w:p>
          <w:p w14:paraId="0A536BF7" w14:textId="77777777" w:rsidR="00D365C0" w:rsidRPr="00B24E3E" w:rsidRDefault="00D365C0" w:rsidP="00D365C0">
            <w:pPr>
              <w:spacing w:before="120" w:after="120"/>
              <w:ind w:left="142"/>
              <w:rPr>
                <w:rFonts w:eastAsia="SimSun"/>
              </w:rPr>
            </w:pPr>
            <w:r w:rsidRPr="00B24E3E">
              <w:rPr>
                <w:rFonts w:eastAsia="SimSun"/>
              </w:rPr>
              <w:t>4. Listening</w:t>
            </w:r>
          </w:p>
          <w:p w14:paraId="3D619768" w14:textId="77777777" w:rsidR="00D365C0" w:rsidRPr="00B24E3E" w:rsidRDefault="00D365C0" w:rsidP="00D365C0">
            <w:pPr>
              <w:spacing w:before="120" w:after="120"/>
              <w:ind w:left="142"/>
              <w:rPr>
                <w:rFonts w:eastAsia="SimSun"/>
              </w:rPr>
            </w:pPr>
            <w:r w:rsidRPr="00B24E3E">
              <w:rPr>
                <w:rFonts w:eastAsia="SimSun"/>
              </w:rPr>
              <w:t>5. Short talks</w:t>
            </w:r>
          </w:p>
          <w:p w14:paraId="63FA3EDB" w14:textId="77777777" w:rsidR="00D365C0" w:rsidRPr="00B24E3E" w:rsidRDefault="00D365C0" w:rsidP="00D365C0">
            <w:pPr>
              <w:spacing w:before="40" w:after="40"/>
              <w:ind w:left="360"/>
              <w:rPr>
                <w:b/>
                <w:highlight w:val="yellow"/>
              </w:rPr>
            </w:pPr>
            <w:r w:rsidRPr="00B24E3E">
              <w:rPr>
                <w:rFonts w:eastAsia="SimSun"/>
              </w:rPr>
              <w:t>Test</w:t>
            </w:r>
          </w:p>
        </w:tc>
        <w:tc>
          <w:tcPr>
            <w:tcW w:w="709" w:type="dxa"/>
            <w:shd w:val="clear" w:color="auto" w:fill="FFFFFF"/>
          </w:tcPr>
          <w:p w14:paraId="124A3BBE" w14:textId="77777777" w:rsidR="00D365C0" w:rsidRPr="00B24E3E" w:rsidRDefault="00D365C0" w:rsidP="00D365C0">
            <w:pPr>
              <w:spacing w:before="120" w:after="120"/>
              <w:jc w:val="center"/>
              <w:rPr>
                <w:highlight w:val="yellow"/>
              </w:rPr>
            </w:pPr>
            <w:r w:rsidRPr="00B24E3E">
              <w:rPr>
                <w:rFonts w:eastAsia="SimSun"/>
                <w:b/>
                <w:bCs/>
              </w:rPr>
              <w:t>6</w:t>
            </w:r>
          </w:p>
        </w:tc>
        <w:tc>
          <w:tcPr>
            <w:tcW w:w="850" w:type="dxa"/>
            <w:shd w:val="clear" w:color="auto" w:fill="FFFFFF"/>
          </w:tcPr>
          <w:p w14:paraId="44E295E1" w14:textId="77777777" w:rsidR="00D365C0" w:rsidRPr="00B24E3E" w:rsidRDefault="00D365C0" w:rsidP="00D365C0">
            <w:pPr>
              <w:spacing w:before="120" w:after="120"/>
              <w:jc w:val="center"/>
              <w:rPr>
                <w:rFonts w:eastAsia="SimSun"/>
                <w:b/>
                <w:bCs/>
              </w:rPr>
            </w:pPr>
            <w:r w:rsidRPr="00B24E3E">
              <w:rPr>
                <w:rFonts w:eastAsia="SimSun"/>
                <w:b/>
                <w:bCs/>
              </w:rPr>
              <w:t>2</w:t>
            </w:r>
          </w:p>
          <w:p w14:paraId="439CB8DF" w14:textId="77777777" w:rsidR="00D365C0" w:rsidRPr="00B24E3E" w:rsidRDefault="00D365C0" w:rsidP="00D365C0">
            <w:pPr>
              <w:spacing w:before="120" w:after="120"/>
              <w:jc w:val="center"/>
              <w:rPr>
                <w:rFonts w:eastAsia="SimSun"/>
              </w:rPr>
            </w:pPr>
            <w:r w:rsidRPr="00B24E3E">
              <w:rPr>
                <w:rFonts w:eastAsia="SimSun"/>
              </w:rPr>
              <w:t>0,5</w:t>
            </w:r>
          </w:p>
          <w:p w14:paraId="6E6D1E92" w14:textId="77777777" w:rsidR="00D365C0" w:rsidRPr="00B24E3E" w:rsidRDefault="00D365C0" w:rsidP="00D365C0">
            <w:pPr>
              <w:spacing w:before="120" w:after="120"/>
              <w:jc w:val="center"/>
              <w:rPr>
                <w:rFonts w:eastAsia="SimSun"/>
              </w:rPr>
            </w:pPr>
            <w:r w:rsidRPr="00B24E3E">
              <w:rPr>
                <w:rFonts w:eastAsia="SimSun"/>
              </w:rPr>
              <w:t>0,5</w:t>
            </w:r>
          </w:p>
          <w:p w14:paraId="6B3AC5E4" w14:textId="77777777" w:rsidR="00D365C0" w:rsidRPr="00B24E3E" w:rsidRDefault="00D365C0" w:rsidP="00D365C0">
            <w:pPr>
              <w:spacing w:before="120" w:after="120"/>
              <w:jc w:val="center"/>
              <w:rPr>
                <w:rFonts w:eastAsia="SimSun"/>
              </w:rPr>
            </w:pPr>
            <w:r w:rsidRPr="00B24E3E">
              <w:rPr>
                <w:rFonts w:eastAsia="SimSun"/>
              </w:rPr>
              <w:t>0,5</w:t>
            </w:r>
          </w:p>
          <w:p w14:paraId="48C6A999" w14:textId="77777777" w:rsidR="00D365C0" w:rsidRPr="00B24E3E" w:rsidRDefault="00D365C0" w:rsidP="00D365C0">
            <w:pPr>
              <w:spacing w:before="120" w:after="120"/>
              <w:jc w:val="center"/>
              <w:rPr>
                <w:rFonts w:eastAsia="SimSun"/>
              </w:rPr>
            </w:pPr>
            <w:r w:rsidRPr="00B24E3E">
              <w:rPr>
                <w:rFonts w:eastAsia="SimSun"/>
              </w:rPr>
              <w:t>0,5</w:t>
            </w:r>
          </w:p>
          <w:p w14:paraId="08653079" w14:textId="77777777" w:rsidR="00D365C0" w:rsidRPr="00B24E3E" w:rsidRDefault="00D365C0" w:rsidP="00D365C0">
            <w:pPr>
              <w:spacing w:before="120" w:after="120"/>
              <w:jc w:val="center"/>
              <w:rPr>
                <w:highlight w:val="yellow"/>
              </w:rPr>
            </w:pPr>
          </w:p>
        </w:tc>
        <w:tc>
          <w:tcPr>
            <w:tcW w:w="1496" w:type="dxa"/>
            <w:shd w:val="clear" w:color="auto" w:fill="FFFFFF"/>
          </w:tcPr>
          <w:p w14:paraId="2D0135ED" w14:textId="77777777" w:rsidR="00D365C0" w:rsidRPr="00B24E3E" w:rsidRDefault="00D365C0" w:rsidP="00D365C0">
            <w:pPr>
              <w:spacing w:before="120" w:after="120"/>
              <w:jc w:val="center"/>
              <w:rPr>
                <w:rFonts w:eastAsia="SimSun"/>
                <w:b/>
                <w:bCs/>
              </w:rPr>
            </w:pPr>
            <w:r w:rsidRPr="00B24E3E">
              <w:rPr>
                <w:rFonts w:eastAsia="SimSun"/>
                <w:b/>
                <w:bCs/>
              </w:rPr>
              <w:t>3</w:t>
            </w:r>
          </w:p>
          <w:p w14:paraId="227E7FC5" w14:textId="77777777" w:rsidR="00D365C0" w:rsidRPr="00B24E3E" w:rsidRDefault="00D365C0" w:rsidP="00D365C0">
            <w:pPr>
              <w:spacing w:before="120" w:after="120"/>
              <w:jc w:val="center"/>
              <w:rPr>
                <w:rFonts w:eastAsia="SimSun"/>
              </w:rPr>
            </w:pPr>
          </w:p>
          <w:p w14:paraId="69F864A8" w14:textId="77777777" w:rsidR="00D365C0" w:rsidRPr="00B24E3E" w:rsidRDefault="00D365C0" w:rsidP="00D365C0">
            <w:pPr>
              <w:spacing w:before="120" w:after="120"/>
              <w:jc w:val="center"/>
              <w:rPr>
                <w:rFonts w:eastAsia="SimSun"/>
              </w:rPr>
            </w:pPr>
            <w:r w:rsidRPr="00B24E3E">
              <w:rPr>
                <w:rFonts w:eastAsia="SimSun"/>
              </w:rPr>
              <w:t>0,5</w:t>
            </w:r>
          </w:p>
          <w:p w14:paraId="793A74CB" w14:textId="77777777" w:rsidR="00D365C0" w:rsidRPr="00B24E3E" w:rsidRDefault="00D365C0" w:rsidP="00D365C0">
            <w:pPr>
              <w:spacing w:before="120" w:after="120"/>
              <w:jc w:val="center"/>
              <w:rPr>
                <w:rFonts w:eastAsia="SimSun"/>
              </w:rPr>
            </w:pPr>
            <w:r w:rsidRPr="00B24E3E">
              <w:rPr>
                <w:rFonts w:eastAsia="SimSun"/>
              </w:rPr>
              <w:t>0,5</w:t>
            </w:r>
          </w:p>
          <w:p w14:paraId="529F81F0" w14:textId="77777777" w:rsidR="00D365C0" w:rsidRPr="00B24E3E" w:rsidRDefault="00D365C0" w:rsidP="00D365C0">
            <w:pPr>
              <w:spacing w:before="120" w:after="120"/>
              <w:jc w:val="center"/>
              <w:rPr>
                <w:rFonts w:eastAsia="SimSun"/>
              </w:rPr>
            </w:pPr>
            <w:r w:rsidRPr="00B24E3E">
              <w:rPr>
                <w:rFonts w:eastAsia="SimSun"/>
              </w:rPr>
              <w:t>1</w:t>
            </w:r>
          </w:p>
          <w:p w14:paraId="4C48A722" w14:textId="77777777" w:rsidR="00D365C0" w:rsidRPr="00B24E3E" w:rsidRDefault="00D365C0" w:rsidP="00D365C0">
            <w:pPr>
              <w:spacing w:before="120" w:after="120"/>
              <w:jc w:val="center"/>
              <w:rPr>
                <w:highlight w:val="yellow"/>
              </w:rPr>
            </w:pPr>
            <w:r w:rsidRPr="00B24E3E">
              <w:rPr>
                <w:rFonts w:eastAsia="SimSun"/>
              </w:rPr>
              <w:t>1</w:t>
            </w:r>
          </w:p>
        </w:tc>
        <w:tc>
          <w:tcPr>
            <w:tcW w:w="850" w:type="dxa"/>
            <w:shd w:val="clear" w:color="auto" w:fill="FFFFFF"/>
          </w:tcPr>
          <w:p w14:paraId="1A40A01E" w14:textId="77777777" w:rsidR="00D365C0" w:rsidRPr="00B24E3E" w:rsidRDefault="00D365C0" w:rsidP="00D365C0">
            <w:pPr>
              <w:spacing w:before="120" w:after="120"/>
              <w:jc w:val="center"/>
              <w:rPr>
                <w:rFonts w:eastAsia="SimSun"/>
                <w:b/>
                <w:bCs/>
              </w:rPr>
            </w:pPr>
            <w:r w:rsidRPr="00B24E3E">
              <w:rPr>
                <w:rFonts w:eastAsia="SimSun"/>
                <w:b/>
                <w:bCs/>
              </w:rPr>
              <w:t>1</w:t>
            </w:r>
          </w:p>
          <w:p w14:paraId="3C4B4D6E" w14:textId="77777777" w:rsidR="00D365C0" w:rsidRPr="00B24E3E" w:rsidRDefault="00D365C0" w:rsidP="00D365C0">
            <w:pPr>
              <w:spacing w:before="120" w:after="120"/>
              <w:jc w:val="center"/>
              <w:rPr>
                <w:rFonts w:eastAsia="SimSun"/>
              </w:rPr>
            </w:pPr>
          </w:p>
          <w:p w14:paraId="2FE64715" w14:textId="77777777" w:rsidR="00D365C0" w:rsidRPr="00B24E3E" w:rsidRDefault="00D365C0" w:rsidP="00D365C0">
            <w:pPr>
              <w:spacing w:before="120" w:after="120"/>
              <w:jc w:val="center"/>
              <w:rPr>
                <w:rFonts w:eastAsia="SimSun"/>
              </w:rPr>
            </w:pPr>
          </w:p>
          <w:p w14:paraId="3041CD77" w14:textId="77777777" w:rsidR="00D365C0" w:rsidRPr="00B24E3E" w:rsidRDefault="00D365C0" w:rsidP="00D365C0">
            <w:pPr>
              <w:spacing w:before="120" w:after="120"/>
              <w:jc w:val="center"/>
              <w:rPr>
                <w:rFonts w:eastAsia="SimSun"/>
              </w:rPr>
            </w:pPr>
          </w:p>
          <w:p w14:paraId="67742A17" w14:textId="77777777" w:rsidR="00D365C0" w:rsidRPr="00B24E3E" w:rsidRDefault="00D365C0" w:rsidP="00D365C0">
            <w:pPr>
              <w:spacing w:before="120" w:after="120"/>
              <w:jc w:val="center"/>
              <w:rPr>
                <w:rFonts w:eastAsia="SimSun"/>
              </w:rPr>
            </w:pPr>
          </w:p>
          <w:p w14:paraId="6E7FA8B7" w14:textId="77777777" w:rsidR="00D365C0" w:rsidRPr="00B24E3E" w:rsidRDefault="00D365C0" w:rsidP="00D365C0">
            <w:pPr>
              <w:spacing w:before="120" w:after="120"/>
              <w:jc w:val="center"/>
              <w:rPr>
                <w:rFonts w:eastAsia="SimSun"/>
              </w:rPr>
            </w:pPr>
          </w:p>
          <w:p w14:paraId="3278780E" w14:textId="77777777" w:rsidR="00D365C0" w:rsidRPr="00B24E3E" w:rsidRDefault="00D365C0" w:rsidP="00D365C0">
            <w:pPr>
              <w:spacing w:before="120" w:after="120"/>
              <w:jc w:val="center"/>
              <w:rPr>
                <w:rFonts w:eastAsia="SimSun"/>
                <w:highlight w:val="yellow"/>
              </w:rPr>
            </w:pPr>
            <w:r w:rsidRPr="00B24E3E">
              <w:rPr>
                <w:rFonts w:eastAsia="SimSun"/>
              </w:rPr>
              <w:t>1</w:t>
            </w:r>
          </w:p>
        </w:tc>
      </w:tr>
      <w:tr w:rsidR="00D365C0" w:rsidRPr="00B24E3E" w14:paraId="1D76E899" w14:textId="77777777" w:rsidTr="00D365C0">
        <w:trPr>
          <w:trHeight w:val="1639"/>
        </w:trPr>
        <w:tc>
          <w:tcPr>
            <w:tcW w:w="567" w:type="dxa"/>
            <w:shd w:val="clear" w:color="auto" w:fill="FFFFFF"/>
          </w:tcPr>
          <w:p w14:paraId="407EFA5B" w14:textId="77777777" w:rsidR="00D365C0" w:rsidRPr="00B24E3E" w:rsidRDefault="00D365C0" w:rsidP="00D365C0">
            <w:pPr>
              <w:tabs>
                <w:tab w:val="left" w:pos="825"/>
              </w:tabs>
              <w:spacing w:before="120" w:after="120"/>
              <w:jc w:val="center"/>
              <w:rPr>
                <w:rFonts w:eastAsia="SimSun"/>
                <w:highlight w:val="yellow"/>
              </w:rPr>
            </w:pPr>
            <w:r w:rsidRPr="00B24E3E">
              <w:rPr>
                <w:rFonts w:eastAsia="SimSun"/>
              </w:rPr>
              <w:t>15</w:t>
            </w:r>
          </w:p>
        </w:tc>
        <w:tc>
          <w:tcPr>
            <w:tcW w:w="4820" w:type="dxa"/>
            <w:shd w:val="clear" w:color="auto" w:fill="FFFFFF"/>
            <w:vAlign w:val="bottom"/>
          </w:tcPr>
          <w:p w14:paraId="62575424" w14:textId="77777777" w:rsidR="00D365C0" w:rsidRPr="00B24E3E" w:rsidRDefault="00D365C0" w:rsidP="00D365C0">
            <w:pPr>
              <w:spacing w:before="120" w:after="120"/>
              <w:ind w:left="142"/>
              <w:rPr>
                <w:rFonts w:eastAsia="SimSun"/>
              </w:rPr>
            </w:pPr>
            <w:r w:rsidRPr="00B24E3E">
              <w:rPr>
                <w:rFonts w:eastAsia="SimSun"/>
                <w:b/>
              </w:rPr>
              <w:t>E</w:t>
            </w:r>
            <w:r w:rsidRPr="00B24E3E">
              <w:rPr>
                <w:b/>
                <w:lang w:val="nl-NL"/>
              </w:rPr>
              <w:t>lectric circuits</w:t>
            </w:r>
          </w:p>
          <w:p w14:paraId="4B43D62C" w14:textId="77777777" w:rsidR="00D365C0" w:rsidRPr="00B24E3E" w:rsidRDefault="00D365C0" w:rsidP="00D365C0">
            <w:pPr>
              <w:spacing w:before="120" w:after="120"/>
              <w:ind w:left="142"/>
              <w:rPr>
                <w:rFonts w:eastAsia="SimSun"/>
              </w:rPr>
            </w:pPr>
            <w:r w:rsidRPr="00B24E3E">
              <w:rPr>
                <w:rFonts w:eastAsia="SimSun"/>
              </w:rPr>
              <w:t>1. Vocabulary</w:t>
            </w:r>
          </w:p>
          <w:p w14:paraId="047C41CF" w14:textId="77777777" w:rsidR="00D365C0" w:rsidRPr="00B24E3E" w:rsidRDefault="00D365C0" w:rsidP="00D365C0">
            <w:pPr>
              <w:spacing w:before="120" w:after="120"/>
              <w:ind w:left="142"/>
              <w:rPr>
                <w:rFonts w:eastAsia="SimSun"/>
              </w:rPr>
            </w:pPr>
            <w:r w:rsidRPr="00B24E3E">
              <w:rPr>
                <w:rFonts w:eastAsia="SimSun"/>
              </w:rPr>
              <w:t>2. Grammar (Relative Clause)</w:t>
            </w:r>
          </w:p>
          <w:p w14:paraId="2DF5644A" w14:textId="77777777" w:rsidR="00D365C0" w:rsidRPr="00B24E3E" w:rsidRDefault="00D365C0" w:rsidP="00D365C0">
            <w:pPr>
              <w:spacing w:before="120" w:after="120"/>
              <w:ind w:left="142"/>
              <w:rPr>
                <w:rFonts w:eastAsia="SimSun"/>
              </w:rPr>
            </w:pPr>
            <w:r w:rsidRPr="00B24E3E">
              <w:rPr>
                <w:rFonts w:eastAsia="SimSun"/>
              </w:rPr>
              <w:t>3. Reading</w:t>
            </w:r>
          </w:p>
          <w:p w14:paraId="3A15264D" w14:textId="77777777" w:rsidR="00D365C0" w:rsidRPr="00B24E3E" w:rsidRDefault="00D365C0" w:rsidP="00D365C0">
            <w:pPr>
              <w:spacing w:before="120" w:after="120"/>
              <w:ind w:left="142"/>
              <w:rPr>
                <w:rFonts w:eastAsia="SimSun"/>
              </w:rPr>
            </w:pPr>
            <w:r w:rsidRPr="00B24E3E">
              <w:rPr>
                <w:rFonts w:eastAsia="SimSun"/>
              </w:rPr>
              <w:t>4. Listening</w:t>
            </w:r>
          </w:p>
          <w:p w14:paraId="586B3362" w14:textId="77777777" w:rsidR="00D365C0" w:rsidRPr="00B24E3E" w:rsidRDefault="00D365C0" w:rsidP="00D365C0">
            <w:pPr>
              <w:spacing w:line="0" w:lineRule="atLeast"/>
              <w:rPr>
                <w:b/>
                <w:highlight w:val="yellow"/>
              </w:rPr>
            </w:pPr>
            <w:r w:rsidRPr="00B24E3E">
              <w:rPr>
                <w:rFonts w:eastAsia="SimSun"/>
              </w:rPr>
              <w:t>5. Short talks</w:t>
            </w:r>
          </w:p>
        </w:tc>
        <w:tc>
          <w:tcPr>
            <w:tcW w:w="709" w:type="dxa"/>
            <w:shd w:val="clear" w:color="auto" w:fill="FFFFFF"/>
          </w:tcPr>
          <w:p w14:paraId="239F2785" w14:textId="77777777" w:rsidR="00D365C0" w:rsidRPr="00B24E3E" w:rsidRDefault="00D365C0" w:rsidP="00D365C0">
            <w:pPr>
              <w:spacing w:before="120" w:after="120"/>
              <w:jc w:val="center"/>
              <w:rPr>
                <w:highlight w:val="yellow"/>
              </w:rPr>
            </w:pPr>
            <w:r w:rsidRPr="00B24E3E">
              <w:rPr>
                <w:rFonts w:eastAsia="SimSun"/>
                <w:b/>
                <w:bCs/>
              </w:rPr>
              <w:t>5</w:t>
            </w:r>
          </w:p>
        </w:tc>
        <w:tc>
          <w:tcPr>
            <w:tcW w:w="850" w:type="dxa"/>
            <w:shd w:val="clear" w:color="auto" w:fill="FFFFFF"/>
          </w:tcPr>
          <w:p w14:paraId="2BBBE8E4" w14:textId="77777777" w:rsidR="00D365C0" w:rsidRPr="00B24E3E" w:rsidRDefault="00D365C0" w:rsidP="00D365C0">
            <w:pPr>
              <w:spacing w:before="120" w:after="120"/>
              <w:jc w:val="center"/>
              <w:rPr>
                <w:rFonts w:eastAsia="SimSun"/>
                <w:b/>
                <w:bCs/>
              </w:rPr>
            </w:pPr>
            <w:r w:rsidRPr="00B24E3E">
              <w:rPr>
                <w:rFonts w:eastAsia="SimSun"/>
                <w:b/>
                <w:bCs/>
              </w:rPr>
              <w:t>2</w:t>
            </w:r>
          </w:p>
          <w:p w14:paraId="62E248EB" w14:textId="77777777" w:rsidR="00D365C0" w:rsidRPr="00B24E3E" w:rsidRDefault="00D365C0" w:rsidP="00D365C0">
            <w:pPr>
              <w:spacing w:before="120" w:after="120"/>
              <w:jc w:val="center"/>
              <w:rPr>
                <w:rFonts w:eastAsia="SimSun"/>
              </w:rPr>
            </w:pPr>
            <w:r w:rsidRPr="00B24E3E">
              <w:rPr>
                <w:rFonts w:eastAsia="SimSun"/>
              </w:rPr>
              <w:t>0,5</w:t>
            </w:r>
          </w:p>
          <w:p w14:paraId="1E145443" w14:textId="77777777" w:rsidR="00D365C0" w:rsidRPr="00B24E3E" w:rsidRDefault="00D365C0" w:rsidP="00D365C0">
            <w:pPr>
              <w:spacing w:before="120" w:after="120"/>
              <w:jc w:val="center"/>
              <w:rPr>
                <w:rFonts w:eastAsia="SimSun"/>
              </w:rPr>
            </w:pPr>
            <w:r w:rsidRPr="00B24E3E">
              <w:rPr>
                <w:rFonts w:eastAsia="SimSun"/>
              </w:rPr>
              <w:t>0,5</w:t>
            </w:r>
          </w:p>
          <w:p w14:paraId="0CF14F9B" w14:textId="77777777" w:rsidR="00D365C0" w:rsidRPr="00B24E3E" w:rsidRDefault="00D365C0" w:rsidP="00D365C0">
            <w:pPr>
              <w:spacing w:before="120" w:after="120"/>
              <w:jc w:val="center"/>
              <w:rPr>
                <w:rFonts w:eastAsia="SimSun"/>
              </w:rPr>
            </w:pPr>
            <w:r w:rsidRPr="00B24E3E">
              <w:rPr>
                <w:rFonts w:eastAsia="SimSun"/>
              </w:rPr>
              <w:t>0,5</w:t>
            </w:r>
          </w:p>
          <w:p w14:paraId="2087A8CE" w14:textId="77777777" w:rsidR="00D365C0" w:rsidRPr="00B24E3E" w:rsidRDefault="00D365C0" w:rsidP="00D365C0">
            <w:pPr>
              <w:spacing w:before="120" w:after="120"/>
              <w:jc w:val="center"/>
              <w:rPr>
                <w:rFonts w:eastAsia="SimSun"/>
              </w:rPr>
            </w:pPr>
            <w:r w:rsidRPr="00B24E3E">
              <w:rPr>
                <w:rFonts w:eastAsia="SimSun"/>
              </w:rPr>
              <w:t>0,5</w:t>
            </w:r>
          </w:p>
          <w:p w14:paraId="0F63A2DB" w14:textId="77777777" w:rsidR="00D365C0" w:rsidRPr="00B24E3E" w:rsidRDefault="00D365C0" w:rsidP="00D365C0">
            <w:pPr>
              <w:spacing w:before="120" w:after="120"/>
              <w:jc w:val="center"/>
              <w:rPr>
                <w:highlight w:val="yellow"/>
              </w:rPr>
            </w:pPr>
          </w:p>
        </w:tc>
        <w:tc>
          <w:tcPr>
            <w:tcW w:w="1496" w:type="dxa"/>
            <w:shd w:val="clear" w:color="auto" w:fill="FFFFFF"/>
          </w:tcPr>
          <w:p w14:paraId="7C6B71FD" w14:textId="77777777" w:rsidR="00D365C0" w:rsidRPr="00B24E3E" w:rsidRDefault="00D365C0" w:rsidP="00D365C0">
            <w:pPr>
              <w:spacing w:before="120" w:after="120"/>
              <w:jc w:val="center"/>
              <w:rPr>
                <w:rFonts w:eastAsia="SimSun"/>
                <w:b/>
                <w:bCs/>
              </w:rPr>
            </w:pPr>
            <w:r w:rsidRPr="00B24E3E">
              <w:rPr>
                <w:rFonts w:eastAsia="SimSun"/>
                <w:b/>
                <w:bCs/>
              </w:rPr>
              <w:t>3</w:t>
            </w:r>
          </w:p>
          <w:p w14:paraId="4100ED39" w14:textId="77777777" w:rsidR="00D365C0" w:rsidRPr="00B24E3E" w:rsidRDefault="00D365C0" w:rsidP="00D365C0">
            <w:pPr>
              <w:spacing w:before="120" w:after="120"/>
              <w:jc w:val="center"/>
              <w:rPr>
                <w:rFonts w:eastAsia="SimSun"/>
              </w:rPr>
            </w:pPr>
          </w:p>
          <w:p w14:paraId="5B99765A" w14:textId="77777777" w:rsidR="00D365C0" w:rsidRPr="00B24E3E" w:rsidRDefault="00D365C0" w:rsidP="00D365C0">
            <w:pPr>
              <w:spacing w:before="120" w:after="120"/>
              <w:jc w:val="center"/>
              <w:rPr>
                <w:rFonts w:eastAsia="SimSun"/>
              </w:rPr>
            </w:pPr>
            <w:r w:rsidRPr="00B24E3E">
              <w:rPr>
                <w:rFonts w:eastAsia="SimSun"/>
              </w:rPr>
              <w:t>0,5</w:t>
            </w:r>
          </w:p>
          <w:p w14:paraId="295E41F3" w14:textId="77777777" w:rsidR="00D365C0" w:rsidRPr="00B24E3E" w:rsidRDefault="00D365C0" w:rsidP="00D365C0">
            <w:pPr>
              <w:spacing w:before="120" w:after="120"/>
              <w:jc w:val="center"/>
              <w:rPr>
                <w:rFonts w:eastAsia="SimSun"/>
              </w:rPr>
            </w:pPr>
            <w:r w:rsidRPr="00B24E3E">
              <w:rPr>
                <w:rFonts w:eastAsia="SimSun"/>
              </w:rPr>
              <w:t>0,5</w:t>
            </w:r>
          </w:p>
          <w:p w14:paraId="2014C64B" w14:textId="77777777" w:rsidR="00D365C0" w:rsidRPr="00B24E3E" w:rsidRDefault="00D365C0" w:rsidP="00D365C0">
            <w:pPr>
              <w:spacing w:before="120" w:after="120"/>
              <w:jc w:val="center"/>
              <w:rPr>
                <w:rFonts w:eastAsia="SimSun"/>
              </w:rPr>
            </w:pPr>
            <w:r w:rsidRPr="00B24E3E">
              <w:rPr>
                <w:rFonts w:eastAsia="SimSun"/>
              </w:rPr>
              <w:t>1</w:t>
            </w:r>
          </w:p>
          <w:p w14:paraId="5807FBDE" w14:textId="77777777" w:rsidR="00D365C0" w:rsidRPr="00B24E3E" w:rsidRDefault="00D365C0" w:rsidP="00D365C0">
            <w:pPr>
              <w:spacing w:before="120" w:after="120"/>
              <w:jc w:val="center"/>
              <w:rPr>
                <w:highlight w:val="yellow"/>
              </w:rPr>
            </w:pPr>
            <w:r w:rsidRPr="00B24E3E">
              <w:rPr>
                <w:rFonts w:eastAsia="SimSun"/>
              </w:rPr>
              <w:t>1</w:t>
            </w:r>
          </w:p>
        </w:tc>
        <w:tc>
          <w:tcPr>
            <w:tcW w:w="850" w:type="dxa"/>
            <w:shd w:val="clear" w:color="auto" w:fill="FFFFFF"/>
          </w:tcPr>
          <w:p w14:paraId="45565E92" w14:textId="77777777" w:rsidR="00D365C0" w:rsidRPr="00B24E3E" w:rsidRDefault="00D365C0" w:rsidP="00D365C0">
            <w:pPr>
              <w:spacing w:before="120" w:after="120"/>
              <w:jc w:val="center"/>
              <w:rPr>
                <w:rFonts w:eastAsia="SimSun"/>
                <w:highlight w:val="yellow"/>
              </w:rPr>
            </w:pPr>
          </w:p>
        </w:tc>
      </w:tr>
      <w:tr w:rsidR="00D365C0" w:rsidRPr="00B24E3E" w14:paraId="29CD7B4B" w14:textId="77777777" w:rsidTr="00D365C0">
        <w:trPr>
          <w:trHeight w:val="1115"/>
        </w:trPr>
        <w:tc>
          <w:tcPr>
            <w:tcW w:w="567" w:type="dxa"/>
            <w:shd w:val="clear" w:color="auto" w:fill="FFFFFF"/>
          </w:tcPr>
          <w:p w14:paraId="75C5FC16" w14:textId="77777777" w:rsidR="00D365C0" w:rsidRPr="00B24E3E" w:rsidRDefault="00D365C0" w:rsidP="00D365C0">
            <w:pPr>
              <w:tabs>
                <w:tab w:val="left" w:pos="825"/>
              </w:tabs>
              <w:spacing w:before="120" w:after="120"/>
              <w:jc w:val="center"/>
              <w:rPr>
                <w:rFonts w:eastAsia="SimSun"/>
              </w:rPr>
            </w:pPr>
            <w:r w:rsidRPr="00B24E3E">
              <w:rPr>
                <w:rFonts w:eastAsia="SimSun"/>
              </w:rPr>
              <w:t>16</w:t>
            </w:r>
          </w:p>
        </w:tc>
        <w:tc>
          <w:tcPr>
            <w:tcW w:w="4820" w:type="dxa"/>
            <w:shd w:val="clear" w:color="auto" w:fill="FFFFFF"/>
          </w:tcPr>
          <w:p w14:paraId="4764D546" w14:textId="77777777" w:rsidR="00D365C0" w:rsidRPr="00B24E3E" w:rsidRDefault="00D365C0" w:rsidP="00D365C0">
            <w:pPr>
              <w:spacing w:before="120" w:after="120"/>
              <w:ind w:left="142"/>
              <w:rPr>
                <w:rFonts w:eastAsia="SimSun"/>
              </w:rPr>
            </w:pPr>
            <w:r w:rsidRPr="00B24E3E">
              <w:rPr>
                <w:rFonts w:eastAsia="SimSun"/>
                <w:b/>
              </w:rPr>
              <w:t>How energy is produced</w:t>
            </w:r>
          </w:p>
          <w:p w14:paraId="0256ACE2" w14:textId="77777777" w:rsidR="00D365C0" w:rsidRPr="00B24E3E" w:rsidRDefault="00D365C0" w:rsidP="00D365C0">
            <w:pPr>
              <w:spacing w:before="120" w:after="120"/>
              <w:ind w:left="142"/>
              <w:rPr>
                <w:rFonts w:eastAsia="SimSun"/>
              </w:rPr>
            </w:pPr>
            <w:r w:rsidRPr="00B24E3E">
              <w:rPr>
                <w:rFonts w:eastAsia="SimSun"/>
              </w:rPr>
              <w:t>1. Vocabulary</w:t>
            </w:r>
          </w:p>
          <w:p w14:paraId="52331465" w14:textId="77777777" w:rsidR="00D365C0" w:rsidRPr="00B24E3E" w:rsidRDefault="00D365C0" w:rsidP="00D365C0">
            <w:pPr>
              <w:spacing w:before="120" w:after="120"/>
              <w:ind w:left="142"/>
              <w:rPr>
                <w:rFonts w:eastAsia="SimSun"/>
              </w:rPr>
            </w:pPr>
            <w:r w:rsidRPr="00B24E3E">
              <w:rPr>
                <w:rFonts w:eastAsia="SimSun"/>
              </w:rPr>
              <w:lastRenderedPageBreak/>
              <w:t>2. Grammar (The Passive Voice)</w:t>
            </w:r>
          </w:p>
          <w:p w14:paraId="0CA24CAD" w14:textId="77777777" w:rsidR="00D365C0" w:rsidRPr="00B24E3E" w:rsidRDefault="00D365C0" w:rsidP="00D365C0">
            <w:pPr>
              <w:spacing w:before="120" w:after="120"/>
              <w:ind w:left="142"/>
              <w:rPr>
                <w:rFonts w:eastAsia="SimSun"/>
              </w:rPr>
            </w:pPr>
            <w:r w:rsidRPr="00B24E3E">
              <w:rPr>
                <w:rFonts w:eastAsia="SimSun"/>
              </w:rPr>
              <w:t>3. Reading</w:t>
            </w:r>
          </w:p>
          <w:p w14:paraId="49643521" w14:textId="77777777" w:rsidR="00D365C0" w:rsidRPr="00B24E3E" w:rsidRDefault="00D365C0" w:rsidP="00D365C0">
            <w:pPr>
              <w:spacing w:before="120" w:after="120"/>
              <w:ind w:left="142"/>
              <w:rPr>
                <w:rFonts w:eastAsia="SimSun"/>
              </w:rPr>
            </w:pPr>
            <w:r w:rsidRPr="00B24E3E">
              <w:rPr>
                <w:rFonts w:eastAsia="SimSun"/>
              </w:rPr>
              <w:t>4. Listening</w:t>
            </w:r>
          </w:p>
          <w:p w14:paraId="24571A3E" w14:textId="77777777" w:rsidR="00D365C0" w:rsidRPr="00B24E3E" w:rsidRDefault="00D365C0" w:rsidP="00D365C0">
            <w:pPr>
              <w:spacing w:before="120" w:after="120"/>
              <w:ind w:left="142"/>
              <w:rPr>
                <w:rFonts w:eastAsia="SimSun"/>
              </w:rPr>
            </w:pPr>
            <w:r w:rsidRPr="00B24E3E">
              <w:rPr>
                <w:rFonts w:eastAsia="SimSun"/>
              </w:rPr>
              <w:t>5. Short talks</w:t>
            </w:r>
          </w:p>
          <w:p w14:paraId="3C967B8A" w14:textId="77777777" w:rsidR="00D365C0" w:rsidRPr="00B24E3E" w:rsidRDefault="00D365C0" w:rsidP="00D365C0">
            <w:pPr>
              <w:spacing w:before="120" w:after="120"/>
              <w:ind w:left="142"/>
              <w:rPr>
                <w:b/>
              </w:rPr>
            </w:pPr>
            <w:r w:rsidRPr="00B24E3E">
              <w:rPr>
                <w:rFonts w:eastAsia="SimSun"/>
              </w:rPr>
              <w:t>Test</w:t>
            </w:r>
          </w:p>
        </w:tc>
        <w:tc>
          <w:tcPr>
            <w:tcW w:w="709" w:type="dxa"/>
            <w:shd w:val="clear" w:color="auto" w:fill="FFFFFF"/>
          </w:tcPr>
          <w:p w14:paraId="740E2DC1" w14:textId="77777777" w:rsidR="00D365C0" w:rsidRPr="00B24E3E" w:rsidRDefault="00D365C0" w:rsidP="00D365C0">
            <w:pPr>
              <w:spacing w:before="120" w:after="120"/>
              <w:jc w:val="center"/>
            </w:pPr>
            <w:r w:rsidRPr="00B24E3E">
              <w:rPr>
                <w:rFonts w:eastAsia="SimSun"/>
                <w:b/>
                <w:bCs/>
              </w:rPr>
              <w:lastRenderedPageBreak/>
              <w:t>6</w:t>
            </w:r>
          </w:p>
        </w:tc>
        <w:tc>
          <w:tcPr>
            <w:tcW w:w="850" w:type="dxa"/>
            <w:shd w:val="clear" w:color="auto" w:fill="FFFFFF"/>
          </w:tcPr>
          <w:p w14:paraId="5EFE3009" w14:textId="77777777" w:rsidR="00D365C0" w:rsidRPr="00B24E3E" w:rsidRDefault="00D365C0" w:rsidP="00D365C0">
            <w:pPr>
              <w:spacing w:before="120" w:after="120"/>
              <w:jc w:val="center"/>
              <w:rPr>
                <w:rFonts w:eastAsia="SimSun"/>
                <w:b/>
                <w:bCs/>
              </w:rPr>
            </w:pPr>
            <w:r w:rsidRPr="00B24E3E">
              <w:rPr>
                <w:rFonts w:eastAsia="SimSun"/>
                <w:b/>
                <w:bCs/>
              </w:rPr>
              <w:t>2</w:t>
            </w:r>
          </w:p>
          <w:p w14:paraId="5885AAE6" w14:textId="77777777" w:rsidR="00D365C0" w:rsidRPr="00B24E3E" w:rsidRDefault="00D365C0" w:rsidP="00D365C0">
            <w:pPr>
              <w:spacing w:before="120" w:after="120"/>
              <w:jc w:val="center"/>
              <w:rPr>
                <w:rFonts w:eastAsia="SimSun"/>
              </w:rPr>
            </w:pPr>
            <w:r w:rsidRPr="00B24E3E">
              <w:rPr>
                <w:rFonts w:eastAsia="SimSun"/>
              </w:rPr>
              <w:t>0,5</w:t>
            </w:r>
          </w:p>
          <w:p w14:paraId="1AFA2D65" w14:textId="77777777" w:rsidR="00D365C0" w:rsidRPr="00B24E3E" w:rsidRDefault="00D365C0" w:rsidP="00D365C0">
            <w:pPr>
              <w:spacing w:before="120" w:after="120"/>
              <w:jc w:val="center"/>
              <w:rPr>
                <w:rFonts w:eastAsia="SimSun"/>
              </w:rPr>
            </w:pPr>
            <w:r w:rsidRPr="00B24E3E">
              <w:rPr>
                <w:rFonts w:eastAsia="SimSun"/>
              </w:rPr>
              <w:lastRenderedPageBreak/>
              <w:t>0,5</w:t>
            </w:r>
          </w:p>
          <w:p w14:paraId="0AAC4E7E" w14:textId="77777777" w:rsidR="00D365C0" w:rsidRPr="00B24E3E" w:rsidRDefault="00D365C0" w:rsidP="00D365C0">
            <w:pPr>
              <w:spacing w:before="120" w:after="120"/>
              <w:jc w:val="center"/>
              <w:rPr>
                <w:rFonts w:eastAsia="SimSun"/>
              </w:rPr>
            </w:pPr>
            <w:r w:rsidRPr="00B24E3E">
              <w:rPr>
                <w:rFonts w:eastAsia="SimSun"/>
              </w:rPr>
              <w:t>0,5</w:t>
            </w:r>
          </w:p>
          <w:p w14:paraId="0F4BE03D" w14:textId="77777777" w:rsidR="00D365C0" w:rsidRPr="00B24E3E" w:rsidRDefault="00D365C0" w:rsidP="00D365C0">
            <w:pPr>
              <w:spacing w:before="120" w:after="120"/>
              <w:jc w:val="center"/>
              <w:rPr>
                <w:rFonts w:eastAsia="SimSun"/>
              </w:rPr>
            </w:pPr>
            <w:r w:rsidRPr="00B24E3E">
              <w:rPr>
                <w:rFonts w:eastAsia="SimSun"/>
              </w:rPr>
              <w:t>0,5</w:t>
            </w:r>
          </w:p>
          <w:p w14:paraId="6CE63AEE" w14:textId="77777777" w:rsidR="00D365C0" w:rsidRPr="00B24E3E" w:rsidRDefault="00D365C0" w:rsidP="00D365C0">
            <w:pPr>
              <w:spacing w:before="120" w:after="120"/>
              <w:jc w:val="center"/>
            </w:pPr>
          </w:p>
        </w:tc>
        <w:tc>
          <w:tcPr>
            <w:tcW w:w="1496" w:type="dxa"/>
            <w:shd w:val="clear" w:color="auto" w:fill="FFFFFF"/>
          </w:tcPr>
          <w:p w14:paraId="576FB432" w14:textId="77777777" w:rsidR="00D365C0" w:rsidRPr="00B24E3E" w:rsidRDefault="00D365C0" w:rsidP="00D365C0">
            <w:pPr>
              <w:spacing w:before="120" w:after="120"/>
              <w:jc w:val="center"/>
              <w:rPr>
                <w:rFonts w:eastAsia="SimSun"/>
                <w:b/>
                <w:bCs/>
              </w:rPr>
            </w:pPr>
            <w:r w:rsidRPr="00B24E3E">
              <w:rPr>
                <w:rFonts w:eastAsia="SimSun"/>
                <w:b/>
                <w:bCs/>
              </w:rPr>
              <w:lastRenderedPageBreak/>
              <w:t>3</w:t>
            </w:r>
          </w:p>
          <w:p w14:paraId="7360C631" w14:textId="77777777" w:rsidR="00D365C0" w:rsidRPr="00B24E3E" w:rsidRDefault="00D365C0" w:rsidP="00D365C0">
            <w:pPr>
              <w:spacing w:before="120" w:after="120"/>
              <w:jc w:val="center"/>
              <w:rPr>
                <w:rFonts w:eastAsia="SimSun"/>
              </w:rPr>
            </w:pPr>
          </w:p>
          <w:p w14:paraId="62A03272" w14:textId="77777777" w:rsidR="00D365C0" w:rsidRPr="00B24E3E" w:rsidRDefault="00D365C0" w:rsidP="00D365C0">
            <w:pPr>
              <w:spacing w:before="120" w:after="120"/>
              <w:jc w:val="center"/>
              <w:rPr>
                <w:rFonts w:eastAsia="SimSun"/>
              </w:rPr>
            </w:pPr>
            <w:r w:rsidRPr="00B24E3E">
              <w:rPr>
                <w:rFonts w:eastAsia="SimSun"/>
              </w:rPr>
              <w:lastRenderedPageBreak/>
              <w:t>0,5</w:t>
            </w:r>
          </w:p>
          <w:p w14:paraId="36BC27F1" w14:textId="77777777" w:rsidR="00D365C0" w:rsidRPr="00B24E3E" w:rsidRDefault="00D365C0" w:rsidP="00D365C0">
            <w:pPr>
              <w:spacing w:before="120" w:after="120"/>
              <w:jc w:val="center"/>
              <w:rPr>
                <w:rFonts w:eastAsia="SimSun"/>
              </w:rPr>
            </w:pPr>
            <w:r w:rsidRPr="00B24E3E">
              <w:rPr>
                <w:rFonts w:eastAsia="SimSun"/>
              </w:rPr>
              <w:t>0,5</w:t>
            </w:r>
          </w:p>
          <w:p w14:paraId="6B550AEF" w14:textId="77777777" w:rsidR="00D365C0" w:rsidRPr="00B24E3E" w:rsidRDefault="00D365C0" w:rsidP="00D365C0">
            <w:pPr>
              <w:spacing w:before="120" w:after="120"/>
              <w:jc w:val="center"/>
              <w:rPr>
                <w:rFonts w:eastAsia="SimSun"/>
              </w:rPr>
            </w:pPr>
            <w:r w:rsidRPr="00B24E3E">
              <w:rPr>
                <w:rFonts w:eastAsia="SimSun"/>
              </w:rPr>
              <w:t>1</w:t>
            </w:r>
          </w:p>
          <w:p w14:paraId="3891707B" w14:textId="77777777" w:rsidR="00D365C0" w:rsidRPr="00B24E3E" w:rsidRDefault="00D365C0" w:rsidP="00D365C0">
            <w:pPr>
              <w:spacing w:before="120" w:after="120"/>
              <w:jc w:val="center"/>
            </w:pPr>
            <w:r w:rsidRPr="00B24E3E">
              <w:rPr>
                <w:rFonts w:eastAsia="SimSun"/>
              </w:rPr>
              <w:t>1</w:t>
            </w:r>
          </w:p>
        </w:tc>
        <w:tc>
          <w:tcPr>
            <w:tcW w:w="850" w:type="dxa"/>
            <w:shd w:val="clear" w:color="auto" w:fill="FFFFFF"/>
          </w:tcPr>
          <w:p w14:paraId="3E94E9B0" w14:textId="77777777" w:rsidR="00D365C0" w:rsidRPr="00B24E3E" w:rsidRDefault="00D365C0" w:rsidP="00D365C0">
            <w:pPr>
              <w:spacing w:before="120" w:after="120"/>
              <w:jc w:val="center"/>
              <w:rPr>
                <w:rFonts w:eastAsia="SimSun"/>
                <w:b/>
                <w:bCs/>
              </w:rPr>
            </w:pPr>
            <w:r w:rsidRPr="00B24E3E">
              <w:rPr>
                <w:rFonts w:eastAsia="SimSun"/>
                <w:b/>
                <w:bCs/>
              </w:rPr>
              <w:lastRenderedPageBreak/>
              <w:t>1</w:t>
            </w:r>
          </w:p>
          <w:p w14:paraId="71D5D7F5" w14:textId="77777777" w:rsidR="00D365C0" w:rsidRPr="00B24E3E" w:rsidRDefault="00D365C0" w:rsidP="00D365C0">
            <w:pPr>
              <w:spacing w:before="120" w:after="120"/>
              <w:jc w:val="center"/>
              <w:rPr>
                <w:rFonts w:eastAsia="SimSun"/>
              </w:rPr>
            </w:pPr>
          </w:p>
          <w:p w14:paraId="33CAB5BC" w14:textId="77777777" w:rsidR="00D365C0" w:rsidRPr="00B24E3E" w:rsidRDefault="00D365C0" w:rsidP="00D365C0">
            <w:pPr>
              <w:spacing w:before="120" w:after="120"/>
              <w:jc w:val="center"/>
              <w:rPr>
                <w:rFonts w:eastAsia="SimSun"/>
              </w:rPr>
            </w:pPr>
          </w:p>
          <w:p w14:paraId="02AABE26" w14:textId="77777777" w:rsidR="00D365C0" w:rsidRPr="00B24E3E" w:rsidRDefault="00D365C0" w:rsidP="00D365C0">
            <w:pPr>
              <w:spacing w:before="120" w:after="120"/>
              <w:jc w:val="center"/>
              <w:rPr>
                <w:rFonts w:eastAsia="SimSun"/>
              </w:rPr>
            </w:pPr>
          </w:p>
          <w:p w14:paraId="6B4D6AE7" w14:textId="77777777" w:rsidR="00D365C0" w:rsidRPr="00B24E3E" w:rsidRDefault="00D365C0" w:rsidP="00D365C0">
            <w:pPr>
              <w:spacing w:before="120" w:after="120"/>
              <w:jc w:val="center"/>
              <w:rPr>
                <w:rFonts w:eastAsia="SimSun"/>
              </w:rPr>
            </w:pPr>
          </w:p>
          <w:p w14:paraId="140B1B7B" w14:textId="77777777" w:rsidR="00D365C0" w:rsidRPr="00B24E3E" w:rsidRDefault="00D365C0" w:rsidP="00D365C0">
            <w:pPr>
              <w:spacing w:before="120" w:after="120"/>
              <w:jc w:val="center"/>
              <w:rPr>
                <w:rFonts w:eastAsia="SimSun"/>
              </w:rPr>
            </w:pPr>
          </w:p>
          <w:p w14:paraId="0929F5F5" w14:textId="77777777" w:rsidR="00D365C0" w:rsidRPr="00B24E3E" w:rsidRDefault="00D365C0" w:rsidP="00D365C0">
            <w:pPr>
              <w:spacing w:before="120" w:after="120"/>
              <w:jc w:val="center"/>
              <w:rPr>
                <w:rFonts w:eastAsia="SimSun"/>
              </w:rPr>
            </w:pPr>
            <w:r w:rsidRPr="00B24E3E">
              <w:rPr>
                <w:rFonts w:eastAsia="SimSun"/>
              </w:rPr>
              <w:t>1</w:t>
            </w:r>
          </w:p>
        </w:tc>
      </w:tr>
      <w:tr w:rsidR="00D365C0" w:rsidRPr="00B24E3E" w14:paraId="7A6392A7" w14:textId="77777777" w:rsidTr="00D365C0">
        <w:trPr>
          <w:trHeight w:val="1232"/>
        </w:trPr>
        <w:tc>
          <w:tcPr>
            <w:tcW w:w="567" w:type="dxa"/>
            <w:shd w:val="clear" w:color="auto" w:fill="FFFFFF"/>
          </w:tcPr>
          <w:p w14:paraId="4AFFA411" w14:textId="77777777" w:rsidR="00D365C0" w:rsidRPr="00B24E3E" w:rsidRDefault="00D365C0" w:rsidP="00D365C0">
            <w:pPr>
              <w:tabs>
                <w:tab w:val="left" w:pos="825"/>
              </w:tabs>
              <w:spacing w:before="120" w:after="120"/>
              <w:jc w:val="center"/>
              <w:rPr>
                <w:rFonts w:eastAsia="SimSun"/>
              </w:rPr>
            </w:pPr>
            <w:r w:rsidRPr="00B24E3E">
              <w:rPr>
                <w:rFonts w:eastAsia="SimSun"/>
              </w:rPr>
              <w:lastRenderedPageBreak/>
              <w:t>17</w:t>
            </w:r>
          </w:p>
        </w:tc>
        <w:tc>
          <w:tcPr>
            <w:tcW w:w="4820" w:type="dxa"/>
            <w:shd w:val="clear" w:color="auto" w:fill="FFFFFF"/>
          </w:tcPr>
          <w:p w14:paraId="4C460661" w14:textId="77777777" w:rsidR="00D365C0" w:rsidRPr="00B24E3E" w:rsidRDefault="00D365C0" w:rsidP="00D365C0">
            <w:pPr>
              <w:spacing w:before="120" w:after="120"/>
              <w:ind w:left="142"/>
              <w:rPr>
                <w:rFonts w:eastAsia="SimSun"/>
              </w:rPr>
            </w:pPr>
            <w:r w:rsidRPr="00B24E3E">
              <w:rPr>
                <w:rFonts w:eastAsia="SimSun"/>
                <w:b/>
              </w:rPr>
              <w:t>Health and safety at work</w:t>
            </w:r>
          </w:p>
          <w:p w14:paraId="356F87CA" w14:textId="77777777" w:rsidR="00D365C0" w:rsidRPr="00B24E3E" w:rsidRDefault="00D365C0" w:rsidP="00D365C0">
            <w:pPr>
              <w:spacing w:before="120" w:after="120"/>
              <w:ind w:left="142"/>
              <w:rPr>
                <w:rFonts w:eastAsia="SimSun"/>
              </w:rPr>
            </w:pPr>
            <w:r w:rsidRPr="00B24E3E">
              <w:rPr>
                <w:rFonts w:eastAsia="SimSun"/>
              </w:rPr>
              <w:t>1. Vocabulary</w:t>
            </w:r>
          </w:p>
          <w:p w14:paraId="12B90DFA" w14:textId="77777777" w:rsidR="00D365C0" w:rsidRPr="00B24E3E" w:rsidRDefault="00D365C0" w:rsidP="00D365C0">
            <w:pPr>
              <w:spacing w:before="120" w:after="120"/>
              <w:ind w:left="142"/>
              <w:rPr>
                <w:rFonts w:eastAsia="SimSun"/>
              </w:rPr>
            </w:pPr>
            <w:r w:rsidRPr="00B24E3E">
              <w:rPr>
                <w:rFonts w:eastAsia="SimSun"/>
              </w:rPr>
              <w:t>2. Grammar</w:t>
            </w:r>
          </w:p>
          <w:p w14:paraId="6059EF22" w14:textId="77777777" w:rsidR="00D365C0" w:rsidRPr="00B24E3E" w:rsidRDefault="00D365C0" w:rsidP="00D365C0">
            <w:pPr>
              <w:spacing w:before="120" w:after="120"/>
              <w:ind w:left="142"/>
              <w:rPr>
                <w:rFonts w:eastAsia="SimSun"/>
              </w:rPr>
            </w:pPr>
            <w:r w:rsidRPr="00B24E3E">
              <w:rPr>
                <w:rFonts w:eastAsia="SimSun"/>
              </w:rPr>
              <w:t>3. Reading</w:t>
            </w:r>
          </w:p>
          <w:p w14:paraId="7537D7D8" w14:textId="77777777" w:rsidR="00D365C0" w:rsidRPr="00B24E3E" w:rsidRDefault="00D365C0" w:rsidP="00D365C0">
            <w:pPr>
              <w:spacing w:before="120" w:after="120"/>
              <w:ind w:left="142"/>
              <w:rPr>
                <w:rFonts w:eastAsia="SimSun"/>
              </w:rPr>
            </w:pPr>
            <w:r w:rsidRPr="00B24E3E">
              <w:rPr>
                <w:rFonts w:eastAsia="SimSun"/>
              </w:rPr>
              <w:t>4. Listening</w:t>
            </w:r>
          </w:p>
          <w:p w14:paraId="7A607A44" w14:textId="77777777" w:rsidR="00D365C0" w:rsidRPr="00B24E3E" w:rsidRDefault="00D365C0" w:rsidP="00D365C0">
            <w:pPr>
              <w:spacing w:before="120" w:after="120"/>
              <w:ind w:left="142"/>
              <w:rPr>
                <w:b/>
              </w:rPr>
            </w:pPr>
            <w:r w:rsidRPr="00B24E3E">
              <w:rPr>
                <w:rFonts w:eastAsia="SimSun"/>
              </w:rPr>
              <w:t>5. Short talks</w:t>
            </w:r>
          </w:p>
        </w:tc>
        <w:tc>
          <w:tcPr>
            <w:tcW w:w="709" w:type="dxa"/>
            <w:shd w:val="clear" w:color="auto" w:fill="FFFFFF"/>
          </w:tcPr>
          <w:p w14:paraId="623F8C32" w14:textId="77777777" w:rsidR="00D365C0" w:rsidRPr="00B24E3E" w:rsidRDefault="00D365C0" w:rsidP="00D365C0">
            <w:pPr>
              <w:spacing w:before="120" w:after="120"/>
              <w:jc w:val="center"/>
            </w:pPr>
            <w:r w:rsidRPr="00B24E3E">
              <w:rPr>
                <w:rFonts w:eastAsia="SimSun"/>
                <w:b/>
                <w:bCs/>
              </w:rPr>
              <w:t>5</w:t>
            </w:r>
          </w:p>
        </w:tc>
        <w:tc>
          <w:tcPr>
            <w:tcW w:w="850" w:type="dxa"/>
            <w:shd w:val="clear" w:color="auto" w:fill="FFFFFF"/>
          </w:tcPr>
          <w:p w14:paraId="3AF23FFE" w14:textId="77777777" w:rsidR="00D365C0" w:rsidRPr="00B24E3E" w:rsidRDefault="00D365C0" w:rsidP="00D365C0">
            <w:pPr>
              <w:spacing w:before="120" w:after="120"/>
              <w:jc w:val="center"/>
              <w:rPr>
                <w:rFonts w:eastAsia="SimSun"/>
                <w:b/>
                <w:bCs/>
              </w:rPr>
            </w:pPr>
            <w:r w:rsidRPr="00B24E3E">
              <w:rPr>
                <w:rFonts w:eastAsia="SimSun"/>
                <w:b/>
                <w:bCs/>
              </w:rPr>
              <w:t>2</w:t>
            </w:r>
          </w:p>
          <w:p w14:paraId="7A8DC757" w14:textId="77777777" w:rsidR="00D365C0" w:rsidRPr="00B24E3E" w:rsidRDefault="00D365C0" w:rsidP="00D365C0">
            <w:pPr>
              <w:spacing w:before="120" w:after="120"/>
              <w:jc w:val="center"/>
              <w:rPr>
                <w:rFonts w:eastAsia="SimSun"/>
              </w:rPr>
            </w:pPr>
            <w:r w:rsidRPr="00B24E3E">
              <w:rPr>
                <w:rFonts w:eastAsia="SimSun"/>
              </w:rPr>
              <w:t>0,5</w:t>
            </w:r>
          </w:p>
          <w:p w14:paraId="2C254D2B" w14:textId="77777777" w:rsidR="00D365C0" w:rsidRPr="00B24E3E" w:rsidRDefault="00D365C0" w:rsidP="00D365C0">
            <w:pPr>
              <w:spacing w:before="120" w:after="120"/>
              <w:jc w:val="center"/>
              <w:rPr>
                <w:rFonts w:eastAsia="SimSun"/>
              </w:rPr>
            </w:pPr>
            <w:r w:rsidRPr="00B24E3E">
              <w:rPr>
                <w:rFonts w:eastAsia="SimSun"/>
              </w:rPr>
              <w:t>0,5</w:t>
            </w:r>
          </w:p>
          <w:p w14:paraId="2E0E2823" w14:textId="77777777" w:rsidR="00D365C0" w:rsidRPr="00B24E3E" w:rsidRDefault="00D365C0" w:rsidP="00D365C0">
            <w:pPr>
              <w:spacing w:before="120" w:after="120"/>
              <w:jc w:val="center"/>
              <w:rPr>
                <w:rFonts w:eastAsia="SimSun"/>
              </w:rPr>
            </w:pPr>
            <w:r w:rsidRPr="00B24E3E">
              <w:rPr>
                <w:rFonts w:eastAsia="SimSun"/>
              </w:rPr>
              <w:t>0,5</w:t>
            </w:r>
          </w:p>
          <w:p w14:paraId="7026A56C" w14:textId="77777777" w:rsidR="00D365C0" w:rsidRPr="00B24E3E" w:rsidRDefault="00D365C0" w:rsidP="00D365C0">
            <w:pPr>
              <w:spacing w:before="120" w:after="120"/>
              <w:jc w:val="center"/>
              <w:rPr>
                <w:rFonts w:eastAsia="SimSun"/>
              </w:rPr>
            </w:pPr>
            <w:r w:rsidRPr="00B24E3E">
              <w:rPr>
                <w:rFonts w:eastAsia="SimSun"/>
              </w:rPr>
              <w:t>0,5</w:t>
            </w:r>
          </w:p>
          <w:p w14:paraId="15A510DB" w14:textId="77777777" w:rsidR="00D365C0" w:rsidRPr="00B24E3E" w:rsidRDefault="00D365C0" w:rsidP="00D365C0">
            <w:pPr>
              <w:spacing w:before="120" w:after="120"/>
              <w:jc w:val="center"/>
            </w:pPr>
          </w:p>
        </w:tc>
        <w:tc>
          <w:tcPr>
            <w:tcW w:w="1496" w:type="dxa"/>
            <w:shd w:val="clear" w:color="auto" w:fill="FFFFFF"/>
          </w:tcPr>
          <w:p w14:paraId="78845555" w14:textId="77777777" w:rsidR="00D365C0" w:rsidRPr="00B24E3E" w:rsidRDefault="00D365C0" w:rsidP="00D365C0">
            <w:pPr>
              <w:spacing w:before="120" w:after="120"/>
              <w:jc w:val="center"/>
              <w:rPr>
                <w:rFonts w:eastAsia="SimSun"/>
                <w:b/>
                <w:bCs/>
              </w:rPr>
            </w:pPr>
            <w:r w:rsidRPr="00B24E3E">
              <w:rPr>
                <w:rFonts w:eastAsia="SimSun"/>
                <w:b/>
                <w:bCs/>
              </w:rPr>
              <w:t>3</w:t>
            </w:r>
          </w:p>
          <w:p w14:paraId="07CA8B6E" w14:textId="77777777" w:rsidR="00D365C0" w:rsidRPr="00B24E3E" w:rsidRDefault="00D365C0" w:rsidP="00D365C0">
            <w:pPr>
              <w:spacing w:before="120" w:after="120"/>
              <w:jc w:val="center"/>
              <w:rPr>
                <w:rFonts w:eastAsia="SimSun"/>
              </w:rPr>
            </w:pPr>
          </w:p>
          <w:p w14:paraId="00539DA8" w14:textId="77777777" w:rsidR="00D365C0" w:rsidRPr="00B24E3E" w:rsidRDefault="00D365C0" w:rsidP="00D365C0">
            <w:pPr>
              <w:spacing w:before="120" w:after="120"/>
              <w:jc w:val="center"/>
              <w:rPr>
                <w:rFonts w:eastAsia="SimSun"/>
              </w:rPr>
            </w:pPr>
            <w:r w:rsidRPr="00B24E3E">
              <w:rPr>
                <w:rFonts w:eastAsia="SimSun"/>
              </w:rPr>
              <w:t>0,5</w:t>
            </w:r>
          </w:p>
          <w:p w14:paraId="22D3ED55" w14:textId="77777777" w:rsidR="00D365C0" w:rsidRPr="00B24E3E" w:rsidRDefault="00D365C0" w:rsidP="00D365C0">
            <w:pPr>
              <w:spacing w:before="120" w:after="120"/>
              <w:jc w:val="center"/>
              <w:rPr>
                <w:rFonts w:eastAsia="SimSun"/>
              </w:rPr>
            </w:pPr>
            <w:r w:rsidRPr="00B24E3E">
              <w:rPr>
                <w:rFonts w:eastAsia="SimSun"/>
              </w:rPr>
              <w:t>0,5</w:t>
            </w:r>
          </w:p>
          <w:p w14:paraId="37448B4E" w14:textId="77777777" w:rsidR="00D365C0" w:rsidRPr="00B24E3E" w:rsidRDefault="00D365C0" w:rsidP="00D365C0">
            <w:pPr>
              <w:spacing w:before="120" w:after="120"/>
              <w:jc w:val="center"/>
              <w:rPr>
                <w:rFonts w:eastAsia="SimSun"/>
              </w:rPr>
            </w:pPr>
            <w:r w:rsidRPr="00B24E3E">
              <w:rPr>
                <w:rFonts w:eastAsia="SimSun"/>
              </w:rPr>
              <w:t>1</w:t>
            </w:r>
          </w:p>
          <w:p w14:paraId="5BA104C1" w14:textId="77777777" w:rsidR="00D365C0" w:rsidRPr="00B24E3E" w:rsidRDefault="00D365C0" w:rsidP="00D365C0">
            <w:pPr>
              <w:spacing w:before="120" w:after="120"/>
              <w:jc w:val="center"/>
            </w:pPr>
            <w:r w:rsidRPr="00B24E3E">
              <w:rPr>
                <w:rFonts w:eastAsia="SimSun"/>
              </w:rPr>
              <w:t>1</w:t>
            </w:r>
          </w:p>
        </w:tc>
        <w:tc>
          <w:tcPr>
            <w:tcW w:w="850" w:type="dxa"/>
            <w:shd w:val="clear" w:color="auto" w:fill="FFFFFF"/>
          </w:tcPr>
          <w:p w14:paraId="4B403CA6" w14:textId="77777777" w:rsidR="00D365C0" w:rsidRPr="00B24E3E" w:rsidRDefault="00D365C0" w:rsidP="00D365C0">
            <w:pPr>
              <w:spacing w:before="120" w:after="120"/>
              <w:jc w:val="center"/>
              <w:rPr>
                <w:rFonts w:eastAsia="SimSun"/>
              </w:rPr>
            </w:pPr>
          </w:p>
        </w:tc>
      </w:tr>
      <w:tr w:rsidR="00D365C0" w:rsidRPr="00B24E3E" w14:paraId="5AC9944C" w14:textId="77777777" w:rsidTr="00D365C0">
        <w:tc>
          <w:tcPr>
            <w:tcW w:w="567" w:type="dxa"/>
            <w:shd w:val="clear" w:color="auto" w:fill="FFFFFF"/>
          </w:tcPr>
          <w:p w14:paraId="58FE1584" w14:textId="77777777" w:rsidR="00D365C0" w:rsidRPr="00B24E3E" w:rsidRDefault="00D365C0" w:rsidP="00D365C0">
            <w:pPr>
              <w:tabs>
                <w:tab w:val="left" w:pos="825"/>
              </w:tabs>
              <w:spacing w:before="120" w:after="120"/>
              <w:jc w:val="center"/>
              <w:rPr>
                <w:rFonts w:eastAsia="SimSun"/>
              </w:rPr>
            </w:pPr>
            <w:r w:rsidRPr="00B24E3E">
              <w:rPr>
                <w:rFonts w:eastAsia="SimSun"/>
              </w:rPr>
              <w:t>18</w:t>
            </w:r>
          </w:p>
        </w:tc>
        <w:tc>
          <w:tcPr>
            <w:tcW w:w="4820" w:type="dxa"/>
            <w:shd w:val="clear" w:color="auto" w:fill="FFFFFF"/>
            <w:vAlign w:val="bottom"/>
          </w:tcPr>
          <w:p w14:paraId="268C44BE" w14:textId="77777777" w:rsidR="00D365C0" w:rsidRPr="00B24E3E" w:rsidRDefault="00D365C0" w:rsidP="00D365C0">
            <w:pPr>
              <w:rPr>
                <w:b/>
              </w:rPr>
            </w:pPr>
            <w:r w:rsidRPr="00B24E3E">
              <w:rPr>
                <w:b/>
              </w:rPr>
              <w:t>REVIEW + FINAL TEST</w:t>
            </w:r>
          </w:p>
        </w:tc>
        <w:tc>
          <w:tcPr>
            <w:tcW w:w="709" w:type="dxa"/>
            <w:shd w:val="clear" w:color="auto" w:fill="FFFFFF"/>
          </w:tcPr>
          <w:p w14:paraId="6E35F40E" w14:textId="77777777" w:rsidR="00D365C0" w:rsidRPr="00B24E3E" w:rsidRDefault="00D365C0" w:rsidP="00D365C0">
            <w:pPr>
              <w:spacing w:before="120" w:after="120"/>
              <w:jc w:val="center"/>
            </w:pPr>
            <w:r w:rsidRPr="00B24E3E">
              <w:rPr>
                <w:rFonts w:eastAsia="SimSun"/>
              </w:rPr>
              <w:t>3</w:t>
            </w:r>
          </w:p>
        </w:tc>
        <w:tc>
          <w:tcPr>
            <w:tcW w:w="850" w:type="dxa"/>
            <w:shd w:val="clear" w:color="auto" w:fill="FFFFFF"/>
          </w:tcPr>
          <w:p w14:paraId="26E09E6B" w14:textId="77777777" w:rsidR="00D365C0" w:rsidRPr="00B24E3E" w:rsidRDefault="00D365C0" w:rsidP="00D365C0">
            <w:pPr>
              <w:spacing w:before="120" w:after="120"/>
              <w:jc w:val="center"/>
            </w:pPr>
          </w:p>
        </w:tc>
        <w:tc>
          <w:tcPr>
            <w:tcW w:w="1496" w:type="dxa"/>
            <w:shd w:val="clear" w:color="auto" w:fill="FFFFFF"/>
          </w:tcPr>
          <w:p w14:paraId="122A46EA" w14:textId="77777777" w:rsidR="00D365C0" w:rsidRPr="00B24E3E" w:rsidRDefault="00D365C0" w:rsidP="00D365C0">
            <w:pPr>
              <w:spacing w:before="120" w:after="120"/>
              <w:jc w:val="center"/>
              <w:rPr>
                <w:rFonts w:eastAsia="SimSun"/>
                <w:b/>
                <w:bCs/>
              </w:rPr>
            </w:pPr>
            <w:r w:rsidRPr="00B24E3E">
              <w:rPr>
                <w:rFonts w:eastAsia="SimSun"/>
                <w:b/>
                <w:bCs/>
              </w:rPr>
              <w:t>1,5</w:t>
            </w:r>
          </w:p>
          <w:p w14:paraId="7AEF42E4" w14:textId="77777777" w:rsidR="00D365C0" w:rsidRPr="00B24E3E" w:rsidRDefault="00D365C0" w:rsidP="00D365C0">
            <w:pPr>
              <w:spacing w:before="120" w:after="120"/>
              <w:jc w:val="center"/>
            </w:pPr>
            <w:r w:rsidRPr="00B24E3E">
              <w:rPr>
                <w:rFonts w:eastAsia="SimSun"/>
              </w:rPr>
              <w:t>1,5</w:t>
            </w:r>
          </w:p>
        </w:tc>
        <w:tc>
          <w:tcPr>
            <w:tcW w:w="850" w:type="dxa"/>
            <w:shd w:val="clear" w:color="auto" w:fill="FFFFFF"/>
          </w:tcPr>
          <w:p w14:paraId="47E61465" w14:textId="77777777" w:rsidR="00D365C0" w:rsidRPr="00B24E3E" w:rsidRDefault="00D365C0" w:rsidP="00D365C0">
            <w:pPr>
              <w:spacing w:before="120" w:after="120"/>
              <w:jc w:val="center"/>
              <w:rPr>
                <w:rFonts w:eastAsia="SimSun"/>
                <w:b/>
                <w:bCs/>
              </w:rPr>
            </w:pPr>
            <w:r w:rsidRPr="00B24E3E">
              <w:rPr>
                <w:rFonts w:eastAsia="SimSun"/>
                <w:b/>
                <w:bCs/>
              </w:rPr>
              <w:t>1,5</w:t>
            </w:r>
          </w:p>
          <w:p w14:paraId="60A9525D" w14:textId="77777777" w:rsidR="00D365C0" w:rsidRPr="00B24E3E" w:rsidRDefault="00D365C0" w:rsidP="00D365C0">
            <w:pPr>
              <w:spacing w:before="120" w:after="120"/>
              <w:jc w:val="center"/>
              <w:rPr>
                <w:rFonts w:eastAsia="SimSun"/>
              </w:rPr>
            </w:pPr>
            <w:r w:rsidRPr="00B24E3E">
              <w:rPr>
                <w:rFonts w:eastAsia="SimSun"/>
              </w:rPr>
              <w:t>1,5</w:t>
            </w:r>
          </w:p>
        </w:tc>
      </w:tr>
      <w:tr w:rsidR="00D365C0" w:rsidRPr="00B24E3E" w14:paraId="0918EC2B" w14:textId="77777777" w:rsidTr="00D365C0">
        <w:tc>
          <w:tcPr>
            <w:tcW w:w="567" w:type="dxa"/>
            <w:shd w:val="clear" w:color="auto" w:fill="FFFFFF"/>
          </w:tcPr>
          <w:p w14:paraId="024B11A3" w14:textId="77777777" w:rsidR="00D365C0" w:rsidRPr="00B24E3E" w:rsidRDefault="00D365C0" w:rsidP="00D365C0">
            <w:pPr>
              <w:tabs>
                <w:tab w:val="left" w:pos="825"/>
              </w:tabs>
              <w:spacing w:before="120" w:after="120"/>
              <w:jc w:val="center"/>
              <w:rPr>
                <w:rFonts w:eastAsia="SimSun"/>
              </w:rPr>
            </w:pPr>
          </w:p>
        </w:tc>
        <w:tc>
          <w:tcPr>
            <w:tcW w:w="4820" w:type="dxa"/>
            <w:shd w:val="clear" w:color="auto" w:fill="FFFFFF"/>
            <w:vAlign w:val="bottom"/>
          </w:tcPr>
          <w:p w14:paraId="14F04E85" w14:textId="77777777" w:rsidR="00D365C0" w:rsidRPr="00B24E3E" w:rsidRDefault="00D365C0" w:rsidP="00D365C0">
            <w:pPr>
              <w:spacing w:line="0" w:lineRule="atLeast"/>
              <w:rPr>
                <w:b/>
              </w:rPr>
            </w:pPr>
            <w:r w:rsidRPr="00B24E3E">
              <w:rPr>
                <w:b/>
              </w:rPr>
              <w:t>TỔNG CỘNG (A VÀ B)</w:t>
            </w:r>
          </w:p>
        </w:tc>
        <w:tc>
          <w:tcPr>
            <w:tcW w:w="709" w:type="dxa"/>
            <w:shd w:val="clear" w:color="auto" w:fill="FFFFFF"/>
            <w:vAlign w:val="center"/>
          </w:tcPr>
          <w:p w14:paraId="6200EF8D" w14:textId="77777777" w:rsidR="00D365C0" w:rsidRPr="00B24E3E" w:rsidRDefault="00D365C0" w:rsidP="00D365C0">
            <w:pPr>
              <w:spacing w:line="0" w:lineRule="atLeast"/>
              <w:jc w:val="center"/>
            </w:pPr>
            <w:r w:rsidRPr="00B24E3E">
              <w:t>120</w:t>
            </w:r>
          </w:p>
        </w:tc>
        <w:tc>
          <w:tcPr>
            <w:tcW w:w="850" w:type="dxa"/>
            <w:shd w:val="clear" w:color="auto" w:fill="FFFFFF"/>
            <w:vAlign w:val="center"/>
          </w:tcPr>
          <w:p w14:paraId="58F2DDA5" w14:textId="77777777" w:rsidR="00D365C0" w:rsidRPr="00B24E3E" w:rsidRDefault="00D365C0" w:rsidP="00D365C0">
            <w:pPr>
              <w:spacing w:line="0" w:lineRule="atLeast"/>
              <w:ind w:left="260"/>
              <w:jc w:val="center"/>
            </w:pPr>
            <w:r w:rsidRPr="00B24E3E">
              <w:t>60</w:t>
            </w:r>
          </w:p>
        </w:tc>
        <w:tc>
          <w:tcPr>
            <w:tcW w:w="1496" w:type="dxa"/>
            <w:shd w:val="clear" w:color="auto" w:fill="FFFFFF"/>
            <w:vAlign w:val="center"/>
          </w:tcPr>
          <w:p w14:paraId="782DF295" w14:textId="77777777" w:rsidR="00D365C0" w:rsidRPr="00B24E3E" w:rsidRDefault="00D365C0" w:rsidP="00D365C0">
            <w:pPr>
              <w:spacing w:line="0" w:lineRule="atLeast"/>
              <w:jc w:val="center"/>
            </w:pPr>
            <w:r w:rsidRPr="00B24E3E">
              <w:t>54</w:t>
            </w:r>
          </w:p>
        </w:tc>
        <w:tc>
          <w:tcPr>
            <w:tcW w:w="850" w:type="dxa"/>
            <w:shd w:val="clear" w:color="auto" w:fill="FFFFFF"/>
            <w:vAlign w:val="center"/>
          </w:tcPr>
          <w:p w14:paraId="15C030B2" w14:textId="77777777" w:rsidR="00D365C0" w:rsidRPr="00B24E3E" w:rsidRDefault="00D365C0" w:rsidP="00D365C0">
            <w:pPr>
              <w:spacing w:before="120" w:after="120"/>
              <w:rPr>
                <w:rFonts w:eastAsia="SimSun"/>
              </w:rPr>
            </w:pPr>
            <w:r w:rsidRPr="00B24E3E">
              <w:rPr>
                <w:rFonts w:eastAsia="SimSun"/>
              </w:rPr>
              <w:t xml:space="preserve">     6</w:t>
            </w:r>
          </w:p>
        </w:tc>
      </w:tr>
    </w:tbl>
    <w:p w14:paraId="1C28D662" w14:textId="77777777" w:rsidR="00D365C0" w:rsidRPr="00B24E3E" w:rsidRDefault="00D365C0" w:rsidP="00D365C0">
      <w:pPr>
        <w:spacing w:before="120" w:after="120"/>
        <w:rPr>
          <w:b/>
          <w:lang w:val="pt-BR"/>
        </w:rPr>
      </w:pPr>
    </w:p>
    <w:p w14:paraId="65B5403F" w14:textId="77777777" w:rsidR="00D365C0" w:rsidRPr="00B24E3E" w:rsidRDefault="00D365C0" w:rsidP="00D365C0">
      <w:pPr>
        <w:spacing w:before="120" w:after="120"/>
        <w:rPr>
          <w:b/>
        </w:rPr>
      </w:pPr>
      <w:r w:rsidRPr="00B24E3E">
        <w:rPr>
          <w:b/>
        </w:rPr>
        <w:t xml:space="preserve">2. Nội dung đề cương bài giảng: </w:t>
      </w:r>
    </w:p>
    <w:p w14:paraId="756E9823" w14:textId="77777777" w:rsidR="00D365C0" w:rsidRPr="00B24E3E" w:rsidRDefault="00D365C0" w:rsidP="00D365C0">
      <w:pPr>
        <w:ind w:firstLine="284"/>
        <w:jc w:val="center"/>
        <w:rPr>
          <w:b/>
        </w:rPr>
      </w:pPr>
      <w:r w:rsidRPr="00B24E3E">
        <w:rPr>
          <w:b/>
        </w:rPr>
        <w:t>Unit 1: Jobs</w:t>
      </w:r>
    </w:p>
    <w:p w14:paraId="2ECF5C18" w14:textId="77777777" w:rsidR="00D365C0" w:rsidRPr="00B24E3E" w:rsidRDefault="00D365C0" w:rsidP="00D365C0">
      <w:pPr>
        <w:spacing w:before="120" w:after="120"/>
        <w:jc w:val="right"/>
      </w:pPr>
      <w:r w:rsidRPr="00B24E3E">
        <w:t>Thời gian:  5 giờ</w:t>
      </w:r>
    </w:p>
    <w:p w14:paraId="640CD56A" w14:textId="77777777" w:rsidR="00D365C0" w:rsidRPr="00B24E3E" w:rsidRDefault="00D365C0" w:rsidP="00D365C0">
      <w:pPr>
        <w:jc w:val="both"/>
        <w:rPr>
          <w:b/>
        </w:rPr>
      </w:pPr>
    </w:p>
    <w:p w14:paraId="5B643566" w14:textId="77777777" w:rsidR="00D365C0" w:rsidRPr="00B24E3E" w:rsidRDefault="00D365C0" w:rsidP="00320AC0">
      <w:pPr>
        <w:numPr>
          <w:ilvl w:val="0"/>
          <w:numId w:val="128"/>
        </w:numPr>
        <w:spacing w:before="120" w:after="120"/>
        <w:contextualSpacing/>
        <w:jc w:val="both"/>
      </w:pPr>
      <w:r w:rsidRPr="00B24E3E">
        <w:t>Mục tiêu:</w:t>
      </w:r>
    </w:p>
    <w:p w14:paraId="2E61677E" w14:textId="77777777" w:rsidR="00D365C0" w:rsidRPr="00B24E3E" w:rsidRDefault="00D365C0" w:rsidP="00320AC0">
      <w:pPr>
        <w:numPr>
          <w:ilvl w:val="0"/>
          <w:numId w:val="127"/>
        </w:numPr>
        <w:tabs>
          <w:tab w:val="left" w:pos="284"/>
        </w:tabs>
        <w:spacing w:before="120" w:after="120"/>
        <w:ind w:firstLine="0"/>
        <w:contextualSpacing/>
        <w:jc w:val="both"/>
      </w:pPr>
      <w:r w:rsidRPr="00B24E3E">
        <w:t>Giúp sinh viên biết được các từ vựng về chủ đề Công việc, các hoạt động trong Công việc</w:t>
      </w:r>
    </w:p>
    <w:p w14:paraId="69CC13A7" w14:textId="77777777" w:rsidR="00D365C0" w:rsidRPr="00B24E3E" w:rsidRDefault="00D365C0" w:rsidP="00320AC0">
      <w:pPr>
        <w:numPr>
          <w:ilvl w:val="0"/>
          <w:numId w:val="127"/>
        </w:numPr>
        <w:tabs>
          <w:tab w:val="left" w:pos="284"/>
        </w:tabs>
        <w:spacing w:before="120"/>
        <w:ind w:firstLine="0"/>
        <w:contextualSpacing/>
        <w:jc w:val="both"/>
      </w:pPr>
      <w:r w:rsidRPr="00B24E3E">
        <w:t>Giúp sinh viên ôn tập lại cấu trúc ngữ pháp về hình thức của thì hiện tại đơn, thì hiện tại tiếp diễn, sự phối hợp giữa động từ và chủ từ</w:t>
      </w:r>
    </w:p>
    <w:p w14:paraId="551AE76D" w14:textId="77777777" w:rsidR="00D365C0" w:rsidRPr="00B24E3E" w:rsidRDefault="00D365C0" w:rsidP="00320AC0">
      <w:pPr>
        <w:numPr>
          <w:ilvl w:val="0"/>
          <w:numId w:val="127"/>
        </w:numPr>
        <w:tabs>
          <w:tab w:val="left" w:pos="284"/>
        </w:tabs>
        <w:spacing w:before="120"/>
        <w:ind w:firstLine="0"/>
        <w:contextualSpacing/>
        <w:jc w:val="both"/>
      </w:pPr>
      <w:r w:rsidRPr="00B24E3E">
        <w:t>Sinh viên có thể nghe và hiểu để làm các phần chọn trắc nghiệm về chủ đề Công việc, thực hành nói về việc quản lí, sắp xếp công việc và thời gian</w:t>
      </w:r>
    </w:p>
    <w:p w14:paraId="042D20CF" w14:textId="77777777" w:rsidR="00D365C0" w:rsidRPr="00B24E3E" w:rsidRDefault="00D365C0" w:rsidP="00320AC0">
      <w:pPr>
        <w:numPr>
          <w:ilvl w:val="0"/>
          <w:numId w:val="127"/>
        </w:numPr>
        <w:tabs>
          <w:tab w:val="left" w:pos="284"/>
        </w:tabs>
        <w:spacing w:before="120"/>
        <w:ind w:firstLine="0"/>
        <w:contextualSpacing/>
        <w:jc w:val="both"/>
      </w:pPr>
      <w:r w:rsidRPr="00B24E3E">
        <w:t>Thực hành đọc hiểu các bài đọc về chủ đề Công việc</w:t>
      </w:r>
    </w:p>
    <w:p w14:paraId="5250615E" w14:textId="77777777" w:rsidR="00D365C0" w:rsidRPr="00B24E3E" w:rsidRDefault="00D365C0" w:rsidP="00320AC0">
      <w:pPr>
        <w:numPr>
          <w:ilvl w:val="0"/>
          <w:numId w:val="127"/>
        </w:numPr>
        <w:tabs>
          <w:tab w:val="left" w:pos="284"/>
        </w:tabs>
        <w:spacing w:before="120"/>
        <w:ind w:firstLine="0"/>
        <w:contextualSpacing/>
        <w:jc w:val="both"/>
      </w:pPr>
      <w:r w:rsidRPr="00B24E3E">
        <w:t xml:space="preserve">Viết được một đoạn văn mô tả về công việc của bản thân hoặc việc học </w:t>
      </w:r>
    </w:p>
    <w:p w14:paraId="70B42784" w14:textId="77777777" w:rsidR="00D365C0" w:rsidRPr="00B24E3E" w:rsidRDefault="00D365C0" w:rsidP="00D365C0">
      <w:pPr>
        <w:spacing w:before="120" w:after="120"/>
        <w:jc w:val="both"/>
      </w:pPr>
      <w:r w:rsidRPr="00B24E3E">
        <w:t>2. Nội dung bài:</w:t>
      </w:r>
    </w:p>
    <w:p w14:paraId="4A5CE106" w14:textId="77777777" w:rsidR="00D365C0" w:rsidRPr="00B24E3E" w:rsidRDefault="00D365C0" w:rsidP="00D365C0">
      <w:pPr>
        <w:ind w:firstLine="284"/>
        <w:jc w:val="both"/>
        <w:rPr>
          <w:b/>
        </w:rPr>
      </w:pPr>
      <w:r w:rsidRPr="00B24E3E">
        <w:rPr>
          <w:b/>
        </w:rPr>
        <w:lastRenderedPageBreak/>
        <w:t>Unit 1: Jobs</w:t>
      </w:r>
    </w:p>
    <w:p w14:paraId="68317693" w14:textId="77777777" w:rsidR="00D365C0" w:rsidRPr="00B24E3E" w:rsidRDefault="00D365C0" w:rsidP="00D365C0">
      <w:pPr>
        <w:ind w:firstLine="284"/>
        <w:jc w:val="both"/>
        <w:rPr>
          <w:b/>
        </w:rPr>
      </w:pPr>
      <w:r w:rsidRPr="00B24E3E">
        <w:rPr>
          <w:b/>
        </w:rPr>
        <w:t>Language knowledge</w:t>
      </w:r>
    </w:p>
    <w:p w14:paraId="4C9EC59C" w14:textId="77777777" w:rsidR="00D365C0" w:rsidRPr="00B24E3E" w:rsidRDefault="00D365C0" w:rsidP="00D365C0">
      <w:pPr>
        <w:ind w:firstLine="284"/>
        <w:jc w:val="both"/>
      </w:pPr>
      <w:r w:rsidRPr="00B24E3E">
        <w:t>- Grammar: present simple and present continuous.</w:t>
      </w:r>
    </w:p>
    <w:p w14:paraId="020FD435" w14:textId="77777777" w:rsidR="00D365C0" w:rsidRPr="00B24E3E" w:rsidRDefault="00D365C0" w:rsidP="00D365C0">
      <w:pPr>
        <w:ind w:firstLine="284"/>
        <w:jc w:val="both"/>
      </w:pPr>
      <w:r w:rsidRPr="00B24E3E">
        <w:t>- Vocabulary: talking about jobs, activities at work</w:t>
      </w:r>
    </w:p>
    <w:p w14:paraId="344CA343" w14:textId="77777777" w:rsidR="00D365C0" w:rsidRPr="00B24E3E" w:rsidRDefault="00D365C0" w:rsidP="00D365C0">
      <w:pPr>
        <w:ind w:firstLine="284"/>
        <w:jc w:val="both"/>
      </w:pPr>
      <w:r w:rsidRPr="00B24E3E">
        <w:rPr>
          <w:b/>
        </w:rPr>
        <w:t>Listening &amp; Speaking</w:t>
      </w:r>
      <w:r w:rsidRPr="00B24E3E">
        <w:t xml:space="preserve">: common questions about jobs </w:t>
      </w:r>
    </w:p>
    <w:p w14:paraId="7B20090C" w14:textId="77777777" w:rsidR="00D365C0" w:rsidRPr="00B24E3E" w:rsidRDefault="00D365C0" w:rsidP="00D365C0">
      <w:pPr>
        <w:ind w:firstLine="284"/>
        <w:jc w:val="both"/>
      </w:pPr>
      <w:r w:rsidRPr="00B24E3E">
        <w:t xml:space="preserve">- Talk about what you're doing at the moment </w:t>
      </w:r>
    </w:p>
    <w:p w14:paraId="1707FBAF" w14:textId="77777777" w:rsidR="00D365C0" w:rsidRPr="00B24E3E" w:rsidRDefault="00D365C0" w:rsidP="00D365C0">
      <w:pPr>
        <w:ind w:firstLine="284"/>
        <w:jc w:val="both"/>
      </w:pPr>
      <w:r w:rsidRPr="00B24E3E">
        <w:t>- Talk about arrangements and appointments</w:t>
      </w:r>
    </w:p>
    <w:p w14:paraId="284F38D3" w14:textId="77777777" w:rsidR="00D365C0" w:rsidRPr="00B24E3E" w:rsidRDefault="00D365C0" w:rsidP="00D365C0">
      <w:pPr>
        <w:ind w:firstLine="284"/>
        <w:jc w:val="both"/>
      </w:pPr>
      <w:r w:rsidRPr="00B24E3E">
        <w:t xml:space="preserve">-  Talking about work </w:t>
      </w:r>
    </w:p>
    <w:p w14:paraId="0243BEBD" w14:textId="77777777" w:rsidR="00D365C0" w:rsidRPr="00B24E3E" w:rsidRDefault="00D365C0" w:rsidP="00D365C0">
      <w:pPr>
        <w:ind w:firstLine="284"/>
        <w:jc w:val="both"/>
      </w:pPr>
      <w:r w:rsidRPr="00B24E3E">
        <w:t xml:space="preserve">- Managing your time </w:t>
      </w:r>
    </w:p>
    <w:p w14:paraId="7BF90218" w14:textId="77777777" w:rsidR="00D365C0" w:rsidRPr="00B24E3E" w:rsidRDefault="00D365C0" w:rsidP="00D365C0">
      <w:pPr>
        <w:ind w:firstLine="284"/>
        <w:jc w:val="both"/>
      </w:pPr>
      <w:r w:rsidRPr="00B24E3E">
        <w:t>- Ask and answer</w:t>
      </w:r>
    </w:p>
    <w:p w14:paraId="1AD23DB9" w14:textId="77777777" w:rsidR="00D365C0" w:rsidRPr="00B24E3E" w:rsidRDefault="00D365C0" w:rsidP="00D365C0">
      <w:pPr>
        <w:ind w:firstLine="284"/>
        <w:jc w:val="both"/>
      </w:pPr>
      <w:r w:rsidRPr="00B24E3E">
        <w:rPr>
          <w:b/>
        </w:rPr>
        <w:t>Reading &amp; Writing:</w:t>
      </w:r>
      <w:r w:rsidRPr="00B24E3E">
        <w:t xml:space="preserve"> - there's no money in it </w:t>
      </w:r>
    </w:p>
    <w:p w14:paraId="0E969516" w14:textId="77777777" w:rsidR="00D365C0" w:rsidRPr="00B24E3E" w:rsidRDefault="00D365C0" w:rsidP="00D365C0">
      <w:pPr>
        <w:ind w:firstLine="284"/>
        <w:jc w:val="both"/>
      </w:pPr>
      <w:r w:rsidRPr="00B24E3E">
        <w:t>- Describe your jobs/ study.</w:t>
      </w:r>
    </w:p>
    <w:p w14:paraId="41E22D48" w14:textId="77777777" w:rsidR="00D365C0" w:rsidRPr="00B24E3E" w:rsidRDefault="00D365C0" w:rsidP="00D365C0">
      <w:pPr>
        <w:ind w:firstLine="284"/>
        <w:jc w:val="both"/>
      </w:pPr>
    </w:p>
    <w:p w14:paraId="1CEFF727" w14:textId="77777777" w:rsidR="00D365C0" w:rsidRPr="00B24E3E" w:rsidRDefault="00D365C0" w:rsidP="00D365C0">
      <w:pPr>
        <w:rPr>
          <w:b/>
        </w:rPr>
      </w:pPr>
    </w:p>
    <w:p w14:paraId="3CE95E66" w14:textId="77777777" w:rsidR="00D365C0" w:rsidRPr="00B24E3E" w:rsidRDefault="00D365C0" w:rsidP="00D365C0">
      <w:pPr>
        <w:jc w:val="center"/>
        <w:rPr>
          <w:b/>
        </w:rPr>
      </w:pPr>
      <w:r w:rsidRPr="00B24E3E">
        <w:rPr>
          <w:b/>
        </w:rPr>
        <w:t>Unit 2: Shop</w:t>
      </w:r>
    </w:p>
    <w:p w14:paraId="5FD7309E" w14:textId="77777777" w:rsidR="00D365C0" w:rsidRPr="00B24E3E" w:rsidRDefault="00D365C0" w:rsidP="00D365C0">
      <w:pPr>
        <w:spacing w:before="120" w:after="120"/>
        <w:ind w:firstLine="720"/>
      </w:pPr>
    </w:p>
    <w:p w14:paraId="5D70F4C3" w14:textId="77777777" w:rsidR="00D365C0" w:rsidRPr="00B24E3E" w:rsidRDefault="00D365C0" w:rsidP="00D365C0">
      <w:pPr>
        <w:spacing w:before="120" w:after="120"/>
        <w:jc w:val="right"/>
      </w:pPr>
      <w:r w:rsidRPr="00B24E3E">
        <w:t xml:space="preserve">                                                                                                 Thời gian:  10 giờ.</w:t>
      </w:r>
    </w:p>
    <w:p w14:paraId="516AD519" w14:textId="77777777" w:rsidR="00D365C0" w:rsidRPr="00B24E3E" w:rsidRDefault="00D365C0" w:rsidP="00D365C0">
      <w:pPr>
        <w:spacing w:before="120" w:after="120"/>
        <w:jc w:val="both"/>
      </w:pPr>
      <w:r w:rsidRPr="00B24E3E">
        <w:t>1. Mục tiêu:</w:t>
      </w:r>
    </w:p>
    <w:p w14:paraId="0A7E0E61" w14:textId="77777777" w:rsidR="00D365C0" w:rsidRPr="00B24E3E" w:rsidRDefault="00D365C0" w:rsidP="00320AC0">
      <w:pPr>
        <w:numPr>
          <w:ilvl w:val="0"/>
          <w:numId w:val="143"/>
        </w:numPr>
        <w:tabs>
          <w:tab w:val="left" w:pos="284"/>
        </w:tabs>
        <w:spacing w:before="120" w:after="120"/>
        <w:ind w:firstLine="0"/>
        <w:contextualSpacing/>
        <w:jc w:val="both"/>
      </w:pPr>
      <w:r w:rsidRPr="00B24E3E">
        <w:t>Giúp sinh viên biết được các từ vựng về chủ đề Mua sắm</w:t>
      </w:r>
    </w:p>
    <w:p w14:paraId="20FA611A" w14:textId="77777777" w:rsidR="00D365C0" w:rsidRPr="00B24E3E" w:rsidRDefault="00D365C0" w:rsidP="00320AC0">
      <w:pPr>
        <w:numPr>
          <w:ilvl w:val="0"/>
          <w:numId w:val="143"/>
        </w:numPr>
        <w:tabs>
          <w:tab w:val="left" w:pos="284"/>
        </w:tabs>
        <w:spacing w:before="120"/>
        <w:ind w:firstLine="0"/>
        <w:contextualSpacing/>
        <w:jc w:val="both"/>
      </w:pPr>
      <w:r w:rsidRPr="00B24E3E">
        <w:t>Giúp sinh viên ôn tập lại cấu trúc ngữ pháp về hình thức của thì quá khứ đơn, hình thức so sánh của tính từ dài và ngắn</w:t>
      </w:r>
    </w:p>
    <w:p w14:paraId="406BEF52" w14:textId="77777777" w:rsidR="00D365C0" w:rsidRPr="00B24E3E" w:rsidRDefault="00D365C0" w:rsidP="00320AC0">
      <w:pPr>
        <w:numPr>
          <w:ilvl w:val="0"/>
          <w:numId w:val="143"/>
        </w:numPr>
        <w:tabs>
          <w:tab w:val="left" w:pos="284"/>
        </w:tabs>
        <w:spacing w:before="120"/>
        <w:ind w:firstLine="0"/>
        <w:contextualSpacing/>
        <w:jc w:val="both"/>
      </w:pPr>
      <w:r w:rsidRPr="00B24E3E">
        <w:t>Sinh viên có thể nghe và hiểu để làm các phần chọn trắc nghiệm về chủ đề Mua sắm, thực hành nói về việc đi mua sắm, nói về các mặt hàng mua sắm và các vấn đề gặp phải khi đi mua sắm</w:t>
      </w:r>
    </w:p>
    <w:p w14:paraId="07C90492" w14:textId="77777777" w:rsidR="00D365C0" w:rsidRPr="00B24E3E" w:rsidRDefault="00D365C0" w:rsidP="00320AC0">
      <w:pPr>
        <w:numPr>
          <w:ilvl w:val="0"/>
          <w:numId w:val="143"/>
        </w:numPr>
        <w:tabs>
          <w:tab w:val="left" w:pos="284"/>
        </w:tabs>
        <w:spacing w:before="120"/>
        <w:ind w:firstLine="0"/>
        <w:contextualSpacing/>
        <w:jc w:val="both"/>
      </w:pPr>
      <w:r w:rsidRPr="00B24E3E">
        <w:t>Thực hành đọc hiểu các bài đọc về chủ đề Mua sắm</w:t>
      </w:r>
    </w:p>
    <w:p w14:paraId="45C0F81B" w14:textId="77777777" w:rsidR="00D365C0" w:rsidRPr="00B24E3E" w:rsidRDefault="00D365C0" w:rsidP="00320AC0">
      <w:pPr>
        <w:numPr>
          <w:ilvl w:val="0"/>
          <w:numId w:val="143"/>
        </w:numPr>
        <w:tabs>
          <w:tab w:val="left" w:pos="284"/>
        </w:tabs>
        <w:spacing w:before="120"/>
        <w:ind w:firstLine="0"/>
        <w:contextualSpacing/>
        <w:jc w:val="both"/>
      </w:pPr>
      <w:r w:rsidRPr="00B24E3E">
        <w:t xml:space="preserve">Viết được một đoạn văn mô tả về việc so sánh giữa các sản phẩm khi mua sắm </w:t>
      </w:r>
    </w:p>
    <w:p w14:paraId="16FAFDF3" w14:textId="77777777" w:rsidR="00D365C0" w:rsidRPr="00B24E3E" w:rsidRDefault="00D365C0" w:rsidP="00320AC0">
      <w:pPr>
        <w:numPr>
          <w:ilvl w:val="0"/>
          <w:numId w:val="143"/>
        </w:numPr>
        <w:tabs>
          <w:tab w:val="left" w:pos="284"/>
        </w:tabs>
        <w:spacing w:before="120"/>
        <w:ind w:firstLine="0"/>
        <w:contextualSpacing/>
        <w:jc w:val="both"/>
      </w:pPr>
      <w:r w:rsidRPr="00B24E3E">
        <w:t>Sinh viên ôn tập lại phần ngữ pháp, từ vựng và làm bài kiểm tra định kì</w:t>
      </w:r>
    </w:p>
    <w:p w14:paraId="35ED1A76" w14:textId="77777777" w:rsidR="00D365C0" w:rsidRPr="00B24E3E" w:rsidRDefault="00D365C0" w:rsidP="00320AC0">
      <w:pPr>
        <w:numPr>
          <w:ilvl w:val="0"/>
          <w:numId w:val="143"/>
        </w:numPr>
        <w:tabs>
          <w:tab w:val="left" w:pos="284"/>
        </w:tabs>
        <w:spacing w:before="120"/>
        <w:ind w:firstLine="0"/>
        <w:contextualSpacing/>
        <w:jc w:val="both"/>
      </w:pPr>
      <w:r w:rsidRPr="00B24E3E">
        <w:t>Hướng dẫn và cho sinh viên làm bài kiểm tra theo dạng chuẩn châu Âu A2 và sửa bài cho sv</w:t>
      </w:r>
    </w:p>
    <w:p w14:paraId="641CE9C5" w14:textId="77777777" w:rsidR="00D365C0" w:rsidRPr="00B24E3E" w:rsidRDefault="00D365C0" w:rsidP="00D365C0">
      <w:pPr>
        <w:spacing w:before="120" w:after="120"/>
        <w:jc w:val="both"/>
      </w:pPr>
      <w:r w:rsidRPr="00B24E3E">
        <w:t>2. Nội dung bài:</w:t>
      </w:r>
    </w:p>
    <w:p w14:paraId="444120A7" w14:textId="77777777" w:rsidR="00D365C0" w:rsidRPr="00B24E3E" w:rsidRDefault="00D365C0" w:rsidP="00D365C0">
      <w:pPr>
        <w:ind w:firstLine="284"/>
        <w:jc w:val="both"/>
        <w:rPr>
          <w:b/>
        </w:rPr>
      </w:pPr>
      <w:r w:rsidRPr="00B24E3E">
        <w:rPr>
          <w:b/>
        </w:rPr>
        <w:t>Unit 2: Shop</w:t>
      </w:r>
    </w:p>
    <w:p w14:paraId="118E8AB3" w14:textId="77777777" w:rsidR="00D365C0" w:rsidRPr="00B24E3E" w:rsidRDefault="00D365C0" w:rsidP="00D365C0">
      <w:pPr>
        <w:ind w:firstLine="284"/>
        <w:jc w:val="both"/>
        <w:rPr>
          <w:b/>
        </w:rPr>
      </w:pPr>
      <w:r w:rsidRPr="00B24E3E">
        <w:rPr>
          <w:b/>
        </w:rPr>
        <w:t>Language knowledge</w:t>
      </w:r>
    </w:p>
    <w:p w14:paraId="246BBB50" w14:textId="77777777" w:rsidR="00D365C0" w:rsidRPr="00B24E3E" w:rsidRDefault="00D365C0" w:rsidP="00D365C0">
      <w:pPr>
        <w:ind w:firstLine="284"/>
        <w:jc w:val="both"/>
      </w:pPr>
      <w:r w:rsidRPr="00B24E3E">
        <w:t xml:space="preserve">- Grammar: past simple, comparatives </w:t>
      </w:r>
    </w:p>
    <w:p w14:paraId="53FDAE13" w14:textId="77777777" w:rsidR="00D365C0" w:rsidRPr="00B24E3E" w:rsidRDefault="00D365C0" w:rsidP="00D365C0">
      <w:pPr>
        <w:ind w:firstLine="284"/>
        <w:jc w:val="both"/>
      </w:pPr>
      <w:r w:rsidRPr="00B24E3E">
        <w:t>- Vocabulary: describing things you bought, shopping Online</w:t>
      </w:r>
    </w:p>
    <w:p w14:paraId="460BE9B7" w14:textId="77777777" w:rsidR="00D365C0" w:rsidRPr="00B24E3E" w:rsidRDefault="00D365C0" w:rsidP="00D365C0">
      <w:pPr>
        <w:ind w:firstLine="284"/>
        <w:jc w:val="both"/>
      </w:pPr>
      <w:r w:rsidRPr="00B24E3E">
        <w:rPr>
          <w:b/>
        </w:rPr>
        <w:t>Listening &amp; Speaking:</w:t>
      </w:r>
      <w:r w:rsidRPr="00B24E3E">
        <w:t xml:space="preserve"> </w:t>
      </w:r>
    </w:p>
    <w:p w14:paraId="5211F103" w14:textId="77777777" w:rsidR="00D365C0" w:rsidRPr="00B24E3E" w:rsidRDefault="00D365C0" w:rsidP="00D365C0">
      <w:pPr>
        <w:ind w:firstLine="284"/>
        <w:jc w:val="both"/>
      </w:pPr>
      <w:r w:rsidRPr="00B24E3E">
        <w:t xml:space="preserve">- Talking about shopping </w:t>
      </w:r>
    </w:p>
    <w:p w14:paraId="1557F0A3" w14:textId="77777777" w:rsidR="00D365C0" w:rsidRPr="00B24E3E" w:rsidRDefault="00D365C0" w:rsidP="00D365C0">
      <w:pPr>
        <w:ind w:firstLine="284"/>
        <w:jc w:val="both"/>
      </w:pPr>
      <w:r w:rsidRPr="00B24E3E">
        <w:t xml:space="preserve">- Conversations in a shop comparing </w:t>
      </w:r>
    </w:p>
    <w:p w14:paraId="69B749F2" w14:textId="77777777" w:rsidR="00D365C0" w:rsidRPr="00B24E3E" w:rsidRDefault="00D365C0" w:rsidP="00D365C0">
      <w:pPr>
        <w:ind w:firstLine="284"/>
        <w:jc w:val="both"/>
      </w:pPr>
      <w:r w:rsidRPr="00B24E3E">
        <w:t xml:space="preserve">- Talk about shopping products and things you buy </w:t>
      </w:r>
    </w:p>
    <w:p w14:paraId="379CB39D" w14:textId="77777777" w:rsidR="00D365C0" w:rsidRPr="00B24E3E" w:rsidRDefault="00D365C0" w:rsidP="00D365C0">
      <w:pPr>
        <w:ind w:firstLine="284"/>
        <w:jc w:val="both"/>
      </w:pPr>
      <w:r w:rsidRPr="00B24E3E">
        <w:t>- Talk about problems you can have with shopping practice speaking.</w:t>
      </w:r>
    </w:p>
    <w:p w14:paraId="11A35AB1" w14:textId="77777777" w:rsidR="00D365C0" w:rsidRPr="00B24E3E" w:rsidRDefault="00D365C0" w:rsidP="00D365C0">
      <w:pPr>
        <w:ind w:firstLine="284"/>
        <w:jc w:val="both"/>
        <w:rPr>
          <w:b/>
        </w:rPr>
      </w:pPr>
      <w:r w:rsidRPr="00B24E3E">
        <w:rPr>
          <w:b/>
        </w:rPr>
        <w:t xml:space="preserve">Reading &amp; Writing: </w:t>
      </w:r>
    </w:p>
    <w:p w14:paraId="42DAE4CF" w14:textId="77777777" w:rsidR="00D365C0" w:rsidRPr="00B24E3E" w:rsidRDefault="00D365C0" w:rsidP="00D365C0">
      <w:pPr>
        <w:ind w:firstLine="284"/>
        <w:jc w:val="both"/>
      </w:pPr>
      <w:r w:rsidRPr="00B24E3E">
        <w:t xml:space="preserve">- Click to buy! </w:t>
      </w:r>
    </w:p>
    <w:p w14:paraId="6288AEFE" w14:textId="77777777" w:rsidR="00D365C0" w:rsidRPr="00B24E3E" w:rsidRDefault="00D365C0" w:rsidP="00D365C0">
      <w:r w:rsidRPr="00B24E3E">
        <w:t xml:space="preserve">    - Write a paragraph comparing places or products</w:t>
      </w:r>
    </w:p>
    <w:p w14:paraId="30AE1F4A" w14:textId="77777777" w:rsidR="00D365C0" w:rsidRPr="00B24E3E" w:rsidRDefault="00D365C0" w:rsidP="00D365C0">
      <w:pPr>
        <w:rPr>
          <w:b/>
        </w:rPr>
      </w:pPr>
    </w:p>
    <w:p w14:paraId="22F32BA2" w14:textId="77777777" w:rsidR="00D365C0" w:rsidRPr="00B24E3E" w:rsidRDefault="00D365C0" w:rsidP="00D365C0">
      <w:pPr>
        <w:tabs>
          <w:tab w:val="left" w:pos="498"/>
        </w:tabs>
        <w:spacing w:after="160" w:line="210" w:lineRule="auto"/>
        <w:rPr>
          <w:rFonts w:eastAsia="SimSun"/>
          <w:b/>
        </w:rPr>
      </w:pPr>
      <w:r w:rsidRPr="00B24E3E">
        <w:rPr>
          <w:rFonts w:eastAsia="SimSun"/>
          <w:b/>
        </w:rPr>
        <w:t xml:space="preserve"> Review 1 </w:t>
      </w:r>
    </w:p>
    <w:p w14:paraId="65DD9FD8" w14:textId="77777777" w:rsidR="00D365C0" w:rsidRPr="00B24E3E" w:rsidRDefault="00D365C0" w:rsidP="00D365C0">
      <w:pPr>
        <w:tabs>
          <w:tab w:val="left" w:pos="498"/>
        </w:tabs>
        <w:spacing w:after="160" w:line="210" w:lineRule="auto"/>
        <w:rPr>
          <w:rFonts w:eastAsia="SimSun"/>
          <w:b/>
        </w:rPr>
      </w:pPr>
      <w:r w:rsidRPr="00B24E3E">
        <w:rPr>
          <w:rFonts w:eastAsia="SimSun"/>
          <w:b/>
        </w:rPr>
        <w:t xml:space="preserve"> Writing 1 </w:t>
      </w:r>
    </w:p>
    <w:p w14:paraId="024A11F1" w14:textId="77777777" w:rsidR="00D365C0" w:rsidRPr="00B24E3E" w:rsidRDefault="00D365C0" w:rsidP="00D365C0">
      <w:pPr>
        <w:tabs>
          <w:tab w:val="left" w:pos="498"/>
        </w:tabs>
        <w:spacing w:after="160" w:line="210" w:lineRule="auto"/>
        <w:rPr>
          <w:rFonts w:eastAsia="SimSun"/>
          <w:b/>
        </w:rPr>
      </w:pPr>
      <w:r w:rsidRPr="00B24E3E">
        <w:rPr>
          <w:rFonts w:eastAsia="SimSun"/>
          <w:b/>
        </w:rPr>
        <w:t xml:space="preserve">Language knowledge </w:t>
      </w:r>
    </w:p>
    <w:p w14:paraId="6E9EF050" w14:textId="77777777" w:rsidR="00D365C0" w:rsidRPr="00B24E3E" w:rsidRDefault="00D365C0" w:rsidP="00D365C0">
      <w:pPr>
        <w:tabs>
          <w:tab w:val="left" w:pos="498"/>
        </w:tabs>
        <w:spacing w:after="160" w:line="210" w:lineRule="auto"/>
        <w:rPr>
          <w:rFonts w:eastAsia="SimSun"/>
        </w:rPr>
      </w:pPr>
      <w:r w:rsidRPr="00B24E3E">
        <w:rPr>
          <w:rFonts w:eastAsia="SimSun"/>
        </w:rPr>
        <w:t xml:space="preserve">- Review grammar, vocab in 1, 2 </w:t>
      </w:r>
    </w:p>
    <w:p w14:paraId="62761BE2" w14:textId="77777777" w:rsidR="00D365C0" w:rsidRPr="00B24E3E" w:rsidRDefault="00D365C0" w:rsidP="00D365C0">
      <w:pPr>
        <w:tabs>
          <w:tab w:val="left" w:pos="498"/>
        </w:tabs>
        <w:spacing w:after="160" w:line="210" w:lineRule="auto"/>
        <w:rPr>
          <w:rFonts w:eastAsia="SimSun"/>
        </w:rPr>
      </w:pPr>
      <w:r w:rsidRPr="00B24E3E">
        <w:rPr>
          <w:rFonts w:eastAsia="SimSun"/>
        </w:rPr>
        <w:t>- Do exercises.</w:t>
      </w:r>
    </w:p>
    <w:p w14:paraId="68189061" w14:textId="77777777" w:rsidR="00D365C0" w:rsidRPr="00B24E3E" w:rsidRDefault="00D365C0" w:rsidP="00D365C0">
      <w:pPr>
        <w:tabs>
          <w:tab w:val="left" w:pos="498"/>
        </w:tabs>
        <w:spacing w:after="160" w:line="210" w:lineRule="auto"/>
        <w:rPr>
          <w:rFonts w:eastAsia="SimSun"/>
        </w:rPr>
      </w:pPr>
      <w:r w:rsidRPr="00B24E3E">
        <w:rPr>
          <w:rFonts w:eastAsia="SimSun"/>
        </w:rPr>
        <w:t xml:space="preserve"> </w:t>
      </w:r>
      <w:r w:rsidRPr="00B24E3E">
        <w:rPr>
          <w:rFonts w:eastAsia="SimSun"/>
          <w:b/>
        </w:rPr>
        <w:t>Listening &amp; Speaking</w:t>
      </w:r>
      <w:r w:rsidRPr="00B24E3E">
        <w:rPr>
          <w:rFonts w:eastAsia="SimSun"/>
        </w:rPr>
        <w:t>: practice speaking</w:t>
      </w:r>
    </w:p>
    <w:p w14:paraId="1167CCEE" w14:textId="77777777" w:rsidR="00D365C0" w:rsidRPr="00B24E3E" w:rsidRDefault="00D365C0" w:rsidP="00D365C0">
      <w:pPr>
        <w:tabs>
          <w:tab w:val="left" w:pos="1701"/>
        </w:tabs>
        <w:rPr>
          <w:rFonts w:eastAsia="SimSun"/>
        </w:rPr>
      </w:pPr>
      <w:r w:rsidRPr="00B24E3E">
        <w:rPr>
          <w:rFonts w:eastAsia="SimSun"/>
          <w:b/>
        </w:rPr>
        <w:t xml:space="preserve"> Reading &amp; Writing:</w:t>
      </w:r>
      <w:r w:rsidRPr="00B24E3E">
        <w:rPr>
          <w:rFonts w:eastAsia="SimSun"/>
        </w:rPr>
        <w:t xml:space="preserve"> correct students' writing </w:t>
      </w:r>
    </w:p>
    <w:p w14:paraId="562D8B52" w14:textId="77777777" w:rsidR="00D365C0" w:rsidRPr="00B24E3E" w:rsidRDefault="00D365C0" w:rsidP="00D365C0">
      <w:pPr>
        <w:spacing w:after="160" w:line="212" w:lineRule="auto"/>
        <w:ind w:right="260"/>
        <w:rPr>
          <w:rFonts w:eastAsia="Tahoma"/>
          <w:b/>
        </w:rPr>
      </w:pPr>
      <w:r w:rsidRPr="00B24E3E">
        <w:rPr>
          <w:rFonts w:eastAsia="SimSun"/>
          <w:b/>
        </w:rPr>
        <w:t>- Do test 1</w:t>
      </w:r>
    </w:p>
    <w:p w14:paraId="2C469FDB" w14:textId="77777777" w:rsidR="00D365C0" w:rsidRPr="00B24E3E" w:rsidRDefault="00D365C0" w:rsidP="00320AC0">
      <w:pPr>
        <w:numPr>
          <w:ilvl w:val="0"/>
          <w:numId w:val="129"/>
        </w:numPr>
        <w:spacing w:after="160" w:line="212" w:lineRule="auto"/>
        <w:ind w:left="-142" w:right="260" w:hanging="910"/>
        <w:jc w:val="center"/>
        <w:rPr>
          <w:rFonts w:eastAsia="Tahoma"/>
          <w:b/>
        </w:rPr>
      </w:pPr>
    </w:p>
    <w:p w14:paraId="2C6F70F2" w14:textId="77777777" w:rsidR="00D365C0" w:rsidRPr="00B24E3E" w:rsidRDefault="00D365C0" w:rsidP="00320AC0">
      <w:pPr>
        <w:numPr>
          <w:ilvl w:val="0"/>
          <w:numId w:val="129"/>
        </w:numPr>
        <w:tabs>
          <w:tab w:val="left" w:pos="484"/>
        </w:tabs>
        <w:spacing w:after="160" w:line="212" w:lineRule="auto"/>
        <w:ind w:right="260"/>
        <w:jc w:val="center"/>
        <w:rPr>
          <w:rFonts w:eastAsia="SimSun"/>
          <w:b/>
        </w:rPr>
      </w:pPr>
      <w:r w:rsidRPr="00B24E3E">
        <w:rPr>
          <w:rFonts w:eastAsia="SimSun"/>
          <w:b/>
        </w:rPr>
        <w:t>Unit 3: Getting there</w:t>
      </w:r>
    </w:p>
    <w:p w14:paraId="4A4CCC54" w14:textId="77777777" w:rsidR="00D365C0" w:rsidRPr="00B24E3E" w:rsidRDefault="00D365C0" w:rsidP="00320AC0">
      <w:pPr>
        <w:numPr>
          <w:ilvl w:val="0"/>
          <w:numId w:val="129"/>
        </w:numPr>
        <w:tabs>
          <w:tab w:val="left" w:pos="484"/>
        </w:tabs>
        <w:spacing w:after="160" w:line="212" w:lineRule="auto"/>
        <w:ind w:right="260"/>
        <w:jc w:val="right"/>
        <w:rPr>
          <w:rFonts w:eastAsia="SimSun"/>
          <w:b/>
        </w:rPr>
      </w:pPr>
      <w:r w:rsidRPr="00B24E3E">
        <w:t>Thời gian:  5 giờ.</w:t>
      </w:r>
    </w:p>
    <w:p w14:paraId="7F47993D" w14:textId="77777777" w:rsidR="00D365C0" w:rsidRPr="00B24E3E" w:rsidRDefault="00D365C0" w:rsidP="00D365C0">
      <w:pPr>
        <w:spacing w:before="120" w:after="120"/>
        <w:contextualSpacing/>
        <w:jc w:val="both"/>
      </w:pPr>
      <w:r w:rsidRPr="00B24E3E">
        <w:t>1. Mục tiêu:</w:t>
      </w:r>
    </w:p>
    <w:p w14:paraId="78CEBA7C" w14:textId="77777777" w:rsidR="00D365C0" w:rsidRPr="00B24E3E" w:rsidRDefault="00D365C0" w:rsidP="00320AC0">
      <w:pPr>
        <w:numPr>
          <w:ilvl w:val="0"/>
          <w:numId w:val="142"/>
        </w:numPr>
        <w:spacing w:before="120" w:after="120"/>
        <w:ind w:left="426" w:hanging="284"/>
        <w:contextualSpacing/>
        <w:jc w:val="both"/>
      </w:pPr>
      <w:r w:rsidRPr="00B24E3E">
        <w:t>Giúp sinh viên biết được các từ vựng về chủ đề Phương tiện giao thông</w:t>
      </w:r>
    </w:p>
    <w:p w14:paraId="2DD514AB" w14:textId="77777777" w:rsidR="00D365C0" w:rsidRPr="00B24E3E" w:rsidRDefault="00D365C0" w:rsidP="00320AC0">
      <w:pPr>
        <w:numPr>
          <w:ilvl w:val="0"/>
          <w:numId w:val="142"/>
        </w:numPr>
        <w:spacing w:before="120"/>
        <w:ind w:left="426" w:hanging="284"/>
        <w:contextualSpacing/>
        <w:jc w:val="both"/>
      </w:pPr>
      <w:r w:rsidRPr="00B24E3E">
        <w:t>Giúp sinh viên ôn tập lại cấu trúc ngữ pháp về hình thức của thì quá khứ đơn, thì quá khứ tiếp diễn, các lượng từ chỉ định với danh từ đếm được và không đếm được</w:t>
      </w:r>
    </w:p>
    <w:p w14:paraId="6286B411" w14:textId="77777777" w:rsidR="00D365C0" w:rsidRPr="00B24E3E" w:rsidRDefault="00D365C0" w:rsidP="00320AC0">
      <w:pPr>
        <w:numPr>
          <w:ilvl w:val="0"/>
          <w:numId w:val="142"/>
        </w:numPr>
        <w:spacing w:before="120"/>
        <w:ind w:left="426" w:hanging="284"/>
        <w:contextualSpacing/>
        <w:jc w:val="both"/>
      </w:pPr>
      <w:r w:rsidRPr="00B24E3E">
        <w:t>Sinh viên có thể nghe và hiểu để làm các phần chọn trắc nghiệm về chủ đề Phương tiện giao thông, thực hành nói về cách hỏi đường, mô tả về cách chỉ đường</w:t>
      </w:r>
    </w:p>
    <w:p w14:paraId="64B6E91C" w14:textId="77777777" w:rsidR="00D365C0" w:rsidRPr="00B24E3E" w:rsidRDefault="00D365C0" w:rsidP="00320AC0">
      <w:pPr>
        <w:numPr>
          <w:ilvl w:val="0"/>
          <w:numId w:val="142"/>
        </w:numPr>
        <w:spacing w:before="120"/>
        <w:ind w:left="426" w:hanging="284"/>
        <w:contextualSpacing/>
        <w:jc w:val="both"/>
      </w:pPr>
      <w:r w:rsidRPr="00B24E3E">
        <w:t>Thực hành đọc hiểu các bài đọc về chủ đề Phương tiện giao thông</w:t>
      </w:r>
    </w:p>
    <w:p w14:paraId="5819B774" w14:textId="77777777" w:rsidR="00D365C0" w:rsidRPr="00B24E3E" w:rsidRDefault="00D365C0" w:rsidP="00320AC0">
      <w:pPr>
        <w:numPr>
          <w:ilvl w:val="0"/>
          <w:numId w:val="142"/>
        </w:numPr>
        <w:spacing w:before="120"/>
        <w:ind w:left="426" w:hanging="284"/>
        <w:contextualSpacing/>
        <w:jc w:val="both"/>
      </w:pPr>
      <w:r w:rsidRPr="00B24E3E">
        <w:t>Viết được một lá thư để chỉ đường cho một ai đó</w:t>
      </w:r>
    </w:p>
    <w:p w14:paraId="6D9FC6A3" w14:textId="77777777" w:rsidR="00D365C0" w:rsidRPr="00B24E3E" w:rsidRDefault="00D365C0" w:rsidP="00D365C0">
      <w:pPr>
        <w:spacing w:before="120" w:after="120"/>
        <w:ind w:left="426" w:hanging="284"/>
        <w:contextualSpacing/>
        <w:jc w:val="both"/>
      </w:pPr>
    </w:p>
    <w:p w14:paraId="259451D4" w14:textId="77777777" w:rsidR="00D365C0" w:rsidRPr="00B24E3E" w:rsidRDefault="00D365C0" w:rsidP="00D365C0">
      <w:pPr>
        <w:spacing w:before="120" w:after="120"/>
        <w:contextualSpacing/>
        <w:jc w:val="both"/>
      </w:pPr>
      <w:r w:rsidRPr="00B24E3E">
        <w:t>2. Nội dung bài:</w:t>
      </w:r>
    </w:p>
    <w:p w14:paraId="4613FA2C" w14:textId="77777777" w:rsidR="00D365C0" w:rsidRPr="00B24E3E" w:rsidRDefault="00D365C0" w:rsidP="00320AC0">
      <w:pPr>
        <w:numPr>
          <w:ilvl w:val="0"/>
          <w:numId w:val="129"/>
        </w:numPr>
        <w:spacing w:before="120"/>
        <w:ind w:left="720"/>
        <w:contextualSpacing/>
        <w:jc w:val="both"/>
      </w:pPr>
    </w:p>
    <w:p w14:paraId="077140C1" w14:textId="77777777" w:rsidR="00D365C0" w:rsidRPr="00B24E3E" w:rsidRDefault="00D365C0" w:rsidP="00320AC0">
      <w:pPr>
        <w:numPr>
          <w:ilvl w:val="0"/>
          <w:numId w:val="129"/>
        </w:numPr>
        <w:tabs>
          <w:tab w:val="left" w:pos="484"/>
        </w:tabs>
        <w:spacing w:after="160" w:line="212" w:lineRule="auto"/>
        <w:ind w:right="260"/>
        <w:rPr>
          <w:rFonts w:eastAsia="SimSun"/>
          <w:b/>
        </w:rPr>
      </w:pPr>
      <w:r w:rsidRPr="00B24E3E">
        <w:rPr>
          <w:rFonts w:eastAsia="SimSun"/>
          <w:b/>
        </w:rPr>
        <w:t>Unit 3: Getting there</w:t>
      </w:r>
    </w:p>
    <w:p w14:paraId="1ECDECA1" w14:textId="77777777" w:rsidR="00D365C0" w:rsidRPr="00B24E3E" w:rsidRDefault="00D365C0" w:rsidP="00D365C0">
      <w:pPr>
        <w:ind w:firstLine="284"/>
        <w:jc w:val="both"/>
        <w:rPr>
          <w:b/>
        </w:rPr>
      </w:pPr>
      <w:r w:rsidRPr="00B24E3E">
        <w:rPr>
          <w:b/>
        </w:rPr>
        <w:t>Language knowledge</w:t>
      </w:r>
    </w:p>
    <w:p w14:paraId="5CFB9F06" w14:textId="77777777" w:rsidR="00D365C0" w:rsidRPr="00B24E3E" w:rsidRDefault="00D365C0" w:rsidP="00320AC0">
      <w:pPr>
        <w:numPr>
          <w:ilvl w:val="0"/>
          <w:numId w:val="129"/>
        </w:numPr>
        <w:tabs>
          <w:tab w:val="left" w:pos="484"/>
        </w:tabs>
        <w:spacing w:after="160" w:line="212" w:lineRule="auto"/>
        <w:ind w:right="260"/>
        <w:rPr>
          <w:rFonts w:eastAsia="SimSun"/>
        </w:rPr>
      </w:pPr>
      <w:r w:rsidRPr="00B24E3E">
        <w:rPr>
          <w:rFonts w:eastAsia="SimSun"/>
        </w:rPr>
        <w:t xml:space="preserve">- Grammar: past simple, past continuous, quantifiers with Getting (un)countable nouns </w:t>
      </w:r>
    </w:p>
    <w:p w14:paraId="3C108E69" w14:textId="77777777" w:rsidR="00D365C0" w:rsidRPr="00B24E3E" w:rsidRDefault="00D365C0" w:rsidP="00320AC0">
      <w:pPr>
        <w:numPr>
          <w:ilvl w:val="0"/>
          <w:numId w:val="129"/>
        </w:numPr>
        <w:tabs>
          <w:tab w:val="left" w:pos="484"/>
        </w:tabs>
        <w:spacing w:after="160" w:line="212" w:lineRule="auto"/>
        <w:ind w:right="260"/>
        <w:rPr>
          <w:rFonts w:eastAsia="SimSun"/>
        </w:rPr>
      </w:pPr>
      <w:r w:rsidRPr="00B24E3E">
        <w:rPr>
          <w:rFonts w:eastAsia="SimSun"/>
        </w:rPr>
        <w:t>- Vocabulary: places in town, travelling by plane, transport</w:t>
      </w:r>
    </w:p>
    <w:p w14:paraId="623414D4" w14:textId="77777777" w:rsidR="00D365C0" w:rsidRPr="00B24E3E" w:rsidRDefault="00D365C0" w:rsidP="00D365C0">
      <w:pPr>
        <w:tabs>
          <w:tab w:val="left" w:pos="484"/>
        </w:tabs>
        <w:spacing w:after="160" w:line="212" w:lineRule="auto"/>
        <w:ind w:right="260"/>
        <w:rPr>
          <w:rFonts w:eastAsia="SimSun"/>
        </w:rPr>
      </w:pPr>
      <w:r w:rsidRPr="00B24E3E">
        <w:rPr>
          <w:rFonts w:eastAsia="SimSun"/>
          <w:b/>
        </w:rPr>
        <w:t xml:space="preserve">     Listening &amp; speaking</w:t>
      </w:r>
      <w:r w:rsidRPr="00B24E3E">
        <w:rPr>
          <w:rFonts w:eastAsia="SimSun"/>
        </w:rPr>
        <w:t xml:space="preserve">: </w:t>
      </w:r>
    </w:p>
    <w:p w14:paraId="030FFC2F"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 Asking for directions </w:t>
      </w:r>
    </w:p>
    <w:p w14:paraId="174A5185"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 Travel news </w:t>
      </w:r>
    </w:p>
    <w:p w14:paraId="192628DF"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 Talk about buildings and places town, </w:t>
      </w:r>
    </w:p>
    <w:p w14:paraId="67FABD6A" w14:textId="77777777" w:rsidR="00D365C0" w:rsidRPr="00B24E3E" w:rsidRDefault="00D365C0" w:rsidP="00D365C0">
      <w:pPr>
        <w:tabs>
          <w:tab w:val="left" w:pos="484"/>
        </w:tabs>
        <w:spacing w:after="160" w:line="212" w:lineRule="auto"/>
        <w:ind w:right="260"/>
        <w:rPr>
          <w:rFonts w:eastAsia="SimSun"/>
        </w:rPr>
      </w:pPr>
      <w:r w:rsidRPr="00B24E3E">
        <w:rPr>
          <w:rFonts w:eastAsia="SimSun"/>
        </w:rPr>
        <w:t xml:space="preserve"> - Ask for and give directions talk about different ways of travelling discussing where. </w:t>
      </w:r>
    </w:p>
    <w:p w14:paraId="19417383" w14:textId="77777777" w:rsidR="00D365C0" w:rsidRPr="00B24E3E" w:rsidRDefault="00D365C0" w:rsidP="00320AC0">
      <w:pPr>
        <w:numPr>
          <w:ilvl w:val="0"/>
          <w:numId w:val="129"/>
        </w:numPr>
        <w:tabs>
          <w:tab w:val="left" w:pos="484"/>
        </w:tabs>
        <w:spacing w:after="160" w:line="212" w:lineRule="auto"/>
        <w:ind w:right="260"/>
        <w:rPr>
          <w:rFonts w:eastAsia="SimSun"/>
        </w:rPr>
      </w:pPr>
      <w:r w:rsidRPr="00B24E3E">
        <w:rPr>
          <w:rFonts w:eastAsia="SimSun"/>
          <w:b/>
        </w:rPr>
        <w:t>Reading &amp; writing:</w:t>
      </w:r>
      <w:r w:rsidRPr="00B24E3E">
        <w:rPr>
          <w:rFonts w:eastAsia="SimSun"/>
        </w:rPr>
        <w:t xml:space="preserve"> lessons in life: how not to miss flights </w:t>
      </w:r>
    </w:p>
    <w:p w14:paraId="7EF9208F" w14:textId="77777777" w:rsidR="00D365C0" w:rsidRPr="00B24E3E" w:rsidRDefault="00D365C0" w:rsidP="00320AC0">
      <w:pPr>
        <w:numPr>
          <w:ilvl w:val="0"/>
          <w:numId w:val="129"/>
        </w:numPr>
        <w:tabs>
          <w:tab w:val="left" w:pos="484"/>
        </w:tabs>
        <w:spacing w:after="160" w:line="212" w:lineRule="auto"/>
        <w:ind w:right="260"/>
        <w:rPr>
          <w:rFonts w:eastAsia="SimSun"/>
        </w:rPr>
      </w:pPr>
      <w:r w:rsidRPr="00B24E3E">
        <w:rPr>
          <w:rFonts w:eastAsia="SimSun"/>
        </w:rPr>
        <w:t xml:space="preserve">- Write a letter telling a person how to get to a place. </w:t>
      </w:r>
    </w:p>
    <w:p w14:paraId="36630217" w14:textId="77777777" w:rsidR="00D365C0" w:rsidRPr="00B24E3E" w:rsidRDefault="00D365C0" w:rsidP="00320AC0">
      <w:pPr>
        <w:numPr>
          <w:ilvl w:val="0"/>
          <w:numId w:val="129"/>
        </w:numPr>
        <w:tabs>
          <w:tab w:val="left" w:pos="484"/>
        </w:tabs>
        <w:spacing w:after="160" w:line="212" w:lineRule="auto"/>
        <w:ind w:right="260"/>
        <w:jc w:val="center"/>
        <w:rPr>
          <w:rFonts w:eastAsia="SimSun"/>
          <w:b/>
        </w:rPr>
      </w:pPr>
      <w:r w:rsidRPr="00B24E3E">
        <w:rPr>
          <w:rFonts w:eastAsia="SimSun"/>
          <w:b/>
        </w:rPr>
        <w:lastRenderedPageBreak/>
        <w:t>Unit 4: Eat</w:t>
      </w:r>
    </w:p>
    <w:p w14:paraId="0F53F4D0" w14:textId="77777777" w:rsidR="00D365C0" w:rsidRPr="00B24E3E" w:rsidRDefault="00D365C0" w:rsidP="00320AC0">
      <w:pPr>
        <w:numPr>
          <w:ilvl w:val="0"/>
          <w:numId w:val="129"/>
        </w:numPr>
        <w:tabs>
          <w:tab w:val="left" w:pos="484"/>
        </w:tabs>
        <w:spacing w:after="160" w:line="212" w:lineRule="auto"/>
        <w:ind w:right="260"/>
        <w:jc w:val="center"/>
        <w:rPr>
          <w:rFonts w:eastAsia="SimSun"/>
          <w:b/>
        </w:rPr>
      </w:pPr>
    </w:p>
    <w:p w14:paraId="22E39BD7" w14:textId="77777777" w:rsidR="00D365C0" w:rsidRPr="00B24E3E" w:rsidRDefault="00D365C0" w:rsidP="00320AC0">
      <w:pPr>
        <w:numPr>
          <w:ilvl w:val="0"/>
          <w:numId w:val="129"/>
        </w:numPr>
        <w:tabs>
          <w:tab w:val="left" w:pos="484"/>
        </w:tabs>
        <w:spacing w:after="160" w:line="212" w:lineRule="auto"/>
        <w:ind w:right="260"/>
        <w:jc w:val="right"/>
        <w:rPr>
          <w:rFonts w:eastAsia="SimSun"/>
          <w:b/>
        </w:rPr>
      </w:pPr>
      <w:r w:rsidRPr="00B24E3E">
        <w:t>Thời gian:  10 giờ.</w:t>
      </w:r>
    </w:p>
    <w:p w14:paraId="10DE5D80" w14:textId="77777777" w:rsidR="00D365C0" w:rsidRPr="00B24E3E" w:rsidRDefault="00D365C0" w:rsidP="00D365C0">
      <w:pPr>
        <w:spacing w:before="120" w:after="120"/>
        <w:contextualSpacing/>
        <w:jc w:val="both"/>
      </w:pPr>
      <w:r w:rsidRPr="00B24E3E">
        <w:t>1. Mục tiêu:</w:t>
      </w:r>
    </w:p>
    <w:p w14:paraId="3DB5BB89" w14:textId="77777777" w:rsidR="00D365C0" w:rsidRPr="00B24E3E" w:rsidRDefault="00D365C0" w:rsidP="00320AC0">
      <w:pPr>
        <w:numPr>
          <w:ilvl w:val="0"/>
          <w:numId w:val="141"/>
        </w:numPr>
        <w:spacing w:before="120" w:after="120"/>
        <w:ind w:left="284"/>
        <w:contextualSpacing/>
        <w:jc w:val="both"/>
      </w:pPr>
      <w:r w:rsidRPr="00B24E3E">
        <w:t>Giúp sinh viên biết được các từ vựng về chủ đề Ăn uống, các nơi ăn uống</w:t>
      </w:r>
    </w:p>
    <w:p w14:paraId="7FE84DE8" w14:textId="77777777" w:rsidR="00D365C0" w:rsidRPr="00B24E3E" w:rsidRDefault="00D365C0" w:rsidP="00320AC0">
      <w:pPr>
        <w:numPr>
          <w:ilvl w:val="0"/>
          <w:numId w:val="141"/>
        </w:numPr>
        <w:spacing w:before="120"/>
        <w:ind w:left="284"/>
        <w:contextualSpacing/>
        <w:jc w:val="both"/>
      </w:pPr>
      <w:r w:rsidRPr="00B24E3E">
        <w:t>Giúp sinh viên ôn tập lại cấu trúc ngữ pháp về hình thức của thì hiện tại hoàn thành, các cấu trúc “too…to” và “enough…to”</w:t>
      </w:r>
    </w:p>
    <w:p w14:paraId="0E01C701" w14:textId="77777777" w:rsidR="00D365C0" w:rsidRPr="00B24E3E" w:rsidRDefault="00D365C0" w:rsidP="00320AC0">
      <w:pPr>
        <w:numPr>
          <w:ilvl w:val="0"/>
          <w:numId w:val="141"/>
        </w:numPr>
        <w:spacing w:before="120"/>
        <w:ind w:left="284"/>
        <w:contextualSpacing/>
        <w:jc w:val="both"/>
      </w:pPr>
      <w:r w:rsidRPr="00B24E3E">
        <w:t xml:space="preserve">Sinh viên có thể nghe và hiểu để làm các phần chọn trắc nghiệm về chủ đề Ăn uống, thực hành hỏi và trả lời khi vào nhà hàng, nói về thói quen ăn uống </w:t>
      </w:r>
    </w:p>
    <w:p w14:paraId="753C1F71" w14:textId="77777777" w:rsidR="00D365C0" w:rsidRPr="00B24E3E" w:rsidRDefault="00D365C0" w:rsidP="00320AC0">
      <w:pPr>
        <w:numPr>
          <w:ilvl w:val="0"/>
          <w:numId w:val="141"/>
        </w:numPr>
        <w:spacing w:before="120"/>
        <w:ind w:left="284"/>
        <w:contextualSpacing/>
        <w:jc w:val="both"/>
      </w:pPr>
      <w:r w:rsidRPr="00B24E3E">
        <w:t>Thực hành đọc hiểu các bài đọc về chủ đề Ăn uống</w:t>
      </w:r>
    </w:p>
    <w:p w14:paraId="1E8F2717" w14:textId="77777777" w:rsidR="00D365C0" w:rsidRPr="00B24E3E" w:rsidRDefault="00D365C0" w:rsidP="00320AC0">
      <w:pPr>
        <w:numPr>
          <w:ilvl w:val="0"/>
          <w:numId w:val="141"/>
        </w:numPr>
        <w:spacing w:before="120"/>
        <w:ind w:left="284"/>
        <w:contextualSpacing/>
        <w:jc w:val="both"/>
      </w:pPr>
      <w:r w:rsidRPr="00B24E3E">
        <w:t>Viết được một đoạn văn về trải nghiệm của bản thân khi ăn ở một nhà hàng</w:t>
      </w:r>
    </w:p>
    <w:p w14:paraId="74DB6CB4" w14:textId="77777777" w:rsidR="00D365C0" w:rsidRPr="00B24E3E" w:rsidRDefault="00D365C0" w:rsidP="00320AC0">
      <w:pPr>
        <w:numPr>
          <w:ilvl w:val="0"/>
          <w:numId w:val="141"/>
        </w:numPr>
        <w:spacing w:before="120"/>
        <w:ind w:left="284"/>
        <w:contextualSpacing/>
        <w:jc w:val="both"/>
      </w:pPr>
      <w:r w:rsidRPr="00B24E3E">
        <w:t>Sinh viên ôn tập lại phần ngữ pháp, từ vựng và làm bài kiểm tra định kì</w:t>
      </w:r>
    </w:p>
    <w:p w14:paraId="20E61CF2" w14:textId="77777777" w:rsidR="00D365C0" w:rsidRPr="00B24E3E" w:rsidRDefault="00D365C0" w:rsidP="00320AC0">
      <w:pPr>
        <w:numPr>
          <w:ilvl w:val="0"/>
          <w:numId w:val="141"/>
        </w:numPr>
        <w:spacing w:before="120"/>
        <w:ind w:left="284"/>
        <w:contextualSpacing/>
        <w:jc w:val="both"/>
      </w:pPr>
      <w:r w:rsidRPr="00B24E3E">
        <w:t>Hướng dẫn và cho sinh viên làm bài kiểm tra theo dạng chuẩn châu Âu A2 và sửa bài cho sv</w:t>
      </w:r>
    </w:p>
    <w:p w14:paraId="36F12497" w14:textId="77777777" w:rsidR="00D365C0" w:rsidRPr="00B24E3E" w:rsidRDefault="00D365C0" w:rsidP="00D365C0">
      <w:pPr>
        <w:spacing w:before="120" w:after="120"/>
        <w:ind w:left="284" w:hanging="284"/>
        <w:contextualSpacing/>
        <w:jc w:val="both"/>
      </w:pPr>
    </w:p>
    <w:p w14:paraId="5C1582EE" w14:textId="77777777" w:rsidR="00D365C0" w:rsidRPr="00B24E3E" w:rsidRDefault="00D365C0" w:rsidP="00D365C0">
      <w:pPr>
        <w:spacing w:before="120" w:after="120"/>
        <w:contextualSpacing/>
        <w:jc w:val="both"/>
      </w:pPr>
      <w:r w:rsidRPr="00B24E3E">
        <w:t>2. Nội dung bài:</w:t>
      </w:r>
    </w:p>
    <w:p w14:paraId="404CC8A4" w14:textId="77777777" w:rsidR="00D365C0" w:rsidRPr="00B24E3E" w:rsidRDefault="00D365C0" w:rsidP="00320AC0">
      <w:pPr>
        <w:numPr>
          <w:ilvl w:val="0"/>
          <w:numId w:val="129"/>
        </w:numPr>
        <w:tabs>
          <w:tab w:val="left" w:pos="484"/>
        </w:tabs>
        <w:spacing w:after="160" w:line="212" w:lineRule="auto"/>
        <w:ind w:right="260"/>
        <w:rPr>
          <w:rFonts w:eastAsia="SimSun"/>
          <w:b/>
        </w:rPr>
      </w:pPr>
      <w:r w:rsidRPr="00B24E3E">
        <w:rPr>
          <w:rFonts w:eastAsia="SimSun"/>
          <w:b/>
        </w:rPr>
        <w:t>Unit 4: Eat</w:t>
      </w:r>
    </w:p>
    <w:p w14:paraId="5CBA0FCC" w14:textId="77777777" w:rsidR="00D365C0" w:rsidRPr="00B24E3E" w:rsidRDefault="00D365C0" w:rsidP="00D365C0">
      <w:pPr>
        <w:ind w:firstLine="284"/>
        <w:jc w:val="both"/>
        <w:rPr>
          <w:b/>
        </w:rPr>
      </w:pPr>
      <w:r w:rsidRPr="00B24E3E">
        <w:rPr>
          <w:b/>
        </w:rPr>
        <w:t>Language knowledge</w:t>
      </w:r>
    </w:p>
    <w:p w14:paraId="68FCE53D" w14:textId="77777777" w:rsidR="00D365C0" w:rsidRPr="00B24E3E" w:rsidRDefault="00D365C0" w:rsidP="00320AC0">
      <w:pPr>
        <w:numPr>
          <w:ilvl w:val="0"/>
          <w:numId w:val="129"/>
        </w:numPr>
        <w:tabs>
          <w:tab w:val="left" w:pos="484"/>
        </w:tabs>
        <w:spacing w:after="160" w:line="212" w:lineRule="auto"/>
        <w:ind w:right="260"/>
        <w:rPr>
          <w:rFonts w:eastAsia="SimSun"/>
        </w:rPr>
      </w:pPr>
      <w:r w:rsidRPr="00B24E3E">
        <w:rPr>
          <w:rFonts w:eastAsia="SimSun"/>
        </w:rPr>
        <w:t xml:space="preserve">- Grammar: present perfect, discussing too and not...enough eat </w:t>
      </w:r>
    </w:p>
    <w:p w14:paraId="48F35716" w14:textId="77777777" w:rsidR="00D365C0" w:rsidRPr="00B24E3E" w:rsidRDefault="00D365C0" w:rsidP="00320AC0">
      <w:pPr>
        <w:numPr>
          <w:ilvl w:val="0"/>
          <w:numId w:val="129"/>
        </w:numPr>
        <w:tabs>
          <w:tab w:val="left" w:pos="484"/>
        </w:tabs>
        <w:spacing w:after="160" w:line="212" w:lineRule="auto"/>
        <w:ind w:right="260"/>
        <w:rPr>
          <w:rFonts w:eastAsia="SimSun"/>
        </w:rPr>
      </w:pPr>
      <w:r w:rsidRPr="00B24E3E">
        <w:rPr>
          <w:rFonts w:eastAsia="SimSun"/>
        </w:rPr>
        <w:t xml:space="preserve">- Vocabulary: restaurants, </w:t>
      </w:r>
    </w:p>
    <w:p w14:paraId="3A60BF7C" w14:textId="77777777" w:rsidR="00D365C0" w:rsidRPr="00B24E3E" w:rsidRDefault="00D365C0" w:rsidP="00320AC0">
      <w:pPr>
        <w:numPr>
          <w:ilvl w:val="0"/>
          <w:numId w:val="129"/>
        </w:numPr>
        <w:tabs>
          <w:tab w:val="left" w:pos="484"/>
        </w:tabs>
        <w:spacing w:after="160" w:line="212" w:lineRule="auto"/>
        <w:ind w:right="260"/>
        <w:rPr>
          <w:rFonts w:eastAsia="SimSun"/>
        </w:rPr>
      </w:pPr>
      <w:r w:rsidRPr="00B24E3E">
        <w:rPr>
          <w:rFonts w:eastAsia="SimSun"/>
        </w:rPr>
        <w:t>- Discuss describing food</w:t>
      </w:r>
    </w:p>
    <w:p w14:paraId="2C9EBF61" w14:textId="77777777" w:rsidR="00D365C0" w:rsidRPr="00B24E3E" w:rsidRDefault="00D365C0" w:rsidP="00D365C0">
      <w:pPr>
        <w:tabs>
          <w:tab w:val="left" w:pos="484"/>
        </w:tabs>
        <w:spacing w:after="160" w:line="212" w:lineRule="auto"/>
        <w:ind w:right="260"/>
        <w:rPr>
          <w:rFonts w:eastAsia="SimSun"/>
          <w:b/>
        </w:rPr>
      </w:pPr>
      <w:r w:rsidRPr="00B24E3E">
        <w:rPr>
          <w:rFonts w:eastAsia="SimSun"/>
        </w:rPr>
        <w:t xml:space="preserve">   </w:t>
      </w:r>
      <w:r w:rsidRPr="00B24E3E">
        <w:rPr>
          <w:rFonts w:eastAsia="SimSun"/>
          <w:b/>
        </w:rPr>
        <w:t xml:space="preserve">Listening &amp; speaking: </w:t>
      </w:r>
    </w:p>
    <w:p w14:paraId="6120C314" w14:textId="77777777" w:rsidR="00D365C0" w:rsidRPr="00B24E3E" w:rsidRDefault="00D365C0" w:rsidP="00320AC0">
      <w:pPr>
        <w:numPr>
          <w:ilvl w:val="0"/>
          <w:numId w:val="129"/>
        </w:numPr>
        <w:tabs>
          <w:tab w:val="left" w:pos="484"/>
        </w:tabs>
        <w:spacing w:after="160" w:line="212" w:lineRule="auto"/>
        <w:ind w:right="260"/>
        <w:rPr>
          <w:rFonts w:eastAsia="SimSun"/>
        </w:rPr>
      </w:pPr>
      <w:r w:rsidRPr="00B24E3E">
        <w:rPr>
          <w:rFonts w:eastAsia="SimSun"/>
        </w:rPr>
        <w:t>- Discussing where to eat</w:t>
      </w:r>
    </w:p>
    <w:p w14:paraId="40E8C41C" w14:textId="77777777" w:rsidR="00D365C0" w:rsidRPr="00B24E3E" w:rsidRDefault="00D365C0" w:rsidP="00320AC0">
      <w:pPr>
        <w:numPr>
          <w:ilvl w:val="0"/>
          <w:numId w:val="129"/>
        </w:numPr>
        <w:tabs>
          <w:tab w:val="left" w:pos="484"/>
        </w:tabs>
        <w:spacing w:after="160" w:line="212" w:lineRule="auto"/>
        <w:ind w:right="260"/>
        <w:rPr>
          <w:rFonts w:eastAsia="SimSun"/>
        </w:rPr>
      </w:pPr>
      <w:r w:rsidRPr="00B24E3E">
        <w:rPr>
          <w:rFonts w:eastAsia="SimSun"/>
        </w:rPr>
        <w:t xml:space="preserve">- Discuss where and what to eat </w:t>
      </w:r>
    </w:p>
    <w:p w14:paraId="3CB84AF3" w14:textId="77777777" w:rsidR="00D365C0" w:rsidRPr="00B24E3E" w:rsidRDefault="00D365C0" w:rsidP="00320AC0">
      <w:pPr>
        <w:numPr>
          <w:ilvl w:val="0"/>
          <w:numId w:val="129"/>
        </w:numPr>
        <w:tabs>
          <w:tab w:val="left" w:pos="484"/>
        </w:tabs>
        <w:spacing w:after="160" w:line="212" w:lineRule="auto"/>
        <w:ind w:right="260"/>
        <w:rPr>
          <w:rFonts w:eastAsia="SimSun"/>
        </w:rPr>
      </w:pPr>
      <w:r w:rsidRPr="00B24E3E">
        <w:rPr>
          <w:rFonts w:eastAsia="SimSun"/>
        </w:rPr>
        <w:t xml:space="preserve">- Ask and answer questions in a restaurant </w:t>
      </w:r>
    </w:p>
    <w:p w14:paraId="052031E2" w14:textId="77777777" w:rsidR="00D365C0" w:rsidRPr="00B24E3E" w:rsidRDefault="00D365C0" w:rsidP="00320AC0">
      <w:pPr>
        <w:numPr>
          <w:ilvl w:val="0"/>
          <w:numId w:val="129"/>
        </w:numPr>
        <w:tabs>
          <w:tab w:val="left" w:pos="484"/>
        </w:tabs>
        <w:spacing w:after="160" w:line="212" w:lineRule="auto"/>
        <w:ind w:right="260"/>
        <w:rPr>
          <w:rFonts w:eastAsia="SimSun"/>
        </w:rPr>
      </w:pPr>
      <w:r w:rsidRPr="00B24E3E">
        <w:rPr>
          <w:rFonts w:eastAsia="SimSun"/>
        </w:rPr>
        <w:t xml:space="preserve">- Talk about typical foods and eating habits. </w:t>
      </w:r>
    </w:p>
    <w:p w14:paraId="3F266A44" w14:textId="77777777" w:rsidR="00D365C0" w:rsidRPr="00B24E3E" w:rsidRDefault="00D365C0" w:rsidP="00320AC0">
      <w:pPr>
        <w:numPr>
          <w:ilvl w:val="0"/>
          <w:numId w:val="129"/>
        </w:numPr>
        <w:tabs>
          <w:tab w:val="left" w:pos="484"/>
        </w:tabs>
        <w:spacing w:after="160" w:line="212" w:lineRule="auto"/>
        <w:ind w:left="720" w:right="260"/>
        <w:rPr>
          <w:rFonts w:eastAsia="SimSun"/>
        </w:rPr>
      </w:pPr>
      <w:r w:rsidRPr="00B24E3E">
        <w:rPr>
          <w:rFonts w:eastAsia="SimSun"/>
          <w:b/>
        </w:rPr>
        <w:t>Reading &amp; writing:</w:t>
      </w:r>
      <w:r w:rsidRPr="00B24E3E">
        <w:rPr>
          <w:rFonts w:eastAsia="SimSun"/>
        </w:rPr>
        <w:t xml:space="preserve"> </w:t>
      </w:r>
    </w:p>
    <w:p w14:paraId="3FC79143" w14:textId="77777777" w:rsidR="00D365C0" w:rsidRPr="00B24E3E" w:rsidRDefault="00D365C0" w:rsidP="00320AC0">
      <w:pPr>
        <w:numPr>
          <w:ilvl w:val="0"/>
          <w:numId w:val="129"/>
        </w:numPr>
        <w:tabs>
          <w:tab w:val="left" w:pos="484"/>
        </w:tabs>
        <w:spacing w:after="160" w:line="212" w:lineRule="auto"/>
        <w:ind w:left="720" w:right="260"/>
        <w:rPr>
          <w:rFonts w:eastAsia="SimSun"/>
        </w:rPr>
      </w:pPr>
      <w:r w:rsidRPr="00B24E3E">
        <w:rPr>
          <w:rFonts w:eastAsia="SimSun"/>
        </w:rPr>
        <w:t xml:space="preserve">- Breakfast around the world describe restaurants and meals </w:t>
      </w:r>
    </w:p>
    <w:p w14:paraId="661C9A05" w14:textId="77777777" w:rsidR="00D365C0" w:rsidRPr="00B24E3E" w:rsidRDefault="00D365C0" w:rsidP="00D365C0">
      <w:pPr>
        <w:spacing w:after="160" w:line="212" w:lineRule="auto"/>
        <w:ind w:left="-142" w:right="260"/>
        <w:rPr>
          <w:rFonts w:eastAsia="SimSun"/>
        </w:rPr>
      </w:pPr>
      <w:r w:rsidRPr="00B24E3E">
        <w:rPr>
          <w:rFonts w:eastAsia="SimSun"/>
        </w:rPr>
        <w:t xml:space="preserve">         -  Write about your experiences at a restaurant</w:t>
      </w:r>
    </w:p>
    <w:p w14:paraId="724D941F" w14:textId="77777777" w:rsidR="00D365C0" w:rsidRPr="00B24E3E" w:rsidRDefault="00D365C0" w:rsidP="00D365C0">
      <w:pPr>
        <w:tabs>
          <w:tab w:val="left" w:pos="498"/>
        </w:tabs>
        <w:spacing w:after="160" w:line="210" w:lineRule="auto"/>
        <w:rPr>
          <w:rFonts w:eastAsia="SimSun"/>
          <w:b/>
        </w:rPr>
      </w:pPr>
      <w:r w:rsidRPr="00B24E3E">
        <w:rPr>
          <w:rFonts w:eastAsia="SimSun"/>
        </w:rPr>
        <w:t xml:space="preserve"> </w:t>
      </w:r>
      <w:r w:rsidRPr="00B24E3E">
        <w:rPr>
          <w:rFonts w:eastAsia="SimSun"/>
          <w:b/>
        </w:rPr>
        <w:t xml:space="preserve">Review 2 </w:t>
      </w:r>
    </w:p>
    <w:p w14:paraId="25384F17" w14:textId="77777777" w:rsidR="00D365C0" w:rsidRPr="00B24E3E" w:rsidRDefault="00D365C0" w:rsidP="00D365C0">
      <w:pPr>
        <w:tabs>
          <w:tab w:val="left" w:pos="498"/>
        </w:tabs>
        <w:spacing w:after="160" w:line="210" w:lineRule="auto"/>
        <w:rPr>
          <w:rFonts w:eastAsia="SimSun"/>
          <w:b/>
        </w:rPr>
      </w:pPr>
      <w:r w:rsidRPr="00B24E3E">
        <w:rPr>
          <w:rFonts w:eastAsia="SimSun"/>
          <w:b/>
        </w:rPr>
        <w:t xml:space="preserve"> Writing 2 </w:t>
      </w:r>
    </w:p>
    <w:p w14:paraId="7C3EF97F" w14:textId="77777777" w:rsidR="00D365C0" w:rsidRPr="00B24E3E" w:rsidRDefault="00D365C0" w:rsidP="00D365C0">
      <w:pPr>
        <w:tabs>
          <w:tab w:val="left" w:pos="498"/>
        </w:tabs>
        <w:spacing w:after="160" w:line="210" w:lineRule="auto"/>
        <w:rPr>
          <w:rFonts w:eastAsia="SimSun"/>
          <w:b/>
        </w:rPr>
      </w:pPr>
      <w:r w:rsidRPr="00B24E3E">
        <w:rPr>
          <w:rFonts w:eastAsia="SimSun"/>
          <w:b/>
        </w:rPr>
        <w:t xml:space="preserve">Language knowledge </w:t>
      </w:r>
    </w:p>
    <w:p w14:paraId="16F67CAB" w14:textId="77777777" w:rsidR="00D365C0" w:rsidRPr="00B24E3E" w:rsidRDefault="00D365C0" w:rsidP="00D365C0">
      <w:pPr>
        <w:tabs>
          <w:tab w:val="left" w:pos="498"/>
        </w:tabs>
        <w:spacing w:after="160" w:line="210" w:lineRule="auto"/>
        <w:rPr>
          <w:rFonts w:eastAsia="SimSun"/>
        </w:rPr>
      </w:pPr>
      <w:r w:rsidRPr="00B24E3E">
        <w:rPr>
          <w:rFonts w:eastAsia="SimSun"/>
        </w:rPr>
        <w:t xml:space="preserve">- Review grammar, vocab in 3, 4 </w:t>
      </w:r>
    </w:p>
    <w:p w14:paraId="09196598" w14:textId="77777777" w:rsidR="00D365C0" w:rsidRPr="00B24E3E" w:rsidRDefault="00D365C0" w:rsidP="00D365C0">
      <w:pPr>
        <w:tabs>
          <w:tab w:val="left" w:pos="498"/>
        </w:tabs>
        <w:spacing w:after="160" w:line="210" w:lineRule="auto"/>
        <w:rPr>
          <w:rFonts w:eastAsia="SimSun"/>
        </w:rPr>
      </w:pPr>
      <w:r w:rsidRPr="00B24E3E">
        <w:rPr>
          <w:rFonts w:eastAsia="SimSun"/>
        </w:rPr>
        <w:t>- Do exercises.</w:t>
      </w:r>
    </w:p>
    <w:p w14:paraId="2E5B37E9" w14:textId="77777777" w:rsidR="00D365C0" w:rsidRPr="00B24E3E" w:rsidRDefault="00D365C0" w:rsidP="00D365C0">
      <w:pPr>
        <w:tabs>
          <w:tab w:val="left" w:pos="498"/>
        </w:tabs>
        <w:spacing w:after="160" w:line="210" w:lineRule="auto"/>
        <w:rPr>
          <w:rFonts w:eastAsia="SimSun"/>
        </w:rPr>
      </w:pPr>
      <w:r w:rsidRPr="00B24E3E">
        <w:rPr>
          <w:rFonts w:eastAsia="SimSun"/>
        </w:rPr>
        <w:t xml:space="preserve"> </w:t>
      </w:r>
      <w:r w:rsidRPr="00B24E3E">
        <w:rPr>
          <w:rFonts w:eastAsia="SimSun"/>
          <w:b/>
        </w:rPr>
        <w:t>Listening &amp; Speaking</w:t>
      </w:r>
      <w:r w:rsidRPr="00B24E3E">
        <w:rPr>
          <w:rFonts w:eastAsia="SimSun"/>
        </w:rPr>
        <w:t>: practice speaking</w:t>
      </w:r>
    </w:p>
    <w:p w14:paraId="7C7CA841" w14:textId="77777777" w:rsidR="00D365C0" w:rsidRPr="00B24E3E" w:rsidRDefault="00D365C0" w:rsidP="00D365C0">
      <w:pPr>
        <w:tabs>
          <w:tab w:val="left" w:pos="498"/>
        </w:tabs>
        <w:spacing w:after="160" w:line="210" w:lineRule="auto"/>
        <w:rPr>
          <w:rFonts w:eastAsia="SimSun"/>
        </w:rPr>
      </w:pPr>
      <w:r w:rsidRPr="00B24E3E">
        <w:rPr>
          <w:rFonts w:eastAsia="SimSun"/>
          <w:b/>
        </w:rPr>
        <w:t xml:space="preserve"> Reading &amp; Writing:</w:t>
      </w:r>
      <w:r w:rsidRPr="00B24E3E">
        <w:rPr>
          <w:rFonts w:eastAsia="SimSun"/>
        </w:rPr>
        <w:t xml:space="preserve"> correct students' writing</w:t>
      </w:r>
    </w:p>
    <w:p w14:paraId="554FB1CF" w14:textId="77777777" w:rsidR="00D365C0" w:rsidRPr="00B24E3E" w:rsidRDefault="00D365C0" w:rsidP="00D365C0">
      <w:pPr>
        <w:spacing w:after="160" w:line="212" w:lineRule="auto"/>
        <w:ind w:left="-142" w:right="260"/>
        <w:rPr>
          <w:rFonts w:eastAsia="SimSun"/>
          <w:b/>
        </w:rPr>
      </w:pPr>
      <w:r w:rsidRPr="00B24E3E">
        <w:rPr>
          <w:rFonts w:eastAsia="SimSun"/>
          <w:b/>
        </w:rPr>
        <w:lastRenderedPageBreak/>
        <w:t>- Do test 2</w:t>
      </w:r>
    </w:p>
    <w:p w14:paraId="6D653720" w14:textId="77777777" w:rsidR="00D365C0" w:rsidRPr="00B24E3E" w:rsidRDefault="00D365C0" w:rsidP="00D365C0">
      <w:pPr>
        <w:spacing w:after="160" w:line="212" w:lineRule="auto"/>
        <w:ind w:left="-142" w:right="260"/>
        <w:rPr>
          <w:rFonts w:eastAsia="Tahoma"/>
          <w:b/>
        </w:rPr>
      </w:pPr>
    </w:p>
    <w:p w14:paraId="5F00BA2A" w14:textId="77777777" w:rsidR="00D365C0" w:rsidRPr="00B24E3E" w:rsidRDefault="00D365C0" w:rsidP="00320AC0">
      <w:pPr>
        <w:numPr>
          <w:ilvl w:val="0"/>
          <w:numId w:val="130"/>
        </w:numPr>
        <w:ind w:left="720"/>
        <w:contextualSpacing/>
        <w:jc w:val="center"/>
        <w:rPr>
          <w:rFonts w:eastAsia="SimSun"/>
          <w:b/>
        </w:rPr>
      </w:pPr>
      <w:r w:rsidRPr="00B24E3E">
        <w:rPr>
          <w:rFonts w:eastAsia="SimSun"/>
          <w:b/>
        </w:rPr>
        <w:t>Unit 5: Relax</w:t>
      </w:r>
    </w:p>
    <w:p w14:paraId="39F2BAB2" w14:textId="77777777" w:rsidR="00D365C0" w:rsidRPr="00B24E3E" w:rsidRDefault="00D365C0" w:rsidP="00320AC0">
      <w:pPr>
        <w:numPr>
          <w:ilvl w:val="0"/>
          <w:numId w:val="130"/>
        </w:numPr>
        <w:tabs>
          <w:tab w:val="left" w:pos="484"/>
        </w:tabs>
        <w:spacing w:after="160" w:line="212" w:lineRule="auto"/>
        <w:ind w:right="260"/>
        <w:jc w:val="right"/>
        <w:rPr>
          <w:rFonts w:eastAsia="SimSun"/>
          <w:b/>
        </w:rPr>
      </w:pPr>
      <w:r w:rsidRPr="00B24E3E">
        <w:t>Thời gian:  5 giờ.</w:t>
      </w:r>
    </w:p>
    <w:p w14:paraId="2FF1058C" w14:textId="77777777" w:rsidR="00D365C0" w:rsidRPr="00B24E3E" w:rsidRDefault="00D365C0" w:rsidP="00D365C0">
      <w:pPr>
        <w:spacing w:before="120" w:after="120"/>
        <w:contextualSpacing/>
        <w:jc w:val="both"/>
      </w:pPr>
      <w:r w:rsidRPr="00B24E3E">
        <w:t>1. Mục tiêu:</w:t>
      </w:r>
    </w:p>
    <w:p w14:paraId="4C6E9F41" w14:textId="77777777" w:rsidR="00D365C0" w:rsidRPr="00B24E3E" w:rsidRDefault="00D365C0" w:rsidP="00320AC0">
      <w:pPr>
        <w:numPr>
          <w:ilvl w:val="0"/>
          <w:numId w:val="140"/>
        </w:numPr>
        <w:spacing w:before="120" w:after="120"/>
        <w:ind w:left="284" w:hanging="284"/>
        <w:contextualSpacing/>
        <w:jc w:val="both"/>
      </w:pPr>
      <w:r w:rsidRPr="00B24E3E">
        <w:t>Giúp sinh viên biết được các từ vựng về chủ đề Giải trí, các hoạt động giải trí và các nơi vui chơi giải trí</w:t>
      </w:r>
    </w:p>
    <w:p w14:paraId="4AE060D2" w14:textId="77777777" w:rsidR="00D365C0" w:rsidRPr="00B24E3E" w:rsidRDefault="00D365C0" w:rsidP="00320AC0">
      <w:pPr>
        <w:numPr>
          <w:ilvl w:val="0"/>
          <w:numId w:val="140"/>
        </w:numPr>
        <w:spacing w:before="120"/>
        <w:ind w:left="284" w:hanging="284"/>
        <w:contextualSpacing/>
        <w:jc w:val="both"/>
      </w:pPr>
      <w:r w:rsidRPr="00B24E3E">
        <w:t>Giúp sinh viên ôn tập lại cấu trúc ngữ pháp về hình thức của thì tương lai đơn, hình thức so sánh nhất của tính từ dài và tính từ ngắn</w:t>
      </w:r>
    </w:p>
    <w:p w14:paraId="1CEF3AD2" w14:textId="77777777" w:rsidR="00D365C0" w:rsidRPr="00B24E3E" w:rsidRDefault="00D365C0" w:rsidP="00320AC0">
      <w:pPr>
        <w:numPr>
          <w:ilvl w:val="0"/>
          <w:numId w:val="140"/>
        </w:numPr>
        <w:spacing w:before="120"/>
        <w:ind w:left="284" w:hanging="284"/>
        <w:contextualSpacing/>
        <w:jc w:val="both"/>
      </w:pPr>
      <w:r w:rsidRPr="00B24E3E">
        <w:t>Sinh viên có thể nghe và hiểu để làm các phần chọn trắc nghiệm về chủ đề Giải trí, các hoạt động để giải trí và thư giản, các môn thể thao để giải trí</w:t>
      </w:r>
    </w:p>
    <w:p w14:paraId="20B05EA9" w14:textId="77777777" w:rsidR="00D365C0" w:rsidRPr="00B24E3E" w:rsidRDefault="00D365C0" w:rsidP="00320AC0">
      <w:pPr>
        <w:numPr>
          <w:ilvl w:val="0"/>
          <w:numId w:val="140"/>
        </w:numPr>
        <w:spacing w:before="120"/>
        <w:ind w:left="284" w:hanging="284"/>
        <w:contextualSpacing/>
        <w:jc w:val="both"/>
      </w:pPr>
      <w:r w:rsidRPr="00B24E3E">
        <w:t>Thực hành đọc hiểu các bài đọc về chủ đề Giải trí</w:t>
      </w:r>
    </w:p>
    <w:p w14:paraId="292C411A" w14:textId="77777777" w:rsidR="00D365C0" w:rsidRPr="00B24E3E" w:rsidRDefault="00D365C0" w:rsidP="00320AC0">
      <w:pPr>
        <w:numPr>
          <w:ilvl w:val="0"/>
          <w:numId w:val="140"/>
        </w:numPr>
        <w:spacing w:before="120"/>
        <w:ind w:left="284" w:hanging="284"/>
        <w:contextualSpacing/>
        <w:jc w:val="both"/>
      </w:pPr>
      <w:r w:rsidRPr="00B24E3E">
        <w:t>Viết được một đoạn văn để so sánh giữa các hoạt động giải trí</w:t>
      </w:r>
    </w:p>
    <w:p w14:paraId="21CA55C5" w14:textId="77777777" w:rsidR="00D365C0" w:rsidRPr="00B24E3E" w:rsidRDefault="00D365C0" w:rsidP="00320AC0">
      <w:pPr>
        <w:numPr>
          <w:ilvl w:val="0"/>
          <w:numId w:val="130"/>
        </w:numPr>
        <w:spacing w:before="120" w:after="120"/>
        <w:contextualSpacing/>
        <w:jc w:val="both"/>
      </w:pPr>
    </w:p>
    <w:p w14:paraId="6A491971" w14:textId="77777777" w:rsidR="00D365C0" w:rsidRPr="00B24E3E" w:rsidRDefault="00D365C0" w:rsidP="00D365C0">
      <w:pPr>
        <w:spacing w:before="120" w:after="120"/>
        <w:contextualSpacing/>
        <w:jc w:val="both"/>
      </w:pPr>
      <w:r w:rsidRPr="00B24E3E">
        <w:t>2. Nội dung bài:</w:t>
      </w:r>
    </w:p>
    <w:p w14:paraId="1161EAB5" w14:textId="77777777" w:rsidR="00D365C0" w:rsidRPr="00B24E3E" w:rsidRDefault="00D365C0" w:rsidP="00D365C0">
      <w:pPr>
        <w:rPr>
          <w:rFonts w:eastAsia="SimSun"/>
          <w:b/>
        </w:rPr>
      </w:pPr>
      <w:r w:rsidRPr="00B24E3E">
        <w:rPr>
          <w:rFonts w:eastAsia="SimSun"/>
          <w:b/>
        </w:rPr>
        <w:t xml:space="preserve"> Unit 5: Relax</w:t>
      </w:r>
    </w:p>
    <w:p w14:paraId="7475CF62" w14:textId="77777777" w:rsidR="00D365C0" w:rsidRPr="00B24E3E" w:rsidRDefault="00D365C0" w:rsidP="00D365C0">
      <w:pPr>
        <w:rPr>
          <w:rFonts w:eastAsia="SimSun"/>
          <w:b/>
        </w:rPr>
      </w:pPr>
      <w:r w:rsidRPr="00B24E3E">
        <w:rPr>
          <w:rFonts w:eastAsia="SimSun"/>
        </w:rPr>
        <w:t xml:space="preserve"> </w:t>
      </w:r>
      <w:r w:rsidRPr="00B24E3E">
        <w:rPr>
          <w:rFonts w:eastAsia="SimSun"/>
          <w:b/>
        </w:rPr>
        <w:t xml:space="preserve">Language knowledge </w:t>
      </w:r>
    </w:p>
    <w:p w14:paraId="66A1D431" w14:textId="77777777" w:rsidR="00D365C0" w:rsidRPr="00B24E3E" w:rsidRDefault="00D365C0" w:rsidP="00D365C0">
      <w:pPr>
        <w:rPr>
          <w:rFonts w:eastAsia="SimSun"/>
        </w:rPr>
      </w:pPr>
      <w:r w:rsidRPr="00B24E3E">
        <w:rPr>
          <w:rFonts w:eastAsia="SimSun"/>
        </w:rPr>
        <w:t>- Grammar: plans and arrangements, superlatives</w:t>
      </w:r>
    </w:p>
    <w:p w14:paraId="695643B9" w14:textId="77777777" w:rsidR="00D365C0" w:rsidRPr="00B24E3E" w:rsidRDefault="00D365C0" w:rsidP="00D365C0">
      <w:pPr>
        <w:rPr>
          <w:rFonts w:eastAsia="SimSun"/>
        </w:rPr>
      </w:pPr>
      <w:r w:rsidRPr="00B24E3E">
        <w:rPr>
          <w:rFonts w:eastAsia="SimSun"/>
        </w:rPr>
        <w:t xml:space="preserve"> - Vocabulary: places and equipment, sports and games, word families</w:t>
      </w:r>
    </w:p>
    <w:p w14:paraId="2D710DF0" w14:textId="77777777" w:rsidR="00D365C0" w:rsidRPr="00B24E3E" w:rsidRDefault="00D365C0" w:rsidP="00D365C0">
      <w:pPr>
        <w:rPr>
          <w:rFonts w:eastAsia="SimSun"/>
        </w:rPr>
      </w:pPr>
      <w:r w:rsidRPr="00B24E3E">
        <w:rPr>
          <w:rFonts w:eastAsia="SimSun"/>
        </w:rPr>
        <w:t xml:space="preserve"> </w:t>
      </w:r>
      <w:r w:rsidRPr="00B24E3E">
        <w:rPr>
          <w:rFonts w:eastAsia="SimSun"/>
          <w:b/>
        </w:rPr>
        <w:t>Listening &amp; Speaking:</w:t>
      </w:r>
      <w:r w:rsidRPr="00B24E3E">
        <w:rPr>
          <w:rFonts w:eastAsia="SimSun"/>
        </w:rPr>
        <w:t xml:space="preserve"> plans for the weekend why is football popular? </w:t>
      </w:r>
    </w:p>
    <w:p w14:paraId="65308215" w14:textId="77777777" w:rsidR="00D365C0" w:rsidRPr="00B24E3E" w:rsidRDefault="00D365C0" w:rsidP="00D365C0">
      <w:pPr>
        <w:rPr>
          <w:rFonts w:eastAsia="SimSun"/>
        </w:rPr>
      </w:pPr>
      <w:r w:rsidRPr="00B24E3E">
        <w:rPr>
          <w:rFonts w:eastAsia="SimSun"/>
        </w:rPr>
        <w:t xml:space="preserve"> - Hobbies to help you relax talk about activities, places and equipment </w:t>
      </w:r>
    </w:p>
    <w:p w14:paraId="10FB4DED" w14:textId="77777777" w:rsidR="00D365C0" w:rsidRPr="00B24E3E" w:rsidRDefault="00D365C0" w:rsidP="00D365C0">
      <w:pPr>
        <w:rPr>
          <w:rFonts w:eastAsia="SimSun"/>
        </w:rPr>
      </w:pPr>
      <w:r w:rsidRPr="00B24E3E">
        <w:rPr>
          <w:rFonts w:eastAsia="SimSun"/>
        </w:rPr>
        <w:t xml:space="preserve"> - Talk about watching and doing sports discuss relaxing and stressful experiences.</w:t>
      </w:r>
    </w:p>
    <w:p w14:paraId="13E93EF6" w14:textId="77777777" w:rsidR="00D365C0" w:rsidRPr="00B24E3E" w:rsidRDefault="00D365C0" w:rsidP="00D365C0">
      <w:pPr>
        <w:rPr>
          <w:rFonts w:eastAsia="SimSun"/>
        </w:rPr>
      </w:pPr>
      <w:r w:rsidRPr="00B24E3E">
        <w:rPr>
          <w:rFonts w:eastAsia="SimSun"/>
        </w:rPr>
        <w:t xml:space="preserve"> </w:t>
      </w:r>
      <w:r w:rsidRPr="00B24E3E">
        <w:rPr>
          <w:rFonts w:eastAsia="SimSun"/>
          <w:b/>
        </w:rPr>
        <w:t>Reading &amp; Writing:</w:t>
      </w:r>
      <w:r w:rsidRPr="00B24E3E">
        <w:rPr>
          <w:rFonts w:eastAsia="SimSun"/>
        </w:rPr>
        <w:t xml:space="preserve"> there's more to sport than football </w:t>
      </w:r>
    </w:p>
    <w:p w14:paraId="7621303E" w14:textId="77777777" w:rsidR="00D365C0" w:rsidRPr="00B24E3E" w:rsidRDefault="00D365C0" w:rsidP="00D365C0">
      <w:pPr>
        <w:rPr>
          <w:rFonts w:eastAsia="SimSun"/>
        </w:rPr>
      </w:pPr>
      <w:r w:rsidRPr="00B24E3E">
        <w:rPr>
          <w:rFonts w:eastAsia="SimSun"/>
        </w:rPr>
        <w:t xml:space="preserve"> - Write a passage to compare three or more| entertainment activities.</w:t>
      </w:r>
    </w:p>
    <w:p w14:paraId="7244A24C" w14:textId="77777777" w:rsidR="00D365C0" w:rsidRPr="00B24E3E" w:rsidRDefault="00D365C0" w:rsidP="00D365C0">
      <w:pPr>
        <w:rPr>
          <w:rFonts w:eastAsia="SimSun"/>
        </w:rPr>
      </w:pPr>
    </w:p>
    <w:p w14:paraId="4E132D7A" w14:textId="77777777" w:rsidR="00D365C0" w:rsidRPr="00B24E3E" w:rsidRDefault="00D365C0" w:rsidP="00320AC0">
      <w:pPr>
        <w:numPr>
          <w:ilvl w:val="0"/>
          <w:numId w:val="131"/>
        </w:numPr>
        <w:ind w:left="720"/>
        <w:contextualSpacing/>
        <w:jc w:val="center"/>
        <w:rPr>
          <w:rFonts w:eastAsia="SimSun"/>
          <w:b/>
        </w:rPr>
      </w:pPr>
      <w:r w:rsidRPr="00B24E3E">
        <w:rPr>
          <w:rFonts w:eastAsia="SimSun"/>
          <w:b/>
        </w:rPr>
        <w:t>Unit 6. Family &amp; Friends</w:t>
      </w:r>
    </w:p>
    <w:p w14:paraId="50C48280" w14:textId="77777777" w:rsidR="00D365C0" w:rsidRPr="00B24E3E" w:rsidRDefault="00D365C0" w:rsidP="00320AC0">
      <w:pPr>
        <w:numPr>
          <w:ilvl w:val="0"/>
          <w:numId w:val="131"/>
        </w:numPr>
        <w:tabs>
          <w:tab w:val="left" w:pos="484"/>
        </w:tabs>
        <w:spacing w:after="160" w:line="212" w:lineRule="auto"/>
        <w:ind w:right="260"/>
        <w:jc w:val="right"/>
        <w:rPr>
          <w:rFonts w:eastAsia="SimSun"/>
          <w:b/>
        </w:rPr>
      </w:pPr>
    </w:p>
    <w:p w14:paraId="1DCF58E5" w14:textId="77777777" w:rsidR="00D365C0" w:rsidRPr="00B24E3E" w:rsidRDefault="00D365C0" w:rsidP="00320AC0">
      <w:pPr>
        <w:numPr>
          <w:ilvl w:val="0"/>
          <w:numId w:val="131"/>
        </w:numPr>
        <w:tabs>
          <w:tab w:val="left" w:pos="484"/>
        </w:tabs>
        <w:spacing w:after="160" w:line="212" w:lineRule="auto"/>
        <w:ind w:right="260"/>
        <w:jc w:val="right"/>
        <w:rPr>
          <w:rFonts w:eastAsia="SimSun"/>
          <w:b/>
        </w:rPr>
      </w:pPr>
      <w:r w:rsidRPr="00B24E3E">
        <w:t>Thời gian:  10 giờ.</w:t>
      </w:r>
    </w:p>
    <w:p w14:paraId="36920E5A" w14:textId="77777777" w:rsidR="00D365C0" w:rsidRPr="00B24E3E" w:rsidRDefault="00D365C0" w:rsidP="00D365C0">
      <w:pPr>
        <w:spacing w:before="120" w:after="120"/>
        <w:contextualSpacing/>
        <w:jc w:val="both"/>
      </w:pPr>
      <w:r w:rsidRPr="00B24E3E">
        <w:t>1. Mục tiêu:</w:t>
      </w:r>
    </w:p>
    <w:p w14:paraId="1C3D5F46" w14:textId="77777777" w:rsidR="00D365C0" w:rsidRPr="00B24E3E" w:rsidRDefault="00D365C0" w:rsidP="00320AC0">
      <w:pPr>
        <w:numPr>
          <w:ilvl w:val="0"/>
          <w:numId w:val="139"/>
        </w:numPr>
        <w:spacing w:before="120" w:after="120"/>
        <w:ind w:left="284" w:hanging="284"/>
        <w:contextualSpacing/>
        <w:jc w:val="both"/>
      </w:pPr>
      <w:r w:rsidRPr="00B24E3E">
        <w:t>Giúp sinh viên biết được các từ vựng về chủ đề Gia đình và bạn bè, thói quen và tính cách của bản thân</w:t>
      </w:r>
    </w:p>
    <w:p w14:paraId="797CCC54" w14:textId="77777777" w:rsidR="00D365C0" w:rsidRPr="00B24E3E" w:rsidRDefault="00D365C0" w:rsidP="00320AC0">
      <w:pPr>
        <w:numPr>
          <w:ilvl w:val="0"/>
          <w:numId w:val="139"/>
        </w:numPr>
        <w:spacing w:before="120"/>
        <w:ind w:left="284" w:hanging="284"/>
        <w:contextualSpacing/>
        <w:jc w:val="both"/>
      </w:pPr>
      <w:r w:rsidRPr="00B24E3E">
        <w:t xml:space="preserve">Giúp sinh viên ôn tập lại cấu trúc ngữ pháp về cách thành lập câu hỏi, hình thức so sánh và đối chiếu </w:t>
      </w:r>
    </w:p>
    <w:p w14:paraId="43B7B2CB" w14:textId="77777777" w:rsidR="00D365C0" w:rsidRPr="00B24E3E" w:rsidRDefault="00D365C0" w:rsidP="00320AC0">
      <w:pPr>
        <w:numPr>
          <w:ilvl w:val="0"/>
          <w:numId w:val="139"/>
        </w:numPr>
        <w:spacing w:before="120"/>
        <w:ind w:left="284" w:hanging="284"/>
        <w:contextualSpacing/>
        <w:jc w:val="both"/>
      </w:pPr>
      <w:r w:rsidRPr="00B24E3E">
        <w:t>Sinh viên có thể nghe và hiểu để làm các phần chọn trắc nghiệm về chủ đề Gia đình, bạn bè, mô tả về bản thân, thảo luận về các phương tiện truyền thông</w:t>
      </w:r>
    </w:p>
    <w:p w14:paraId="7952EE62" w14:textId="77777777" w:rsidR="00D365C0" w:rsidRPr="00B24E3E" w:rsidRDefault="00D365C0" w:rsidP="00320AC0">
      <w:pPr>
        <w:numPr>
          <w:ilvl w:val="0"/>
          <w:numId w:val="139"/>
        </w:numPr>
        <w:spacing w:before="120"/>
        <w:ind w:left="284" w:hanging="284"/>
        <w:contextualSpacing/>
        <w:jc w:val="both"/>
      </w:pPr>
      <w:r w:rsidRPr="00B24E3E">
        <w:t>Thực hành đọc hiểu các bài đọc về chủ đề Gia đình</w:t>
      </w:r>
    </w:p>
    <w:p w14:paraId="7D90213B" w14:textId="77777777" w:rsidR="00D365C0" w:rsidRPr="00B24E3E" w:rsidRDefault="00D365C0" w:rsidP="00320AC0">
      <w:pPr>
        <w:numPr>
          <w:ilvl w:val="0"/>
          <w:numId w:val="139"/>
        </w:numPr>
        <w:spacing w:before="120"/>
        <w:ind w:left="284" w:hanging="284"/>
        <w:contextualSpacing/>
        <w:jc w:val="both"/>
      </w:pPr>
      <w:r w:rsidRPr="00B24E3E">
        <w:t>Viết được một đoạn văn để mô tả về một người bạn ngưỡng mộ</w:t>
      </w:r>
    </w:p>
    <w:p w14:paraId="1D57C98D" w14:textId="77777777" w:rsidR="00D365C0" w:rsidRPr="00B24E3E" w:rsidRDefault="00D365C0" w:rsidP="00320AC0">
      <w:pPr>
        <w:numPr>
          <w:ilvl w:val="0"/>
          <w:numId w:val="139"/>
        </w:numPr>
        <w:spacing w:before="120"/>
        <w:ind w:left="284" w:hanging="284"/>
        <w:contextualSpacing/>
        <w:jc w:val="both"/>
      </w:pPr>
      <w:r w:rsidRPr="00B24E3E">
        <w:t>Sinh viên ôn tập lại phần ngữ pháp, từ vựng và làm bài kiểm tra định kì</w:t>
      </w:r>
    </w:p>
    <w:p w14:paraId="4BDBD61A" w14:textId="77777777" w:rsidR="00D365C0" w:rsidRPr="00B24E3E" w:rsidRDefault="00D365C0" w:rsidP="00320AC0">
      <w:pPr>
        <w:numPr>
          <w:ilvl w:val="0"/>
          <w:numId w:val="139"/>
        </w:numPr>
        <w:spacing w:before="120"/>
        <w:ind w:left="284" w:hanging="284"/>
        <w:contextualSpacing/>
        <w:jc w:val="both"/>
      </w:pPr>
      <w:r w:rsidRPr="00B24E3E">
        <w:t>Hướng dẫn và cho sinh viên làm bài kiểm tra theo dạng chuẩn châu Âu A2 và sửa bài cho sv</w:t>
      </w:r>
    </w:p>
    <w:p w14:paraId="4BB17FE8" w14:textId="77777777" w:rsidR="00D365C0" w:rsidRPr="00B24E3E" w:rsidRDefault="00D365C0" w:rsidP="00D365C0">
      <w:pPr>
        <w:spacing w:before="120" w:after="120"/>
        <w:jc w:val="both"/>
      </w:pPr>
      <w:r w:rsidRPr="00B24E3E">
        <w:t xml:space="preserve">       2. Nội dung bài:</w:t>
      </w:r>
    </w:p>
    <w:p w14:paraId="7384C6AA" w14:textId="77777777" w:rsidR="00D365C0" w:rsidRPr="00B24E3E" w:rsidRDefault="00D365C0" w:rsidP="00D365C0">
      <w:pPr>
        <w:rPr>
          <w:rFonts w:eastAsia="SimSun"/>
          <w:b/>
        </w:rPr>
      </w:pPr>
      <w:r w:rsidRPr="00B24E3E">
        <w:rPr>
          <w:rFonts w:eastAsia="SimSun"/>
          <w:b/>
        </w:rPr>
        <w:lastRenderedPageBreak/>
        <w:t>Unit 6. Family &amp; Friends</w:t>
      </w:r>
    </w:p>
    <w:p w14:paraId="47C64A5D" w14:textId="77777777" w:rsidR="00D365C0" w:rsidRPr="00B24E3E" w:rsidRDefault="00D365C0" w:rsidP="00D365C0">
      <w:pPr>
        <w:rPr>
          <w:rFonts w:eastAsia="SimSun"/>
          <w:b/>
        </w:rPr>
      </w:pPr>
      <w:r w:rsidRPr="00B24E3E">
        <w:rPr>
          <w:rFonts w:eastAsia="SimSun"/>
          <w:b/>
        </w:rPr>
        <w:t xml:space="preserve"> Language knowledge</w:t>
      </w:r>
    </w:p>
    <w:p w14:paraId="1D1FAD20" w14:textId="77777777" w:rsidR="00D365C0" w:rsidRPr="00B24E3E" w:rsidRDefault="00D365C0" w:rsidP="00D365C0">
      <w:pPr>
        <w:rPr>
          <w:rFonts w:eastAsia="SimSun"/>
        </w:rPr>
      </w:pPr>
      <w:r w:rsidRPr="00B24E3E">
        <w:rPr>
          <w:rFonts w:eastAsia="SimSun"/>
        </w:rPr>
        <w:t xml:space="preserve">- Grammar: question formation, similarities and contrasts · </w:t>
      </w:r>
    </w:p>
    <w:p w14:paraId="63416835" w14:textId="77777777" w:rsidR="00D365C0" w:rsidRPr="00B24E3E" w:rsidRDefault="00D365C0" w:rsidP="00D365C0">
      <w:pPr>
        <w:rPr>
          <w:rFonts w:eastAsia="SimSun"/>
        </w:rPr>
      </w:pPr>
      <w:r w:rsidRPr="00B24E3E">
        <w:rPr>
          <w:rFonts w:eastAsia="SimSun"/>
        </w:rPr>
        <w:t>- Vocabulary: family and friends, character and habits, words with same verb and noun forms</w:t>
      </w:r>
    </w:p>
    <w:p w14:paraId="5F47B34F" w14:textId="77777777" w:rsidR="00D365C0" w:rsidRPr="00B24E3E" w:rsidRDefault="00D365C0" w:rsidP="00D365C0">
      <w:pPr>
        <w:rPr>
          <w:rFonts w:eastAsia="SimSun"/>
          <w:b/>
        </w:rPr>
      </w:pPr>
      <w:r w:rsidRPr="00B24E3E">
        <w:rPr>
          <w:rFonts w:eastAsia="SimSun"/>
        </w:rPr>
        <w:t xml:space="preserve"> </w:t>
      </w:r>
      <w:r w:rsidRPr="00B24E3E">
        <w:rPr>
          <w:rFonts w:eastAsia="SimSun"/>
          <w:b/>
        </w:rPr>
        <w:t>Listening &amp; speaking:</w:t>
      </w:r>
    </w:p>
    <w:p w14:paraId="5CB6D9C7" w14:textId="77777777" w:rsidR="00D365C0" w:rsidRPr="00B24E3E" w:rsidRDefault="00D365C0" w:rsidP="00D365C0">
      <w:pPr>
        <w:rPr>
          <w:rFonts w:eastAsia="SimSun"/>
        </w:rPr>
      </w:pPr>
      <w:r w:rsidRPr="00B24E3E">
        <w:rPr>
          <w:rFonts w:eastAsia="SimSun"/>
        </w:rPr>
        <w:t xml:space="preserve"> - Talking about people </w:t>
      </w:r>
    </w:p>
    <w:p w14:paraId="6DCD9FB3" w14:textId="77777777" w:rsidR="00D365C0" w:rsidRPr="00B24E3E" w:rsidRDefault="00D365C0" w:rsidP="00D365C0">
      <w:pPr>
        <w:rPr>
          <w:rFonts w:eastAsia="SimSun"/>
        </w:rPr>
      </w:pPr>
      <w:r w:rsidRPr="00B24E3E">
        <w:rPr>
          <w:rFonts w:eastAsia="SimSun"/>
        </w:rPr>
        <w:t xml:space="preserve"> - The family business </w:t>
      </w:r>
    </w:p>
    <w:p w14:paraId="04749243" w14:textId="77777777" w:rsidR="00D365C0" w:rsidRPr="00B24E3E" w:rsidRDefault="00D365C0" w:rsidP="00D365C0">
      <w:pPr>
        <w:rPr>
          <w:rFonts w:eastAsia="SimSun"/>
        </w:rPr>
      </w:pPr>
      <w:r w:rsidRPr="00B24E3E">
        <w:rPr>
          <w:rFonts w:eastAsia="SimSun"/>
        </w:rPr>
        <w:t xml:space="preserve"> - Describe people you know </w:t>
      </w:r>
    </w:p>
    <w:p w14:paraId="071BCE1D" w14:textId="77777777" w:rsidR="00D365C0" w:rsidRPr="00B24E3E" w:rsidRDefault="00D365C0" w:rsidP="00D365C0">
      <w:pPr>
        <w:rPr>
          <w:rFonts w:eastAsia="SimSun"/>
        </w:rPr>
      </w:pPr>
      <w:r w:rsidRPr="00B24E3E">
        <w:rPr>
          <w:rFonts w:eastAsia="SimSun"/>
        </w:rPr>
        <w:t xml:space="preserve"> - Describe character and abilities                    </w:t>
      </w:r>
    </w:p>
    <w:p w14:paraId="50BEE3BC" w14:textId="77777777" w:rsidR="00D365C0" w:rsidRPr="00B24E3E" w:rsidRDefault="00D365C0" w:rsidP="00D365C0">
      <w:pPr>
        <w:rPr>
          <w:rFonts w:eastAsia="SimSun"/>
        </w:rPr>
      </w:pPr>
      <w:r w:rsidRPr="00B24E3E">
        <w:rPr>
          <w:rFonts w:eastAsia="SimSun"/>
        </w:rPr>
        <w:t xml:space="preserve"> -Discuss uses of social media and online.</w:t>
      </w:r>
    </w:p>
    <w:p w14:paraId="46337BCA" w14:textId="77777777" w:rsidR="00D365C0" w:rsidRPr="00B24E3E" w:rsidRDefault="00D365C0" w:rsidP="00D365C0">
      <w:pPr>
        <w:rPr>
          <w:rFonts w:eastAsia="SimSun"/>
          <w:b/>
        </w:rPr>
      </w:pPr>
      <w:r w:rsidRPr="00B24E3E">
        <w:rPr>
          <w:rFonts w:eastAsia="SimSun"/>
        </w:rPr>
        <w:t xml:space="preserve"> </w:t>
      </w:r>
      <w:r w:rsidRPr="00B24E3E">
        <w:rPr>
          <w:rFonts w:eastAsia="SimSun"/>
          <w:b/>
        </w:rPr>
        <w:t xml:space="preserve">Reading &amp; Writing: </w:t>
      </w:r>
    </w:p>
    <w:p w14:paraId="4020BBB7" w14:textId="77777777" w:rsidR="00D365C0" w:rsidRPr="00B24E3E" w:rsidRDefault="00D365C0" w:rsidP="00D365C0">
      <w:pPr>
        <w:rPr>
          <w:rFonts w:eastAsia="SimSun"/>
        </w:rPr>
      </w:pPr>
      <w:r w:rsidRPr="00B24E3E">
        <w:rPr>
          <w:rFonts w:eastAsia="SimSun"/>
        </w:rPr>
        <w:t xml:space="preserve"> - Online friends:</w:t>
      </w:r>
    </w:p>
    <w:p w14:paraId="42CE3253" w14:textId="77777777" w:rsidR="00D365C0" w:rsidRPr="00B24E3E" w:rsidRDefault="00D365C0" w:rsidP="00D365C0">
      <w:pPr>
        <w:rPr>
          <w:rFonts w:eastAsia="SimSun"/>
        </w:rPr>
      </w:pPr>
      <w:r w:rsidRPr="00B24E3E">
        <w:rPr>
          <w:rFonts w:eastAsia="SimSun"/>
        </w:rPr>
        <w:t xml:space="preserve"> - What kind of an online friend are you? </w:t>
      </w:r>
    </w:p>
    <w:p w14:paraId="7B6D61A1" w14:textId="77777777" w:rsidR="00D365C0" w:rsidRPr="00B24E3E" w:rsidRDefault="00D365C0" w:rsidP="00D365C0">
      <w:pPr>
        <w:spacing w:before="120" w:after="120"/>
        <w:ind w:left="142" w:right="-142"/>
        <w:rPr>
          <w:rFonts w:eastAsia="SimSun"/>
        </w:rPr>
      </w:pPr>
      <w:r w:rsidRPr="00B24E3E">
        <w:rPr>
          <w:rFonts w:eastAsia="SimSun"/>
        </w:rPr>
        <w:t xml:space="preserve"> - Describe person admire. </w:t>
      </w:r>
    </w:p>
    <w:p w14:paraId="2E4768A2" w14:textId="77777777" w:rsidR="00D365C0" w:rsidRPr="00B24E3E" w:rsidRDefault="00D365C0" w:rsidP="00D365C0">
      <w:pPr>
        <w:spacing w:before="120" w:after="120"/>
        <w:ind w:left="142" w:right="-142"/>
        <w:rPr>
          <w:rFonts w:eastAsia="SimSun"/>
          <w:b/>
        </w:rPr>
      </w:pPr>
      <w:r w:rsidRPr="00B24E3E">
        <w:rPr>
          <w:rFonts w:eastAsia="SimSun"/>
          <w:b/>
        </w:rPr>
        <w:t xml:space="preserve">Review 3 </w:t>
      </w:r>
    </w:p>
    <w:p w14:paraId="0485CE2C" w14:textId="77777777" w:rsidR="00D365C0" w:rsidRPr="00B24E3E" w:rsidRDefault="00D365C0" w:rsidP="00D365C0">
      <w:pPr>
        <w:spacing w:before="120" w:after="120"/>
        <w:ind w:left="142" w:right="-142"/>
        <w:rPr>
          <w:rFonts w:eastAsia="SimSun"/>
          <w:b/>
        </w:rPr>
      </w:pPr>
      <w:r w:rsidRPr="00B24E3E">
        <w:rPr>
          <w:rFonts w:eastAsia="SimSun"/>
          <w:b/>
        </w:rPr>
        <w:t xml:space="preserve">Writing 3 </w:t>
      </w:r>
    </w:p>
    <w:p w14:paraId="1C430DC2" w14:textId="77777777" w:rsidR="00D365C0" w:rsidRPr="00B24E3E" w:rsidRDefault="00D365C0" w:rsidP="00D365C0">
      <w:pPr>
        <w:spacing w:before="120" w:after="120"/>
        <w:ind w:left="142" w:right="-142"/>
        <w:rPr>
          <w:rFonts w:eastAsia="SimSun"/>
          <w:b/>
        </w:rPr>
      </w:pPr>
      <w:r w:rsidRPr="00B24E3E">
        <w:rPr>
          <w:rFonts w:eastAsia="SimSun"/>
          <w:b/>
        </w:rPr>
        <w:t xml:space="preserve">Language knowledge </w:t>
      </w:r>
    </w:p>
    <w:p w14:paraId="53737F8D" w14:textId="77777777" w:rsidR="00D365C0" w:rsidRPr="00B24E3E" w:rsidRDefault="00D365C0" w:rsidP="00D365C0">
      <w:pPr>
        <w:spacing w:before="120" w:after="120"/>
        <w:ind w:left="142" w:right="-142"/>
        <w:rPr>
          <w:rFonts w:eastAsia="SimSun"/>
        </w:rPr>
      </w:pPr>
      <w:r w:rsidRPr="00B24E3E">
        <w:rPr>
          <w:rFonts w:eastAsia="SimSun"/>
        </w:rPr>
        <w:t xml:space="preserve">- Review grammar, vocab in unit 5, 6 </w:t>
      </w:r>
    </w:p>
    <w:p w14:paraId="10F12748" w14:textId="77777777" w:rsidR="00D365C0" w:rsidRPr="00B24E3E" w:rsidRDefault="00D365C0" w:rsidP="00D365C0">
      <w:pPr>
        <w:spacing w:before="120" w:after="120"/>
        <w:ind w:left="142" w:right="-142"/>
        <w:rPr>
          <w:rFonts w:eastAsia="SimSun"/>
        </w:rPr>
      </w:pPr>
      <w:r w:rsidRPr="00B24E3E">
        <w:rPr>
          <w:rFonts w:eastAsia="SimSun"/>
        </w:rPr>
        <w:t>- Do exercises.</w:t>
      </w:r>
    </w:p>
    <w:p w14:paraId="0E7CAD95" w14:textId="77777777" w:rsidR="00D365C0" w:rsidRPr="00B24E3E" w:rsidRDefault="00D365C0" w:rsidP="00D365C0">
      <w:pPr>
        <w:spacing w:before="120" w:after="120"/>
        <w:ind w:left="142" w:right="-142"/>
        <w:rPr>
          <w:rFonts w:eastAsia="SimSun"/>
        </w:rPr>
      </w:pPr>
      <w:r w:rsidRPr="00B24E3E">
        <w:rPr>
          <w:rFonts w:eastAsia="SimSun"/>
          <w:b/>
        </w:rPr>
        <w:t>Listening &amp; Speaking:</w:t>
      </w:r>
      <w:r w:rsidRPr="00B24E3E">
        <w:rPr>
          <w:rFonts w:eastAsia="SimSun"/>
        </w:rPr>
        <w:t xml:space="preserve">  practice speaking</w:t>
      </w:r>
    </w:p>
    <w:p w14:paraId="601BD7FC" w14:textId="77777777" w:rsidR="00D365C0" w:rsidRPr="00B24E3E" w:rsidRDefault="00D365C0" w:rsidP="00D365C0">
      <w:pPr>
        <w:spacing w:before="120" w:after="120"/>
        <w:ind w:left="142" w:right="-142"/>
        <w:rPr>
          <w:rFonts w:eastAsia="SimSun"/>
        </w:rPr>
      </w:pPr>
      <w:r w:rsidRPr="00B24E3E">
        <w:rPr>
          <w:rFonts w:eastAsia="SimSun"/>
          <w:b/>
        </w:rPr>
        <w:t>Reading &amp; Writing:</w:t>
      </w:r>
      <w:r w:rsidRPr="00B24E3E">
        <w:rPr>
          <w:rFonts w:eastAsia="SimSun"/>
        </w:rPr>
        <w:t xml:space="preserve"> correct students' writing </w:t>
      </w:r>
    </w:p>
    <w:p w14:paraId="2739DADB" w14:textId="77777777" w:rsidR="00D365C0" w:rsidRPr="00B24E3E" w:rsidRDefault="00D365C0" w:rsidP="00320AC0">
      <w:pPr>
        <w:numPr>
          <w:ilvl w:val="0"/>
          <w:numId w:val="132"/>
        </w:numPr>
        <w:spacing w:after="160" w:line="212" w:lineRule="auto"/>
        <w:ind w:left="-142" w:right="260" w:hanging="910"/>
        <w:rPr>
          <w:rFonts w:eastAsia="Tahoma"/>
          <w:b/>
        </w:rPr>
      </w:pPr>
      <w:r w:rsidRPr="00B24E3E">
        <w:rPr>
          <w:rFonts w:eastAsia="SimSun"/>
          <w:b/>
        </w:rPr>
        <w:t xml:space="preserve">  - Do test 3</w:t>
      </w:r>
    </w:p>
    <w:p w14:paraId="718DC425" w14:textId="77777777" w:rsidR="00D365C0" w:rsidRPr="00B24E3E" w:rsidRDefault="00D365C0" w:rsidP="00320AC0">
      <w:pPr>
        <w:numPr>
          <w:ilvl w:val="0"/>
          <w:numId w:val="132"/>
        </w:numPr>
        <w:ind w:left="720"/>
        <w:contextualSpacing/>
        <w:jc w:val="center"/>
        <w:rPr>
          <w:rFonts w:eastAsia="SimSun"/>
          <w:b/>
        </w:rPr>
      </w:pPr>
      <w:r w:rsidRPr="00B24E3E">
        <w:rPr>
          <w:rFonts w:eastAsia="SimSun"/>
          <w:b/>
        </w:rPr>
        <w:t>Unit 7: Your place</w:t>
      </w:r>
    </w:p>
    <w:p w14:paraId="66AAAF4F" w14:textId="77777777" w:rsidR="00D365C0" w:rsidRPr="00B24E3E" w:rsidRDefault="00D365C0" w:rsidP="00320AC0">
      <w:pPr>
        <w:numPr>
          <w:ilvl w:val="0"/>
          <w:numId w:val="132"/>
        </w:numPr>
        <w:tabs>
          <w:tab w:val="left" w:pos="484"/>
        </w:tabs>
        <w:spacing w:after="160" w:line="212" w:lineRule="auto"/>
        <w:ind w:right="260"/>
        <w:jc w:val="right"/>
        <w:rPr>
          <w:rFonts w:eastAsia="SimSun"/>
          <w:b/>
        </w:rPr>
      </w:pPr>
    </w:p>
    <w:p w14:paraId="3D144AE2" w14:textId="77777777" w:rsidR="00D365C0" w:rsidRPr="00B24E3E" w:rsidRDefault="00D365C0" w:rsidP="00320AC0">
      <w:pPr>
        <w:numPr>
          <w:ilvl w:val="0"/>
          <w:numId w:val="132"/>
        </w:numPr>
        <w:tabs>
          <w:tab w:val="left" w:pos="484"/>
        </w:tabs>
        <w:spacing w:after="160" w:line="212" w:lineRule="auto"/>
        <w:ind w:right="260"/>
        <w:jc w:val="right"/>
        <w:rPr>
          <w:rFonts w:eastAsia="SimSun"/>
          <w:b/>
        </w:rPr>
      </w:pPr>
      <w:r w:rsidRPr="00B24E3E">
        <w:t>Thời gian:  5 giờ.</w:t>
      </w:r>
    </w:p>
    <w:p w14:paraId="4E898A21" w14:textId="77777777" w:rsidR="00D365C0" w:rsidRPr="00B24E3E" w:rsidRDefault="00D365C0" w:rsidP="00D365C0">
      <w:pPr>
        <w:spacing w:before="120" w:after="120"/>
        <w:contextualSpacing/>
        <w:jc w:val="both"/>
      </w:pPr>
      <w:r w:rsidRPr="00B24E3E">
        <w:t>1. Mục tiêu:</w:t>
      </w:r>
    </w:p>
    <w:p w14:paraId="0D84FF84" w14:textId="77777777" w:rsidR="00D365C0" w:rsidRPr="00B24E3E" w:rsidRDefault="00D365C0" w:rsidP="00320AC0">
      <w:pPr>
        <w:numPr>
          <w:ilvl w:val="0"/>
          <w:numId w:val="138"/>
        </w:numPr>
        <w:spacing w:before="120" w:after="120"/>
        <w:ind w:left="426" w:hanging="284"/>
        <w:contextualSpacing/>
        <w:jc w:val="both"/>
      </w:pPr>
      <w:r w:rsidRPr="00B24E3E">
        <w:t>Giúp sinh viên biết được các từ vựng về chủ đề Nơi chốn</w:t>
      </w:r>
    </w:p>
    <w:p w14:paraId="424B112B" w14:textId="77777777" w:rsidR="00D365C0" w:rsidRPr="00B24E3E" w:rsidRDefault="00D365C0" w:rsidP="00320AC0">
      <w:pPr>
        <w:numPr>
          <w:ilvl w:val="0"/>
          <w:numId w:val="138"/>
        </w:numPr>
        <w:spacing w:before="120"/>
        <w:ind w:left="426" w:hanging="284"/>
        <w:contextualSpacing/>
        <w:jc w:val="both"/>
      </w:pPr>
      <w:r w:rsidRPr="00B24E3E">
        <w:t>Giúp sinh viên ôn tập lại cấu trúc ngữ pháp về các động từ tình thái như have to/don’t have to, can/can’t/ will/won’t</w:t>
      </w:r>
    </w:p>
    <w:p w14:paraId="54DE6A86" w14:textId="77777777" w:rsidR="00D365C0" w:rsidRPr="00B24E3E" w:rsidRDefault="00D365C0" w:rsidP="00320AC0">
      <w:pPr>
        <w:numPr>
          <w:ilvl w:val="0"/>
          <w:numId w:val="138"/>
        </w:numPr>
        <w:spacing w:before="120"/>
        <w:ind w:left="426" w:hanging="284"/>
        <w:contextualSpacing/>
        <w:jc w:val="both"/>
      </w:pPr>
      <w:r w:rsidRPr="00B24E3E">
        <w:t>Sinh viên có thể nghe và hiểu để làm các phần chọn trắc nghiệm về chủ đề Nơi chốn, hỏi và trả lời về nơi sống của ai đó</w:t>
      </w:r>
    </w:p>
    <w:p w14:paraId="73A97097" w14:textId="77777777" w:rsidR="00D365C0" w:rsidRPr="00B24E3E" w:rsidRDefault="00D365C0" w:rsidP="00320AC0">
      <w:pPr>
        <w:numPr>
          <w:ilvl w:val="0"/>
          <w:numId w:val="138"/>
        </w:numPr>
        <w:spacing w:before="120"/>
        <w:ind w:left="426" w:hanging="284"/>
        <w:contextualSpacing/>
        <w:jc w:val="both"/>
      </w:pPr>
      <w:r w:rsidRPr="00B24E3E">
        <w:t>Thực hành đọc hiểu các bài đọc về chủ đề Nơi chốn</w:t>
      </w:r>
    </w:p>
    <w:p w14:paraId="46514FDC" w14:textId="77777777" w:rsidR="00D365C0" w:rsidRPr="00B24E3E" w:rsidRDefault="00D365C0" w:rsidP="00320AC0">
      <w:pPr>
        <w:numPr>
          <w:ilvl w:val="0"/>
          <w:numId w:val="138"/>
        </w:numPr>
        <w:spacing w:before="120"/>
        <w:ind w:left="426" w:hanging="284"/>
        <w:contextualSpacing/>
        <w:jc w:val="both"/>
      </w:pPr>
      <w:r w:rsidRPr="00B24E3E">
        <w:t>Viết được một đoạn văn để mô tả về một ngôi nhà của bạn</w:t>
      </w:r>
    </w:p>
    <w:p w14:paraId="38718044" w14:textId="77777777" w:rsidR="00D365C0" w:rsidRPr="00B24E3E" w:rsidRDefault="00D365C0" w:rsidP="00D365C0">
      <w:pPr>
        <w:spacing w:before="120" w:after="120"/>
        <w:contextualSpacing/>
        <w:jc w:val="both"/>
      </w:pPr>
      <w:r w:rsidRPr="00B24E3E">
        <w:t>2. Nội dung bài:</w:t>
      </w:r>
    </w:p>
    <w:p w14:paraId="75528645" w14:textId="77777777" w:rsidR="00D365C0" w:rsidRPr="00B24E3E" w:rsidRDefault="00D365C0" w:rsidP="00D365C0">
      <w:pPr>
        <w:rPr>
          <w:rFonts w:eastAsia="SimSun"/>
        </w:rPr>
      </w:pPr>
    </w:p>
    <w:p w14:paraId="79F5EF89" w14:textId="77777777" w:rsidR="00D365C0" w:rsidRPr="00B24E3E" w:rsidRDefault="00D365C0" w:rsidP="00D365C0">
      <w:pPr>
        <w:rPr>
          <w:rFonts w:eastAsia="SimSun"/>
          <w:b/>
        </w:rPr>
      </w:pPr>
      <w:r w:rsidRPr="00B24E3E">
        <w:rPr>
          <w:rFonts w:eastAsia="SimSun"/>
          <w:b/>
        </w:rPr>
        <w:t>Unit 7: Your place</w:t>
      </w:r>
    </w:p>
    <w:p w14:paraId="6AF35F51" w14:textId="77777777" w:rsidR="00D365C0" w:rsidRPr="00B24E3E" w:rsidRDefault="00D365C0" w:rsidP="00D365C0">
      <w:pPr>
        <w:spacing w:before="120" w:after="120"/>
        <w:ind w:left="142" w:right="-142"/>
        <w:rPr>
          <w:rFonts w:eastAsia="SimSun"/>
          <w:b/>
        </w:rPr>
      </w:pPr>
      <w:r w:rsidRPr="00B24E3E">
        <w:rPr>
          <w:rFonts w:eastAsia="SimSun"/>
          <w:b/>
        </w:rPr>
        <w:t xml:space="preserve">Language knowledge </w:t>
      </w:r>
    </w:p>
    <w:p w14:paraId="159C8CB5" w14:textId="77777777" w:rsidR="00D365C0" w:rsidRPr="00B24E3E" w:rsidRDefault="00D365C0" w:rsidP="00D365C0">
      <w:pPr>
        <w:rPr>
          <w:rFonts w:eastAsia="SimSun"/>
        </w:rPr>
      </w:pPr>
      <w:r w:rsidRPr="00B24E3E">
        <w:rPr>
          <w:rFonts w:eastAsia="SimSun"/>
        </w:rPr>
        <w:t xml:space="preserve"> - Grammar: "have to/ don't have to, can/can’t, will/ won't" </w:t>
      </w:r>
    </w:p>
    <w:p w14:paraId="31CEACFC" w14:textId="77777777" w:rsidR="00D365C0" w:rsidRPr="00B24E3E" w:rsidRDefault="00D365C0" w:rsidP="00D365C0">
      <w:pPr>
        <w:rPr>
          <w:rFonts w:eastAsia="SimSun"/>
        </w:rPr>
      </w:pPr>
      <w:r w:rsidRPr="00B24E3E">
        <w:rPr>
          <w:rFonts w:eastAsia="SimSun"/>
        </w:rPr>
        <w:lastRenderedPageBreak/>
        <w:t xml:space="preserve"> - Vocabulary: describing places, where live, staying with people. </w:t>
      </w:r>
    </w:p>
    <w:p w14:paraId="60CEFFFC" w14:textId="77777777" w:rsidR="00D365C0" w:rsidRPr="00B24E3E" w:rsidRDefault="00D365C0" w:rsidP="00D365C0">
      <w:pPr>
        <w:rPr>
          <w:rFonts w:eastAsia="SimSun"/>
        </w:rPr>
      </w:pPr>
      <w:r w:rsidRPr="00B24E3E">
        <w:rPr>
          <w:rFonts w:eastAsia="SimSun"/>
        </w:rPr>
        <w:t xml:space="preserve"> </w:t>
      </w:r>
      <w:r w:rsidRPr="00B24E3E">
        <w:rPr>
          <w:rFonts w:eastAsia="SimSun"/>
          <w:b/>
        </w:rPr>
        <w:t xml:space="preserve">Listening &amp; Speaking: </w:t>
      </w:r>
    </w:p>
    <w:p w14:paraId="003F487B" w14:textId="77777777" w:rsidR="00D365C0" w:rsidRPr="00B24E3E" w:rsidRDefault="00D365C0" w:rsidP="00D365C0">
      <w:pPr>
        <w:rPr>
          <w:rFonts w:eastAsia="SimSun"/>
        </w:rPr>
      </w:pPr>
      <w:r w:rsidRPr="00B24E3E">
        <w:rPr>
          <w:rFonts w:eastAsia="SimSun"/>
        </w:rPr>
        <w:t xml:space="preserve"> - Where are you from? </w:t>
      </w:r>
    </w:p>
    <w:p w14:paraId="16CC59AC" w14:textId="77777777" w:rsidR="00D365C0" w:rsidRPr="00B24E3E" w:rsidRDefault="00D365C0" w:rsidP="00D365C0">
      <w:pPr>
        <w:rPr>
          <w:rFonts w:eastAsia="SimSun"/>
        </w:rPr>
      </w:pPr>
      <w:r w:rsidRPr="00B24E3E">
        <w:rPr>
          <w:rFonts w:eastAsia="SimSun"/>
        </w:rPr>
        <w:t xml:space="preserve"> - Staying in someone's home </w:t>
      </w:r>
    </w:p>
    <w:p w14:paraId="3898DDCC" w14:textId="77777777" w:rsidR="00D365C0" w:rsidRPr="00B24E3E" w:rsidRDefault="00D365C0" w:rsidP="00D365C0">
      <w:pPr>
        <w:rPr>
          <w:rFonts w:eastAsia="SimSun"/>
        </w:rPr>
      </w:pPr>
      <w:r w:rsidRPr="00B24E3E">
        <w:rPr>
          <w:rFonts w:eastAsia="SimSun"/>
        </w:rPr>
        <w:t xml:space="preserve"> - Describe your town live, and area ask questions when staying with people </w:t>
      </w:r>
    </w:p>
    <w:p w14:paraId="5B81B9CC" w14:textId="77777777" w:rsidR="00D365C0" w:rsidRPr="00B24E3E" w:rsidRDefault="00D365C0" w:rsidP="00D365C0">
      <w:pPr>
        <w:rPr>
          <w:rFonts w:eastAsia="SimSun"/>
        </w:rPr>
      </w:pPr>
      <w:r w:rsidRPr="00B24E3E">
        <w:rPr>
          <w:rFonts w:eastAsia="SimSun"/>
        </w:rPr>
        <w:t xml:space="preserve"> - Ask for permission to do things</w:t>
      </w:r>
    </w:p>
    <w:p w14:paraId="1AC1BF99" w14:textId="77777777" w:rsidR="00D365C0" w:rsidRPr="00B24E3E" w:rsidRDefault="00D365C0" w:rsidP="00D365C0">
      <w:pPr>
        <w:rPr>
          <w:rFonts w:eastAsia="SimSun"/>
        </w:rPr>
      </w:pPr>
      <w:r w:rsidRPr="00B24E3E">
        <w:rPr>
          <w:rFonts w:eastAsia="SimSun"/>
        </w:rPr>
        <w:t xml:space="preserve">  </w:t>
      </w:r>
      <w:r w:rsidRPr="00B24E3E">
        <w:rPr>
          <w:rFonts w:eastAsia="SimSun"/>
          <w:b/>
        </w:rPr>
        <w:t>Reading &amp; Writing:</w:t>
      </w:r>
      <w:r w:rsidRPr="00B24E3E">
        <w:rPr>
          <w:rFonts w:eastAsia="SimSun"/>
        </w:rPr>
        <w:t xml:space="preserve"> my new home </w:t>
      </w:r>
    </w:p>
    <w:p w14:paraId="15E0070F" w14:textId="77777777" w:rsidR="00D365C0" w:rsidRPr="00B24E3E" w:rsidRDefault="00D365C0" w:rsidP="00320AC0">
      <w:pPr>
        <w:numPr>
          <w:ilvl w:val="1"/>
          <w:numId w:val="126"/>
        </w:numPr>
        <w:ind w:left="284" w:hanging="284"/>
        <w:contextualSpacing/>
        <w:rPr>
          <w:rFonts w:eastAsia="SimSun"/>
        </w:rPr>
      </w:pPr>
      <w:r w:rsidRPr="00B24E3E">
        <w:rPr>
          <w:rFonts w:eastAsia="SimSun"/>
        </w:rPr>
        <w:t>Describe your house.</w:t>
      </w:r>
    </w:p>
    <w:p w14:paraId="4E7B7FF3" w14:textId="77777777" w:rsidR="00D365C0" w:rsidRPr="00B24E3E" w:rsidRDefault="00D365C0" w:rsidP="00320AC0">
      <w:pPr>
        <w:numPr>
          <w:ilvl w:val="0"/>
          <w:numId w:val="132"/>
        </w:numPr>
        <w:ind w:left="720"/>
        <w:contextualSpacing/>
        <w:jc w:val="center"/>
        <w:rPr>
          <w:rFonts w:eastAsia="SimSun"/>
          <w:b/>
        </w:rPr>
      </w:pPr>
    </w:p>
    <w:p w14:paraId="72E85B46" w14:textId="77777777" w:rsidR="00D365C0" w:rsidRPr="00B24E3E" w:rsidRDefault="00D365C0" w:rsidP="00320AC0">
      <w:pPr>
        <w:numPr>
          <w:ilvl w:val="0"/>
          <w:numId w:val="132"/>
        </w:numPr>
        <w:ind w:left="720"/>
        <w:contextualSpacing/>
        <w:jc w:val="center"/>
        <w:rPr>
          <w:rFonts w:eastAsia="SimSun"/>
          <w:b/>
        </w:rPr>
      </w:pPr>
      <w:r w:rsidRPr="00B24E3E">
        <w:rPr>
          <w:rFonts w:eastAsia="SimSun"/>
        </w:rPr>
        <w:t xml:space="preserve"> </w:t>
      </w:r>
      <w:r w:rsidRPr="00B24E3E">
        <w:rPr>
          <w:rFonts w:eastAsia="SimSun"/>
          <w:b/>
        </w:rPr>
        <w:t>Unit 8: Education</w:t>
      </w:r>
    </w:p>
    <w:p w14:paraId="57029001" w14:textId="77777777" w:rsidR="00D365C0" w:rsidRPr="00B24E3E" w:rsidRDefault="00D365C0" w:rsidP="00320AC0">
      <w:pPr>
        <w:numPr>
          <w:ilvl w:val="0"/>
          <w:numId w:val="132"/>
        </w:numPr>
        <w:tabs>
          <w:tab w:val="left" w:pos="484"/>
        </w:tabs>
        <w:spacing w:after="160" w:line="212" w:lineRule="auto"/>
        <w:ind w:right="260"/>
        <w:jc w:val="right"/>
        <w:rPr>
          <w:rFonts w:eastAsia="SimSun"/>
          <w:b/>
        </w:rPr>
      </w:pPr>
    </w:p>
    <w:p w14:paraId="185B4EB5" w14:textId="77777777" w:rsidR="00D365C0" w:rsidRPr="00B24E3E" w:rsidRDefault="00D365C0" w:rsidP="00320AC0">
      <w:pPr>
        <w:numPr>
          <w:ilvl w:val="0"/>
          <w:numId w:val="132"/>
        </w:numPr>
        <w:tabs>
          <w:tab w:val="left" w:pos="484"/>
        </w:tabs>
        <w:spacing w:after="160" w:line="212" w:lineRule="auto"/>
        <w:ind w:right="260"/>
        <w:jc w:val="right"/>
        <w:rPr>
          <w:rFonts w:eastAsia="SimSun"/>
          <w:b/>
        </w:rPr>
      </w:pPr>
      <w:r w:rsidRPr="00B24E3E">
        <w:t>Thời gian:  10 giờ.</w:t>
      </w:r>
    </w:p>
    <w:p w14:paraId="01E72F27" w14:textId="77777777" w:rsidR="00D365C0" w:rsidRPr="00B24E3E" w:rsidRDefault="00D365C0" w:rsidP="00D365C0">
      <w:pPr>
        <w:spacing w:before="120" w:after="120"/>
        <w:contextualSpacing/>
        <w:jc w:val="both"/>
      </w:pPr>
      <w:r w:rsidRPr="00B24E3E">
        <w:t>1. Mục tiêu:</w:t>
      </w:r>
    </w:p>
    <w:p w14:paraId="1D08A3E4" w14:textId="77777777" w:rsidR="00D365C0" w:rsidRPr="00B24E3E" w:rsidRDefault="00D365C0" w:rsidP="00320AC0">
      <w:pPr>
        <w:numPr>
          <w:ilvl w:val="0"/>
          <w:numId w:val="137"/>
        </w:numPr>
        <w:spacing w:before="120" w:after="120"/>
        <w:ind w:left="284" w:hanging="284"/>
        <w:contextualSpacing/>
        <w:jc w:val="both"/>
      </w:pPr>
      <w:r w:rsidRPr="00B24E3E">
        <w:t>Giúp sinh viên biết được các từ vựng về chủ đề Giáo dục, hệ thống giáo dục</w:t>
      </w:r>
    </w:p>
    <w:p w14:paraId="6F84288F" w14:textId="77777777" w:rsidR="00D365C0" w:rsidRPr="00B24E3E" w:rsidRDefault="00D365C0" w:rsidP="00320AC0">
      <w:pPr>
        <w:numPr>
          <w:ilvl w:val="0"/>
          <w:numId w:val="137"/>
        </w:numPr>
        <w:spacing w:before="120"/>
        <w:ind w:left="284" w:hanging="284"/>
        <w:contextualSpacing/>
        <w:jc w:val="both"/>
      </w:pPr>
      <w:r w:rsidRPr="00B24E3E">
        <w:t>Giúp sinh viên ôn tập lại cấu trúc ngữ pháp về câu điều kiện, động từ tình thái “had to” và “could”</w:t>
      </w:r>
    </w:p>
    <w:p w14:paraId="3C14F8C6" w14:textId="77777777" w:rsidR="00D365C0" w:rsidRPr="00B24E3E" w:rsidRDefault="00D365C0" w:rsidP="00320AC0">
      <w:pPr>
        <w:numPr>
          <w:ilvl w:val="0"/>
          <w:numId w:val="137"/>
        </w:numPr>
        <w:spacing w:before="120"/>
        <w:ind w:left="284" w:hanging="284"/>
        <w:contextualSpacing/>
        <w:jc w:val="both"/>
      </w:pPr>
      <w:r w:rsidRPr="00B24E3E">
        <w:t>Sinh viên có thể nghe và hiểu để làm các phần chọn trắc nghiệm về chủ đề Giáo dục, so sánh các hệ thống giáo dục</w:t>
      </w:r>
    </w:p>
    <w:p w14:paraId="0B98A377" w14:textId="77777777" w:rsidR="00D365C0" w:rsidRPr="00B24E3E" w:rsidRDefault="00D365C0" w:rsidP="00320AC0">
      <w:pPr>
        <w:numPr>
          <w:ilvl w:val="0"/>
          <w:numId w:val="137"/>
        </w:numPr>
        <w:spacing w:before="120"/>
        <w:ind w:left="284" w:hanging="284"/>
        <w:contextualSpacing/>
        <w:jc w:val="both"/>
      </w:pPr>
      <w:r w:rsidRPr="00B24E3E">
        <w:t>Thực hành đọc hiểu các bài đọc về chủ đề Giáo dục</w:t>
      </w:r>
    </w:p>
    <w:p w14:paraId="79C3D668" w14:textId="77777777" w:rsidR="00D365C0" w:rsidRPr="00B24E3E" w:rsidRDefault="00D365C0" w:rsidP="00320AC0">
      <w:pPr>
        <w:numPr>
          <w:ilvl w:val="0"/>
          <w:numId w:val="137"/>
        </w:numPr>
        <w:spacing w:before="120"/>
        <w:ind w:left="284" w:hanging="284"/>
        <w:contextualSpacing/>
        <w:jc w:val="both"/>
      </w:pPr>
      <w:r w:rsidRPr="00B24E3E">
        <w:t>Viết được một đoạn văn để mô tả về một năm trải nghiệm học tập của bản thân</w:t>
      </w:r>
    </w:p>
    <w:p w14:paraId="69054D3D" w14:textId="77777777" w:rsidR="00D365C0" w:rsidRPr="00B24E3E" w:rsidRDefault="00D365C0" w:rsidP="00320AC0">
      <w:pPr>
        <w:numPr>
          <w:ilvl w:val="0"/>
          <w:numId w:val="137"/>
        </w:numPr>
        <w:spacing w:before="120"/>
        <w:ind w:left="284" w:hanging="284"/>
        <w:contextualSpacing/>
        <w:jc w:val="both"/>
      </w:pPr>
      <w:r w:rsidRPr="00B24E3E">
        <w:t>Sinh viên ôn tập lại phần ngữ pháp, từ vựng và làm bài kiểm tra định kì</w:t>
      </w:r>
    </w:p>
    <w:p w14:paraId="0B7107F0" w14:textId="77777777" w:rsidR="00D365C0" w:rsidRPr="00B24E3E" w:rsidRDefault="00D365C0" w:rsidP="00320AC0">
      <w:pPr>
        <w:numPr>
          <w:ilvl w:val="0"/>
          <w:numId w:val="137"/>
        </w:numPr>
        <w:spacing w:before="120"/>
        <w:ind w:left="284" w:hanging="284"/>
        <w:contextualSpacing/>
        <w:jc w:val="both"/>
      </w:pPr>
      <w:r w:rsidRPr="00B24E3E">
        <w:t>Hướng dẫn và cho sinh viên làm bài kiểm tra theo dạng chuẩn châu Âu A2 và sửa bài cho sv</w:t>
      </w:r>
    </w:p>
    <w:p w14:paraId="0A4A2F73" w14:textId="77777777" w:rsidR="00D365C0" w:rsidRPr="00B24E3E" w:rsidRDefault="00D365C0" w:rsidP="00D365C0">
      <w:pPr>
        <w:spacing w:before="120" w:after="120"/>
        <w:contextualSpacing/>
        <w:jc w:val="both"/>
      </w:pPr>
      <w:r w:rsidRPr="00B24E3E">
        <w:t>2. Nội dung bài:</w:t>
      </w:r>
    </w:p>
    <w:p w14:paraId="5B0AF72A" w14:textId="77777777" w:rsidR="00D365C0" w:rsidRPr="00B24E3E" w:rsidRDefault="00D365C0" w:rsidP="00D365C0">
      <w:pPr>
        <w:rPr>
          <w:rFonts w:eastAsia="SimSun"/>
        </w:rPr>
      </w:pPr>
    </w:p>
    <w:p w14:paraId="4EB8DC6D" w14:textId="77777777" w:rsidR="00D365C0" w:rsidRPr="00B24E3E" w:rsidRDefault="00D365C0" w:rsidP="00D365C0">
      <w:pPr>
        <w:rPr>
          <w:rFonts w:eastAsia="SimSun"/>
          <w:b/>
        </w:rPr>
      </w:pPr>
      <w:r w:rsidRPr="00B24E3E">
        <w:rPr>
          <w:rFonts w:eastAsia="SimSun"/>
        </w:rPr>
        <w:t xml:space="preserve">  </w:t>
      </w:r>
      <w:r w:rsidRPr="00B24E3E">
        <w:rPr>
          <w:rFonts w:eastAsia="SimSun"/>
          <w:b/>
        </w:rPr>
        <w:t>Unit 8: Education</w:t>
      </w:r>
    </w:p>
    <w:p w14:paraId="24ED1718" w14:textId="77777777" w:rsidR="00D365C0" w:rsidRPr="00B24E3E" w:rsidRDefault="00D365C0" w:rsidP="00D365C0">
      <w:pPr>
        <w:spacing w:before="120" w:after="120"/>
        <w:ind w:left="142" w:right="-142"/>
        <w:rPr>
          <w:rFonts w:eastAsia="SimSun"/>
          <w:b/>
        </w:rPr>
      </w:pPr>
      <w:r w:rsidRPr="00B24E3E">
        <w:rPr>
          <w:rFonts w:eastAsia="SimSun"/>
          <w:b/>
        </w:rPr>
        <w:t xml:space="preserve"> Language knowledge</w:t>
      </w:r>
    </w:p>
    <w:p w14:paraId="369BB0DC" w14:textId="77777777" w:rsidR="00D365C0" w:rsidRPr="00B24E3E" w:rsidRDefault="00D365C0" w:rsidP="00D365C0">
      <w:pPr>
        <w:rPr>
          <w:rFonts w:eastAsia="SimSun"/>
        </w:rPr>
      </w:pPr>
      <w:r w:rsidRPr="00B24E3E">
        <w:rPr>
          <w:rFonts w:eastAsia="SimSun"/>
        </w:rPr>
        <w:t xml:space="preserve"> - Grammar: first conditionals, “had to and could" </w:t>
      </w:r>
    </w:p>
    <w:p w14:paraId="0DDCCA28" w14:textId="77777777" w:rsidR="00D365C0" w:rsidRPr="00B24E3E" w:rsidRDefault="00D365C0" w:rsidP="00D365C0">
      <w:pPr>
        <w:rPr>
          <w:rFonts w:eastAsia="SimSun"/>
        </w:rPr>
      </w:pPr>
      <w:r w:rsidRPr="00B24E3E">
        <w:rPr>
          <w:rFonts w:eastAsia="SimSun"/>
        </w:rPr>
        <w:t xml:space="preserve"> - Vocabulary: stages of education, education systems, cheating grammar.</w:t>
      </w:r>
    </w:p>
    <w:p w14:paraId="6A441906" w14:textId="77777777" w:rsidR="00D365C0" w:rsidRPr="00B24E3E" w:rsidRDefault="00D365C0" w:rsidP="00D365C0">
      <w:pPr>
        <w:rPr>
          <w:rFonts w:eastAsia="SimSun"/>
          <w:b/>
        </w:rPr>
      </w:pPr>
      <w:r w:rsidRPr="00B24E3E">
        <w:rPr>
          <w:rFonts w:eastAsia="SimSun"/>
        </w:rPr>
        <w:t xml:space="preserve">  </w:t>
      </w:r>
      <w:r w:rsidRPr="00B24E3E">
        <w:rPr>
          <w:rFonts w:eastAsia="SimSun"/>
          <w:b/>
        </w:rPr>
        <w:t xml:space="preserve">Listening &amp; Speaking: </w:t>
      </w:r>
    </w:p>
    <w:p w14:paraId="5180F9BC" w14:textId="77777777" w:rsidR="00D365C0" w:rsidRPr="00B24E3E" w:rsidRDefault="00D365C0" w:rsidP="00D365C0">
      <w:pPr>
        <w:rPr>
          <w:rFonts w:eastAsia="SimSun"/>
        </w:rPr>
      </w:pPr>
      <w:r w:rsidRPr="00B24E3E">
        <w:rPr>
          <w:rFonts w:eastAsia="SimSun"/>
        </w:rPr>
        <w:t xml:space="preserve"> - Comparing education systems </w:t>
      </w:r>
    </w:p>
    <w:p w14:paraId="5BF9731E" w14:textId="77777777" w:rsidR="00D365C0" w:rsidRPr="00B24E3E" w:rsidRDefault="00D365C0" w:rsidP="00D365C0">
      <w:pPr>
        <w:rPr>
          <w:rFonts w:eastAsia="SimSun"/>
        </w:rPr>
      </w:pPr>
      <w:r w:rsidRPr="00B24E3E">
        <w:rPr>
          <w:rFonts w:eastAsia="SimSun"/>
        </w:rPr>
        <w:t xml:space="preserve"> - Talk about the education system </w:t>
      </w:r>
    </w:p>
    <w:p w14:paraId="0BC22D3A" w14:textId="77777777" w:rsidR="00D365C0" w:rsidRPr="00B24E3E" w:rsidRDefault="00D365C0" w:rsidP="00D365C0">
      <w:pPr>
        <w:rPr>
          <w:rFonts w:eastAsia="SimSun"/>
        </w:rPr>
      </w:pPr>
      <w:r w:rsidRPr="00B24E3E">
        <w:rPr>
          <w:rFonts w:eastAsia="SimSun"/>
        </w:rPr>
        <w:t xml:space="preserve"> - Discuss cheating in education and in other areas of life practice speaking.</w:t>
      </w:r>
    </w:p>
    <w:p w14:paraId="334DD00E" w14:textId="77777777" w:rsidR="00D365C0" w:rsidRPr="00B24E3E" w:rsidRDefault="00D365C0" w:rsidP="00D365C0">
      <w:pPr>
        <w:rPr>
          <w:rFonts w:eastAsia="SimSun"/>
          <w:b/>
        </w:rPr>
      </w:pPr>
      <w:r w:rsidRPr="00B24E3E">
        <w:rPr>
          <w:rFonts w:eastAsia="SimSun"/>
        </w:rPr>
        <w:t xml:space="preserve">   </w:t>
      </w:r>
      <w:r w:rsidRPr="00B24E3E">
        <w:rPr>
          <w:rFonts w:eastAsia="SimSun"/>
          <w:b/>
        </w:rPr>
        <w:t xml:space="preserve">Reading &amp; Writing: </w:t>
      </w:r>
    </w:p>
    <w:p w14:paraId="4B337596" w14:textId="77777777" w:rsidR="00D365C0" w:rsidRPr="00B24E3E" w:rsidRDefault="00D365C0" w:rsidP="00320AC0">
      <w:pPr>
        <w:numPr>
          <w:ilvl w:val="1"/>
          <w:numId w:val="126"/>
        </w:numPr>
        <w:ind w:left="284" w:hanging="284"/>
        <w:contextualSpacing/>
        <w:rPr>
          <w:rFonts w:eastAsia="SimSun"/>
        </w:rPr>
      </w:pPr>
      <w:r w:rsidRPr="00B24E3E">
        <w:rPr>
          <w:rFonts w:eastAsia="SimSun"/>
        </w:rPr>
        <w:t xml:space="preserve"> Cheating their way to the top </w:t>
      </w:r>
    </w:p>
    <w:p w14:paraId="1032E6CB" w14:textId="77777777" w:rsidR="00D365C0" w:rsidRPr="00B24E3E" w:rsidRDefault="00D365C0" w:rsidP="00320AC0">
      <w:pPr>
        <w:numPr>
          <w:ilvl w:val="1"/>
          <w:numId w:val="126"/>
        </w:numPr>
        <w:ind w:left="284" w:hanging="284"/>
        <w:contextualSpacing/>
        <w:rPr>
          <w:rFonts w:eastAsia="SimSun"/>
        </w:rPr>
      </w:pPr>
      <w:r w:rsidRPr="00B24E3E">
        <w:rPr>
          <w:rFonts w:eastAsia="SimSun"/>
        </w:rPr>
        <w:t xml:space="preserve"> Describe your academic experiences.</w:t>
      </w:r>
    </w:p>
    <w:p w14:paraId="0BCCB16C" w14:textId="77777777" w:rsidR="00D365C0" w:rsidRPr="00B24E3E" w:rsidRDefault="00D365C0" w:rsidP="00D365C0">
      <w:pPr>
        <w:spacing w:before="120" w:after="120"/>
        <w:ind w:left="142" w:right="-142"/>
        <w:rPr>
          <w:rFonts w:eastAsia="SimSun"/>
          <w:b/>
        </w:rPr>
      </w:pPr>
      <w:r w:rsidRPr="00B24E3E">
        <w:rPr>
          <w:rFonts w:eastAsia="SimSun"/>
          <w:b/>
        </w:rPr>
        <w:t xml:space="preserve">Review 4 </w:t>
      </w:r>
    </w:p>
    <w:p w14:paraId="46BF2E23" w14:textId="77777777" w:rsidR="00D365C0" w:rsidRPr="00B24E3E" w:rsidRDefault="00D365C0" w:rsidP="00D365C0">
      <w:pPr>
        <w:spacing w:before="120" w:after="120"/>
        <w:ind w:left="142" w:right="-142"/>
        <w:rPr>
          <w:rFonts w:eastAsia="SimSun"/>
          <w:b/>
        </w:rPr>
      </w:pPr>
      <w:r w:rsidRPr="00B24E3E">
        <w:rPr>
          <w:rFonts w:eastAsia="SimSun"/>
          <w:b/>
        </w:rPr>
        <w:t xml:space="preserve">Writing 4 </w:t>
      </w:r>
    </w:p>
    <w:p w14:paraId="2F59CD82" w14:textId="77777777" w:rsidR="00D365C0" w:rsidRPr="00B24E3E" w:rsidRDefault="00D365C0" w:rsidP="00D365C0">
      <w:pPr>
        <w:spacing w:before="120" w:after="120"/>
        <w:ind w:left="142" w:right="-142"/>
        <w:rPr>
          <w:rFonts w:eastAsia="SimSun"/>
          <w:b/>
        </w:rPr>
      </w:pPr>
      <w:r w:rsidRPr="00B24E3E">
        <w:rPr>
          <w:rFonts w:eastAsia="SimSun"/>
          <w:b/>
        </w:rPr>
        <w:t xml:space="preserve">Language knowledge </w:t>
      </w:r>
    </w:p>
    <w:p w14:paraId="232DB112" w14:textId="77777777" w:rsidR="00D365C0" w:rsidRPr="00B24E3E" w:rsidRDefault="00D365C0" w:rsidP="00D365C0">
      <w:pPr>
        <w:spacing w:before="120" w:after="120"/>
        <w:ind w:left="142" w:right="-142"/>
        <w:rPr>
          <w:rFonts w:eastAsia="SimSun"/>
        </w:rPr>
      </w:pPr>
      <w:r w:rsidRPr="00B24E3E">
        <w:rPr>
          <w:rFonts w:eastAsia="SimSun"/>
        </w:rPr>
        <w:t xml:space="preserve">- Review grammar, vocab in unit 7, 8 </w:t>
      </w:r>
    </w:p>
    <w:p w14:paraId="2AEEC5E6" w14:textId="77777777" w:rsidR="00D365C0" w:rsidRPr="00B24E3E" w:rsidRDefault="00D365C0" w:rsidP="00D365C0">
      <w:pPr>
        <w:spacing w:before="120" w:after="120"/>
        <w:ind w:left="142" w:right="-142"/>
        <w:rPr>
          <w:rFonts w:eastAsia="SimSun"/>
        </w:rPr>
      </w:pPr>
      <w:r w:rsidRPr="00B24E3E">
        <w:rPr>
          <w:rFonts w:eastAsia="SimSun"/>
        </w:rPr>
        <w:t>- Do exercises.</w:t>
      </w:r>
    </w:p>
    <w:p w14:paraId="252AD189" w14:textId="77777777" w:rsidR="00D365C0" w:rsidRPr="00B24E3E" w:rsidRDefault="00D365C0" w:rsidP="00D365C0">
      <w:pPr>
        <w:spacing w:before="120" w:after="120"/>
        <w:ind w:left="142" w:right="-142"/>
        <w:rPr>
          <w:rFonts w:eastAsia="SimSun"/>
        </w:rPr>
      </w:pPr>
      <w:r w:rsidRPr="00B24E3E">
        <w:rPr>
          <w:rFonts w:eastAsia="SimSun"/>
          <w:b/>
        </w:rPr>
        <w:lastRenderedPageBreak/>
        <w:t>Listening &amp; Speaking:</w:t>
      </w:r>
      <w:r w:rsidRPr="00B24E3E">
        <w:rPr>
          <w:rFonts w:eastAsia="SimSun"/>
        </w:rPr>
        <w:t xml:space="preserve">  practice speaking</w:t>
      </w:r>
    </w:p>
    <w:p w14:paraId="76B54B75" w14:textId="77777777" w:rsidR="00D365C0" w:rsidRPr="00B24E3E" w:rsidRDefault="00D365C0" w:rsidP="00D365C0">
      <w:pPr>
        <w:spacing w:before="120" w:after="120"/>
        <w:ind w:left="142" w:right="-142"/>
        <w:rPr>
          <w:rFonts w:eastAsia="SimSun"/>
        </w:rPr>
      </w:pPr>
      <w:r w:rsidRPr="00B24E3E">
        <w:rPr>
          <w:rFonts w:eastAsia="SimSun"/>
          <w:b/>
        </w:rPr>
        <w:t>Reading &amp; Writing:</w:t>
      </w:r>
      <w:r w:rsidRPr="00B24E3E">
        <w:rPr>
          <w:rFonts w:eastAsia="SimSun"/>
        </w:rPr>
        <w:t xml:space="preserve"> correct students' writing </w:t>
      </w:r>
    </w:p>
    <w:p w14:paraId="241CCDC7" w14:textId="77777777" w:rsidR="00D365C0" w:rsidRPr="00B24E3E" w:rsidRDefault="00D365C0" w:rsidP="00320AC0">
      <w:pPr>
        <w:numPr>
          <w:ilvl w:val="0"/>
          <w:numId w:val="132"/>
        </w:numPr>
        <w:spacing w:after="160" w:line="212" w:lineRule="auto"/>
        <w:ind w:left="-142" w:right="260" w:hanging="910"/>
        <w:rPr>
          <w:rFonts w:eastAsia="Tahoma"/>
          <w:b/>
        </w:rPr>
      </w:pPr>
      <w:r w:rsidRPr="00B24E3E">
        <w:rPr>
          <w:rFonts w:eastAsia="SimSun"/>
          <w:b/>
        </w:rPr>
        <w:t>- Do test 4</w:t>
      </w:r>
    </w:p>
    <w:p w14:paraId="000F11F4" w14:textId="77777777" w:rsidR="00D365C0" w:rsidRPr="00B24E3E" w:rsidRDefault="00D365C0" w:rsidP="00320AC0">
      <w:pPr>
        <w:numPr>
          <w:ilvl w:val="0"/>
          <w:numId w:val="133"/>
        </w:numPr>
        <w:ind w:left="720"/>
        <w:contextualSpacing/>
        <w:jc w:val="center"/>
        <w:rPr>
          <w:rFonts w:eastAsia="SimSun"/>
          <w:b/>
        </w:rPr>
      </w:pPr>
    </w:p>
    <w:p w14:paraId="5D307C21" w14:textId="77777777" w:rsidR="00D365C0" w:rsidRPr="00B24E3E" w:rsidRDefault="00D365C0" w:rsidP="00320AC0">
      <w:pPr>
        <w:numPr>
          <w:ilvl w:val="0"/>
          <w:numId w:val="133"/>
        </w:numPr>
        <w:tabs>
          <w:tab w:val="left" w:pos="484"/>
        </w:tabs>
        <w:spacing w:after="160" w:line="212" w:lineRule="auto"/>
        <w:ind w:right="260"/>
        <w:jc w:val="center"/>
        <w:rPr>
          <w:rFonts w:eastAsia="SimSun"/>
          <w:b/>
        </w:rPr>
      </w:pPr>
      <w:r w:rsidRPr="00B24E3E">
        <w:rPr>
          <w:rFonts w:eastAsia="SimSun"/>
          <w:b/>
        </w:rPr>
        <w:t>Unit 9: Mind Body</w:t>
      </w:r>
    </w:p>
    <w:p w14:paraId="2816EA90" w14:textId="77777777" w:rsidR="00D365C0" w:rsidRPr="00B24E3E" w:rsidRDefault="00D365C0" w:rsidP="00320AC0">
      <w:pPr>
        <w:numPr>
          <w:ilvl w:val="0"/>
          <w:numId w:val="133"/>
        </w:numPr>
        <w:tabs>
          <w:tab w:val="left" w:pos="484"/>
        </w:tabs>
        <w:spacing w:after="160" w:line="212" w:lineRule="auto"/>
        <w:ind w:right="260"/>
        <w:jc w:val="right"/>
        <w:rPr>
          <w:rFonts w:eastAsia="SimSun"/>
          <w:b/>
        </w:rPr>
      </w:pPr>
      <w:r w:rsidRPr="00B24E3E">
        <w:t>Thời gian:  5 giờ.</w:t>
      </w:r>
    </w:p>
    <w:p w14:paraId="12315EFF" w14:textId="77777777" w:rsidR="00D365C0" w:rsidRPr="00B24E3E" w:rsidRDefault="00D365C0" w:rsidP="00D365C0">
      <w:pPr>
        <w:spacing w:before="120" w:after="120"/>
        <w:contextualSpacing/>
        <w:jc w:val="both"/>
      </w:pPr>
      <w:r w:rsidRPr="00B24E3E">
        <w:t>1. Mục tiêu:</w:t>
      </w:r>
    </w:p>
    <w:p w14:paraId="0B161776" w14:textId="77777777" w:rsidR="00D365C0" w:rsidRPr="00B24E3E" w:rsidRDefault="00D365C0" w:rsidP="00320AC0">
      <w:pPr>
        <w:numPr>
          <w:ilvl w:val="0"/>
          <w:numId w:val="136"/>
        </w:numPr>
        <w:spacing w:before="120" w:after="120"/>
        <w:ind w:left="426" w:hanging="426"/>
        <w:contextualSpacing/>
        <w:jc w:val="both"/>
      </w:pPr>
      <w:r w:rsidRPr="00B24E3E">
        <w:t>Giúp sinh viên biết được các từ vựng về chủ đề Sức khoẻ, các vấn đề về sức khoẻ, các bộ phận cơ thể người</w:t>
      </w:r>
    </w:p>
    <w:p w14:paraId="698EAD88" w14:textId="77777777" w:rsidR="00D365C0" w:rsidRPr="00B24E3E" w:rsidRDefault="00D365C0" w:rsidP="00320AC0">
      <w:pPr>
        <w:numPr>
          <w:ilvl w:val="0"/>
          <w:numId w:val="136"/>
        </w:numPr>
        <w:spacing w:before="120"/>
        <w:ind w:left="426" w:hanging="426"/>
        <w:contextualSpacing/>
        <w:jc w:val="both"/>
      </w:pPr>
      <w:r w:rsidRPr="00B24E3E">
        <w:t>Giúp sinh viên ôn tập lại cấu trúc ngữ pháp về các cho lời khuyên, câu đề nghị và cầu khiến</w:t>
      </w:r>
    </w:p>
    <w:p w14:paraId="21A425EE" w14:textId="77777777" w:rsidR="00D365C0" w:rsidRPr="00B24E3E" w:rsidRDefault="00D365C0" w:rsidP="00320AC0">
      <w:pPr>
        <w:numPr>
          <w:ilvl w:val="0"/>
          <w:numId w:val="136"/>
        </w:numPr>
        <w:spacing w:before="120"/>
        <w:ind w:left="426" w:hanging="426"/>
        <w:contextualSpacing/>
        <w:jc w:val="both"/>
      </w:pPr>
      <w:r w:rsidRPr="00B24E3E">
        <w:t>Sinh viên có thể nghe và hiểu để làm các phần chọn trắc nghiệm về chủ đề Sức khoẻ, cách hỏi và trả lời vè các căn bệnh và triệu chứng của chúng</w:t>
      </w:r>
    </w:p>
    <w:p w14:paraId="314FE80A" w14:textId="77777777" w:rsidR="00D365C0" w:rsidRPr="00B24E3E" w:rsidRDefault="00D365C0" w:rsidP="00320AC0">
      <w:pPr>
        <w:numPr>
          <w:ilvl w:val="0"/>
          <w:numId w:val="136"/>
        </w:numPr>
        <w:spacing w:before="120"/>
        <w:ind w:left="426" w:hanging="426"/>
        <w:contextualSpacing/>
        <w:jc w:val="both"/>
      </w:pPr>
      <w:r w:rsidRPr="00B24E3E">
        <w:t>Thực hành đọc hiểu các bài đọc về chủ đề Sức khoẻ</w:t>
      </w:r>
    </w:p>
    <w:p w14:paraId="61859389" w14:textId="77777777" w:rsidR="00D365C0" w:rsidRPr="00B24E3E" w:rsidRDefault="00D365C0" w:rsidP="00320AC0">
      <w:pPr>
        <w:numPr>
          <w:ilvl w:val="0"/>
          <w:numId w:val="136"/>
        </w:numPr>
        <w:spacing w:before="120"/>
        <w:ind w:left="426" w:hanging="426"/>
        <w:contextualSpacing/>
        <w:jc w:val="both"/>
      </w:pPr>
      <w:r w:rsidRPr="00B24E3E">
        <w:t>Viết được một đoạn văn để nói về cách để có sức khoẻ tốt</w:t>
      </w:r>
    </w:p>
    <w:p w14:paraId="5C79C8AF" w14:textId="77777777" w:rsidR="00D365C0" w:rsidRPr="00B24E3E" w:rsidRDefault="00D365C0" w:rsidP="00D365C0">
      <w:pPr>
        <w:spacing w:before="120" w:after="120"/>
        <w:contextualSpacing/>
        <w:jc w:val="both"/>
      </w:pPr>
      <w:r w:rsidRPr="00B24E3E">
        <w:t>2. Nội dung bài:</w:t>
      </w:r>
    </w:p>
    <w:p w14:paraId="4714BA37" w14:textId="77777777" w:rsidR="00D365C0" w:rsidRPr="00B24E3E" w:rsidRDefault="00D365C0" w:rsidP="00D365C0">
      <w:pPr>
        <w:jc w:val="center"/>
        <w:rPr>
          <w:rFonts w:eastAsia="SimSun"/>
          <w:b/>
        </w:rPr>
      </w:pPr>
    </w:p>
    <w:p w14:paraId="0138A541" w14:textId="77777777" w:rsidR="00D365C0" w:rsidRPr="00B24E3E" w:rsidRDefault="00D365C0" w:rsidP="00D365C0">
      <w:pPr>
        <w:rPr>
          <w:rFonts w:eastAsia="SimSun"/>
          <w:b/>
        </w:rPr>
      </w:pPr>
      <w:r w:rsidRPr="00B24E3E">
        <w:rPr>
          <w:rFonts w:eastAsia="SimSun"/>
          <w:b/>
        </w:rPr>
        <w:t xml:space="preserve">    Unit 9: Mind Body </w:t>
      </w:r>
    </w:p>
    <w:p w14:paraId="752856D9" w14:textId="77777777" w:rsidR="00D365C0" w:rsidRPr="00B24E3E" w:rsidRDefault="00D365C0" w:rsidP="00D365C0">
      <w:pPr>
        <w:rPr>
          <w:rFonts w:eastAsia="SimSun"/>
          <w:b/>
        </w:rPr>
      </w:pPr>
      <w:r w:rsidRPr="00B24E3E">
        <w:rPr>
          <w:rFonts w:eastAsia="SimSun"/>
          <w:b/>
        </w:rPr>
        <w:t xml:space="preserve">  Language knowledge</w:t>
      </w:r>
    </w:p>
    <w:p w14:paraId="2798B16E" w14:textId="77777777" w:rsidR="00D365C0" w:rsidRPr="00B24E3E" w:rsidRDefault="00D365C0" w:rsidP="00D365C0">
      <w:pPr>
        <w:rPr>
          <w:rFonts w:eastAsia="SimSun"/>
        </w:rPr>
      </w:pPr>
      <w:r w:rsidRPr="00B24E3E">
        <w:rPr>
          <w:rFonts w:eastAsia="SimSun"/>
        </w:rPr>
        <w:t xml:space="preserve"> - Grammar: giving advice, imperatives </w:t>
      </w:r>
    </w:p>
    <w:p w14:paraId="27DB8BE0" w14:textId="77777777" w:rsidR="00D365C0" w:rsidRPr="00B24E3E" w:rsidRDefault="00D365C0" w:rsidP="00D365C0">
      <w:pPr>
        <w:rPr>
          <w:rFonts w:eastAsia="SimSun"/>
        </w:rPr>
      </w:pPr>
      <w:r w:rsidRPr="00B24E3E">
        <w:rPr>
          <w:rFonts w:eastAsia="SimSun"/>
        </w:rPr>
        <w:t xml:space="preserve"> - Vocabulary: illnesses and health problems, phrases with mind and matter, parts of the body. </w:t>
      </w:r>
    </w:p>
    <w:p w14:paraId="2C91CBB8" w14:textId="77777777" w:rsidR="00D365C0" w:rsidRPr="00B24E3E" w:rsidRDefault="00D365C0" w:rsidP="00D365C0">
      <w:pPr>
        <w:rPr>
          <w:rFonts w:eastAsia="SimSun"/>
        </w:rPr>
      </w:pPr>
      <w:r w:rsidRPr="00B24E3E">
        <w:rPr>
          <w:rFonts w:eastAsia="SimSun"/>
        </w:rPr>
        <w:t xml:space="preserve">  </w:t>
      </w:r>
      <w:r w:rsidRPr="00B24E3E">
        <w:rPr>
          <w:rFonts w:eastAsia="SimSun"/>
          <w:b/>
        </w:rPr>
        <w:t>Listening &amp; Speaking:</w:t>
      </w:r>
      <w:r w:rsidRPr="00B24E3E">
        <w:rPr>
          <w:rFonts w:eastAsia="SimSun"/>
        </w:rPr>
        <w:t xml:space="preserve"> </w:t>
      </w:r>
    </w:p>
    <w:p w14:paraId="70412649" w14:textId="77777777" w:rsidR="00D365C0" w:rsidRPr="00B24E3E" w:rsidRDefault="00D365C0" w:rsidP="00D365C0">
      <w:pPr>
        <w:rPr>
          <w:rFonts w:eastAsia="SimSun"/>
        </w:rPr>
      </w:pPr>
      <w:r w:rsidRPr="00B24E3E">
        <w:rPr>
          <w:rFonts w:eastAsia="SimSun"/>
        </w:rPr>
        <w:t xml:space="preserve"> - How are you feeling? </w:t>
      </w:r>
    </w:p>
    <w:p w14:paraId="0E66B390" w14:textId="77777777" w:rsidR="00D365C0" w:rsidRPr="00B24E3E" w:rsidRDefault="00D365C0" w:rsidP="00D365C0">
      <w:pPr>
        <w:rPr>
          <w:rFonts w:eastAsia="SimSun"/>
        </w:rPr>
      </w:pPr>
      <w:r w:rsidRPr="00B24E3E">
        <w:rPr>
          <w:rFonts w:eastAsia="SimSun"/>
        </w:rPr>
        <w:t xml:space="preserve"> - Health advice write </w:t>
      </w:r>
    </w:p>
    <w:p w14:paraId="1503444D" w14:textId="77777777" w:rsidR="00D365C0" w:rsidRPr="00B24E3E" w:rsidRDefault="00D365C0" w:rsidP="00D365C0">
      <w:pPr>
        <w:rPr>
          <w:rFonts w:eastAsia="SimSun"/>
        </w:rPr>
      </w:pPr>
      <w:r w:rsidRPr="00B24E3E">
        <w:rPr>
          <w:rFonts w:eastAsia="SimSun"/>
        </w:rPr>
        <w:t xml:space="preserve">- Describe common your illnesses and their symptoms </w:t>
      </w:r>
    </w:p>
    <w:p w14:paraId="395FFF29" w14:textId="77777777" w:rsidR="00D365C0" w:rsidRPr="00B24E3E" w:rsidRDefault="00D365C0" w:rsidP="00D365C0">
      <w:pPr>
        <w:rPr>
          <w:rFonts w:eastAsia="SimSun"/>
        </w:rPr>
      </w:pPr>
      <w:r w:rsidRPr="00B24E3E">
        <w:rPr>
          <w:rFonts w:eastAsia="SimSun"/>
        </w:rPr>
        <w:t xml:space="preserve"> - Give medical advice </w:t>
      </w:r>
    </w:p>
    <w:p w14:paraId="32CCA2C9" w14:textId="77777777" w:rsidR="00D365C0" w:rsidRPr="00B24E3E" w:rsidRDefault="00D365C0" w:rsidP="00D365C0">
      <w:pPr>
        <w:rPr>
          <w:rFonts w:eastAsia="SimSun"/>
        </w:rPr>
      </w:pPr>
      <w:r w:rsidRPr="00B24E3E">
        <w:rPr>
          <w:rFonts w:eastAsia="SimSun"/>
        </w:rPr>
        <w:t xml:space="preserve"> - Ask and answer questions about illness. </w:t>
      </w:r>
    </w:p>
    <w:p w14:paraId="6F8DB928" w14:textId="77777777" w:rsidR="00D365C0" w:rsidRPr="00B24E3E" w:rsidRDefault="00D365C0" w:rsidP="00D365C0">
      <w:pPr>
        <w:rPr>
          <w:rFonts w:eastAsia="SimSun"/>
          <w:b/>
        </w:rPr>
      </w:pPr>
      <w:r w:rsidRPr="00B24E3E">
        <w:rPr>
          <w:rFonts w:eastAsia="SimSun"/>
        </w:rPr>
        <w:t xml:space="preserve"> </w:t>
      </w:r>
      <w:r w:rsidRPr="00B24E3E">
        <w:rPr>
          <w:rFonts w:eastAsia="SimSun"/>
          <w:b/>
        </w:rPr>
        <w:t xml:space="preserve">Reading &amp; Writing: </w:t>
      </w:r>
    </w:p>
    <w:p w14:paraId="2B051FF4" w14:textId="77777777" w:rsidR="00D365C0" w:rsidRPr="00B24E3E" w:rsidRDefault="00D365C0" w:rsidP="00D365C0">
      <w:pPr>
        <w:rPr>
          <w:rFonts w:eastAsia="SimSun"/>
        </w:rPr>
      </w:pPr>
      <w:r w:rsidRPr="00B24E3E">
        <w:rPr>
          <w:rFonts w:eastAsia="SimSun"/>
        </w:rPr>
        <w:t xml:space="preserve"> - Mind over matter </w:t>
      </w:r>
    </w:p>
    <w:p w14:paraId="7EA7A72F" w14:textId="77777777" w:rsidR="00D365C0" w:rsidRPr="00B24E3E" w:rsidRDefault="00D365C0" w:rsidP="00D365C0">
      <w:pPr>
        <w:rPr>
          <w:rFonts w:eastAsia="SimSun"/>
        </w:rPr>
      </w:pPr>
      <w:r w:rsidRPr="00B24E3E">
        <w:rPr>
          <w:rFonts w:eastAsia="SimSun"/>
        </w:rPr>
        <w:t>- Write about activities you do keep healthy</w:t>
      </w:r>
    </w:p>
    <w:p w14:paraId="00C5A439" w14:textId="77777777" w:rsidR="00D365C0" w:rsidRPr="00B24E3E" w:rsidRDefault="00D365C0" w:rsidP="00320AC0">
      <w:pPr>
        <w:numPr>
          <w:ilvl w:val="0"/>
          <w:numId w:val="134"/>
        </w:numPr>
        <w:ind w:left="720"/>
        <w:contextualSpacing/>
        <w:jc w:val="center"/>
        <w:rPr>
          <w:rFonts w:eastAsia="SimSun"/>
          <w:b/>
        </w:rPr>
      </w:pPr>
    </w:p>
    <w:p w14:paraId="3939D2C8" w14:textId="77777777" w:rsidR="00D365C0" w:rsidRPr="00B24E3E" w:rsidRDefault="00D365C0" w:rsidP="00320AC0">
      <w:pPr>
        <w:numPr>
          <w:ilvl w:val="0"/>
          <w:numId w:val="134"/>
        </w:numPr>
        <w:ind w:left="720"/>
        <w:contextualSpacing/>
        <w:jc w:val="center"/>
        <w:rPr>
          <w:rFonts w:eastAsia="SimSun"/>
          <w:b/>
        </w:rPr>
      </w:pPr>
      <w:r w:rsidRPr="00B24E3E">
        <w:rPr>
          <w:rFonts w:eastAsia="SimSun"/>
          <w:b/>
        </w:rPr>
        <w:t>Unit 10: Places to stay</w:t>
      </w:r>
    </w:p>
    <w:p w14:paraId="7A5825B6" w14:textId="77777777" w:rsidR="00D365C0" w:rsidRPr="00B24E3E" w:rsidRDefault="00D365C0" w:rsidP="00320AC0">
      <w:pPr>
        <w:numPr>
          <w:ilvl w:val="0"/>
          <w:numId w:val="134"/>
        </w:numPr>
        <w:tabs>
          <w:tab w:val="left" w:pos="484"/>
        </w:tabs>
        <w:spacing w:after="160" w:line="212" w:lineRule="auto"/>
        <w:ind w:right="260"/>
        <w:jc w:val="center"/>
        <w:rPr>
          <w:rFonts w:eastAsia="SimSun"/>
          <w:b/>
        </w:rPr>
      </w:pPr>
    </w:p>
    <w:p w14:paraId="22ABA15E" w14:textId="77777777" w:rsidR="00D365C0" w:rsidRPr="00B24E3E" w:rsidRDefault="00D365C0" w:rsidP="00320AC0">
      <w:pPr>
        <w:numPr>
          <w:ilvl w:val="0"/>
          <w:numId w:val="134"/>
        </w:numPr>
        <w:tabs>
          <w:tab w:val="left" w:pos="484"/>
        </w:tabs>
        <w:spacing w:after="160" w:line="212" w:lineRule="auto"/>
        <w:ind w:right="260"/>
        <w:jc w:val="right"/>
        <w:rPr>
          <w:rFonts w:eastAsia="SimSun"/>
          <w:b/>
        </w:rPr>
      </w:pPr>
      <w:r w:rsidRPr="00B24E3E">
        <w:t>Thời gian:  10 giờ.</w:t>
      </w:r>
    </w:p>
    <w:p w14:paraId="2D5A5C81" w14:textId="77777777" w:rsidR="00D365C0" w:rsidRPr="00B24E3E" w:rsidRDefault="00D365C0" w:rsidP="00D365C0">
      <w:pPr>
        <w:spacing w:before="120" w:after="120"/>
        <w:contextualSpacing/>
        <w:jc w:val="both"/>
      </w:pPr>
      <w:r w:rsidRPr="00B24E3E">
        <w:t>1. Mục tiêu:</w:t>
      </w:r>
    </w:p>
    <w:p w14:paraId="7E9B9408" w14:textId="77777777" w:rsidR="00D365C0" w:rsidRPr="00B24E3E" w:rsidRDefault="00D365C0" w:rsidP="00320AC0">
      <w:pPr>
        <w:numPr>
          <w:ilvl w:val="0"/>
          <w:numId w:val="204"/>
        </w:numPr>
        <w:spacing w:before="120" w:after="120"/>
        <w:contextualSpacing/>
        <w:jc w:val="both"/>
      </w:pPr>
      <w:r w:rsidRPr="00B24E3E">
        <w:t>Giúp sinh viên biết được các từ vựng về chủ đề Kì nghỉ</w:t>
      </w:r>
    </w:p>
    <w:p w14:paraId="318AE893" w14:textId="77777777" w:rsidR="00D365C0" w:rsidRPr="00B24E3E" w:rsidRDefault="00D365C0" w:rsidP="00320AC0">
      <w:pPr>
        <w:numPr>
          <w:ilvl w:val="0"/>
          <w:numId w:val="204"/>
        </w:numPr>
        <w:spacing w:before="120"/>
        <w:contextualSpacing/>
        <w:jc w:val="both"/>
      </w:pPr>
      <w:r w:rsidRPr="00B24E3E">
        <w:t>Giúp sinh viên ôn tập lại cấu trúc ngữ pháp về câu điều kiện, hình thức “used to”, “be used to/get used to”</w:t>
      </w:r>
    </w:p>
    <w:p w14:paraId="39091802" w14:textId="77777777" w:rsidR="00D365C0" w:rsidRPr="00B24E3E" w:rsidRDefault="00D365C0" w:rsidP="00320AC0">
      <w:pPr>
        <w:numPr>
          <w:ilvl w:val="0"/>
          <w:numId w:val="204"/>
        </w:numPr>
        <w:spacing w:before="120"/>
        <w:contextualSpacing/>
        <w:jc w:val="both"/>
      </w:pPr>
      <w:r w:rsidRPr="00B24E3E">
        <w:t xml:space="preserve">Sinh viên có thể nghe và hiểu để làm các phần chọn trắc nghiệm về chủ đề Kì nghỉ, các nơi chốn để nghỉ ngơi, mô tả về nơi chốn </w:t>
      </w:r>
    </w:p>
    <w:p w14:paraId="2CEADEF1" w14:textId="77777777" w:rsidR="00D365C0" w:rsidRPr="00B24E3E" w:rsidRDefault="00D365C0" w:rsidP="00320AC0">
      <w:pPr>
        <w:numPr>
          <w:ilvl w:val="0"/>
          <w:numId w:val="204"/>
        </w:numPr>
        <w:spacing w:before="120"/>
        <w:contextualSpacing/>
        <w:jc w:val="both"/>
      </w:pPr>
      <w:r w:rsidRPr="00B24E3E">
        <w:t>Thực hành đọc hiểu các bài đọc về chủ đề Kì nghỉ</w:t>
      </w:r>
    </w:p>
    <w:p w14:paraId="497791B3" w14:textId="77777777" w:rsidR="00D365C0" w:rsidRPr="00B24E3E" w:rsidRDefault="00D365C0" w:rsidP="00320AC0">
      <w:pPr>
        <w:numPr>
          <w:ilvl w:val="0"/>
          <w:numId w:val="204"/>
        </w:numPr>
        <w:spacing w:before="120"/>
        <w:contextualSpacing/>
        <w:jc w:val="both"/>
      </w:pPr>
      <w:r w:rsidRPr="00B24E3E">
        <w:lastRenderedPageBreak/>
        <w:t>Viết được một lá thư để phàn nàn về một vấn đề xảy ra khi ở một khách sạn</w:t>
      </w:r>
    </w:p>
    <w:p w14:paraId="0B1D6B2E" w14:textId="77777777" w:rsidR="00D365C0" w:rsidRPr="00B24E3E" w:rsidRDefault="00D365C0" w:rsidP="00320AC0">
      <w:pPr>
        <w:numPr>
          <w:ilvl w:val="0"/>
          <w:numId w:val="204"/>
        </w:numPr>
        <w:spacing w:before="120"/>
        <w:contextualSpacing/>
        <w:jc w:val="both"/>
      </w:pPr>
      <w:r w:rsidRPr="00B24E3E">
        <w:t>Sinh viên ôn tập lại phần ngữ pháp, từ vựng và làm bài kiểm tra định kì</w:t>
      </w:r>
    </w:p>
    <w:p w14:paraId="02A56D73" w14:textId="77777777" w:rsidR="00D365C0" w:rsidRPr="00B24E3E" w:rsidRDefault="00D365C0" w:rsidP="00320AC0">
      <w:pPr>
        <w:numPr>
          <w:ilvl w:val="0"/>
          <w:numId w:val="204"/>
        </w:numPr>
        <w:spacing w:before="120"/>
        <w:contextualSpacing/>
        <w:jc w:val="both"/>
      </w:pPr>
      <w:r w:rsidRPr="00B24E3E">
        <w:t>Hướng dẫn và cho sinh viên làm bài kiểm tra theo dạng chuẩn châu Âu A2 và sửa bài cho sv</w:t>
      </w:r>
    </w:p>
    <w:p w14:paraId="1F648EED" w14:textId="77777777" w:rsidR="00D365C0" w:rsidRPr="00B24E3E" w:rsidRDefault="00D365C0" w:rsidP="00D365C0">
      <w:pPr>
        <w:spacing w:before="120" w:after="120"/>
        <w:ind w:left="720"/>
        <w:jc w:val="both"/>
      </w:pPr>
    </w:p>
    <w:p w14:paraId="6FCBCBC6" w14:textId="77777777" w:rsidR="00D365C0" w:rsidRPr="00B24E3E" w:rsidRDefault="00D365C0" w:rsidP="00320AC0">
      <w:pPr>
        <w:numPr>
          <w:ilvl w:val="0"/>
          <w:numId w:val="134"/>
        </w:numPr>
        <w:spacing w:before="120" w:after="120"/>
        <w:contextualSpacing/>
        <w:jc w:val="both"/>
      </w:pPr>
      <w:r w:rsidRPr="00B24E3E">
        <w:t>2. Nội dung bài:</w:t>
      </w:r>
    </w:p>
    <w:p w14:paraId="78556C2E" w14:textId="77777777" w:rsidR="00D365C0" w:rsidRPr="00B24E3E" w:rsidRDefault="00D365C0" w:rsidP="00D365C0">
      <w:pPr>
        <w:rPr>
          <w:rFonts w:eastAsia="SimSun"/>
          <w:b/>
        </w:rPr>
      </w:pPr>
      <w:r w:rsidRPr="00B24E3E">
        <w:rPr>
          <w:rFonts w:eastAsia="SimSun"/>
        </w:rPr>
        <w:t xml:space="preserve">    </w:t>
      </w:r>
      <w:r w:rsidRPr="00B24E3E">
        <w:rPr>
          <w:rFonts w:eastAsia="SimSun"/>
          <w:b/>
        </w:rPr>
        <w:t>Unit 10: Places to stay</w:t>
      </w:r>
    </w:p>
    <w:p w14:paraId="0024074B" w14:textId="77777777" w:rsidR="00D365C0" w:rsidRPr="00B24E3E" w:rsidRDefault="00D365C0" w:rsidP="00D365C0">
      <w:pPr>
        <w:rPr>
          <w:rFonts w:eastAsia="SimSun"/>
          <w:b/>
        </w:rPr>
      </w:pPr>
      <w:r w:rsidRPr="00B24E3E">
        <w:rPr>
          <w:rFonts w:eastAsia="SimSun"/>
        </w:rPr>
        <w:t xml:space="preserve"> </w:t>
      </w:r>
      <w:r w:rsidRPr="00B24E3E">
        <w:rPr>
          <w:rFonts w:eastAsia="SimSun"/>
          <w:b/>
        </w:rPr>
        <w:t xml:space="preserve">Language knowledge </w:t>
      </w:r>
    </w:p>
    <w:p w14:paraId="01386EFD" w14:textId="77777777" w:rsidR="00D365C0" w:rsidRPr="00B24E3E" w:rsidRDefault="00D365C0" w:rsidP="00D365C0">
      <w:pPr>
        <w:rPr>
          <w:rFonts w:eastAsia="SimSun"/>
        </w:rPr>
      </w:pPr>
      <w:r w:rsidRPr="00B24E3E">
        <w:rPr>
          <w:rFonts w:eastAsia="SimSun"/>
        </w:rPr>
        <w:t xml:space="preserve">- Grammar: second conditionals, “used to" </w:t>
      </w:r>
    </w:p>
    <w:p w14:paraId="6D068FDD" w14:textId="77777777" w:rsidR="00D365C0" w:rsidRPr="00B24E3E" w:rsidRDefault="00D365C0" w:rsidP="00D365C0">
      <w:pPr>
        <w:rPr>
          <w:rFonts w:eastAsia="SimSun"/>
        </w:rPr>
      </w:pPr>
      <w:r w:rsidRPr="00B24E3E">
        <w:rPr>
          <w:rFonts w:eastAsia="SimSun"/>
        </w:rPr>
        <w:t xml:space="preserve">  - Vocabulary: places to stay, solving hotel problems</w:t>
      </w:r>
    </w:p>
    <w:p w14:paraId="2FCA0317" w14:textId="77777777" w:rsidR="00D365C0" w:rsidRPr="00B24E3E" w:rsidRDefault="00D365C0" w:rsidP="00D365C0">
      <w:pPr>
        <w:rPr>
          <w:rFonts w:eastAsia="SimSun"/>
        </w:rPr>
      </w:pPr>
      <w:r w:rsidRPr="00B24E3E">
        <w:rPr>
          <w:rFonts w:eastAsia="SimSun"/>
        </w:rPr>
        <w:t xml:space="preserve">  </w:t>
      </w:r>
      <w:r w:rsidRPr="00B24E3E">
        <w:rPr>
          <w:rFonts w:eastAsia="SimSun"/>
          <w:b/>
        </w:rPr>
        <w:t>Listening &amp; Speaking</w:t>
      </w:r>
      <w:r w:rsidRPr="00B24E3E">
        <w:rPr>
          <w:rFonts w:eastAsia="SimSun"/>
        </w:rPr>
        <w:t>:</w:t>
      </w:r>
    </w:p>
    <w:p w14:paraId="73E55481" w14:textId="77777777" w:rsidR="00D365C0" w:rsidRPr="00B24E3E" w:rsidRDefault="00D365C0" w:rsidP="00D365C0">
      <w:pPr>
        <w:rPr>
          <w:rFonts w:eastAsia="SimSun"/>
        </w:rPr>
      </w:pPr>
      <w:r w:rsidRPr="00B24E3E">
        <w:rPr>
          <w:rFonts w:eastAsia="SimSun"/>
        </w:rPr>
        <w:t xml:space="preserve"> - Hotel information </w:t>
      </w:r>
    </w:p>
    <w:p w14:paraId="3FE7E02F" w14:textId="77777777" w:rsidR="00D365C0" w:rsidRPr="00B24E3E" w:rsidRDefault="00D365C0" w:rsidP="00D365C0">
      <w:pPr>
        <w:rPr>
          <w:rFonts w:eastAsia="SimSun"/>
        </w:rPr>
      </w:pPr>
      <w:r w:rsidRPr="00B24E3E">
        <w:rPr>
          <w:rFonts w:eastAsia="SimSun"/>
        </w:rPr>
        <w:t xml:space="preserve"> - Credit card details </w:t>
      </w:r>
    </w:p>
    <w:p w14:paraId="3D9046B6" w14:textId="77777777" w:rsidR="00D365C0" w:rsidRPr="00B24E3E" w:rsidRDefault="00D365C0" w:rsidP="00D365C0">
      <w:pPr>
        <w:rPr>
          <w:rFonts w:eastAsia="SimSun"/>
        </w:rPr>
      </w:pPr>
      <w:r w:rsidRPr="00B24E3E">
        <w:rPr>
          <w:rFonts w:eastAsia="SimSun"/>
        </w:rPr>
        <w:t xml:space="preserve"> - A difficult hotel guest </w:t>
      </w:r>
    </w:p>
    <w:p w14:paraId="62F59393" w14:textId="77777777" w:rsidR="00D365C0" w:rsidRPr="00B24E3E" w:rsidRDefault="00D365C0" w:rsidP="00D365C0">
      <w:pPr>
        <w:rPr>
          <w:rFonts w:eastAsia="SimSun"/>
        </w:rPr>
      </w:pPr>
      <w:r w:rsidRPr="00B24E3E">
        <w:rPr>
          <w:rFonts w:eastAsia="SimSun"/>
        </w:rPr>
        <w:t xml:space="preserve"> - Describe places you stayed in </w:t>
      </w:r>
    </w:p>
    <w:p w14:paraId="022B57FB" w14:textId="77777777" w:rsidR="00D365C0" w:rsidRPr="00B24E3E" w:rsidRDefault="00D365C0" w:rsidP="00D365C0">
      <w:pPr>
        <w:rPr>
          <w:rFonts w:eastAsia="SimSun"/>
        </w:rPr>
      </w:pPr>
      <w:r w:rsidRPr="00B24E3E">
        <w:rPr>
          <w:rFonts w:eastAsia="SimSun"/>
        </w:rPr>
        <w:t xml:space="preserve"> - Book somewhere to stay </w:t>
      </w:r>
    </w:p>
    <w:p w14:paraId="53DAE909" w14:textId="77777777" w:rsidR="00D365C0" w:rsidRPr="00B24E3E" w:rsidRDefault="00D365C0" w:rsidP="00D365C0">
      <w:pPr>
        <w:rPr>
          <w:rFonts w:eastAsia="SimSun"/>
        </w:rPr>
      </w:pPr>
      <w:r w:rsidRPr="00B24E3E">
        <w:rPr>
          <w:rFonts w:eastAsia="SimSun"/>
        </w:rPr>
        <w:t xml:space="preserve"> - Apologise for bad news explain and deal with problems in hotels</w:t>
      </w:r>
    </w:p>
    <w:p w14:paraId="102AE899" w14:textId="77777777" w:rsidR="00D365C0" w:rsidRPr="00B24E3E" w:rsidRDefault="00D365C0" w:rsidP="00D365C0">
      <w:pPr>
        <w:rPr>
          <w:rFonts w:eastAsia="SimSun"/>
          <w:b/>
        </w:rPr>
      </w:pPr>
      <w:r w:rsidRPr="00B24E3E">
        <w:rPr>
          <w:rFonts w:eastAsia="SimSun"/>
        </w:rPr>
        <w:t xml:space="preserve">  </w:t>
      </w:r>
      <w:r w:rsidRPr="00B24E3E">
        <w:rPr>
          <w:rFonts w:eastAsia="SimSun"/>
          <w:b/>
        </w:rPr>
        <w:t>Reading &amp; Writing:</w:t>
      </w:r>
    </w:p>
    <w:p w14:paraId="5929F665" w14:textId="77777777" w:rsidR="00D365C0" w:rsidRPr="00B24E3E" w:rsidRDefault="00D365C0" w:rsidP="00320AC0">
      <w:pPr>
        <w:numPr>
          <w:ilvl w:val="1"/>
          <w:numId w:val="126"/>
        </w:numPr>
        <w:ind w:left="426" w:hanging="284"/>
        <w:contextualSpacing/>
        <w:rPr>
          <w:rFonts w:eastAsia="SimSun"/>
        </w:rPr>
      </w:pPr>
      <w:r w:rsidRPr="00B24E3E">
        <w:rPr>
          <w:rFonts w:eastAsia="SimSun"/>
        </w:rPr>
        <w:t>Memories of childhood holidays</w:t>
      </w:r>
    </w:p>
    <w:p w14:paraId="39DE5F1A" w14:textId="77777777" w:rsidR="00D365C0" w:rsidRPr="00B24E3E" w:rsidRDefault="00D365C0" w:rsidP="00320AC0">
      <w:pPr>
        <w:numPr>
          <w:ilvl w:val="1"/>
          <w:numId w:val="126"/>
        </w:numPr>
        <w:ind w:left="426" w:hanging="284"/>
        <w:contextualSpacing/>
        <w:rPr>
          <w:rFonts w:eastAsia="SimSun"/>
        </w:rPr>
      </w:pPr>
      <w:r w:rsidRPr="00B24E3E">
        <w:rPr>
          <w:rFonts w:eastAsia="SimSun"/>
        </w:rPr>
        <w:t>Write letter to complain about a problem you had at hotel</w:t>
      </w:r>
    </w:p>
    <w:p w14:paraId="22F33D31" w14:textId="77777777" w:rsidR="00D365C0" w:rsidRPr="00B24E3E" w:rsidRDefault="00D365C0" w:rsidP="00D365C0">
      <w:pPr>
        <w:rPr>
          <w:rFonts w:eastAsia="SimSun"/>
          <w:b/>
        </w:rPr>
      </w:pPr>
      <w:r w:rsidRPr="00B24E3E">
        <w:rPr>
          <w:rFonts w:eastAsia="SimSun"/>
          <w:b/>
        </w:rPr>
        <w:t xml:space="preserve"> Review 5 </w:t>
      </w:r>
    </w:p>
    <w:p w14:paraId="687F44FC" w14:textId="77777777" w:rsidR="00D365C0" w:rsidRPr="00B24E3E" w:rsidRDefault="00D365C0" w:rsidP="00D365C0">
      <w:pPr>
        <w:rPr>
          <w:rFonts w:eastAsia="SimSun"/>
          <w:b/>
        </w:rPr>
      </w:pPr>
      <w:r w:rsidRPr="00B24E3E">
        <w:rPr>
          <w:rFonts w:eastAsia="SimSun"/>
          <w:b/>
        </w:rPr>
        <w:t xml:space="preserve"> Writing 5 </w:t>
      </w:r>
    </w:p>
    <w:p w14:paraId="75865C9F" w14:textId="77777777" w:rsidR="00D365C0" w:rsidRPr="00B24E3E" w:rsidRDefault="00D365C0" w:rsidP="00D365C0">
      <w:pPr>
        <w:spacing w:before="120" w:after="120"/>
        <w:ind w:left="142" w:right="-142"/>
        <w:rPr>
          <w:rFonts w:eastAsia="SimSun"/>
          <w:b/>
        </w:rPr>
      </w:pPr>
      <w:r w:rsidRPr="00B24E3E">
        <w:rPr>
          <w:rFonts w:eastAsia="SimSun"/>
          <w:b/>
        </w:rPr>
        <w:t xml:space="preserve">Language knowledge </w:t>
      </w:r>
    </w:p>
    <w:p w14:paraId="3E9C413D" w14:textId="77777777" w:rsidR="00D365C0" w:rsidRPr="00B24E3E" w:rsidRDefault="00D365C0" w:rsidP="00D365C0">
      <w:pPr>
        <w:spacing w:before="120" w:after="120"/>
        <w:ind w:left="142" w:right="-142"/>
        <w:rPr>
          <w:rFonts w:eastAsia="SimSun"/>
        </w:rPr>
      </w:pPr>
      <w:r w:rsidRPr="00B24E3E">
        <w:rPr>
          <w:rFonts w:eastAsia="SimSun"/>
        </w:rPr>
        <w:t xml:space="preserve">- Review grammar, vocab in unit 9, 10 </w:t>
      </w:r>
    </w:p>
    <w:p w14:paraId="0B7F9635" w14:textId="77777777" w:rsidR="00D365C0" w:rsidRPr="00B24E3E" w:rsidRDefault="00D365C0" w:rsidP="00D365C0">
      <w:pPr>
        <w:spacing w:before="120" w:after="120"/>
        <w:ind w:left="142" w:right="-142"/>
        <w:rPr>
          <w:rFonts w:eastAsia="SimSun"/>
        </w:rPr>
      </w:pPr>
      <w:r w:rsidRPr="00B24E3E">
        <w:rPr>
          <w:rFonts w:eastAsia="SimSun"/>
        </w:rPr>
        <w:t>- Do exercises.</w:t>
      </w:r>
    </w:p>
    <w:p w14:paraId="38B228F3" w14:textId="77777777" w:rsidR="00D365C0" w:rsidRPr="00B24E3E" w:rsidRDefault="00D365C0" w:rsidP="00D365C0">
      <w:pPr>
        <w:spacing w:before="120" w:after="120"/>
        <w:ind w:left="142" w:right="-142"/>
        <w:rPr>
          <w:rFonts w:eastAsia="SimSun"/>
        </w:rPr>
      </w:pPr>
      <w:r w:rsidRPr="00B24E3E">
        <w:rPr>
          <w:rFonts w:eastAsia="SimSun"/>
          <w:b/>
        </w:rPr>
        <w:t>Listening &amp; Speaking:</w:t>
      </w:r>
      <w:r w:rsidRPr="00B24E3E">
        <w:rPr>
          <w:rFonts w:eastAsia="SimSun"/>
        </w:rPr>
        <w:t xml:space="preserve">  practice speaking</w:t>
      </w:r>
    </w:p>
    <w:p w14:paraId="25D9C6E0" w14:textId="77777777" w:rsidR="00D365C0" w:rsidRPr="00B24E3E" w:rsidRDefault="00D365C0" w:rsidP="00D365C0">
      <w:pPr>
        <w:spacing w:before="120" w:after="120"/>
        <w:ind w:left="142" w:right="-142"/>
        <w:rPr>
          <w:rFonts w:eastAsia="SimSun"/>
        </w:rPr>
      </w:pPr>
      <w:r w:rsidRPr="00B24E3E">
        <w:rPr>
          <w:rFonts w:eastAsia="SimSun"/>
          <w:b/>
        </w:rPr>
        <w:t>Reading &amp; Writing:</w:t>
      </w:r>
      <w:r w:rsidRPr="00B24E3E">
        <w:rPr>
          <w:rFonts w:eastAsia="SimSun"/>
        </w:rPr>
        <w:t xml:space="preserve"> correct students' writing </w:t>
      </w:r>
    </w:p>
    <w:p w14:paraId="2EAF35A0" w14:textId="77777777" w:rsidR="00D365C0" w:rsidRPr="00B24E3E" w:rsidRDefault="00D365C0" w:rsidP="00320AC0">
      <w:pPr>
        <w:numPr>
          <w:ilvl w:val="1"/>
          <w:numId w:val="126"/>
        </w:numPr>
        <w:ind w:left="274" w:hanging="142"/>
        <w:contextualSpacing/>
        <w:rPr>
          <w:rFonts w:eastAsia="SimSun"/>
          <w:b/>
        </w:rPr>
      </w:pPr>
      <w:r w:rsidRPr="00B24E3E">
        <w:rPr>
          <w:rFonts w:eastAsia="SimSun"/>
          <w:b/>
        </w:rPr>
        <w:t>Do test 5</w:t>
      </w:r>
    </w:p>
    <w:p w14:paraId="12A90216" w14:textId="77777777" w:rsidR="00D365C0" w:rsidRPr="00B24E3E" w:rsidRDefault="00D365C0" w:rsidP="00D365C0">
      <w:pPr>
        <w:ind w:left="274"/>
        <w:contextualSpacing/>
        <w:rPr>
          <w:rFonts w:eastAsia="SimSun"/>
          <w:b/>
        </w:rPr>
      </w:pPr>
    </w:p>
    <w:p w14:paraId="78C1B9FD" w14:textId="77777777" w:rsidR="00D365C0" w:rsidRPr="00B24E3E" w:rsidRDefault="00D365C0" w:rsidP="00D365C0">
      <w:pPr>
        <w:jc w:val="center"/>
        <w:rPr>
          <w:b/>
        </w:rPr>
      </w:pPr>
      <w:r w:rsidRPr="00B24E3E">
        <w:rPr>
          <w:b/>
        </w:rPr>
        <w:t>Unit 11: Science and Nature</w:t>
      </w:r>
    </w:p>
    <w:p w14:paraId="3B09215C" w14:textId="77777777" w:rsidR="00D365C0" w:rsidRPr="00B24E3E" w:rsidRDefault="00D365C0" w:rsidP="00D365C0">
      <w:pPr>
        <w:spacing w:after="160" w:line="212" w:lineRule="auto"/>
        <w:ind w:right="260"/>
        <w:jc w:val="center"/>
        <w:rPr>
          <w:rFonts w:eastAsia="SimSun"/>
          <w:b/>
        </w:rPr>
      </w:pPr>
    </w:p>
    <w:p w14:paraId="6851A966" w14:textId="77777777" w:rsidR="00D365C0" w:rsidRPr="00B24E3E" w:rsidRDefault="00D365C0" w:rsidP="00D365C0">
      <w:pPr>
        <w:tabs>
          <w:tab w:val="left" w:pos="484"/>
        </w:tabs>
        <w:spacing w:after="160" w:line="212" w:lineRule="auto"/>
        <w:ind w:right="260"/>
        <w:jc w:val="right"/>
        <w:rPr>
          <w:rFonts w:eastAsia="SimSun"/>
          <w:b/>
        </w:rPr>
      </w:pPr>
      <w:r w:rsidRPr="00B24E3E">
        <w:t>Thời gian:  5 giờ.</w:t>
      </w:r>
    </w:p>
    <w:p w14:paraId="1FDCAC3C" w14:textId="77777777" w:rsidR="00D365C0" w:rsidRPr="00B24E3E" w:rsidRDefault="00D365C0" w:rsidP="00D365C0">
      <w:pPr>
        <w:spacing w:before="120" w:after="120"/>
        <w:ind w:left="240"/>
        <w:contextualSpacing/>
        <w:jc w:val="both"/>
      </w:pPr>
      <w:r w:rsidRPr="00B24E3E">
        <w:t>1. Mục tiêu:</w:t>
      </w:r>
    </w:p>
    <w:p w14:paraId="6FC84F23" w14:textId="77777777" w:rsidR="00D365C0" w:rsidRPr="00B24E3E" w:rsidRDefault="00D365C0" w:rsidP="00320AC0">
      <w:pPr>
        <w:numPr>
          <w:ilvl w:val="1"/>
          <w:numId w:val="126"/>
        </w:numPr>
        <w:spacing w:before="120" w:after="120"/>
        <w:ind w:left="360"/>
        <w:contextualSpacing/>
        <w:jc w:val="both"/>
      </w:pPr>
      <w:r w:rsidRPr="00B24E3E">
        <w:t>Giúp sinh viên biết được các từ vựng về chủ đề Khoa học và thiên nhiên</w:t>
      </w:r>
    </w:p>
    <w:p w14:paraId="7290EDA5" w14:textId="77777777" w:rsidR="00D365C0" w:rsidRPr="00B24E3E" w:rsidRDefault="00D365C0" w:rsidP="00320AC0">
      <w:pPr>
        <w:numPr>
          <w:ilvl w:val="1"/>
          <w:numId w:val="126"/>
        </w:numPr>
        <w:spacing w:before="120"/>
        <w:ind w:left="360"/>
        <w:contextualSpacing/>
        <w:jc w:val="both"/>
      </w:pPr>
      <w:r w:rsidRPr="00B24E3E">
        <w:t>Giúp sinh viên ôn tập lại cấu trúc ngữ pháp về thì quá khứ hoàn thành, câu bị động</w:t>
      </w:r>
    </w:p>
    <w:p w14:paraId="3CF9BD91" w14:textId="77777777" w:rsidR="00D365C0" w:rsidRPr="00B24E3E" w:rsidRDefault="00D365C0" w:rsidP="00320AC0">
      <w:pPr>
        <w:numPr>
          <w:ilvl w:val="1"/>
          <w:numId w:val="126"/>
        </w:numPr>
        <w:spacing w:before="120"/>
        <w:ind w:left="360"/>
        <w:contextualSpacing/>
        <w:jc w:val="both"/>
      </w:pPr>
      <w:r w:rsidRPr="00B24E3E">
        <w:t>Sinh viên có thể nghe và hiểu để làm các phần chọn trắc nghiệm về chủ đề Khoa học và thiên nhiên, nói về các tin tức liên quan, các nghiên cứu của các nhà khoa học</w:t>
      </w:r>
    </w:p>
    <w:p w14:paraId="53EA296F" w14:textId="77777777" w:rsidR="00D365C0" w:rsidRPr="00B24E3E" w:rsidRDefault="00D365C0" w:rsidP="00320AC0">
      <w:pPr>
        <w:numPr>
          <w:ilvl w:val="1"/>
          <w:numId w:val="126"/>
        </w:numPr>
        <w:spacing w:before="120"/>
        <w:ind w:left="360"/>
        <w:contextualSpacing/>
        <w:jc w:val="both"/>
      </w:pPr>
      <w:r w:rsidRPr="00B24E3E">
        <w:t>Thực hành đọc hiểu các bài đọc về chủ đề Khoa học và thiên nhiên</w:t>
      </w:r>
    </w:p>
    <w:p w14:paraId="59446548" w14:textId="77777777" w:rsidR="00D365C0" w:rsidRPr="00B24E3E" w:rsidRDefault="00D365C0" w:rsidP="00320AC0">
      <w:pPr>
        <w:numPr>
          <w:ilvl w:val="1"/>
          <w:numId w:val="126"/>
        </w:numPr>
        <w:spacing w:before="120"/>
        <w:ind w:left="360"/>
        <w:contextualSpacing/>
        <w:jc w:val="both"/>
      </w:pPr>
      <w:r w:rsidRPr="00B24E3E">
        <w:t>Viết được một đoạn văn để nói một cái thời tiết mà bạn yêu thích và cho lí do</w:t>
      </w:r>
    </w:p>
    <w:p w14:paraId="2FEE72D1" w14:textId="77777777" w:rsidR="00D365C0" w:rsidRPr="00B24E3E" w:rsidRDefault="00D365C0" w:rsidP="00D365C0">
      <w:pPr>
        <w:spacing w:before="120" w:after="120"/>
        <w:ind w:left="240"/>
        <w:contextualSpacing/>
        <w:jc w:val="both"/>
      </w:pPr>
      <w:r w:rsidRPr="00B24E3E">
        <w:lastRenderedPageBreak/>
        <w:t>2. Nội dung bài:</w:t>
      </w:r>
    </w:p>
    <w:p w14:paraId="69B798D6" w14:textId="77777777" w:rsidR="00D365C0" w:rsidRPr="00B24E3E" w:rsidRDefault="00D365C0" w:rsidP="00D365C0">
      <w:pPr>
        <w:rPr>
          <w:b/>
        </w:rPr>
      </w:pPr>
      <w:r w:rsidRPr="00B24E3E">
        <w:rPr>
          <w:b/>
        </w:rPr>
        <w:t>Unit 11: Science and Nature</w:t>
      </w:r>
    </w:p>
    <w:p w14:paraId="436F2C93" w14:textId="77777777" w:rsidR="00D365C0" w:rsidRPr="00B24E3E" w:rsidRDefault="00D365C0" w:rsidP="00D365C0">
      <w:pPr>
        <w:rPr>
          <w:b/>
        </w:rPr>
      </w:pPr>
      <w:r w:rsidRPr="00B24E3E">
        <w:rPr>
          <w:b/>
        </w:rPr>
        <w:t xml:space="preserve"> Language knowledge</w:t>
      </w:r>
    </w:p>
    <w:p w14:paraId="1B0DCD49" w14:textId="77777777" w:rsidR="00D365C0" w:rsidRPr="00B24E3E" w:rsidRDefault="00D365C0" w:rsidP="00320AC0">
      <w:pPr>
        <w:numPr>
          <w:ilvl w:val="1"/>
          <w:numId w:val="126"/>
        </w:numPr>
        <w:ind w:left="416" w:hanging="284"/>
        <w:contextualSpacing/>
      </w:pPr>
      <w:r w:rsidRPr="00B24E3E">
        <w:t>Grammar: past perfect, passives</w:t>
      </w:r>
    </w:p>
    <w:p w14:paraId="7B8920BD" w14:textId="77777777" w:rsidR="00D365C0" w:rsidRPr="00B24E3E" w:rsidRDefault="00D365C0" w:rsidP="00320AC0">
      <w:pPr>
        <w:numPr>
          <w:ilvl w:val="1"/>
          <w:numId w:val="126"/>
        </w:numPr>
        <w:ind w:left="416" w:hanging="284"/>
        <w:contextualSpacing/>
      </w:pPr>
      <w:r w:rsidRPr="00B24E3E">
        <w:t>Vocabulary: science and nature in the news, animals</w:t>
      </w:r>
    </w:p>
    <w:p w14:paraId="56B9EDD7" w14:textId="77777777" w:rsidR="00D365C0" w:rsidRPr="00B24E3E" w:rsidRDefault="00D365C0" w:rsidP="00D365C0">
      <w:pPr>
        <w:ind w:left="132"/>
        <w:rPr>
          <w:b/>
        </w:rPr>
      </w:pPr>
      <w:r w:rsidRPr="00B24E3E">
        <w:rPr>
          <w:b/>
        </w:rPr>
        <w:t>Listening &amp; Speaking:</w:t>
      </w:r>
    </w:p>
    <w:p w14:paraId="35E6429F" w14:textId="77777777" w:rsidR="00D365C0" w:rsidRPr="00B24E3E" w:rsidRDefault="00D365C0" w:rsidP="00320AC0">
      <w:pPr>
        <w:numPr>
          <w:ilvl w:val="1"/>
          <w:numId w:val="126"/>
        </w:numPr>
        <w:contextualSpacing/>
      </w:pPr>
      <w:r w:rsidRPr="00B24E3E">
        <w:t>Discussing the news</w:t>
      </w:r>
    </w:p>
    <w:p w14:paraId="5D96AEB8" w14:textId="77777777" w:rsidR="00D365C0" w:rsidRPr="00B24E3E" w:rsidRDefault="00D365C0" w:rsidP="00320AC0">
      <w:pPr>
        <w:numPr>
          <w:ilvl w:val="1"/>
          <w:numId w:val="126"/>
        </w:numPr>
        <w:contextualSpacing/>
      </w:pPr>
      <w:r w:rsidRPr="00B24E3E">
        <w:t>Science phone –in</w:t>
      </w:r>
    </w:p>
    <w:p w14:paraId="78B9A454" w14:textId="77777777" w:rsidR="00D365C0" w:rsidRPr="00B24E3E" w:rsidRDefault="00D365C0" w:rsidP="00320AC0">
      <w:pPr>
        <w:numPr>
          <w:ilvl w:val="1"/>
          <w:numId w:val="126"/>
        </w:numPr>
        <w:contextualSpacing/>
      </w:pPr>
      <w:r w:rsidRPr="00B24E3E">
        <w:t>Talk about the weather</w:t>
      </w:r>
    </w:p>
    <w:p w14:paraId="04E22268" w14:textId="77777777" w:rsidR="00D365C0" w:rsidRPr="00B24E3E" w:rsidRDefault="00D365C0" w:rsidP="00320AC0">
      <w:pPr>
        <w:numPr>
          <w:ilvl w:val="1"/>
          <w:numId w:val="126"/>
        </w:numPr>
        <w:contextualSpacing/>
      </w:pPr>
      <w:r w:rsidRPr="00B24E3E">
        <w:t>Discuss news stories</w:t>
      </w:r>
    </w:p>
    <w:p w14:paraId="724E94DE" w14:textId="77777777" w:rsidR="00D365C0" w:rsidRPr="00B24E3E" w:rsidRDefault="00D365C0" w:rsidP="00320AC0">
      <w:pPr>
        <w:numPr>
          <w:ilvl w:val="1"/>
          <w:numId w:val="126"/>
        </w:numPr>
        <w:contextualSpacing/>
      </w:pPr>
      <w:r w:rsidRPr="00B24E3E">
        <w:t>Talk about animals</w:t>
      </w:r>
    </w:p>
    <w:p w14:paraId="4BB2057B" w14:textId="77777777" w:rsidR="00D365C0" w:rsidRPr="00B24E3E" w:rsidRDefault="00D365C0" w:rsidP="00320AC0">
      <w:pPr>
        <w:numPr>
          <w:ilvl w:val="1"/>
          <w:numId w:val="126"/>
        </w:numPr>
        <w:contextualSpacing/>
      </w:pPr>
      <w:r w:rsidRPr="00B24E3E">
        <w:t>Talk about scientists and research</w:t>
      </w:r>
    </w:p>
    <w:p w14:paraId="07890AD7" w14:textId="77777777" w:rsidR="00D365C0" w:rsidRPr="00B24E3E" w:rsidRDefault="00D365C0" w:rsidP="00D365C0">
      <w:pPr>
        <w:rPr>
          <w:b/>
        </w:rPr>
      </w:pPr>
      <w:r w:rsidRPr="00B24E3E">
        <w:t xml:space="preserve">  </w:t>
      </w:r>
      <w:r w:rsidRPr="00B24E3E">
        <w:rPr>
          <w:b/>
        </w:rPr>
        <w:t>Reading &amp; Writing:</w:t>
      </w:r>
    </w:p>
    <w:p w14:paraId="2F7194B3" w14:textId="77777777" w:rsidR="00D365C0" w:rsidRPr="00B24E3E" w:rsidRDefault="00D365C0" w:rsidP="00320AC0">
      <w:pPr>
        <w:numPr>
          <w:ilvl w:val="1"/>
          <w:numId w:val="126"/>
        </w:numPr>
        <w:contextualSpacing/>
      </w:pPr>
      <w:r w:rsidRPr="00B24E3E">
        <w:t>Man’s best friends</w:t>
      </w:r>
    </w:p>
    <w:p w14:paraId="33627284" w14:textId="77777777" w:rsidR="00D365C0" w:rsidRPr="00B24E3E" w:rsidRDefault="00D365C0" w:rsidP="00320AC0">
      <w:pPr>
        <w:numPr>
          <w:ilvl w:val="1"/>
          <w:numId w:val="126"/>
        </w:numPr>
        <w:contextualSpacing/>
      </w:pPr>
      <w:r w:rsidRPr="00B24E3E">
        <w:t>An animal experiment</w:t>
      </w:r>
    </w:p>
    <w:p w14:paraId="62D00379" w14:textId="77777777" w:rsidR="00D365C0" w:rsidRPr="00B24E3E" w:rsidRDefault="00D365C0" w:rsidP="00320AC0">
      <w:pPr>
        <w:numPr>
          <w:ilvl w:val="1"/>
          <w:numId w:val="126"/>
        </w:numPr>
        <w:contextualSpacing/>
        <w:rPr>
          <w:rFonts w:eastAsia="Tahoma"/>
          <w:b/>
        </w:rPr>
      </w:pPr>
      <w:r w:rsidRPr="00B24E3E">
        <w:t>Describe your favorite weather (give reason)</w:t>
      </w:r>
    </w:p>
    <w:p w14:paraId="61222AC5" w14:textId="77777777" w:rsidR="00D365C0" w:rsidRPr="00B24E3E" w:rsidRDefault="00D365C0" w:rsidP="00D365C0">
      <w:pPr>
        <w:ind w:left="480"/>
        <w:contextualSpacing/>
        <w:jc w:val="center"/>
        <w:rPr>
          <w:rFonts w:eastAsia="SimSun"/>
          <w:b/>
        </w:rPr>
      </w:pPr>
      <w:r w:rsidRPr="00B24E3E">
        <w:rPr>
          <w:rFonts w:eastAsia="SimSun"/>
          <w:b/>
        </w:rPr>
        <w:t>Unit 12: On the phone</w:t>
      </w:r>
    </w:p>
    <w:p w14:paraId="76CFC465" w14:textId="77777777" w:rsidR="00D365C0" w:rsidRPr="00B24E3E" w:rsidRDefault="00D365C0" w:rsidP="00D365C0">
      <w:pPr>
        <w:tabs>
          <w:tab w:val="left" w:pos="484"/>
        </w:tabs>
        <w:spacing w:after="160" w:line="212" w:lineRule="auto"/>
        <w:ind w:left="480" w:right="260"/>
        <w:jc w:val="center"/>
        <w:rPr>
          <w:rFonts w:eastAsia="SimSun"/>
          <w:b/>
        </w:rPr>
      </w:pPr>
    </w:p>
    <w:p w14:paraId="1BAE480F" w14:textId="77777777" w:rsidR="00D365C0" w:rsidRPr="00B24E3E" w:rsidRDefault="00D365C0" w:rsidP="00D365C0">
      <w:pPr>
        <w:tabs>
          <w:tab w:val="left" w:pos="484"/>
        </w:tabs>
        <w:spacing w:after="160" w:line="212" w:lineRule="auto"/>
        <w:ind w:left="480" w:right="260"/>
        <w:jc w:val="right"/>
        <w:rPr>
          <w:rFonts w:eastAsia="SimSun"/>
          <w:b/>
        </w:rPr>
      </w:pPr>
      <w:r w:rsidRPr="00B24E3E">
        <w:t>Thời gian:  10 giờ.</w:t>
      </w:r>
    </w:p>
    <w:p w14:paraId="080F3A8C" w14:textId="77777777" w:rsidR="00D365C0" w:rsidRPr="00B24E3E" w:rsidRDefault="00D365C0" w:rsidP="00D365C0">
      <w:pPr>
        <w:spacing w:before="120" w:after="120"/>
        <w:ind w:left="480"/>
        <w:contextualSpacing/>
        <w:jc w:val="both"/>
      </w:pPr>
      <w:r w:rsidRPr="00B24E3E">
        <w:t>1. Mục tiêu:</w:t>
      </w:r>
    </w:p>
    <w:p w14:paraId="4B45D132" w14:textId="77777777" w:rsidR="00D365C0" w:rsidRPr="00B24E3E" w:rsidRDefault="00D365C0" w:rsidP="00320AC0">
      <w:pPr>
        <w:numPr>
          <w:ilvl w:val="0"/>
          <w:numId w:val="144"/>
        </w:numPr>
        <w:spacing w:before="120" w:after="120"/>
        <w:ind w:firstLine="0"/>
        <w:contextualSpacing/>
        <w:jc w:val="both"/>
      </w:pPr>
      <w:r w:rsidRPr="00B24E3E">
        <w:t>Giúp sinh viên biết được các từ vựng về chủ Giao tiếp qua điện thoại</w:t>
      </w:r>
    </w:p>
    <w:p w14:paraId="507737D1" w14:textId="77777777" w:rsidR="00D365C0" w:rsidRPr="00B24E3E" w:rsidRDefault="00D365C0" w:rsidP="00320AC0">
      <w:pPr>
        <w:numPr>
          <w:ilvl w:val="0"/>
          <w:numId w:val="144"/>
        </w:numPr>
        <w:spacing w:before="120"/>
        <w:ind w:firstLine="0"/>
        <w:contextualSpacing/>
        <w:jc w:val="both"/>
      </w:pPr>
      <w:r w:rsidRPr="00B24E3E">
        <w:t>Giúp sinh viên ôn tập lại cấu trúc ngữ pháp về câu tường thuật, trực tiếp và gián tiếp</w:t>
      </w:r>
    </w:p>
    <w:p w14:paraId="08A51FCD" w14:textId="77777777" w:rsidR="00D365C0" w:rsidRPr="00B24E3E" w:rsidRDefault="00D365C0" w:rsidP="00320AC0">
      <w:pPr>
        <w:numPr>
          <w:ilvl w:val="0"/>
          <w:numId w:val="144"/>
        </w:numPr>
        <w:spacing w:before="120"/>
        <w:ind w:firstLine="0"/>
        <w:contextualSpacing/>
        <w:jc w:val="both"/>
      </w:pPr>
      <w:r w:rsidRPr="00B24E3E">
        <w:t>Sinh viên có thể nghe và hiểu để làm các phần chọn trắc nghiệm về chủ đề Giao tiếp qua điện thoại, hỏi và thực hành nói khi giao tiếp qua điện thoại</w:t>
      </w:r>
    </w:p>
    <w:p w14:paraId="41C1AAE7" w14:textId="77777777" w:rsidR="00D365C0" w:rsidRPr="00B24E3E" w:rsidRDefault="00D365C0" w:rsidP="00320AC0">
      <w:pPr>
        <w:numPr>
          <w:ilvl w:val="0"/>
          <w:numId w:val="144"/>
        </w:numPr>
        <w:spacing w:before="120"/>
        <w:ind w:firstLine="0"/>
        <w:contextualSpacing/>
        <w:jc w:val="both"/>
      </w:pPr>
      <w:r w:rsidRPr="00B24E3E">
        <w:t>Thực hành đọc hiểu các bài đọc về chủ đề Giao tiếp qua điện thoại</w:t>
      </w:r>
    </w:p>
    <w:p w14:paraId="3DC638EF" w14:textId="77777777" w:rsidR="00D365C0" w:rsidRPr="00B24E3E" w:rsidRDefault="00D365C0" w:rsidP="00320AC0">
      <w:pPr>
        <w:numPr>
          <w:ilvl w:val="0"/>
          <w:numId w:val="144"/>
        </w:numPr>
        <w:spacing w:before="120"/>
        <w:ind w:firstLine="0"/>
        <w:contextualSpacing/>
        <w:jc w:val="both"/>
      </w:pPr>
      <w:r w:rsidRPr="00B24E3E">
        <w:t>Viết được một lá thư để phàn nàn về một dịch vụ khi ở một khách sạn</w:t>
      </w:r>
    </w:p>
    <w:p w14:paraId="7882FA91" w14:textId="77777777" w:rsidR="00D365C0" w:rsidRPr="00B24E3E" w:rsidRDefault="00D365C0" w:rsidP="00320AC0">
      <w:pPr>
        <w:numPr>
          <w:ilvl w:val="0"/>
          <w:numId w:val="144"/>
        </w:numPr>
        <w:spacing w:before="120"/>
        <w:ind w:firstLine="0"/>
        <w:contextualSpacing/>
        <w:jc w:val="both"/>
      </w:pPr>
      <w:r w:rsidRPr="00B24E3E">
        <w:t>Sinh viên ôn tập lại phần ngữ pháp, từ vựng và làm bài kiểm tra định kì</w:t>
      </w:r>
    </w:p>
    <w:p w14:paraId="53D39365" w14:textId="77777777" w:rsidR="00D365C0" w:rsidRPr="00B24E3E" w:rsidRDefault="00D365C0" w:rsidP="00320AC0">
      <w:pPr>
        <w:numPr>
          <w:ilvl w:val="0"/>
          <w:numId w:val="144"/>
        </w:numPr>
        <w:spacing w:before="120"/>
        <w:ind w:firstLine="0"/>
        <w:contextualSpacing/>
        <w:jc w:val="both"/>
      </w:pPr>
      <w:r w:rsidRPr="00B24E3E">
        <w:t>Hướng dẫn và cho sinh viên làm bài kiểm tra theo dạng chuẩn châu Âu A2 và sửa bài cho sv</w:t>
      </w:r>
    </w:p>
    <w:p w14:paraId="76CA7A4E" w14:textId="77777777" w:rsidR="00D365C0" w:rsidRPr="00B24E3E" w:rsidRDefault="00D365C0" w:rsidP="00D365C0">
      <w:pPr>
        <w:spacing w:before="120" w:after="120"/>
        <w:contextualSpacing/>
        <w:jc w:val="both"/>
      </w:pPr>
    </w:p>
    <w:p w14:paraId="50C302C3" w14:textId="77777777" w:rsidR="00D365C0" w:rsidRPr="00B24E3E" w:rsidRDefault="00D365C0" w:rsidP="00D365C0">
      <w:pPr>
        <w:spacing w:before="120" w:after="120"/>
        <w:ind w:left="240"/>
        <w:contextualSpacing/>
        <w:jc w:val="both"/>
      </w:pPr>
      <w:r w:rsidRPr="00B24E3E">
        <w:t>2. Nội dung bài:</w:t>
      </w:r>
    </w:p>
    <w:p w14:paraId="644DD991" w14:textId="77777777" w:rsidR="00D365C0" w:rsidRPr="00B24E3E" w:rsidRDefault="00D365C0" w:rsidP="00D365C0">
      <w:pPr>
        <w:rPr>
          <w:rFonts w:eastAsia="SimSun"/>
        </w:rPr>
      </w:pPr>
      <w:r w:rsidRPr="00B24E3E">
        <w:rPr>
          <w:rFonts w:eastAsia="SimSun"/>
          <w:b/>
        </w:rPr>
        <w:t>Language knowledge</w:t>
      </w:r>
    </w:p>
    <w:p w14:paraId="19A06AA4" w14:textId="77777777" w:rsidR="00D365C0" w:rsidRPr="00B24E3E" w:rsidRDefault="00D365C0" w:rsidP="00D365C0">
      <w:pPr>
        <w:rPr>
          <w:rFonts w:eastAsia="SimSun"/>
        </w:rPr>
      </w:pPr>
      <w:r w:rsidRPr="00B24E3E">
        <w:rPr>
          <w:rFonts w:eastAsia="SimSun"/>
        </w:rPr>
        <w:t xml:space="preserve"> - Grammar: still and just", reporting speech </w:t>
      </w:r>
    </w:p>
    <w:p w14:paraId="3A27DCB0" w14:textId="77777777" w:rsidR="00D365C0" w:rsidRPr="00B24E3E" w:rsidRDefault="00D365C0" w:rsidP="00D365C0">
      <w:pPr>
        <w:rPr>
          <w:rFonts w:eastAsia="SimSun"/>
        </w:rPr>
      </w:pPr>
      <w:r w:rsidRPr="00B24E3E">
        <w:rPr>
          <w:rFonts w:eastAsia="SimSun"/>
        </w:rPr>
        <w:t xml:space="preserve"> - Vocabulary: using phones, forming negatives, reporting crimes.</w:t>
      </w:r>
    </w:p>
    <w:p w14:paraId="264A0DE0" w14:textId="77777777" w:rsidR="00D365C0" w:rsidRPr="00B24E3E" w:rsidRDefault="00D365C0" w:rsidP="00D365C0">
      <w:pPr>
        <w:rPr>
          <w:rFonts w:eastAsia="SimSun"/>
          <w:b/>
        </w:rPr>
      </w:pPr>
      <w:r w:rsidRPr="00B24E3E">
        <w:rPr>
          <w:rFonts w:eastAsia="SimSun"/>
        </w:rPr>
        <w:t xml:space="preserve"> </w:t>
      </w:r>
      <w:r w:rsidRPr="00B24E3E">
        <w:rPr>
          <w:rFonts w:eastAsia="SimSun"/>
          <w:b/>
        </w:rPr>
        <w:t>Listening &amp; Speaking:</w:t>
      </w:r>
    </w:p>
    <w:p w14:paraId="02031E39" w14:textId="77777777" w:rsidR="00D365C0" w:rsidRPr="00B24E3E" w:rsidRDefault="00D365C0" w:rsidP="00D365C0">
      <w:pPr>
        <w:rPr>
          <w:rFonts w:eastAsia="SimSun"/>
        </w:rPr>
      </w:pPr>
      <w:r w:rsidRPr="00B24E3E">
        <w:rPr>
          <w:rFonts w:eastAsia="SimSun"/>
        </w:rPr>
        <w:t xml:space="preserve"> - Problems after a crime </w:t>
      </w:r>
    </w:p>
    <w:p w14:paraId="4CAB2DFF" w14:textId="77777777" w:rsidR="00D365C0" w:rsidRPr="00B24E3E" w:rsidRDefault="00D365C0" w:rsidP="00D365C0">
      <w:pPr>
        <w:rPr>
          <w:rFonts w:eastAsia="SimSun"/>
        </w:rPr>
      </w:pPr>
      <w:r w:rsidRPr="00B24E3E">
        <w:rPr>
          <w:rFonts w:eastAsia="SimSun"/>
        </w:rPr>
        <w:t xml:space="preserve">- Talk about different kinds of phones give and take phone messages </w:t>
      </w:r>
    </w:p>
    <w:p w14:paraId="5E107FCE" w14:textId="77777777" w:rsidR="00D365C0" w:rsidRPr="00B24E3E" w:rsidRDefault="00D365C0" w:rsidP="00D365C0">
      <w:pPr>
        <w:rPr>
          <w:rFonts w:eastAsia="SimSun"/>
        </w:rPr>
      </w:pPr>
      <w:r w:rsidRPr="00B24E3E">
        <w:rPr>
          <w:rFonts w:eastAsia="SimSun"/>
        </w:rPr>
        <w:t xml:space="preserve"> - Ask for people and where people are practice speaking.</w:t>
      </w:r>
    </w:p>
    <w:p w14:paraId="3A03EF75" w14:textId="77777777" w:rsidR="00D365C0" w:rsidRPr="00B24E3E" w:rsidRDefault="00D365C0" w:rsidP="00D365C0">
      <w:pPr>
        <w:rPr>
          <w:rFonts w:eastAsia="SimSun"/>
        </w:rPr>
      </w:pPr>
      <w:r w:rsidRPr="00B24E3E">
        <w:rPr>
          <w:rFonts w:eastAsia="SimSun"/>
        </w:rPr>
        <w:t xml:space="preserve"> </w:t>
      </w:r>
      <w:r w:rsidRPr="00B24E3E">
        <w:rPr>
          <w:rFonts w:eastAsia="SimSun"/>
          <w:b/>
        </w:rPr>
        <w:t>Reading &amp; Writing</w:t>
      </w:r>
      <w:r w:rsidRPr="00B24E3E">
        <w:rPr>
          <w:rFonts w:eastAsia="SimSun"/>
        </w:rPr>
        <w:t>: write a complaint letter reporting the poor service at restaurant.</w:t>
      </w:r>
    </w:p>
    <w:p w14:paraId="44062B61" w14:textId="77777777" w:rsidR="00D365C0" w:rsidRPr="00B24E3E" w:rsidRDefault="00D365C0" w:rsidP="00D365C0">
      <w:pPr>
        <w:ind w:left="426"/>
        <w:contextualSpacing/>
        <w:rPr>
          <w:rFonts w:eastAsia="SimSun"/>
        </w:rPr>
      </w:pPr>
    </w:p>
    <w:p w14:paraId="3BBAF3D7" w14:textId="77777777" w:rsidR="00D365C0" w:rsidRPr="00B24E3E" w:rsidRDefault="00D365C0" w:rsidP="00D365C0">
      <w:pPr>
        <w:rPr>
          <w:rFonts w:eastAsia="SimSun"/>
          <w:b/>
        </w:rPr>
      </w:pPr>
      <w:r w:rsidRPr="00B24E3E">
        <w:rPr>
          <w:rFonts w:eastAsia="SimSun"/>
          <w:b/>
        </w:rPr>
        <w:t xml:space="preserve"> Review 6 </w:t>
      </w:r>
    </w:p>
    <w:p w14:paraId="0E296383" w14:textId="77777777" w:rsidR="00D365C0" w:rsidRPr="00B24E3E" w:rsidRDefault="00D365C0" w:rsidP="00D365C0">
      <w:pPr>
        <w:rPr>
          <w:rFonts w:eastAsia="SimSun"/>
          <w:b/>
        </w:rPr>
      </w:pPr>
      <w:r w:rsidRPr="00B24E3E">
        <w:rPr>
          <w:rFonts w:eastAsia="SimSun"/>
          <w:b/>
        </w:rPr>
        <w:t xml:space="preserve"> Writing 6 </w:t>
      </w:r>
    </w:p>
    <w:p w14:paraId="64DB5B59" w14:textId="77777777" w:rsidR="00D365C0" w:rsidRPr="00B24E3E" w:rsidRDefault="00D365C0" w:rsidP="00D365C0">
      <w:pPr>
        <w:spacing w:before="120" w:after="120"/>
        <w:ind w:left="142" w:right="-142"/>
        <w:rPr>
          <w:rFonts w:eastAsia="SimSun"/>
          <w:b/>
        </w:rPr>
      </w:pPr>
      <w:r w:rsidRPr="00B24E3E">
        <w:rPr>
          <w:rFonts w:eastAsia="SimSun"/>
          <w:b/>
        </w:rPr>
        <w:lastRenderedPageBreak/>
        <w:t xml:space="preserve">Language knowledge </w:t>
      </w:r>
    </w:p>
    <w:p w14:paraId="4E4C5F77" w14:textId="77777777" w:rsidR="00D365C0" w:rsidRPr="00B24E3E" w:rsidRDefault="00D365C0" w:rsidP="00D365C0">
      <w:pPr>
        <w:spacing w:before="120" w:after="120"/>
        <w:ind w:left="142" w:right="-142"/>
        <w:rPr>
          <w:rFonts w:eastAsia="SimSun"/>
        </w:rPr>
      </w:pPr>
      <w:r w:rsidRPr="00B24E3E">
        <w:rPr>
          <w:rFonts w:eastAsia="SimSun"/>
        </w:rPr>
        <w:t xml:space="preserve">- Review grammar, vocab in unit 11, 12 </w:t>
      </w:r>
    </w:p>
    <w:p w14:paraId="62F734EA" w14:textId="77777777" w:rsidR="00D365C0" w:rsidRPr="00B24E3E" w:rsidRDefault="00D365C0" w:rsidP="00D365C0">
      <w:pPr>
        <w:spacing w:before="120" w:after="120"/>
        <w:ind w:left="142" w:right="-142"/>
        <w:rPr>
          <w:rFonts w:eastAsia="SimSun"/>
        </w:rPr>
      </w:pPr>
      <w:r w:rsidRPr="00B24E3E">
        <w:rPr>
          <w:rFonts w:eastAsia="SimSun"/>
        </w:rPr>
        <w:t>- Do exercises.</w:t>
      </w:r>
    </w:p>
    <w:p w14:paraId="40B5E94C" w14:textId="77777777" w:rsidR="00D365C0" w:rsidRPr="00B24E3E" w:rsidRDefault="00D365C0" w:rsidP="00D365C0">
      <w:pPr>
        <w:spacing w:before="120" w:after="120"/>
        <w:ind w:left="142" w:right="-142"/>
        <w:rPr>
          <w:rFonts w:eastAsia="SimSun"/>
        </w:rPr>
      </w:pPr>
      <w:r w:rsidRPr="00B24E3E">
        <w:rPr>
          <w:rFonts w:eastAsia="SimSun"/>
          <w:b/>
        </w:rPr>
        <w:t>Listening &amp; Speaking:</w:t>
      </w:r>
      <w:r w:rsidRPr="00B24E3E">
        <w:rPr>
          <w:rFonts w:eastAsia="SimSun"/>
        </w:rPr>
        <w:t xml:space="preserve"> practice speaking</w:t>
      </w:r>
    </w:p>
    <w:p w14:paraId="1DC3DEDB" w14:textId="77777777" w:rsidR="00D365C0" w:rsidRPr="00B24E3E" w:rsidRDefault="00D365C0" w:rsidP="00D365C0">
      <w:pPr>
        <w:spacing w:before="120" w:after="120"/>
        <w:ind w:left="142" w:right="-142"/>
        <w:rPr>
          <w:rFonts w:eastAsia="SimSun"/>
        </w:rPr>
      </w:pPr>
      <w:r w:rsidRPr="00B24E3E">
        <w:rPr>
          <w:rFonts w:eastAsia="SimSun"/>
          <w:b/>
        </w:rPr>
        <w:t>Reading &amp; Writing:</w:t>
      </w:r>
      <w:r w:rsidRPr="00B24E3E">
        <w:rPr>
          <w:rFonts w:eastAsia="SimSun"/>
        </w:rPr>
        <w:t xml:space="preserve"> correct students' writing </w:t>
      </w:r>
    </w:p>
    <w:p w14:paraId="7E492DA7" w14:textId="77777777" w:rsidR="00D365C0" w:rsidRPr="00B24E3E" w:rsidRDefault="00D365C0" w:rsidP="00D365C0">
      <w:pPr>
        <w:spacing w:before="120" w:after="120"/>
        <w:ind w:left="142" w:right="-142"/>
        <w:rPr>
          <w:rFonts w:eastAsia="SimSun"/>
        </w:rPr>
      </w:pPr>
    </w:p>
    <w:p w14:paraId="5869656A" w14:textId="77777777" w:rsidR="00D365C0" w:rsidRPr="00B24E3E" w:rsidRDefault="00D365C0" w:rsidP="00D365C0">
      <w:pPr>
        <w:rPr>
          <w:rFonts w:eastAsia="Tahoma"/>
          <w:b/>
        </w:rPr>
      </w:pPr>
      <w:r>
        <w:rPr>
          <w:rFonts w:eastAsia="Tahoma"/>
          <w:b/>
        </w:rPr>
        <w:br w:type="page"/>
      </w:r>
      <w:r w:rsidRPr="00B24E3E">
        <w:rPr>
          <w:rFonts w:eastAsia="Tahoma"/>
          <w:b/>
        </w:rPr>
        <w:lastRenderedPageBreak/>
        <w:t>B. ANH VĂN CHUYÊN NGÀNH</w:t>
      </w:r>
    </w:p>
    <w:p w14:paraId="5E647630" w14:textId="77777777" w:rsidR="00D365C0" w:rsidRPr="00B24E3E" w:rsidRDefault="00D365C0" w:rsidP="00D365C0">
      <w:pPr>
        <w:spacing w:before="120" w:after="120"/>
        <w:jc w:val="center"/>
        <w:rPr>
          <w:b/>
          <w:lang w:val="fr-FR"/>
        </w:rPr>
      </w:pPr>
      <w:r w:rsidRPr="00B24E3E">
        <w:rPr>
          <w:b/>
        </w:rPr>
        <w:t xml:space="preserve">UNIT 1: </w:t>
      </w:r>
      <w:r w:rsidRPr="00B24E3E">
        <w:rPr>
          <w:rFonts w:eastAsia="SimSun"/>
          <w:b/>
        </w:rPr>
        <w:t>E</w:t>
      </w:r>
      <w:r w:rsidRPr="00B24E3E">
        <w:rPr>
          <w:b/>
          <w:lang w:val="nl-NL"/>
        </w:rPr>
        <w:t>lectrical materials</w:t>
      </w:r>
    </w:p>
    <w:p w14:paraId="4F16F1BE" w14:textId="77777777" w:rsidR="00D365C0" w:rsidRPr="00B24E3E" w:rsidRDefault="00D365C0" w:rsidP="00D365C0">
      <w:pPr>
        <w:spacing w:before="120" w:after="120"/>
        <w:jc w:val="right"/>
      </w:pPr>
      <w:r w:rsidRPr="00B24E3E">
        <w:t>Thời gian:  5,0  giờ</w:t>
      </w:r>
    </w:p>
    <w:p w14:paraId="3E44EBDA" w14:textId="77777777" w:rsidR="00D365C0" w:rsidRPr="00B24E3E" w:rsidRDefault="00D365C0" w:rsidP="00D365C0">
      <w:pPr>
        <w:spacing w:before="120" w:after="120"/>
        <w:jc w:val="both"/>
      </w:pPr>
      <w:r w:rsidRPr="00B24E3E">
        <w:t>1. Mục tiêu:</w:t>
      </w:r>
    </w:p>
    <w:p w14:paraId="7518DE43"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 xml:space="preserve">Đọc hiểu được các thuật ngữ về vật liệu điện, điện tử bằng tiếng Anh </w:t>
      </w:r>
    </w:p>
    <w:p w14:paraId="5613A8E6"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Hiểu được các từ trong cấu tạo và nguyên lý vật liệu dẫn điện, vật liệu bán dẫn, vật liệu cách điện, vật liệu từ và các vật liệu đặc biệt khác bằng tiếng Anh.</w:t>
      </w:r>
    </w:p>
    <w:p w14:paraId="4B43636F"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Sử dụng được thì hiện tại đơn để giao tiếp trong lĩnh vực điện bằng tiếng Anh.</w:t>
      </w:r>
    </w:p>
    <w:p w14:paraId="734A7808"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Tự tin giao tiếp tiếng Anh chuyên ngành trong môi trường làm việc tại doanh nghiệp</w:t>
      </w:r>
    </w:p>
    <w:p w14:paraId="0AEBBB87"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 xml:space="preserve">Phát triển 4 kĩ năng nghe, nói, đọc, viết cho sinh viên. </w:t>
      </w:r>
    </w:p>
    <w:p w14:paraId="1085DDD2" w14:textId="77777777" w:rsidR="00D365C0" w:rsidRPr="00B24E3E" w:rsidRDefault="00D365C0" w:rsidP="00D365C0">
      <w:pPr>
        <w:spacing w:before="120"/>
        <w:ind w:firstLine="720"/>
        <w:jc w:val="both"/>
      </w:pPr>
    </w:p>
    <w:p w14:paraId="7A9B8878" w14:textId="77777777" w:rsidR="00D365C0" w:rsidRPr="00B24E3E" w:rsidRDefault="00D365C0" w:rsidP="00D365C0">
      <w:pPr>
        <w:spacing w:before="120" w:after="120"/>
        <w:jc w:val="both"/>
      </w:pPr>
      <w:r w:rsidRPr="00B24E3E">
        <w:t>2. Nội dung chương:</w:t>
      </w:r>
    </w:p>
    <w:p w14:paraId="3BCF52DD" w14:textId="77777777" w:rsidR="00D365C0" w:rsidRPr="00B24E3E" w:rsidRDefault="00D365C0" w:rsidP="00D365C0">
      <w:pPr>
        <w:spacing w:before="120" w:after="120"/>
        <w:jc w:val="both"/>
      </w:pPr>
      <w:r w:rsidRPr="00B24E3E">
        <w:t>2.1. Vocabulary</w:t>
      </w:r>
    </w:p>
    <w:p w14:paraId="1BAAB816" w14:textId="77777777" w:rsidR="00D365C0" w:rsidRPr="00B24E3E" w:rsidRDefault="00D365C0" w:rsidP="00D365C0">
      <w:pPr>
        <w:spacing w:before="120" w:after="120"/>
        <w:jc w:val="both"/>
      </w:pPr>
      <w:r w:rsidRPr="00B24E3E">
        <w:t xml:space="preserve">2.2. Grammar: </w:t>
      </w:r>
      <w:r w:rsidRPr="00B24E3E">
        <w:rPr>
          <w:bCs/>
          <w:lang w:val="nl-NL"/>
        </w:rPr>
        <w:t>Simple Present Tense</w:t>
      </w:r>
    </w:p>
    <w:p w14:paraId="7F64E89F" w14:textId="77777777" w:rsidR="00D365C0" w:rsidRPr="00B24E3E" w:rsidRDefault="00D365C0" w:rsidP="00D365C0">
      <w:pPr>
        <w:spacing w:before="120" w:after="120"/>
        <w:jc w:val="both"/>
      </w:pPr>
      <w:r w:rsidRPr="00B24E3E">
        <w:t>2.3. Reading</w:t>
      </w:r>
    </w:p>
    <w:p w14:paraId="5D3D2AA6" w14:textId="77777777" w:rsidR="00D365C0" w:rsidRPr="00B24E3E" w:rsidRDefault="00D365C0" w:rsidP="00D365C0">
      <w:pPr>
        <w:spacing w:before="120" w:after="120"/>
        <w:jc w:val="both"/>
      </w:pPr>
      <w:r w:rsidRPr="00B24E3E">
        <w:t>2.4. Listening</w:t>
      </w:r>
    </w:p>
    <w:p w14:paraId="0E9A0B22" w14:textId="77777777" w:rsidR="00D365C0" w:rsidRPr="00B24E3E" w:rsidRDefault="00D365C0" w:rsidP="00D365C0">
      <w:pPr>
        <w:spacing w:before="120" w:after="120"/>
        <w:jc w:val="both"/>
      </w:pPr>
      <w:r w:rsidRPr="00B24E3E">
        <w:t>2.5. Short talks</w:t>
      </w:r>
    </w:p>
    <w:p w14:paraId="46A9CF3F" w14:textId="77777777" w:rsidR="00D365C0" w:rsidRPr="00B24E3E" w:rsidRDefault="00D365C0" w:rsidP="00D365C0">
      <w:pPr>
        <w:spacing w:before="120" w:after="120"/>
        <w:ind w:firstLine="720"/>
      </w:pPr>
    </w:p>
    <w:p w14:paraId="7B80910E" w14:textId="77777777" w:rsidR="00D365C0" w:rsidRPr="00B24E3E" w:rsidRDefault="00D365C0" w:rsidP="00D365C0">
      <w:pPr>
        <w:spacing w:before="120" w:after="120"/>
        <w:jc w:val="center"/>
        <w:rPr>
          <w:b/>
        </w:rPr>
      </w:pPr>
      <w:r w:rsidRPr="00B24E3E">
        <w:rPr>
          <w:b/>
        </w:rPr>
        <w:t>UNIT 2</w:t>
      </w:r>
      <w:r w:rsidRPr="00B24E3E">
        <w:t xml:space="preserve">: </w:t>
      </w:r>
      <w:r w:rsidRPr="00B24E3E">
        <w:rPr>
          <w:b/>
          <w:lang w:val="nl-NL"/>
        </w:rPr>
        <w:t>Electronic devices</w:t>
      </w:r>
    </w:p>
    <w:p w14:paraId="0E49B8E1" w14:textId="77777777" w:rsidR="00D365C0" w:rsidRPr="00B24E3E" w:rsidRDefault="00D365C0" w:rsidP="00D365C0">
      <w:pPr>
        <w:spacing w:before="120" w:after="120"/>
        <w:jc w:val="right"/>
      </w:pPr>
      <w:r w:rsidRPr="00B24E3E">
        <w:t xml:space="preserve">                                                                                                 Thời gian:  6,0  giờ.</w:t>
      </w:r>
    </w:p>
    <w:p w14:paraId="3D464DB4" w14:textId="77777777" w:rsidR="00D365C0" w:rsidRPr="00B24E3E" w:rsidRDefault="00D365C0" w:rsidP="00D365C0">
      <w:pPr>
        <w:spacing w:before="120" w:after="120"/>
        <w:jc w:val="both"/>
      </w:pPr>
      <w:r w:rsidRPr="00B24E3E">
        <w:t>1. Mục tiêu:</w:t>
      </w:r>
    </w:p>
    <w:p w14:paraId="4D1FD48C" w14:textId="77777777" w:rsidR="00D365C0" w:rsidRPr="00B24E3E" w:rsidRDefault="00D365C0" w:rsidP="00320AC0">
      <w:pPr>
        <w:numPr>
          <w:ilvl w:val="0"/>
          <w:numId w:val="152"/>
        </w:numPr>
        <w:spacing w:line="360" w:lineRule="exact"/>
        <w:ind w:left="993" w:hanging="273"/>
        <w:jc w:val="both"/>
        <w:rPr>
          <w:lang w:val="nl-NL"/>
        </w:rPr>
      </w:pPr>
      <w:r w:rsidRPr="00B24E3E">
        <w:rPr>
          <w:lang w:val="nl-NL"/>
        </w:rPr>
        <w:t>Đọc hiểu được các linh kiện điện tử bằng tiếng Anh như đi-ốt bán dẫn, điện dung, MOSFET, tran si to, điện trở, tụ điện, các giá trị linh kiện của chúng.</w:t>
      </w:r>
    </w:p>
    <w:p w14:paraId="5929D6C0" w14:textId="77777777" w:rsidR="00D365C0" w:rsidRPr="00B24E3E" w:rsidRDefault="00D365C0" w:rsidP="00320AC0">
      <w:pPr>
        <w:numPr>
          <w:ilvl w:val="0"/>
          <w:numId w:val="152"/>
        </w:numPr>
        <w:spacing w:line="360" w:lineRule="exact"/>
        <w:ind w:left="993" w:hanging="273"/>
        <w:jc w:val="both"/>
        <w:rPr>
          <w:lang w:val="nl-NL"/>
        </w:rPr>
      </w:pPr>
      <w:r w:rsidRPr="00B24E3E">
        <w:rPr>
          <w:lang w:val="nl-NL"/>
        </w:rPr>
        <w:t>Đọc hiểu các từ vựng và phát âm chính xác các thuật ngữ chuyên ngành về linh kiện điện tử.</w:t>
      </w:r>
    </w:p>
    <w:p w14:paraId="35206010" w14:textId="77777777" w:rsidR="00D365C0" w:rsidRPr="00B24E3E" w:rsidRDefault="00D365C0" w:rsidP="00320AC0">
      <w:pPr>
        <w:numPr>
          <w:ilvl w:val="0"/>
          <w:numId w:val="152"/>
        </w:numPr>
        <w:spacing w:line="360" w:lineRule="exact"/>
        <w:ind w:left="993" w:hanging="273"/>
        <w:jc w:val="both"/>
        <w:rPr>
          <w:lang w:val="nl-NL"/>
        </w:rPr>
      </w:pPr>
      <w:r w:rsidRPr="00B24E3E">
        <w:rPr>
          <w:lang w:val="nl-NL"/>
        </w:rPr>
        <w:t>Hiểu và biết cách sử dụng hiện tại phân từ trong tiếng Anh.</w:t>
      </w:r>
    </w:p>
    <w:p w14:paraId="36121743" w14:textId="77777777" w:rsidR="00D365C0" w:rsidRPr="00B24E3E" w:rsidRDefault="00D365C0" w:rsidP="00320AC0">
      <w:pPr>
        <w:numPr>
          <w:ilvl w:val="0"/>
          <w:numId w:val="152"/>
        </w:numPr>
        <w:spacing w:line="360" w:lineRule="exact"/>
        <w:ind w:left="993" w:hanging="273"/>
        <w:jc w:val="both"/>
        <w:rPr>
          <w:lang w:val="nl-NL"/>
        </w:rPr>
      </w:pPr>
      <w:r w:rsidRPr="00B24E3E">
        <w:rPr>
          <w:lang w:val="nl-NL"/>
        </w:rPr>
        <w:t>Tự tin giao tiếp trong môi trường doanh nghiệp.</w:t>
      </w:r>
    </w:p>
    <w:p w14:paraId="6F1329D2"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 xml:space="preserve">Phát triển 4 kĩ năng nghe, nói, đọc, viết cho sinh viên. </w:t>
      </w:r>
    </w:p>
    <w:p w14:paraId="4D385E3D" w14:textId="77777777" w:rsidR="00D365C0" w:rsidRPr="00B24E3E" w:rsidRDefault="00D365C0" w:rsidP="00D365C0">
      <w:pPr>
        <w:spacing w:line="360" w:lineRule="exact"/>
        <w:rPr>
          <w:szCs w:val="24"/>
          <w:lang w:val="nl-NL"/>
        </w:rPr>
      </w:pPr>
    </w:p>
    <w:p w14:paraId="06843B3B" w14:textId="77777777" w:rsidR="00D365C0" w:rsidRPr="00B24E3E" w:rsidRDefault="00D365C0" w:rsidP="00D365C0">
      <w:pPr>
        <w:spacing w:before="120" w:after="120"/>
        <w:jc w:val="both"/>
      </w:pPr>
      <w:r w:rsidRPr="00B24E3E">
        <w:t>2. Nội dung chương:</w:t>
      </w:r>
    </w:p>
    <w:p w14:paraId="19E0FD95" w14:textId="77777777" w:rsidR="00D365C0" w:rsidRPr="00B24E3E" w:rsidRDefault="00D365C0" w:rsidP="00D365C0">
      <w:pPr>
        <w:spacing w:before="120" w:after="120"/>
        <w:jc w:val="both"/>
      </w:pPr>
      <w:r w:rsidRPr="00B24E3E">
        <w:t>2.1. Vocabulary</w:t>
      </w:r>
    </w:p>
    <w:p w14:paraId="676D0AFA" w14:textId="77777777" w:rsidR="00D365C0" w:rsidRPr="00B24E3E" w:rsidRDefault="00D365C0" w:rsidP="00D365C0">
      <w:pPr>
        <w:spacing w:before="120" w:after="120"/>
        <w:jc w:val="both"/>
      </w:pPr>
      <w:r w:rsidRPr="00B24E3E">
        <w:t xml:space="preserve">2.2. Grammar: </w:t>
      </w:r>
      <w:r w:rsidRPr="00B24E3E">
        <w:rPr>
          <w:bCs/>
          <w:lang w:val="nl-NL"/>
        </w:rPr>
        <w:t>The Present Participle</w:t>
      </w:r>
    </w:p>
    <w:p w14:paraId="5D4B0E75" w14:textId="77777777" w:rsidR="00D365C0" w:rsidRPr="00B24E3E" w:rsidRDefault="00D365C0" w:rsidP="00D365C0">
      <w:pPr>
        <w:spacing w:before="120" w:after="120"/>
        <w:jc w:val="both"/>
      </w:pPr>
      <w:r w:rsidRPr="00B24E3E">
        <w:lastRenderedPageBreak/>
        <w:t>2.3. Reading</w:t>
      </w:r>
    </w:p>
    <w:p w14:paraId="23767F17" w14:textId="77777777" w:rsidR="00D365C0" w:rsidRPr="00B24E3E" w:rsidRDefault="00D365C0" w:rsidP="00D365C0">
      <w:pPr>
        <w:spacing w:before="120" w:after="120"/>
        <w:jc w:val="both"/>
      </w:pPr>
      <w:r w:rsidRPr="00B24E3E">
        <w:t>2.4. Listening</w:t>
      </w:r>
    </w:p>
    <w:p w14:paraId="13F64E01" w14:textId="77777777" w:rsidR="00D365C0" w:rsidRPr="00B24E3E" w:rsidRDefault="00D365C0" w:rsidP="00D365C0">
      <w:pPr>
        <w:spacing w:before="120" w:after="120"/>
        <w:jc w:val="both"/>
      </w:pPr>
      <w:r w:rsidRPr="00B24E3E">
        <w:t>2.5. Short talks</w:t>
      </w:r>
    </w:p>
    <w:p w14:paraId="6B1B3C20" w14:textId="77777777" w:rsidR="00D365C0" w:rsidRPr="00B24E3E" w:rsidRDefault="00D365C0" w:rsidP="00D365C0">
      <w:pPr>
        <w:spacing w:before="120" w:after="120"/>
        <w:jc w:val="both"/>
      </w:pPr>
      <w:r w:rsidRPr="00B24E3E">
        <w:t>2.6. Test</w:t>
      </w:r>
    </w:p>
    <w:p w14:paraId="0EDE8792" w14:textId="77777777" w:rsidR="00D365C0" w:rsidRPr="00B24E3E" w:rsidRDefault="00D365C0" w:rsidP="00D365C0">
      <w:pPr>
        <w:spacing w:before="120" w:after="120"/>
        <w:jc w:val="center"/>
        <w:rPr>
          <w:b/>
        </w:rPr>
      </w:pPr>
      <w:r w:rsidRPr="00B24E3E">
        <w:rPr>
          <w:b/>
        </w:rPr>
        <w:t>UNIT 3</w:t>
      </w:r>
      <w:r w:rsidRPr="00B24E3E">
        <w:t xml:space="preserve">: </w:t>
      </w:r>
      <w:r w:rsidRPr="00B24E3E">
        <w:rPr>
          <w:rFonts w:eastAsia="SimSun"/>
          <w:b/>
        </w:rPr>
        <w:t>E</w:t>
      </w:r>
      <w:r w:rsidRPr="00B24E3E">
        <w:rPr>
          <w:b/>
          <w:lang w:val="nl-NL"/>
        </w:rPr>
        <w:t>lectric circuits</w:t>
      </w:r>
    </w:p>
    <w:p w14:paraId="0A03ADE8" w14:textId="77777777" w:rsidR="00D365C0" w:rsidRPr="00B24E3E" w:rsidRDefault="00D365C0" w:rsidP="00D365C0">
      <w:pPr>
        <w:spacing w:before="120" w:after="120"/>
        <w:jc w:val="right"/>
      </w:pPr>
      <w:r w:rsidRPr="00B24E3E">
        <w:t>Thời gian: 5,0 giờ</w:t>
      </w:r>
    </w:p>
    <w:p w14:paraId="4A3343CB" w14:textId="77777777" w:rsidR="00D365C0" w:rsidRPr="00B24E3E" w:rsidRDefault="00D365C0" w:rsidP="00D365C0">
      <w:pPr>
        <w:spacing w:before="120" w:after="120"/>
        <w:jc w:val="both"/>
      </w:pPr>
      <w:r w:rsidRPr="00B24E3E">
        <w:t xml:space="preserve">1. Mục tiêu: </w:t>
      </w:r>
    </w:p>
    <w:p w14:paraId="2BBCAA86"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 xml:space="preserve">Đọc hiểu được các thuật ngữ về mạch điện bằng tiếng Anh </w:t>
      </w:r>
    </w:p>
    <w:p w14:paraId="7FE6A01B"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Hiểu được nguyên lý hoạt động của mạch điện cơ bản bằng tiếng Anh.</w:t>
      </w:r>
    </w:p>
    <w:p w14:paraId="4D992C4F"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Sử dụng được mệnh đề quan hệ để giao tiếp trong lĩnh vực điện bằng tiếng Anh.</w:t>
      </w:r>
    </w:p>
    <w:p w14:paraId="0845C053"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Tự tin giao tiếp tiếng Anh chuyên ngành trong môi trường làm việc tại doanh nghiệp</w:t>
      </w:r>
    </w:p>
    <w:p w14:paraId="76EFD9A9"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 xml:space="preserve">Phát triển 4 kĩ năng nghe, nói, đọc, viết cho sinh viên. </w:t>
      </w:r>
    </w:p>
    <w:p w14:paraId="6A7E1A5C" w14:textId="77777777" w:rsidR="00D365C0" w:rsidRPr="00B24E3E" w:rsidRDefault="00D365C0" w:rsidP="00D365C0">
      <w:pPr>
        <w:spacing w:before="120" w:after="120"/>
        <w:jc w:val="both"/>
      </w:pPr>
      <w:r w:rsidRPr="00B24E3E">
        <w:t>2. Nội dung chương:</w:t>
      </w:r>
    </w:p>
    <w:p w14:paraId="02C61FE8" w14:textId="77777777" w:rsidR="00D365C0" w:rsidRPr="00B24E3E" w:rsidRDefault="00D365C0" w:rsidP="00D365C0">
      <w:pPr>
        <w:spacing w:before="120" w:after="120"/>
        <w:jc w:val="both"/>
      </w:pPr>
      <w:r w:rsidRPr="00B24E3E">
        <w:t>2.1. Vocabulary</w:t>
      </w:r>
    </w:p>
    <w:p w14:paraId="05C2AAA7" w14:textId="77777777" w:rsidR="00D365C0" w:rsidRPr="00B24E3E" w:rsidRDefault="00D365C0" w:rsidP="00D365C0">
      <w:pPr>
        <w:spacing w:before="120" w:after="120"/>
        <w:jc w:val="both"/>
      </w:pPr>
      <w:r w:rsidRPr="00B24E3E">
        <w:t xml:space="preserve">2.2. Grammar: </w:t>
      </w:r>
      <w:r w:rsidRPr="00B24E3E">
        <w:rPr>
          <w:rFonts w:eastAsia="SimSun"/>
        </w:rPr>
        <w:t>Relative Clause</w:t>
      </w:r>
    </w:p>
    <w:p w14:paraId="181971F5" w14:textId="77777777" w:rsidR="00D365C0" w:rsidRPr="00B24E3E" w:rsidRDefault="00D365C0" w:rsidP="00D365C0">
      <w:pPr>
        <w:spacing w:before="120" w:after="120"/>
        <w:jc w:val="both"/>
      </w:pPr>
      <w:r w:rsidRPr="00B24E3E">
        <w:t>2.3. Reading</w:t>
      </w:r>
    </w:p>
    <w:p w14:paraId="233591B2" w14:textId="77777777" w:rsidR="00D365C0" w:rsidRPr="00B24E3E" w:rsidRDefault="00D365C0" w:rsidP="00D365C0">
      <w:pPr>
        <w:spacing w:before="120" w:after="120"/>
        <w:jc w:val="both"/>
      </w:pPr>
      <w:r w:rsidRPr="00B24E3E">
        <w:t>2.4. Listening</w:t>
      </w:r>
    </w:p>
    <w:p w14:paraId="5923321E" w14:textId="77777777" w:rsidR="00D365C0" w:rsidRPr="00B24E3E" w:rsidRDefault="00D365C0" w:rsidP="00D365C0">
      <w:pPr>
        <w:spacing w:before="120" w:after="120"/>
        <w:jc w:val="both"/>
      </w:pPr>
      <w:r w:rsidRPr="00B24E3E">
        <w:t>2.5. Short talks</w:t>
      </w:r>
    </w:p>
    <w:p w14:paraId="36467FEE" w14:textId="77777777" w:rsidR="00D365C0" w:rsidRPr="00B24E3E" w:rsidRDefault="00D365C0" w:rsidP="00D365C0">
      <w:pPr>
        <w:spacing w:before="120" w:after="120"/>
        <w:jc w:val="both"/>
      </w:pPr>
    </w:p>
    <w:p w14:paraId="49A69325" w14:textId="77777777" w:rsidR="00D365C0" w:rsidRPr="00B24E3E" w:rsidRDefault="00D365C0" w:rsidP="00D365C0">
      <w:pPr>
        <w:spacing w:before="120" w:after="120"/>
        <w:jc w:val="center"/>
        <w:rPr>
          <w:b/>
        </w:rPr>
      </w:pPr>
      <w:r w:rsidRPr="00B24E3E">
        <w:rPr>
          <w:b/>
        </w:rPr>
        <w:t xml:space="preserve">UNIT 4:  </w:t>
      </w:r>
      <w:r w:rsidRPr="00B24E3E">
        <w:rPr>
          <w:rFonts w:eastAsia="SimSun"/>
          <w:b/>
        </w:rPr>
        <w:t>How energy is produced</w:t>
      </w:r>
    </w:p>
    <w:p w14:paraId="1667C970" w14:textId="77777777" w:rsidR="00D365C0" w:rsidRPr="00B24E3E" w:rsidRDefault="00D365C0" w:rsidP="00D365C0">
      <w:pPr>
        <w:spacing w:before="120" w:after="120"/>
        <w:jc w:val="right"/>
      </w:pPr>
      <w:r w:rsidRPr="00B24E3E">
        <w:t xml:space="preserve">                                                                                              Thời gian: 6,0 giờ</w:t>
      </w:r>
    </w:p>
    <w:p w14:paraId="26A77CBF" w14:textId="77777777" w:rsidR="00D365C0" w:rsidRPr="00B24E3E" w:rsidRDefault="00D365C0" w:rsidP="00D365C0">
      <w:pPr>
        <w:spacing w:before="120" w:after="120"/>
        <w:jc w:val="both"/>
      </w:pPr>
      <w:r w:rsidRPr="00B24E3E">
        <w:t xml:space="preserve">1. Mục tiêu: </w:t>
      </w:r>
    </w:p>
    <w:p w14:paraId="02696190"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 xml:space="preserve">Đọc hiểu được các thuật ngữ về năng lượng và truyền tải điện bằng tiếng Anh </w:t>
      </w:r>
    </w:p>
    <w:p w14:paraId="1FD0914E"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Hiểu được cơ bản nguyên lý hoạt động của các loại nhà máy điện bằng tiếng Anh.</w:t>
      </w:r>
    </w:p>
    <w:p w14:paraId="1F631576"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Sử dụng được cấu trúc câu bị động để giao tiếp trong lĩnh vực điện bằng tiếng Anh.</w:t>
      </w:r>
    </w:p>
    <w:p w14:paraId="373B1C38"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Tự tin giao tiếp tiếng Anh chuyên ngành trong môi trường làm việc tại doanh nghiệp</w:t>
      </w:r>
    </w:p>
    <w:p w14:paraId="71B66DB4"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 xml:space="preserve">Phát triển 4 kĩ năng nghe, nói, đọc, viết cho sinh viên. </w:t>
      </w:r>
    </w:p>
    <w:p w14:paraId="7E9B78AA" w14:textId="77777777" w:rsidR="00D365C0" w:rsidRPr="00B24E3E" w:rsidRDefault="00D365C0" w:rsidP="00D365C0">
      <w:pPr>
        <w:spacing w:before="120" w:after="120"/>
        <w:jc w:val="both"/>
      </w:pPr>
      <w:r w:rsidRPr="00B24E3E">
        <w:t>2. Nội dung chương:</w:t>
      </w:r>
    </w:p>
    <w:p w14:paraId="2D710FB7" w14:textId="77777777" w:rsidR="00D365C0" w:rsidRPr="00B24E3E" w:rsidRDefault="00D365C0" w:rsidP="00D365C0">
      <w:pPr>
        <w:spacing w:before="120" w:after="120"/>
        <w:jc w:val="both"/>
      </w:pPr>
      <w:r w:rsidRPr="00B24E3E">
        <w:t>2.1. Vocabulary</w:t>
      </w:r>
    </w:p>
    <w:p w14:paraId="65749FFE" w14:textId="77777777" w:rsidR="00D365C0" w:rsidRPr="00B24E3E" w:rsidRDefault="00D365C0" w:rsidP="00D365C0">
      <w:pPr>
        <w:spacing w:before="120" w:after="120"/>
        <w:jc w:val="both"/>
      </w:pPr>
      <w:r w:rsidRPr="00B24E3E">
        <w:lastRenderedPageBreak/>
        <w:t xml:space="preserve">2.2. Grammar: </w:t>
      </w:r>
      <w:r w:rsidRPr="00B24E3E">
        <w:rPr>
          <w:bCs/>
          <w:lang w:val="nl-NL"/>
        </w:rPr>
        <w:t xml:space="preserve">The </w:t>
      </w:r>
      <w:r w:rsidRPr="00B24E3E">
        <w:rPr>
          <w:rFonts w:eastAsia="SimSun"/>
        </w:rPr>
        <w:t>Passive Voice</w:t>
      </w:r>
    </w:p>
    <w:p w14:paraId="462ABC2C" w14:textId="77777777" w:rsidR="00D365C0" w:rsidRPr="00B24E3E" w:rsidRDefault="00D365C0" w:rsidP="00D365C0">
      <w:pPr>
        <w:spacing w:before="120" w:after="120"/>
        <w:jc w:val="both"/>
      </w:pPr>
      <w:r w:rsidRPr="00B24E3E">
        <w:t>2.3. Reading</w:t>
      </w:r>
    </w:p>
    <w:p w14:paraId="7081C936" w14:textId="77777777" w:rsidR="00D365C0" w:rsidRPr="00B24E3E" w:rsidRDefault="00D365C0" w:rsidP="00D365C0">
      <w:pPr>
        <w:spacing w:before="120" w:after="120"/>
        <w:jc w:val="both"/>
      </w:pPr>
      <w:r w:rsidRPr="00B24E3E">
        <w:t>2.4. Listening</w:t>
      </w:r>
    </w:p>
    <w:p w14:paraId="3E1105AB" w14:textId="77777777" w:rsidR="00D365C0" w:rsidRPr="00B24E3E" w:rsidRDefault="00D365C0" w:rsidP="00D365C0">
      <w:pPr>
        <w:spacing w:before="120" w:after="120"/>
        <w:jc w:val="both"/>
      </w:pPr>
      <w:r w:rsidRPr="00B24E3E">
        <w:t>2.5. Short talks</w:t>
      </w:r>
    </w:p>
    <w:p w14:paraId="2E133E13" w14:textId="77777777" w:rsidR="00D365C0" w:rsidRPr="00B24E3E" w:rsidRDefault="00D365C0" w:rsidP="00D365C0">
      <w:pPr>
        <w:spacing w:before="120" w:after="120"/>
      </w:pPr>
      <w:r w:rsidRPr="00B24E3E">
        <w:t>2.6. Test</w:t>
      </w:r>
    </w:p>
    <w:p w14:paraId="33412749" w14:textId="77777777" w:rsidR="00D365C0" w:rsidRPr="00B24E3E" w:rsidRDefault="00D365C0" w:rsidP="00D365C0">
      <w:pPr>
        <w:spacing w:before="120" w:after="120"/>
        <w:jc w:val="center"/>
        <w:rPr>
          <w:b/>
        </w:rPr>
      </w:pPr>
      <w:r w:rsidRPr="00B24E3E">
        <w:rPr>
          <w:b/>
        </w:rPr>
        <w:t xml:space="preserve">UNIT 5: </w:t>
      </w:r>
      <w:r w:rsidRPr="00B24E3E">
        <w:rPr>
          <w:rFonts w:eastAsia="SimSun"/>
          <w:b/>
        </w:rPr>
        <w:t>Health and safety at work</w:t>
      </w:r>
    </w:p>
    <w:p w14:paraId="658CE0D4" w14:textId="77777777" w:rsidR="00D365C0" w:rsidRPr="00B24E3E" w:rsidRDefault="00D365C0" w:rsidP="00D365C0">
      <w:pPr>
        <w:spacing w:before="120" w:after="120"/>
        <w:jc w:val="right"/>
      </w:pPr>
      <w:r w:rsidRPr="00B24E3E">
        <w:t xml:space="preserve">                                                                                              Thời gian: 5,0  giờ</w:t>
      </w:r>
    </w:p>
    <w:p w14:paraId="6899FF87" w14:textId="77777777" w:rsidR="00D365C0" w:rsidRPr="00B24E3E" w:rsidRDefault="00D365C0" w:rsidP="00D365C0">
      <w:pPr>
        <w:spacing w:before="120" w:after="120"/>
        <w:jc w:val="both"/>
      </w:pPr>
      <w:r w:rsidRPr="00B24E3E">
        <w:t>1. Mục tiêu:</w:t>
      </w:r>
    </w:p>
    <w:p w14:paraId="76ECC810"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 xml:space="preserve">Đọc hiểu được các thuật ngữ về an toàn lao động bằng tiếng Anh </w:t>
      </w:r>
    </w:p>
    <w:p w14:paraId="74C40ED6"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Hiểu được cơ bản ý nghĩa các loại biển báo trong nhà máy, công xưởng bằng tiếng Anh.</w:t>
      </w:r>
    </w:p>
    <w:p w14:paraId="207A1FDB"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Sử dụng được các liên từ để giao tiếp trong lĩnh vực điện bằng tiếng Anh.</w:t>
      </w:r>
    </w:p>
    <w:p w14:paraId="0824CEA2"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Tự tin giao tiếp tiếng Anh chuyên ngành trong môi trường làm việc tại doanh nghiệp</w:t>
      </w:r>
    </w:p>
    <w:p w14:paraId="0717C791" w14:textId="77777777" w:rsidR="00D365C0" w:rsidRPr="00B24E3E" w:rsidRDefault="00D365C0" w:rsidP="00320AC0">
      <w:pPr>
        <w:numPr>
          <w:ilvl w:val="0"/>
          <w:numId w:val="152"/>
        </w:numPr>
        <w:spacing w:line="360" w:lineRule="exact"/>
        <w:ind w:left="993" w:hanging="273"/>
        <w:rPr>
          <w:szCs w:val="24"/>
          <w:lang w:val="nl-NL"/>
        </w:rPr>
      </w:pPr>
      <w:r w:rsidRPr="00B24E3E">
        <w:rPr>
          <w:szCs w:val="24"/>
          <w:lang w:val="nl-NL"/>
        </w:rPr>
        <w:t xml:space="preserve">Phát triển 4 kĩ năng nghe, nói, đọc, viết cho sinh viên. </w:t>
      </w:r>
    </w:p>
    <w:p w14:paraId="364FA752" w14:textId="77777777" w:rsidR="00D365C0" w:rsidRPr="00B24E3E" w:rsidRDefault="00D365C0" w:rsidP="00D365C0">
      <w:pPr>
        <w:spacing w:before="120" w:after="120"/>
        <w:jc w:val="both"/>
      </w:pPr>
      <w:r w:rsidRPr="00B24E3E">
        <w:t>2. Nội dung chương:</w:t>
      </w:r>
    </w:p>
    <w:p w14:paraId="28D2BD9F" w14:textId="77777777" w:rsidR="00D365C0" w:rsidRPr="00B24E3E" w:rsidRDefault="00D365C0" w:rsidP="00D365C0">
      <w:pPr>
        <w:spacing w:before="120" w:after="120"/>
        <w:jc w:val="both"/>
      </w:pPr>
      <w:r w:rsidRPr="00B24E3E">
        <w:t>2.1. Vocabulary</w:t>
      </w:r>
    </w:p>
    <w:p w14:paraId="37C14585" w14:textId="77777777" w:rsidR="00D365C0" w:rsidRPr="00B24E3E" w:rsidRDefault="00D365C0" w:rsidP="00D365C0">
      <w:pPr>
        <w:spacing w:before="120" w:after="120"/>
        <w:jc w:val="both"/>
      </w:pPr>
      <w:r w:rsidRPr="00B24E3E">
        <w:t xml:space="preserve">2.2. Grammar: </w:t>
      </w:r>
      <w:r w:rsidRPr="00B24E3E">
        <w:rPr>
          <w:i/>
          <w:iCs/>
          <w:shd w:val="clear" w:color="auto" w:fill="FFFFFF"/>
        </w:rPr>
        <w:t>Conjunctions</w:t>
      </w:r>
    </w:p>
    <w:p w14:paraId="0C94C11B" w14:textId="77777777" w:rsidR="00D365C0" w:rsidRPr="00B24E3E" w:rsidRDefault="00D365C0" w:rsidP="00D365C0">
      <w:pPr>
        <w:spacing w:before="120" w:after="120"/>
        <w:jc w:val="both"/>
      </w:pPr>
      <w:r w:rsidRPr="00B24E3E">
        <w:t>2.3. Reading</w:t>
      </w:r>
    </w:p>
    <w:p w14:paraId="41C0EEB8" w14:textId="77777777" w:rsidR="00D365C0" w:rsidRPr="00B24E3E" w:rsidRDefault="00D365C0" w:rsidP="00D365C0">
      <w:pPr>
        <w:spacing w:before="120" w:after="120"/>
        <w:jc w:val="both"/>
      </w:pPr>
      <w:r w:rsidRPr="00B24E3E">
        <w:t>2.4. Listening</w:t>
      </w:r>
    </w:p>
    <w:p w14:paraId="2192CE61" w14:textId="77777777" w:rsidR="00D365C0" w:rsidRPr="00B24E3E" w:rsidRDefault="00D365C0" w:rsidP="00D365C0">
      <w:pPr>
        <w:spacing w:before="120" w:after="120"/>
        <w:jc w:val="both"/>
      </w:pPr>
      <w:r w:rsidRPr="00B24E3E">
        <w:t>2.5. Short talks</w:t>
      </w:r>
    </w:p>
    <w:p w14:paraId="1804284C" w14:textId="77777777" w:rsidR="00D365C0" w:rsidRPr="00B24E3E" w:rsidRDefault="00D365C0" w:rsidP="00D365C0">
      <w:pPr>
        <w:spacing w:before="120" w:after="120"/>
      </w:pPr>
    </w:p>
    <w:p w14:paraId="728AA2E7" w14:textId="77777777" w:rsidR="00D365C0" w:rsidRPr="00B24E3E" w:rsidRDefault="00D365C0" w:rsidP="00D365C0">
      <w:pPr>
        <w:spacing w:before="120" w:after="120"/>
        <w:jc w:val="center"/>
        <w:rPr>
          <w:b/>
        </w:rPr>
      </w:pPr>
      <w:r w:rsidRPr="00B24E3E">
        <w:rPr>
          <w:b/>
        </w:rPr>
        <w:t>Review + Final test</w:t>
      </w:r>
    </w:p>
    <w:p w14:paraId="4B987A11" w14:textId="77777777" w:rsidR="00D365C0" w:rsidRPr="00B24E3E" w:rsidRDefault="00D365C0" w:rsidP="00D365C0">
      <w:pPr>
        <w:spacing w:before="120" w:after="120"/>
        <w:jc w:val="right"/>
      </w:pPr>
      <w:r w:rsidRPr="00B24E3E">
        <w:t xml:space="preserve">                                                                                         Thời gian: 3,0 giờ</w:t>
      </w:r>
    </w:p>
    <w:p w14:paraId="338FCBA6" w14:textId="77777777" w:rsidR="00D365C0" w:rsidRPr="00B24E3E" w:rsidRDefault="00D365C0" w:rsidP="00D365C0">
      <w:pPr>
        <w:spacing w:before="120" w:after="120"/>
        <w:jc w:val="both"/>
      </w:pPr>
      <w:r w:rsidRPr="00B24E3E">
        <w:t>1. Mục tiêu:</w:t>
      </w:r>
    </w:p>
    <w:p w14:paraId="2E84613E" w14:textId="77777777" w:rsidR="00D365C0" w:rsidRPr="00B24E3E" w:rsidRDefault="00D365C0" w:rsidP="00D365C0">
      <w:pPr>
        <w:spacing w:before="120" w:after="120"/>
        <w:ind w:firstLine="720"/>
      </w:pPr>
      <w:r w:rsidRPr="00B24E3E">
        <w:t>- Ôn tập nhằm giúp cho người học nắm được tất cả về cấu trúc ngữ pháp, từ vựng đã học,  đồng thời phát triển thành các kĩ năng.</w:t>
      </w:r>
    </w:p>
    <w:p w14:paraId="27935B5F" w14:textId="77777777" w:rsidR="00D365C0" w:rsidRPr="00B24E3E" w:rsidRDefault="00D365C0" w:rsidP="00D365C0">
      <w:pPr>
        <w:spacing w:before="120" w:after="120"/>
        <w:jc w:val="both"/>
      </w:pPr>
      <w:r w:rsidRPr="00B24E3E">
        <w:t>2. Nội dung chương:</w:t>
      </w:r>
    </w:p>
    <w:p w14:paraId="5B2508CD" w14:textId="77777777" w:rsidR="00D365C0" w:rsidRPr="00B24E3E" w:rsidRDefault="00D365C0" w:rsidP="00D365C0">
      <w:pPr>
        <w:spacing w:before="120" w:after="120"/>
        <w:rPr>
          <w:rFonts w:eastAsia="Courier New"/>
          <w:lang w:eastAsia="vi-VN"/>
        </w:rPr>
      </w:pPr>
      <w:r w:rsidRPr="00B24E3E">
        <w:rPr>
          <w:rFonts w:eastAsia="Courier New"/>
          <w:lang w:eastAsia="vi-VN"/>
        </w:rPr>
        <w:t>1.</w:t>
      </w:r>
      <w:r w:rsidRPr="00B24E3E">
        <w:rPr>
          <w:rFonts w:eastAsia="Courier New"/>
          <w:lang w:val="vi-VN" w:eastAsia="vi-VN"/>
        </w:rPr>
        <w:t xml:space="preserve"> </w:t>
      </w:r>
      <w:r w:rsidRPr="00B24E3E">
        <w:rPr>
          <w:rFonts w:eastAsia="Courier New"/>
          <w:lang w:eastAsia="vi-VN"/>
        </w:rPr>
        <w:t>Review:  4 skills</w:t>
      </w:r>
    </w:p>
    <w:p w14:paraId="36CF90A4" w14:textId="77777777" w:rsidR="00D365C0" w:rsidRPr="00B24E3E" w:rsidRDefault="00D365C0" w:rsidP="00D365C0">
      <w:pPr>
        <w:spacing w:before="120" w:after="120"/>
        <w:ind w:right="-142"/>
      </w:pPr>
      <w:r w:rsidRPr="00B24E3E">
        <w:t xml:space="preserve">2. Final test  </w:t>
      </w:r>
    </w:p>
    <w:p w14:paraId="53ECBA32" w14:textId="77777777" w:rsidR="00D365C0" w:rsidRPr="00B24E3E" w:rsidRDefault="00D365C0" w:rsidP="00D365C0">
      <w:pPr>
        <w:spacing w:before="120" w:after="120"/>
        <w:rPr>
          <w:b/>
        </w:rPr>
      </w:pPr>
      <w:r w:rsidRPr="00B24E3E">
        <w:rPr>
          <w:b/>
        </w:rPr>
        <w:t xml:space="preserve">IV. Điều kiện thực hiện môn học: </w:t>
      </w:r>
    </w:p>
    <w:p w14:paraId="3BAFE91B" w14:textId="77777777" w:rsidR="00D365C0" w:rsidRPr="00B24E3E" w:rsidRDefault="00D365C0" w:rsidP="00D365C0">
      <w:pPr>
        <w:spacing w:before="120" w:after="120"/>
      </w:pPr>
      <w:r w:rsidRPr="00B24E3E">
        <w:t>1. Phòng chuyên môn hóa /nhà xưởng:  Phòng học lý thuyết</w:t>
      </w:r>
    </w:p>
    <w:p w14:paraId="668E7B96" w14:textId="77777777" w:rsidR="00D365C0" w:rsidRPr="00B24E3E" w:rsidRDefault="00D365C0" w:rsidP="00D365C0">
      <w:pPr>
        <w:spacing w:before="120" w:after="120"/>
      </w:pPr>
      <w:r w:rsidRPr="00B24E3E">
        <w:lastRenderedPageBreak/>
        <w:t>2. Trang thiết bị máy móc: Máy tính, máy chiếu PROJECTOR, âm ly, loa, b</w:t>
      </w:r>
      <w:r w:rsidRPr="00B24E3E">
        <w:rPr>
          <w:lang w:val="es-ES" w:eastAsia="ko-KR"/>
        </w:rPr>
        <w:t xml:space="preserve">ăng từ, đĩa CD ROM, DVD, Máy </w:t>
      </w:r>
      <w:r w:rsidRPr="00B24E3E">
        <w:rPr>
          <w:lang w:val="es-ES"/>
        </w:rPr>
        <w:t>cassette và băng chứa các mẫu đàm thoại</w:t>
      </w:r>
      <w:r w:rsidRPr="00B24E3E">
        <w:t>…, hình vẽ…</w:t>
      </w:r>
    </w:p>
    <w:p w14:paraId="03280DFA" w14:textId="77777777" w:rsidR="00D365C0" w:rsidRPr="00B24E3E" w:rsidRDefault="00D365C0" w:rsidP="00D365C0">
      <w:pPr>
        <w:spacing w:before="120" w:after="120"/>
      </w:pPr>
      <w:r w:rsidRPr="00B24E3E">
        <w:t xml:space="preserve">3. Học liệu, dụng cụ, nguyên vật liệu: </w:t>
      </w:r>
    </w:p>
    <w:p w14:paraId="32ACD330" w14:textId="77777777" w:rsidR="00D365C0" w:rsidRPr="00B24E3E" w:rsidRDefault="00D365C0" w:rsidP="00D365C0">
      <w:pPr>
        <w:spacing w:before="120" w:after="120"/>
        <w:ind w:firstLine="720"/>
        <w:jc w:val="both"/>
        <w:rPr>
          <w:lang w:val="es-ES" w:eastAsia="ko-KR"/>
        </w:rPr>
      </w:pPr>
      <w:r w:rsidRPr="00B24E3E">
        <w:rPr>
          <w:lang w:val="es-ES" w:eastAsia="ko-KR"/>
        </w:rPr>
        <w:t>- Tài liệu h</w:t>
      </w:r>
      <w:r w:rsidRPr="00B24E3E">
        <w:rPr>
          <w:lang w:val="es-ES" w:eastAsia="ko-KR"/>
        </w:rPr>
        <w:softHyphen/>
        <w:t>ướng dẫn môn học Anh văn.</w:t>
      </w:r>
    </w:p>
    <w:p w14:paraId="2B2EA817" w14:textId="77777777" w:rsidR="00D365C0" w:rsidRPr="00B24E3E" w:rsidRDefault="00D365C0" w:rsidP="00D365C0">
      <w:pPr>
        <w:spacing w:before="120" w:after="120"/>
        <w:ind w:firstLine="720"/>
        <w:rPr>
          <w:lang w:val="es-ES"/>
        </w:rPr>
      </w:pPr>
      <w:r w:rsidRPr="00B24E3E">
        <w:rPr>
          <w:lang w:val="es-ES"/>
        </w:rPr>
        <w:t>- Tài liệu phát cho người học, tài liệu tham khảo.</w:t>
      </w:r>
    </w:p>
    <w:p w14:paraId="37F3480F" w14:textId="77777777" w:rsidR="00D365C0" w:rsidRPr="00B24E3E" w:rsidRDefault="00D365C0" w:rsidP="00D365C0">
      <w:pPr>
        <w:spacing w:before="120" w:after="120"/>
        <w:ind w:firstLine="720"/>
        <w:jc w:val="both"/>
        <w:rPr>
          <w:lang w:val="es-ES" w:eastAsia="ko-KR"/>
        </w:rPr>
      </w:pPr>
      <w:r w:rsidRPr="00B24E3E">
        <w:rPr>
          <w:lang w:val="es-ES" w:eastAsia="ko-KR"/>
        </w:rPr>
        <w:t xml:space="preserve">- Giáo trình Môn Anh văn. </w:t>
      </w:r>
    </w:p>
    <w:p w14:paraId="0B2028CA" w14:textId="77777777" w:rsidR="00D365C0" w:rsidRPr="00B24E3E" w:rsidRDefault="00D365C0" w:rsidP="00D365C0">
      <w:pPr>
        <w:spacing w:before="120" w:after="120"/>
        <w:rPr>
          <w:b/>
          <w:i/>
          <w:lang w:val="es-ES"/>
        </w:rPr>
      </w:pPr>
      <w:r w:rsidRPr="00B24E3E">
        <w:rPr>
          <w:b/>
          <w:lang w:val="es-ES"/>
        </w:rPr>
        <w:t>V. Nội dung và phương pháp đánh giá:</w:t>
      </w:r>
      <w:r w:rsidRPr="00B24E3E">
        <w:rPr>
          <w:b/>
          <w:i/>
          <w:lang w:val="es-ES"/>
        </w:rPr>
        <w:t xml:space="preserve"> </w:t>
      </w:r>
    </w:p>
    <w:p w14:paraId="6BC98FD8" w14:textId="77777777" w:rsidR="00D365C0" w:rsidRPr="00B24E3E" w:rsidRDefault="00D365C0" w:rsidP="00D365C0">
      <w:pPr>
        <w:spacing w:before="120" w:after="120"/>
        <w:rPr>
          <w:lang w:val="es-ES"/>
        </w:rPr>
      </w:pPr>
      <w:r w:rsidRPr="00B24E3E">
        <w:rPr>
          <w:lang w:val="es-ES"/>
        </w:rPr>
        <w:t>1. Nội dung:</w:t>
      </w:r>
    </w:p>
    <w:p w14:paraId="2EA02FBB" w14:textId="77777777" w:rsidR="00D365C0" w:rsidRPr="00B24E3E" w:rsidRDefault="00D365C0" w:rsidP="00D365C0">
      <w:pPr>
        <w:spacing w:before="120" w:after="120"/>
        <w:ind w:firstLine="720"/>
        <w:jc w:val="both"/>
        <w:rPr>
          <w:lang w:val="es-ES"/>
        </w:rPr>
      </w:pPr>
      <w:r w:rsidRPr="00B24E3E">
        <w:rPr>
          <w:lang w:val="es-ES"/>
        </w:rPr>
        <w:t>- Kiến thức:</w:t>
      </w:r>
    </w:p>
    <w:p w14:paraId="5253DFE4" w14:textId="77777777" w:rsidR="00D365C0" w:rsidRPr="00B24E3E" w:rsidRDefault="00D365C0" w:rsidP="00D365C0">
      <w:pPr>
        <w:spacing w:before="120" w:after="120"/>
        <w:ind w:firstLine="720"/>
        <w:jc w:val="both"/>
        <w:rPr>
          <w:lang w:val="es-ES" w:eastAsia="ko-KR"/>
        </w:rPr>
      </w:pPr>
      <w:r w:rsidRPr="00B24E3E">
        <w:rPr>
          <w:lang w:val="es-ES" w:eastAsia="ko-KR"/>
        </w:rPr>
        <w:t>+ Trình bày chức năng ngữ pháp của câu.</w:t>
      </w:r>
    </w:p>
    <w:p w14:paraId="76C10830" w14:textId="77777777" w:rsidR="00D365C0" w:rsidRPr="00B24E3E" w:rsidRDefault="00D365C0" w:rsidP="00D365C0">
      <w:pPr>
        <w:spacing w:before="120" w:after="120"/>
        <w:ind w:firstLine="720"/>
        <w:rPr>
          <w:lang w:val="es-ES" w:eastAsia="ko-KR"/>
        </w:rPr>
      </w:pPr>
      <w:r w:rsidRPr="00B24E3E">
        <w:rPr>
          <w:lang w:val="es-ES" w:eastAsia="ko-KR"/>
        </w:rPr>
        <w:t>+ Xây dựng các từ mới bằng cách sử dụng tiếp đầu ngữ, đuôi từ và ghép từ.</w:t>
      </w:r>
    </w:p>
    <w:p w14:paraId="66641BE3" w14:textId="77777777" w:rsidR="00D365C0" w:rsidRPr="00B24E3E" w:rsidRDefault="00D365C0" w:rsidP="00D365C0">
      <w:pPr>
        <w:spacing w:before="120" w:after="120"/>
        <w:ind w:firstLine="720"/>
        <w:jc w:val="both"/>
        <w:rPr>
          <w:lang w:val="es-ES"/>
        </w:rPr>
      </w:pPr>
      <w:r w:rsidRPr="00B24E3E">
        <w:rPr>
          <w:lang w:val="es-ES"/>
        </w:rPr>
        <w:t>- Kỹ năng:</w:t>
      </w:r>
    </w:p>
    <w:p w14:paraId="298EB672" w14:textId="77777777" w:rsidR="00D365C0" w:rsidRPr="00B24E3E" w:rsidRDefault="00D365C0" w:rsidP="00D365C0">
      <w:pPr>
        <w:spacing w:before="120" w:after="120"/>
        <w:ind w:firstLine="720"/>
        <w:jc w:val="both"/>
        <w:rPr>
          <w:lang w:val="es-ES" w:eastAsia="ko-KR"/>
        </w:rPr>
      </w:pPr>
      <w:r w:rsidRPr="00B24E3E">
        <w:rPr>
          <w:lang w:val="es-ES" w:eastAsia="ko-KR"/>
        </w:rPr>
        <w:t>+ Phát triển được 4 kỹ năng: nghe, nói, đọc, viết.</w:t>
      </w:r>
    </w:p>
    <w:p w14:paraId="62FA0B3A" w14:textId="77777777" w:rsidR="00D365C0" w:rsidRPr="00B24E3E" w:rsidRDefault="00D365C0" w:rsidP="00D365C0">
      <w:pPr>
        <w:spacing w:before="120" w:after="120"/>
        <w:ind w:firstLine="720"/>
        <w:jc w:val="both"/>
        <w:rPr>
          <w:lang w:val="es-ES"/>
        </w:rPr>
      </w:pPr>
      <w:r w:rsidRPr="00B24E3E">
        <w:rPr>
          <w:lang w:val="es-ES"/>
        </w:rPr>
        <w:t>- Năng lực tự chủ và trách nhiệm: Nghiêm túc, tích cực, tự giác trong học tập.</w:t>
      </w:r>
    </w:p>
    <w:p w14:paraId="2D8DABC7" w14:textId="77777777" w:rsidR="00D365C0" w:rsidRPr="00B24E3E" w:rsidRDefault="00D365C0" w:rsidP="00D365C0">
      <w:pPr>
        <w:spacing w:before="120" w:after="120"/>
        <w:rPr>
          <w:lang w:val="es-ES"/>
        </w:rPr>
      </w:pPr>
      <w:r w:rsidRPr="00B24E3E">
        <w:rPr>
          <w:lang w:val="es-ES"/>
        </w:rPr>
        <w:t>2. Phương pháp:</w:t>
      </w:r>
    </w:p>
    <w:p w14:paraId="2F03C6DD" w14:textId="77777777" w:rsidR="00D365C0" w:rsidRPr="00B24E3E" w:rsidRDefault="00D365C0" w:rsidP="00D365C0">
      <w:pPr>
        <w:spacing w:before="120" w:after="120"/>
        <w:ind w:firstLine="720"/>
        <w:rPr>
          <w:lang w:val="es-ES"/>
        </w:rPr>
      </w:pPr>
      <w:r w:rsidRPr="00B24E3E">
        <w:rPr>
          <w:lang w:val="es-ES"/>
        </w:rPr>
        <w:t xml:space="preserve">- </w:t>
      </w:r>
      <w:r w:rsidRPr="00B24E3E">
        <w:rPr>
          <w:lang w:val="es-ES" w:eastAsia="ko-KR"/>
        </w:rPr>
        <w:t>Đánh giá kỹ năng thực hành của sinh viên trong bài thực hành Anh văn đạt được các yêu cầu sau:</w:t>
      </w:r>
    </w:p>
    <w:p w14:paraId="3EF0D065" w14:textId="77777777" w:rsidR="00D365C0" w:rsidRPr="00B24E3E" w:rsidRDefault="00D365C0" w:rsidP="00D365C0">
      <w:pPr>
        <w:spacing w:before="120" w:after="120"/>
        <w:ind w:firstLine="720"/>
        <w:jc w:val="both"/>
        <w:rPr>
          <w:lang w:val="es-ES" w:eastAsia="ko-KR"/>
        </w:rPr>
      </w:pPr>
      <w:r w:rsidRPr="00B24E3E">
        <w:rPr>
          <w:lang w:val="es-ES" w:eastAsia="ko-KR"/>
        </w:rPr>
        <w:t>+ Phân biệt các thì trong ngữ pháp câu.</w:t>
      </w:r>
    </w:p>
    <w:p w14:paraId="377790CD" w14:textId="77777777" w:rsidR="00D365C0" w:rsidRPr="00B24E3E" w:rsidRDefault="00D365C0" w:rsidP="00D365C0">
      <w:pPr>
        <w:spacing w:before="120" w:after="120"/>
        <w:ind w:firstLine="720"/>
        <w:jc w:val="both"/>
        <w:rPr>
          <w:lang w:val="es-ES" w:eastAsia="ko-KR"/>
        </w:rPr>
      </w:pPr>
      <w:r w:rsidRPr="00B24E3E">
        <w:rPr>
          <w:lang w:val="es-ES" w:eastAsia="ko-KR"/>
        </w:rPr>
        <w:t>+ Phát triển được 4 kỹ năng: nghe, nói, đọc, viết.</w:t>
      </w:r>
    </w:p>
    <w:p w14:paraId="00FAE7B6" w14:textId="77777777" w:rsidR="00D365C0" w:rsidRPr="00B24E3E" w:rsidRDefault="00D365C0" w:rsidP="00D365C0">
      <w:pPr>
        <w:spacing w:before="120" w:after="120"/>
        <w:rPr>
          <w:b/>
          <w:lang w:val="es-ES"/>
        </w:rPr>
      </w:pPr>
      <w:r w:rsidRPr="00B24E3E">
        <w:rPr>
          <w:b/>
          <w:lang w:val="es-ES"/>
        </w:rPr>
        <w:t xml:space="preserve">VI. Hướng dẫn thực hiện môn học: </w:t>
      </w:r>
    </w:p>
    <w:p w14:paraId="3497DF6D" w14:textId="77777777" w:rsidR="00D365C0" w:rsidRPr="00B24E3E" w:rsidRDefault="00D365C0" w:rsidP="00D365C0">
      <w:pPr>
        <w:spacing w:before="120" w:after="120"/>
        <w:jc w:val="both"/>
        <w:rPr>
          <w:lang w:val="es-ES"/>
        </w:rPr>
      </w:pPr>
      <w:r w:rsidRPr="00B24E3E">
        <w:rPr>
          <w:lang w:val="es-ES"/>
        </w:rPr>
        <w:t>1. Phạm vi áp dụng môn học: Chương trình môn học được sử dụng để giảng dạy cho trình độ Cao đẳng tại trường.</w:t>
      </w:r>
    </w:p>
    <w:p w14:paraId="416315D1" w14:textId="77777777" w:rsidR="00D365C0" w:rsidRPr="00B24E3E" w:rsidRDefault="00D365C0" w:rsidP="00D365C0">
      <w:pPr>
        <w:spacing w:before="120" w:after="120"/>
        <w:jc w:val="both"/>
        <w:rPr>
          <w:lang w:val="es-ES"/>
        </w:rPr>
      </w:pPr>
      <w:r w:rsidRPr="00B24E3E">
        <w:rPr>
          <w:lang w:val="es-ES"/>
        </w:rPr>
        <w:t>2. Hướng dẫn về phương pháp giảng dạy, học tập môn học:</w:t>
      </w:r>
    </w:p>
    <w:p w14:paraId="1148C144" w14:textId="77777777" w:rsidR="00D365C0" w:rsidRPr="00B24E3E" w:rsidRDefault="00D365C0" w:rsidP="00D365C0">
      <w:pPr>
        <w:spacing w:before="120" w:after="120"/>
        <w:ind w:firstLine="654"/>
        <w:jc w:val="both"/>
        <w:rPr>
          <w:lang w:val="es-ES"/>
        </w:rPr>
      </w:pPr>
      <w:r w:rsidRPr="00B24E3E">
        <w:rPr>
          <w:lang w:val="es-ES"/>
        </w:rPr>
        <w:t>- Đối với giáo viên, giảng viên:</w:t>
      </w:r>
    </w:p>
    <w:p w14:paraId="2F2B10B1" w14:textId="77777777" w:rsidR="00D365C0" w:rsidRPr="00B24E3E" w:rsidRDefault="00D365C0" w:rsidP="00D365C0">
      <w:pPr>
        <w:spacing w:before="120" w:after="120"/>
        <w:ind w:firstLine="654"/>
        <w:jc w:val="both"/>
        <w:rPr>
          <w:lang w:val="es-ES"/>
        </w:rPr>
      </w:pPr>
      <w:r w:rsidRPr="00B24E3E">
        <w:rPr>
          <w:lang w:val="es-ES"/>
        </w:rPr>
        <w:t>+ Giải thích các từ vựng mới</w:t>
      </w:r>
    </w:p>
    <w:p w14:paraId="222C189D" w14:textId="77777777" w:rsidR="00D365C0" w:rsidRPr="00B24E3E" w:rsidRDefault="00D365C0" w:rsidP="00D365C0">
      <w:pPr>
        <w:spacing w:before="120" w:after="120"/>
        <w:ind w:firstLine="654"/>
        <w:jc w:val="both"/>
        <w:rPr>
          <w:lang w:val="es-ES"/>
        </w:rPr>
      </w:pPr>
      <w:r w:rsidRPr="00B24E3E">
        <w:rPr>
          <w:lang w:val="es-ES"/>
        </w:rPr>
        <w:t>+ Đọc qua nội dung bài học</w:t>
      </w:r>
    </w:p>
    <w:p w14:paraId="10B90F5D" w14:textId="77777777" w:rsidR="00D365C0" w:rsidRPr="00B24E3E" w:rsidRDefault="00D365C0" w:rsidP="00D365C0">
      <w:pPr>
        <w:spacing w:before="120" w:after="120"/>
        <w:ind w:firstLine="654"/>
        <w:jc w:val="both"/>
        <w:rPr>
          <w:lang w:val="es-ES"/>
        </w:rPr>
      </w:pPr>
      <w:r w:rsidRPr="00B24E3E">
        <w:rPr>
          <w:lang w:val="es-ES"/>
        </w:rPr>
        <w:t>+ Phát vấn các câu hỏi</w:t>
      </w:r>
    </w:p>
    <w:p w14:paraId="268F0B79" w14:textId="77777777" w:rsidR="00D365C0" w:rsidRPr="00B24E3E" w:rsidRDefault="00D365C0" w:rsidP="00D365C0">
      <w:pPr>
        <w:spacing w:before="120" w:after="120"/>
        <w:ind w:firstLine="654"/>
        <w:jc w:val="both"/>
        <w:rPr>
          <w:lang w:val="es-ES"/>
        </w:rPr>
      </w:pPr>
      <w:r w:rsidRPr="00B24E3E">
        <w:rPr>
          <w:lang w:val="es-ES"/>
        </w:rPr>
        <w:t>+ Cho sinh viên nghe một nội dung cụ thể và nêu câu hỏi để sinh viên trả lời</w:t>
      </w:r>
    </w:p>
    <w:p w14:paraId="58B7ECA2" w14:textId="77777777" w:rsidR="00D365C0" w:rsidRPr="00B24E3E" w:rsidRDefault="00D365C0" w:rsidP="00D365C0">
      <w:pPr>
        <w:spacing w:before="120" w:after="120"/>
        <w:ind w:firstLine="654"/>
        <w:jc w:val="both"/>
        <w:rPr>
          <w:lang w:val="es-ES"/>
        </w:rPr>
      </w:pPr>
      <w:r w:rsidRPr="00B24E3E">
        <w:rPr>
          <w:lang w:val="es-ES"/>
        </w:rPr>
        <w:t>- Đối với người học:  Làm việc nhóm, trao đổi với nhau, trình bày theo nhóm.</w:t>
      </w:r>
    </w:p>
    <w:p w14:paraId="22FDEE3A" w14:textId="77777777" w:rsidR="00D365C0" w:rsidRPr="00B24E3E" w:rsidRDefault="00D365C0" w:rsidP="00D365C0">
      <w:pPr>
        <w:spacing w:before="120" w:after="120"/>
        <w:jc w:val="both"/>
        <w:rPr>
          <w:lang w:val="es-ES"/>
        </w:rPr>
      </w:pPr>
      <w:r w:rsidRPr="00B24E3E">
        <w:rPr>
          <w:lang w:val="es-ES"/>
        </w:rPr>
        <w:t>3. Những trọng tâm cần chú ý:</w:t>
      </w:r>
    </w:p>
    <w:p w14:paraId="02A8E5B7" w14:textId="77777777" w:rsidR="00D365C0" w:rsidRPr="00B24E3E" w:rsidRDefault="00D365C0" w:rsidP="00D365C0">
      <w:pPr>
        <w:spacing w:before="120" w:after="120"/>
        <w:jc w:val="both"/>
        <w:rPr>
          <w:lang w:val="es-ES"/>
        </w:rPr>
      </w:pPr>
      <w:r w:rsidRPr="00B24E3E">
        <w:rPr>
          <w:lang w:val="es-ES"/>
        </w:rPr>
        <w:lastRenderedPageBreak/>
        <w:tab/>
        <w:t>- Trước khi giảng dạy, giáo viên phải căn cứ vào nội dung</w:t>
      </w:r>
      <w:r w:rsidRPr="00B24E3E">
        <w:rPr>
          <w:i/>
          <w:lang w:val="es-ES"/>
        </w:rPr>
        <w:t xml:space="preserve"> </w:t>
      </w:r>
      <w:r w:rsidRPr="00B24E3E">
        <w:rPr>
          <w:lang w:val="es-ES"/>
        </w:rPr>
        <w:t xml:space="preserve">của từng bài học, chuẩn bị đầy đủ các phương tiện để thực hiện bài giảng thật tốt. </w:t>
      </w:r>
    </w:p>
    <w:p w14:paraId="24814B43" w14:textId="77777777" w:rsidR="00D365C0" w:rsidRPr="00B24E3E" w:rsidRDefault="00D365C0" w:rsidP="00D365C0">
      <w:pPr>
        <w:spacing w:before="120" w:after="120"/>
        <w:ind w:firstLine="720"/>
        <w:jc w:val="both"/>
        <w:rPr>
          <w:lang w:val="es-ES"/>
        </w:rPr>
      </w:pPr>
      <w:r w:rsidRPr="00B24E3E">
        <w:rPr>
          <w:lang w:val="es-ES"/>
        </w:rPr>
        <w:t xml:space="preserve">- Cần chú ý tất cả chương vì đây là những chủ đề nâng cao rất quan trọng cho việc học tập tra cứu tài liệu, nâng cao các kĩ năng về ngoại ngữ tiếng Anh. </w:t>
      </w:r>
    </w:p>
    <w:p w14:paraId="0F312283" w14:textId="77777777" w:rsidR="00D365C0" w:rsidRPr="00B24E3E" w:rsidRDefault="00D365C0" w:rsidP="00D365C0">
      <w:pPr>
        <w:spacing w:before="120" w:after="120"/>
        <w:jc w:val="both"/>
        <w:rPr>
          <w:lang w:val="es-ES"/>
        </w:rPr>
      </w:pPr>
      <w:r w:rsidRPr="00B24E3E">
        <w:rPr>
          <w:lang w:val="es-ES"/>
        </w:rPr>
        <w:t>4. Tài liệu tham khảo:</w:t>
      </w:r>
    </w:p>
    <w:p w14:paraId="6B05A58C" w14:textId="77777777" w:rsidR="00D365C0" w:rsidRPr="00B24E3E" w:rsidRDefault="00D365C0" w:rsidP="00320AC0">
      <w:pPr>
        <w:numPr>
          <w:ilvl w:val="0"/>
          <w:numId w:val="135"/>
        </w:numPr>
        <w:tabs>
          <w:tab w:val="left" w:pos="532"/>
        </w:tabs>
        <w:spacing w:line="304" w:lineRule="auto"/>
      </w:pPr>
      <w:r w:rsidRPr="00B24E3E">
        <w:t xml:space="preserve">Dellar, H., &amp; Walkley, A. (2011). </w:t>
      </w:r>
      <w:r w:rsidRPr="00B24E3E">
        <w:rPr>
          <w:i/>
        </w:rPr>
        <w:t>Outcomes pre-intermediate</w:t>
      </w:r>
      <w:r w:rsidRPr="00B24E3E">
        <w:t xml:space="preserve"> (student’s book) (2</w:t>
      </w:r>
      <w:r w:rsidRPr="00B24E3E">
        <w:rPr>
          <w:vertAlign w:val="superscript"/>
        </w:rPr>
        <w:t>nd</w:t>
      </w:r>
      <w:r w:rsidRPr="00B24E3E">
        <w:t xml:space="preserve"> ed.). Heinle, Cengage Learning.</w:t>
      </w:r>
    </w:p>
    <w:p w14:paraId="52ACE145" w14:textId="77777777" w:rsidR="00D365C0" w:rsidRPr="00B24E3E" w:rsidRDefault="00D365C0" w:rsidP="00320AC0">
      <w:pPr>
        <w:numPr>
          <w:ilvl w:val="0"/>
          <w:numId w:val="135"/>
        </w:numPr>
        <w:spacing w:line="304" w:lineRule="auto"/>
        <w:contextualSpacing/>
      </w:pPr>
      <w:r w:rsidRPr="00B24E3E">
        <w:t xml:space="preserve">Cambridge Key English Test. Cambridge University Presss. </w:t>
      </w:r>
    </w:p>
    <w:p w14:paraId="4D4B062F" w14:textId="77777777" w:rsidR="00D365C0" w:rsidRPr="00B24E3E" w:rsidRDefault="00D365C0" w:rsidP="00320AC0">
      <w:pPr>
        <w:numPr>
          <w:ilvl w:val="0"/>
          <w:numId w:val="135"/>
        </w:numPr>
        <w:spacing w:before="120" w:after="120"/>
        <w:ind w:right="-360"/>
        <w:rPr>
          <w:spacing w:val="-4"/>
          <w:lang w:val="nl-NL"/>
        </w:rPr>
      </w:pPr>
      <w:r w:rsidRPr="00B24E3E">
        <w:t xml:space="preserve"> Giáo trình Anh Văn chuyên ngành Điện tử công nghiệp, </w:t>
      </w:r>
      <w:r w:rsidRPr="00B24E3E">
        <w:rPr>
          <w:spacing w:val="-4"/>
          <w:lang w:val="nl-NL"/>
        </w:rPr>
        <w:t>Trường Cao Đẳng Nghề LILAMA 2, 2013</w:t>
      </w:r>
    </w:p>
    <w:p w14:paraId="5239050D" w14:textId="77777777" w:rsidR="00D365C0" w:rsidRPr="00B24E3E" w:rsidRDefault="00D365C0" w:rsidP="00320AC0">
      <w:pPr>
        <w:numPr>
          <w:ilvl w:val="0"/>
          <w:numId w:val="135"/>
        </w:numPr>
        <w:spacing w:before="120" w:after="120"/>
        <w:ind w:right="-360"/>
      </w:pPr>
      <w:r w:rsidRPr="00B24E3E">
        <w:t>Grammar in use.</w:t>
      </w:r>
    </w:p>
    <w:p w14:paraId="7083A49A" w14:textId="77777777" w:rsidR="00D365C0" w:rsidRPr="00B24E3E" w:rsidRDefault="00D365C0" w:rsidP="00320AC0">
      <w:pPr>
        <w:numPr>
          <w:ilvl w:val="0"/>
          <w:numId w:val="135"/>
        </w:numPr>
        <w:spacing w:before="120" w:after="120"/>
        <w:ind w:right="-360"/>
        <w:sectPr w:rsidR="00D365C0" w:rsidRPr="00B24E3E" w:rsidSect="00D365C0">
          <w:pgSz w:w="11907" w:h="16840" w:code="9"/>
          <w:pgMar w:top="1134" w:right="1134" w:bottom="1134" w:left="1701" w:header="567" w:footer="567" w:gutter="0"/>
          <w:cols w:space="708"/>
        </w:sectPr>
      </w:pPr>
      <w:r w:rsidRPr="00B24E3E">
        <w:t xml:space="preserve"> FLASH on English for MECHANICS, ELECTRONICS and TECHNICAL ASSISTANCE, Sabrina Sopranzi, </w:t>
      </w:r>
      <w:r w:rsidRPr="00B24E3E">
        <w:rPr>
          <w:shd w:val="clear" w:color="auto" w:fill="FFFFFF"/>
        </w:rPr>
        <w:t> ISBN-10: 88536144</w:t>
      </w:r>
    </w:p>
    <w:p w14:paraId="4395A895" w14:textId="77777777" w:rsidR="00685E33" w:rsidRPr="00DF2567" w:rsidRDefault="00685E33" w:rsidP="00685E33">
      <w:pPr>
        <w:spacing w:before="120"/>
        <w:jc w:val="center"/>
        <w:rPr>
          <w:b/>
          <w:bCs/>
        </w:rPr>
      </w:pPr>
      <w:r w:rsidRPr="00DF2567">
        <w:rPr>
          <w:b/>
          <w:bCs/>
        </w:rPr>
        <w:lastRenderedPageBreak/>
        <w:t xml:space="preserve">CHƯƠNG TRÌNH MÔN HỌC </w:t>
      </w:r>
    </w:p>
    <w:p w14:paraId="5F71252F" w14:textId="77777777" w:rsidR="00685E33" w:rsidRPr="000406DF" w:rsidRDefault="00685E33" w:rsidP="00685E33">
      <w:pPr>
        <w:spacing w:before="120"/>
        <w:ind w:firstLine="426"/>
        <w:rPr>
          <w:b/>
          <w:bCs/>
          <w:color w:val="FF0000"/>
        </w:rPr>
      </w:pPr>
      <w:r w:rsidRPr="000406DF">
        <w:rPr>
          <w:b/>
          <w:color w:val="FF0000"/>
        </w:rPr>
        <w:t>Tên môn học:</w:t>
      </w:r>
      <w:r w:rsidRPr="000406DF">
        <w:rPr>
          <w:b/>
          <w:bCs/>
          <w:color w:val="FF0000"/>
        </w:rPr>
        <w:t xml:space="preserve"> </w:t>
      </w:r>
      <w:r w:rsidRPr="000406DF">
        <w:rPr>
          <w:bCs/>
          <w:color w:val="FF0000"/>
        </w:rPr>
        <w:t>AN TOÀN ĐIỆN</w:t>
      </w:r>
    </w:p>
    <w:p w14:paraId="12AC59BD" w14:textId="77777777" w:rsidR="00685E33" w:rsidRPr="000406DF" w:rsidRDefault="00685E33" w:rsidP="00685E33">
      <w:pPr>
        <w:spacing w:before="120"/>
        <w:ind w:firstLine="426"/>
        <w:rPr>
          <w:color w:val="FF0000"/>
        </w:rPr>
      </w:pPr>
      <w:r w:rsidRPr="000406DF">
        <w:rPr>
          <w:b/>
          <w:color w:val="FF0000"/>
        </w:rPr>
        <w:t>Mã số của môn học</w:t>
      </w:r>
      <w:r w:rsidRPr="000406DF">
        <w:rPr>
          <w:color w:val="FF0000"/>
        </w:rPr>
        <w:t>: MH 08</w:t>
      </w:r>
    </w:p>
    <w:p w14:paraId="78FB5D15" w14:textId="27A2E86D" w:rsidR="00685E33" w:rsidRPr="00DF2567" w:rsidRDefault="00685E33" w:rsidP="00685E33">
      <w:pPr>
        <w:spacing w:before="120"/>
        <w:ind w:firstLine="426"/>
      </w:pPr>
      <w:r w:rsidRPr="00DF2567">
        <w:rPr>
          <w:b/>
        </w:rPr>
        <w:t>Thời gian thực hiện môn học:</w:t>
      </w:r>
      <w:r w:rsidR="000406DF">
        <w:t xml:space="preserve"> 45 giờ; (Lý thuyết: 42</w:t>
      </w:r>
      <w:r w:rsidRPr="00DF2567">
        <w:t xml:space="preserve"> giờ; Thực hành, t</w:t>
      </w:r>
      <w:r w:rsidR="000406DF">
        <w:t>hí nghiệm, thảo luận,bài tập: 0</w:t>
      </w:r>
      <w:r w:rsidRPr="00DF2567">
        <w:t xml:space="preserve"> giờ; Kiểm tra: 3giờ)</w:t>
      </w:r>
    </w:p>
    <w:p w14:paraId="5E2EDC06" w14:textId="77777777" w:rsidR="00685E33" w:rsidRPr="00DF2567" w:rsidRDefault="00685E33" w:rsidP="00685E33">
      <w:pPr>
        <w:spacing w:before="120"/>
        <w:jc w:val="both"/>
        <w:rPr>
          <w:b/>
          <w:lang w:eastAsia="ko-KR"/>
        </w:rPr>
      </w:pPr>
      <w:r w:rsidRPr="00DF2567">
        <w:rPr>
          <w:b/>
          <w:lang w:eastAsia="ko-KR"/>
        </w:rPr>
        <w:t>I. Vị trí tính chất của môn học:</w:t>
      </w:r>
    </w:p>
    <w:p w14:paraId="46BBB383" w14:textId="77777777" w:rsidR="00685E33" w:rsidRPr="00DF2567" w:rsidRDefault="00685E33" w:rsidP="00685E33">
      <w:pPr>
        <w:spacing w:before="120"/>
        <w:ind w:firstLine="567"/>
        <w:jc w:val="both"/>
        <w:rPr>
          <w:lang w:val="vi-VN"/>
        </w:rPr>
      </w:pPr>
      <w:r w:rsidRPr="00DF2567">
        <w:t xml:space="preserve">- </w:t>
      </w:r>
      <w:r w:rsidRPr="00DF2567">
        <w:rPr>
          <w:lang w:val="vi-VN"/>
        </w:rPr>
        <w:t xml:space="preserve">Vị trí: Môn học An toàn </w:t>
      </w:r>
      <w:r w:rsidRPr="00DF2567">
        <w:t xml:space="preserve">điện </w:t>
      </w:r>
      <w:r w:rsidRPr="00DF2567">
        <w:rPr>
          <w:lang w:val="vi-VN"/>
        </w:rPr>
        <w:t>đ</w:t>
      </w:r>
      <w:r w:rsidRPr="00DF2567">
        <w:rPr>
          <w:lang w:val="vi-VN"/>
        </w:rPr>
        <w:softHyphen/>
        <w:t>ược bố trí học tr</w:t>
      </w:r>
      <w:r w:rsidRPr="00DF2567">
        <w:rPr>
          <w:lang w:val="vi-VN"/>
        </w:rPr>
        <w:softHyphen/>
        <w:t>ước các mô đun chuyên môn nghề.</w:t>
      </w:r>
    </w:p>
    <w:p w14:paraId="29E2808F" w14:textId="77777777" w:rsidR="00685E33" w:rsidRPr="00DF2567" w:rsidRDefault="00685E33" w:rsidP="00685E33">
      <w:pPr>
        <w:spacing w:before="120"/>
        <w:ind w:firstLine="567"/>
        <w:jc w:val="both"/>
        <w:rPr>
          <w:lang w:val="vi-VN"/>
        </w:rPr>
      </w:pPr>
      <w:r w:rsidRPr="00DF2567">
        <w:rPr>
          <w:lang w:val="vi-VN"/>
        </w:rPr>
        <w:t>- Tính chất: Là môn học kỹ thuật cơ sơ thuộc các môn học đào tạo nghề bắt buộc.</w:t>
      </w:r>
    </w:p>
    <w:p w14:paraId="716AAADD" w14:textId="77777777" w:rsidR="00685E33" w:rsidRPr="00DF2567" w:rsidRDefault="00685E33" w:rsidP="00685E33">
      <w:pPr>
        <w:spacing w:before="120"/>
        <w:jc w:val="both"/>
        <w:rPr>
          <w:b/>
          <w:lang w:val="vi-VN" w:eastAsia="ko-KR"/>
        </w:rPr>
      </w:pPr>
      <w:r w:rsidRPr="00DF2567">
        <w:rPr>
          <w:b/>
          <w:lang w:val="vi-VN" w:eastAsia="ko-KR"/>
        </w:rPr>
        <w:t>II. Mục tiêu môn học:</w:t>
      </w:r>
    </w:p>
    <w:p w14:paraId="2429D3FA" w14:textId="77777777" w:rsidR="00685E33" w:rsidRPr="00DF2567" w:rsidRDefault="00685E33" w:rsidP="006B1F8A">
      <w:pPr>
        <w:numPr>
          <w:ilvl w:val="0"/>
          <w:numId w:val="58"/>
        </w:numPr>
        <w:spacing w:before="120"/>
        <w:ind w:left="709"/>
        <w:jc w:val="both"/>
        <w:rPr>
          <w:b/>
          <w:i/>
          <w:lang w:eastAsia="ko-KR"/>
        </w:rPr>
      </w:pPr>
      <w:r w:rsidRPr="00DF2567">
        <w:rPr>
          <w:i/>
          <w:lang w:eastAsia="ko-KR"/>
        </w:rPr>
        <w:t>Về kiến thức:</w:t>
      </w:r>
    </w:p>
    <w:p w14:paraId="73B5E2AD" w14:textId="77777777" w:rsidR="00685E33" w:rsidRPr="00DF2567" w:rsidRDefault="00685E33" w:rsidP="00004F3C">
      <w:pPr>
        <w:numPr>
          <w:ilvl w:val="0"/>
          <w:numId w:val="59"/>
        </w:numPr>
        <w:spacing w:before="120"/>
        <w:ind w:left="1156" w:hanging="357"/>
        <w:contextualSpacing/>
        <w:jc w:val="both"/>
        <w:rPr>
          <w:lang w:val="vi-VN"/>
        </w:rPr>
      </w:pPr>
      <w:r w:rsidRPr="00DF2567">
        <w:rPr>
          <w:lang w:val="vi-VN"/>
        </w:rPr>
        <w:t>Trình bày được những nguyên nhân gây ra tai nạn, mức độ tác hại của dòng điện, biện pháp an toàn điện</w:t>
      </w:r>
      <w:r w:rsidRPr="00DF2567">
        <w:t>.</w:t>
      </w:r>
    </w:p>
    <w:p w14:paraId="23C60448" w14:textId="77777777" w:rsidR="00685E33" w:rsidRPr="00DF2567" w:rsidRDefault="00685E33" w:rsidP="00004F3C">
      <w:pPr>
        <w:numPr>
          <w:ilvl w:val="0"/>
          <w:numId w:val="59"/>
        </w:numPr>
        <w:tabs>
          <w:tab w:val="num" w:pos="856"/>
        </w:tabs>
        <w:spacing w:before="120"/>
        <w:ind w:left="1156" w:hanging="357"/>
        <w:contextualSpacing/>
        <w:jc w:val="both"/>
        <w:rPr>
          <w:bCs/>
          <w:lang w:val="vi-VN"/>
        </w:rPr>
      </w:pPr>
      <w:r w:rsidRPr="00DF2567">
        <w:rPr>
          <w:lang w:val="vi-VN"/>
        </w:rPr>
        <w:t>Trình bày được nguyên nhân và biện pháp phòng chống cháy nổ</w:t>
      </w:r>
      <w:r w:rsidRPr="00DF2567">
        <w:rPr>
          <w:bCs/>
          <w:lang w:val="vi-VN"/>
        </w:rPr>
        <w:t>.</w:t>
      </w:r>
    </w:p>
    <w:p w14:paraId="7E9EF453" w14:textId="77777777" w:rsidR="00685E33" w:rsidRPr="00DF2567" w:rsidRDefault="00685E33" w:rsidP="006B1F8A">
      <w:pPr>
        <w:numPr>
          <w:ilvl w:val="0"/>
          <w:numId w:val="58"/>
        </w:numPr>
        <w:spacing w:before="120"/>
        <w:ind w:left="709"/>
        <w:jc w:val="both"/>
        <w:rPr>
          <w:i/>
          <w:lang w:eastAsia="ko-KR"/>
        </w:rPr>
      </w:pPr>
      <w:r w:rsidRPr="00DF2567">
        <w:rPr>
          <w:i/>
          <w:lang w:eastAsia="ko-KR"/>
        </w:rPr>
        <w:t>Về kỹ năng:</w:t>
      </w:r>
    </w:p>
    <w:p w14:paraId="331020DE" w14:textId="77777777" w:rsidR="00685E33" w:rsidRPr="00DF2567" w:rsidRDefault="00685E33" w:rsidP="006B1F8A">
      <w:pPr>
        <w:numPr>
          <w:ilvl w:val="0"/>
          <w:numId w:val="59"/>
        </w:numPr>
        <w:spacing w:before="120"/>
        <w:contextualSpacing/>
        <w:jc w:val="both"/>
        <w:rPr>
          <w:lang w:val="vi-VN"/>
        </w:rPr>
      </w:pPr>
      <w:r w:rsidRPr="00DF2567">
        <w:rPr>
          <w:lang w:val="vi-VN"/>
        </w:rPr>
        <w:t>Sử dụng được các phương tiện chống cháy</w:t>
      </w:r>
      <w:r w:rsidRPr="00DF2567">
        <w:t>.</w:t>
      </w:r>
    </w:p>
    <w:p w14:paraId="0CC9C349" w14:textId="77777777" w:rsidR="00685E33" w:rsidRPr="00DF2567" w:rsidRDefault="00685E33" w:rsidP="006B1F8A">
      <w:pPr>
        <w:numPr>
          <w:ilvl w:val="0"/>
          <w:numId w:val="59"/>
        </w:numPr>
        <w:spacing w:before="120"/>
        <w:contextualSpacing/>
        <w:jc w:val="both"/>
        <w:rPr>
          <w:lang w:val="vi-VN"/>
        </w:rPr>
      </w:pPr>
      <w:r w:rsidRPr="00DF2567">
        <w:rPr>
          <w:lang w:val="vi-VN"/>
        </w:rPr>
        <w:t>Sơ cứu được người bị tai nạn lao động, bị điện giật, cháy bỏng.</w:t>
      </w:r>
    </w:p>
    <w:p w14:paraId="33558ACE" w14:textId="77777777" w:rsidR="00685E33" w:rsidRPr="00DF2567" w:rsidRDefault="00685E33" w:rsidP="006B1F8A">
      <w:pPr>
        <w:numPr>
          <w:ilvl w:val="0"/>
          <w:numId w:val="58"/>
        </w:numPr>
        <w:spacing w:before="120"/>
        <w:ind w:left="709"/>
        <w:jc w:val="both"/>
        <w:rPr>
          <w:i/>
          <w:lang w:val="vi-VN" w:eastAsia="ko-KR"/>
        </w:rPr>
      </w:pPr>
      <w:r w:rsidRPr="00DF2567">
        <w:rPr>
          <w:i/>
          <w:lang w:val="vi-VN" w:eastAsia="ko-KR"/>
        </w:rPr>
        <w:t>Về năng lực tự chủ và trách nhiệm:</w:t>
      </w:r>
    </w:p>
    <w:p w14:paraId="73BADF05" w14:textId="77777777" w:rsidR="00685E33" w:rsidRPr="00DF2567" w:rsidRDefault="00685E33" w:rsidP="006B1F8A">
      <w:pPr>
        <w:numPr>
          <w:ilvl w:val="0"/>
          <w:numId w:val="59"/>
        </w:numPr>
        <w:spacing w:before="120"/>
        <w:contextualSpacing/>
        <w:jc w:val="both"/>
        <w:rPr>
          <w:lang w:val="vi-VN"/>
        </w:rPr>
      </w:pPr>
      <w:r w:rsidRPr="00DF2567">
        <w:rPr>
          <w:lang w:val="vi-VN"/>
        </w:rPr>
        <w:t>Có ý thức tuân thủ nghiêm ngặt các quy định về an toàn, bảo hộ lao động.</w:t>
      </w:r>
    </w:p>
    <w:p w14:paraId="630AA904" w14:textId="77777777" w:rsidR="00685E33" w:rsidRPr="00DF2567" w:rsidRDefault="00685E33" w:rsidP="00685E33">
      <w:pPr>
        <w:spacing w:before="120"/>
        <w:jc w:val="both"/>
        <w:rPr>
          <w:b/>
          <w:lang w:val="vi-VN" w:eastAsia="ko-KR"/>
        </w:rPr>
      </w:pPr>
      <w:r w:rsidRPr="00DF2567">
        <w:rPr>
          <w:b/>
          <w:lang w:val="vi-VN" w:eastAsia="ko-KR"/>
        </w:rPr>
        <w:t xml:space="preserve">III. Nôi dung môn học: </w:t>
      </w:r>
    </w:p>
    <w:p w14:paraId="2B02F55E" w14:textId="77777777" w:rsidR="00685E33" w:rsidRPr="00DF2567" w:rsidRDefault="00685E33" w:rsidP="00685E33">
      <w:pPr>
        <w:spacing w:before="120"/>
        <w:jc w:val="both"/>
        <w:rPr>
          <w:i/>
          <w:iCs/>
          <w:lang w:val="vi-VN"/>
        </w:rPr>
      </w:pPr>
      <w:r w:rsidRPr="00DF2567">
        <w:rPr>
          <w:i/>
          <w:iCs/>
          <w:lang w:val="vi-VN"/>
        </w:rPr>
        <w:t xml:space="preserve">1. Nội dung tổng quát và phân phối thời gian: </w:t>
      </w:r>
    </w:p>
    <w:tbl>
      <w:tblPr>
        <w:tblW w:w="8968" w:type="dxa"/>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firstRow="1" w:lastRow="1" w:firstColumn="1" w:lastColumn="1" w:noHBand="0" w:noVBand="0"/>
      </w:tblPr>
      <w:tblGrid>
        <w:gridCol w:w="695"/>
        <w:gridCol w:w="4044"/>
        <w:gridCol w:w="814"/>
        <w:gridCol w:w="891"/>
        <w:gridCol w:w="1407"/>
        <w:gridCol w:w="1117"/>
      </w:tblGrid>
      <w:tr w:rsidR="00685E33" w:rsidRPr="00DF2567" w14:paraId="0ECCAE24" w14:textId="77777777" w:rsidTr="00685E33">
        <w:trPr>
          <w:cantSplit/>
          <w:trHeight w:val="306"/>
          <w:jc w:val="center"/>
        </w:trPr>
        <w:tc>
          <w:tcPr>
            <w:tcW w:w="695" w:type="dxa"/>
            <w:vMerge w:val="restart"/>
            <w:tcBorders>
              <w:top w:val="single" w:sz="4" w:space="0" w:color="auto"/>
            </w:tcBorders>
            <w:vAlign w:val="center"/>
          </w:tcPr>
          <w:p w14:paraId="2B8BD4BE" w14:textId="77777777" w:rsidR="00685E33" w:rsidRPr="00DF2567" w:rsidRDefault="00685E33" w:rsidP="00685E33">
            <w:pPr>
              <w:jc w:val="center"/>
              <w:rPr>
                <w:b/>
                <w:bCs/>
                <w:lang w:val="fr-FR"/>
              </w:rPr>
            </w:pPr>
            <w:r w:rsidRPr="00DF2567">
              <w:rPr>
                <w:b/>
                <w:bCs/>
                <w:lang w:val="fr-FR"/>
              </w:rPr>
              <w:t>Số</w:t>
            </w:r>
          </w:p>
          <w:p w14:paraId="2E6D3C57" w14:textId="77777777" w:rsidR="00685E33" w:rsidRPr="00DF2567" w:rsidRDefault="00685E33" w:rsidP="00685E33">
            <w:pPr>
              <w:jc w:val="center"/>
              <w:rPr>
                <w:b/>
                <w:bCs/>
                <w:lang w:val="fr-FR"/>
              </w:rPr>
            </w:pPr>
            <w:r w:rsidRPr="00DF2567">
              <w:rPr>
                <w:b/>
                <w:bCs/>
                <w:lang w:val="fr-FR"/>
              </w:rPr>
              <w:t>TT</w:t>
            </w:r>
          </w:p>
        </w:tc>
        <w:tc>
          <w:tcPr>
            <w:tcW w:w="4044" w:type="dxa"/>
            <w:vMerge w:val="restart"/>
            <w:tcBorders>
              <w:top w:val="single" w:sz="4" w:space="0" w:color="auto"/>
            </w:tcBorders>
            <w:vAlign w:val="center"/>
          </w:tcPr>
          <w:p w14:paraId="2FB09BBD" w14:textId="77777777" w:rsidR="00685E33" w:rsidRPr="00DF2567" w:rsidRDefault="00685E33" w:rsidP="00685E33">
            <w:pPr>
              <w:jc w:val="center"/>
              <w:rPr>
                <w:lang w:val="de-DE"/>
              </w:rPr>
            </w:pPr>
            <w:r w:rsidRPr="00DF2567">
              <w:rPr>
                <w:b/>
                <w:bCs/>
                <w:lang w:val="pt-BR"/>
              </w:rPr>
              <w:t>Tên chương, mục</w:t>
            </w:r>
          </w:p>
        </w:tc>
        <w:tc>
          <w:tcPr>
            <w:tcW w:w="4229" w:type="dxa"/>
            <w:gridSpan w:val="4"/>
            <w:tcBorders>
              <w:top w:val="single" w:sz="4" w:space="0" w:color="auto"/>
              <w:bottom w:val="single" w:sz="4" w:space="0" w:color="auto"/>
            </w:tcBorders>
            <w:vAlign w:val="center"/>
          </w:tcPr>
          <w:p w14:paraId="25537C1A" w14:textId="77777777" w:rsidR="00685E33" w:rsidRPr="00DF2567" w:rsidRDefault="00685E33" w:rsidP="00685E33">
            <w:pPr>
              <w:jc w:val="center"/>
              <w:rPr>
                <w:b/>
                <w:bCs/>
                <w:lang w:eastAsia="ko-KR"/>
              </w:rPr>
            </w:pPr>
            <w:r w:rsidRPr="00DF2567">
              <w:rPr>
                <w:b/>
                <w:bCs/>
                <w:lang w:eastAsia="ko-KR"/>
              </w:rPr>
              <w:t>Thời gian (Giờ)</w:t>
            </w:r>
          </w:p>
        </w:tc>
      </w:tr>
      <w:tr w:rsidR="00685E33" w:rsidRPr="00DF2567" w14:paraId="74DA6FDE" w14:textId="77777777" w:rsidTr="00685E33">
        <w:trPr>
          <w:cantSplit/>
          <w:trHeight w:val="140"/>
          <w:jc w:val="center"/>
        </w:trPr>
        <w:tc>
          <w:tcPr>
            <w:tcW w:w="695" w:type="dxa"/>
            <w:vMerge/>
            <w:tcBorders>
              <w:bottom w:val="single" w:sz="4" w:space="0" w:color="auto"/>
            </w:tcBorders>
            <w:vAlign w:val="center"/>
          </w:tcPr>
          <w:p w14:paraId="5D41537F" w14:textId="77777777" w:rsidR="00685E33" w:rsidRPr="00DF2567" w:rsidRDefault="00685E33" w:rsidP="00685E33">
            <w:pPr>
              <w:jc w:val="center"/>
              <w:rPr>
                <w:lang w:val="fr-FR"/>
              </w:rPr>
            </w:pPr>
          </w:p>
        </w:tc>
        <w:tc>
          <w:tcPr>
            <w:tcW w:w="4044" w:type="dxa"/>
            <w:vMerge/>
            <w:tcBorders>
              <w:bottom w:val="single" w:sz="4" w:space="0" w:color="auto"/>
            </w:tcBorders>
            <w:vAlign w:val="center"/>
          </w:tcPr>
          <w:p w14:paraId="2E2D26B9" w14:textId="77777777" w:rsidR="00685E33" w:rsidRPr="00DF2567" w:rsidRDefault="00685E33" w:rsidP="00685E33">
            <w:pPr>
              <w:jc w:val="center"/>
              <w:rPr>
                <w:lang w:val="fr-FR"/>
              </w:rPr>
            </w:pPr>
          </w:p>
        </w:tc>
        <w:tc>
          <w:tcPr>
            <w:tcW w:w="814" w:type="dxa"/>
            <w:tcBorders>
              <w:top w:val="single" w:sz="4" w:space="0" w:color="auto"/>
              <w:bottom w:val="single" w:sz="4" w:space="0" w:color="auto"/>
            </w:tcBorders>
            <w:vAlign w:val="center"/>
          </w:tcPr>
          <w:p w14:paraId="15335D27" w14:textId="77777777" w:rsidR="00685E33" w:rsidRPr="00DF2567" w:rsidRDefault="00685E33" w:rsidP="00685E33">
            <w:pPr>
              <w:ind w:left="-97" w:right="-119"/>
              <w:jc w:val="center"/>
              <w:rPr>
                <w:b/>
                <w:bCs/>
                <w:lang w:eastAsia="ko-KR"/>
              </w:rPr>
            </w:pPr>
            <w:r w:rsidRPr="00DF2567">
              <w:rPr>
                <w:b/>
                <w:bCs/>
                <w:lang w:eastAsia="ko-KR"/>
              </w:rPr>
              <w:t>Tổng số</w:t>
            </w:r>
          </w:p>
        </w:tc>
        <w:tc>
          <w:tcPr>
            <w:tcW w:w="891" w:type="dxa"/>
            <w:tcBorders>
              <w:top w:val="single" w:sz="4" w:space="0" w:color="auto"/>
              <w:bottom w:val="single" w:sz="4" w:space="0" w:color="auto"/>
            </w:tcBorders>
            <w:tcMar>
              <w:left w:w="57" w:type="dxa"/>
              <w:right w:w="57" w:type="dxa"/>
            </w:tcMar>
            <w:vAlign w:val="center"/>
          </w:tcPr>
          <w:p w14:paraId="6E8961C1" w14:textId="77777777" w:rsidR="00685E33" w:rsidRPr="00DF2567" w:rsidRDefault="00685E33" w:rsidP="00685E33">
            <w:pPr>
              <w:jc w:val="center"/>
              <w:rPr>
                <w:b/>
                <w:bCs/>
                <w:lang w:eastAsia="ko-KR"/>
              </w:rPr>
            </w:pPr>
            <w:r w:rsidRPr="00DF2567">
              <w:rPr>
                <w:b/>
                <w:bCs/>
                <w:lang w:eastAsia="ko-KR"/>
              </w:rPr>
              <w:t>Lý thuyết</w:t>
            </w:r>
          </w:p>
        </w:tc>
        <w:tc>
          <w:tcPr>
            <w:tcW w:w="1407" w:type="dxa"/>
            <w:tcBorders>
              <w:top w:val="single" w:sz="4" w:space="0" w:color="auto"/>
              <w:bottom w:val="single" w:sz="4" w:space="0" w:color="auto"/>
            </w:tcBorders>
            <w:tcMar>
              <w:left w:w="57" w:type="dxa"/>
              <w:right w:w="57" w:type="dxa"/>
            </w:tcMar>
            <w:vAlign w:val="center"/>
          </w:tcPr>
          <w:p w14:paraId="277818FC" w14:textId="77777777" w:rsidR="00685E33" w:rsidRPr="00DF2567" w:rsidRDefault="00685E33" w:rsidP="00685E33">
            <w:pPr>
              <w:ind w:right="-72"/>
              <w:jc w:val="center"/>
              <w:rPr>
                <w:b/>
                <w:bCs/>
                <w:lang w:eastAsia="ko-KR"/>
              </w:rPr>
            </w:pPr>
            <w:r w:rsidRPr="00DF2567">
              <w:rPr>
                <w:b/>
              </w:rPr>
              <w:t>Thực hành, thí nghiệm, thảo luận, bài tập</w:t>
            </w:r>
          </w:p>
        </w:tc>
        <w:tc>
          <w:tcPr>
            <w:tcW w:w="1117" w:type="dxa"/>
            <w:tcBorders>
              <w:top w:val="single" w:sz="4" w:space="0" w:color="auto"/>
              <w:bottom w:val="single" w:sz="4" w:space="0" w:color="auto"/>
            </w:tcBorders>
            <w:tcMar>
              <w:left w:w="57" w:type="dxa"/>
              <w:right w:w="57" w:type="dxa"/>
            </w:tcMar>
            <w:vAlign w:val="center"/>
          </w:tcPr>
          <w:p w14:paraId="4563365E" w14:textId="77777777" w:rsidR="00685E33" w:rsidRPr="00DF2567" w:rsidRDefault="00685E33" w:rsidP="00685E33">
            <w:pPr>
              <w:ind w:left="-64" w:firstLine="64"/>
              <w:jc w:val="center"/>
              <w:rPr>
                <w:b/>
                <w:bCs/>
                <w:i/>
                <w:iCs/>
                <w:lang w:eastAsia="ko-KR"/>
              </w:rPr>
            </w:pPr>
            <w:r w:rsidRPr="00DF2567">
              <w:rPr>
                <w:b/>
                <w:bCs/>
                <w:lang w:eastAsia="ko-KR"/>
              </w:rPr>
              <w:t>Kiểm tra</w:t>
            </w:r>
          </w:p>
          <w:p w14:paraId="0A297E2E" w14:textId="77777777" w:rsidR="00685E33" w:rsidRPr="00DF2567" w:rsidRDefault="00685E33" w:rsidP="00685E33">
            <w:pPr>
              <w:jc w:val="center"/>
              <w:rPr>
                <w:b/>
                <w:bCs/>
                <w:i/>
                <w:iCs/>
                <w:lang w:eastAsia="ko-KR"/>
              </w:rPr>
            </w:pPr>
          </w:p>
        </w:tc>
      </w:tr>
      <w:tr w:rsidR="00685E33" w:rsidRPr="00DF2567" w14:paraId="64CB7E60" w14:textId="77777777" w:rsidTr="00685E33">
        <w:trPr>
          <w:trHeight w:val="306"/>
          <w:jc w:val="center"/>
        </w:trPr>
        <w:tc>
          <w:tcPr>
            <w:tcW w:w="695" w:type="dxa"/>
            <w:tcBorders>
              <w:top w:val="single" w:sz="4" w:space="0" w:color="auto"/>
            </w:tcBorders>
          </w:tcPr>
          <w:p w14:paraId="7B028A96" w14:textId="77777777" w:rsidR="00685E33" w:rsidRPr="00DF2567" w:rsidRDefault="00685E33" w:rsidP="00685E33">
            <w:pPr>
              <w:tabs>
                <w:tab w:val="center" w:pos="244"/>
              </w:tabs>
              <w:spacing w:before="120"/>
              <w:jc w:val="center"/>
              <w:rPr>
                <w:bCs/>
              </w:rPr>
            </w:pPr>
            <w:r w:rsidRPr="00DF2567">
              <w:rPr>
                <w:bCs/>
              </w:rPr>
              <w:t>1</w:t>
            </w:r>
          </w:p>
        </w:tc>
        <w:tc>
          <w:tcPr>
            <w:tcW w:w="4044" w:type="dxa"/>
            <w:tcBorders>
              <w:top w:val="single" w:sz="4" w:space="0" w:color="auto"/>
            </w:tcBorders>
          </w:tcPr>
          <w:p w14:paraId="2B8B8EE9" w14:textId="77777777" w:rsidR="00685E33" w:rsidRPr="00DF2567" w:rsidRDefault="00685E33" w:rsidP="00685E33">
            <w:pPr>
              <w:spacing w:before="120"/>
              <w:jc w:val="both"/>
              <w:rPr>
                <w:bCs/>
              </w:rPr>
            </w:pPr>
            <w:r w:rsidRPr="00DF2567">
              <w:rPr>
                <w:b/>
                <w:bCs/>
              </w:rPr>
              <w:t>Bài mở đầu:</w:t>
            </w:r>
            <w:r w:rsidRPr="00DF2567">
              <w:rPr>
                <w:iCs/>
                <w:lang w:val="de-DE"/>
              </w:rPr>
              <w:t xml:space="preserve"> Khái quát chung về an toàn điện</w:t>
            </w:r>
          </w:p>
        </w:tc>
        <w:tc>
          <w:tcPr>
            <w:tcW w:w="814" w:type="dxa"/>
            <w:tcBorders>
              <w:top w:val="single" w:sz="4" w:space="0" w:color="auto"/>
            </w:tcBorders>
          </w:tcPr>
          <w:p w14:paraId="23F64235" w14:textId="77777777" w:rsidR="00685E33" w:rsidRPr="00DF2567" w:rsidRDefault="00685E33" w:rsidP="00685E33">
            <w:pPr>
              <w:spacing w:before="120"/>
              <w:jc w:val="center"/>
              <w:rPr>
                <w:bCs/>
              </w:rPr>
            </w:pPr>
            <w:r w:rsidRPr="00DF2567">
              <w:rPr>
                <w:bCs/>
              </w:rPr>
              <w:t>2</w:t>
            </w:r>
          </w:p>
        </w:tc>
        <w:tc>
          <w:tcPr>
            <w:tcW w:w="891" w:type="dxa"/>
            <w:tcBorders>
              <w:top w:val="single" w:sz="4" w:space="0" w:color="auto"/>
            </w:tcBorders>
          </w:tcPr>
          <w:p w14:paraId="3956C29F" w14:textId="77777777" w:rsidR="00685E33" w:rsidRPr="00DF2567" w:rsidRDefault="00685E33" w:rsidP="00685E33">
            <w:pPr>
              <w:spacing w:before="120"/>
              <w:jc w:val="center"/>
              <w:rPr>
                <w:bCs/>
              </w:rPr>
            </w:pPr>
            <w:r w:rsidRPr="00DF2567">
              <w:rPr>
                <w:bCs/>
              </w:rPr>
              <w:t>2</w:t>
            </w:r>
          </w:p>
        </w:tc>
        <w:tc>
          <w:tcPr>
            <w:tcW w:w="1407" w:type="dxa"/>
            <w:tcBorders>
              <w:top w:val="single" w:sz="4" w:space="0" w:color="auto"/>
            </w:tcBorders>
          </w:tcPr>
          <w:p w14:paraId="50751FA8" w14:textId="77777777" w:rsidR="00685E33" w:rsidRPr="00DF2567" w:rsidRDefault="00685E33" w:rsidP="00685E33">
            <w:pPr>
              <w:spacing w:before="120"/>
              <w:jc w:val="center"/>
              <w:rPr>
                <w:bCs/>
              </w:rPr>
            </w:pPr>
          </w:p>
        </w:tc>
        <w:tc>
          <w:tcPr>
            <w:tcW w:w="1117" w:type="dxa"/>
            <w:tcBorders>
              <w:top w:val="single" w:sz="4" w:space="0" w:color="auto"/>
            </w:tcBorders>
          </w:tcPr>
          <w:p w14:paraId="384C5E54" w14:textId="77777777" w:rsidR="00685E33" w:rsidRPr="00DF2567" w:rsidRDefault="00685E33" w:rsidP="00685E33">
            <w:pPr>
              <w:spacing w:before="120"/>
              <w:jc w:val="center"/>
              <w:rPr>
                <w:bCs/>
              </w:rPr>
            </w:pPr>
          </w:p>
        </w:tc>
      </w:tr>
      <w:tr w:rsidR="00685E33" w:rsidRPr="00DF2567" w14:paraId="659247FF" w14:textId="77777777" w:rsidTr="00685E33">
        <w:trPr>
          <w:trHeight w:val="613"/>
          <w:jc w:val="center"/>
        </w:trPr>
        <w:tc>
          <w:tcPr>
            <w:tcW w:w="695" w:type="dxa"/>
          </w:tcPr>
          <w:p w14:paraId="6DBC1C1D" w14:textId="77777777" w:rsidR="00685E33" w:rsidRPr="00DF2567" w:rsidRDefault="00685E33" w:rsidP="00685E33">
            <w:pPr>
              <w:tabs>
                <w:tab w:val="center" w:pos="244"/>
              </w:tabs>
              <w:spacing w:before="120"/>
              <w:jc w:val="center"/>
              <w:rPr>
                <w:bCs/>
                <w:lang w:val="fr-FR"/>
              </w:rPr>
            </w:pPr>
            <w:r w:rsidRPr="00DF2567">
              <w:rPr>
                <w:bCs/>
              </w:rPr>
              <w:t>2</w:t>
            </w:r>
          </w:p>
        </w:tc>
        <w:tc>
          <w:tcPr>
            <w:tcW w:w="4044" w:type="dxa"/>
          </w:tcPr>
          <w:p w14:paraId="648F6C4F" w14:textId="77777777" w:rsidR="00685E33" w:rsidRPr="00DF2567" w:rsidRDefault="00685E33" w:rsidP="00685E33">
            <w:pPr>
              <w:tabs>
                <w:tab w:val="center" w:pos="244"/>
              </w:tabs>
              <w:spacing w:before="120"/>
              <w:rPr>
                <w:bCs/>
                <w:lang w:val="fr-FR"/>
              </w:rPr>
            </w:pPr>
            <w:r w:rsidRPr="00DF2567">
              <w:rPr>
                <w:b/>
                <w:bCs/>
                <w:lang w:val="fr-FR"/>
              </w:rPr>
              <w:t>Chương 1</w:t>
            </w:r>
            <w:r w:rsidRPr="00DF2567">
              <w:rPr>
                <w:bCs/>
                <w:lang w:val="fr-FR"/>
              </w:rPr>
              <w:t>. Các biện pháp phòng hộ lao động</w:t>
            </w:r>
          </w:p>
        </w:tc>
        <w:tc>
          <w:tcPr>
            <w:tcW w:w="814" w:type="dxa"/>
          </w:tcPr>
          <w:p w14:paraId="6D3B0291" w14:textId="77777777" w:rsidR="00685E33" w:rsidRPr="00DF2567" w:rsidRDefault="00685E33" w:rsidP="00685E33">
            <w:pPr>
              <w:spacing w:before="120"/>
              <w:jc w:val="center"/>
              <w:rPr>
                <w:bCs/>
                <w:lang w:val="vi-VN"/>
              </w:rPr>
            </w:pPr>
            <w:r w:rsidRPr="00DF2567">
              <w:rPr>
                <w:bCs/>
                <w:lang w:val="vi-VN"/>
              </w:rPr>
              <w:t>8</w:t>
            </w:r>
          </w:p>
        </w:tc>
        <w:tc>
          <w:tcPr>
            <w:tcW w:w="891" w:type="dxa"/>
          </w:tcPr>
          <w:p w14:paraId="0BDE55C9" w14:textId="730064A8" w:rsidR="00685E33" w:rsidRPr="00DF2567" w:rsidRDefault="000406DF" w:rsidP="00685E33">
            <w:pPr>
              <w:spacing w:before="120"/>
              <w:jc w:val="center"/>
              <w:rPr>
                <w:bCs/>
                <w:lang w:val="vi-VN"/>
              </w:rPr>
            </w:pPr>
            <w:r>
              <w:rPr>
                <w:bCs/>
              </w:rPr>
              <w:t>8</w:t>
            </w:r>
          </w:p>
        </w:tc>
        <w:tc>
          <w:tcPr>
            <w:tcW w:w="1407" w:type="dxa"/>
          </w:tcPr>
          <w:p w14:paraId="6B8DC314" w14:textId="71227B50" w:rsidR="00685E33" w:rsidRPr="00DF2567" w:rsidRDefault="00685E33" w:rsidP="00685E33">
            <w:pPr>
              <w:spacing w:before="120"/>
              <w:jc w:val="center"/>
              <w:rPr>
                <w:bCs/>
              </w:rPr>
            </w:pPr>
          </w:p>
        </w:tc>
        <w:tc>
          <w:tcPr>
            <w:tcW w:w="1117" w:type="dxa"/>
          </w:tcPr>
          <w:p w14:paraId="3881C5E9" w14:textId="77777777" w:rsidR="00685E33" w:rsidRPr="00DF2567" w:rsidRDefault="00685E33" w:rsidP="00685E33">
            <w:pPr>
              <w:spacing w:before="120"/>
              <w:jc w:val="center"/>
              <w:rPr>
                <w:bCs/>
              </w:rPr>
            </w:pPr>
          </w:p>
        </w:tc>
      </w:tr>
      <w:tr w:rsidR="00685E33" w:rsidRPr="00DF2567" w14:paraId="2A4CDE6C" w14:textId="77777777" w:rsidTr="00685E33">
        <w:trPr>
          <w:trHeight w:val="306"/>
          <w:jc w:val="center"/>
        </w:trPr>
        <w:tc>
          <w:tcPr>
            <w:tcW w:w="695" w:type="dxa"/>
          </w:tcPr>
          <w:p w14:paraId="37E0DF00" w14:textId="77777777" w:rsidR="00685E33" w:rsidRPr="00DF2567" w:rsidRDefault="00685E33" w:rsidP="00685E33">
            <w:pPr>
              <w:spacing w:before="120"/>
              <w:jc w:val="center"/>
              <w:rPr>
                <w:lang w:val="fr-FR"/>
              </w:rPr>
            </w:pPr>
          </w:p>
        </w:tc>
        <w:tc>
          <w:tcPr>
            <w:tcW w:w="4044" w:type="dxa"/>
          </w:tcPr>
          <w:p w14:paraId="48D7C2EA" w14:textId="77777777" w:rsidR="00685E33" w:rsidRPr="00DF2567" w:rsidRDefault="00685E33" w:rsidP="00685E33">
            <w:pPr>
              <w:tabs>
                <w:tab w:val="center" w:pos="244"/>
              </w:tabs>
              <w:spacing w:before="120"/>
              <w:jc w:val="both"/>
              <w:rPr>
                <w:bCs/>
                <w:lang w:val="fr-FR"/>
              </w:rPr>
            </w:pPr>
            <w:r w:rsidRPr="00DF2567">
              <w:rPr>
                <w:bCs/>
                <w:lang w:val="fr-FR"/>
              </w:rPr>
              <w:t>1. Phòng chống nhiễm độc.</w:t>
            </w:r>
          </w:p>
        </w:tc>
        <w:tc>
          <w:tcPr>
            <w:tcW w:w="814" w:type="dxa"/>
          </w:tcPr>
          <w:p w14:paraId="185D6287" w14:textId="77777777" w:rsidR="00685E33" w:rsidRPr="00DF2567" w:rsidRDefault="00685E33" w:rsidP="00685E33">
            <w:pPr>
              <w:spacing w:before="120"/>
              <w:jc w:val="center"/>
              <w:rPr>
                <w:lang w:val="vi-VN"/>
              </w:rPr>
            </w:pPr>
          </w:p>
        </w:tc>
        <w:tc>
          <w:tcPr>
            <w:tcW w:w="891" w:type="dxa"/>
          </w:tcPr>
          <w:p w14:paraId="51998E83" w14:textId="77777777" w:rsidR="00685E33" w:rsidRPr="00DF2567" w:rsidRDefault="00685E33" w:rsidP="00685E33">
            <w:pPr>
              <w:spacing w:before="120"/>
              <w:jc w:val="center"/>
            </w:pPr>
            <w:r w:rsidRPr="00DF2567">
              <w:t>2</w:t>
            </w:r>
          </w:p>
        </w:tc>
        <w:tc>
          <w:tcPr>
            <w:tcW w:w="1407" w:type="dxa"/>
          </w:tcPr>
          <w:p w14:paraId="0AFD1DA5" w14:textId="77777777" w:rsidR="00685E33" w:rsidRPr="00DF2567" w:rsidRDefault="00685E33" w:rsidP="00685E33">
            <w:pPr>
              <w:spacing w:before="120"/>
              <w:jc w:val="center"/>
            </w:pPr>
          </w:p>
        </w:tc>
        <w:tc>
          <w:tcPr>
            <w:tcW w:w="1117" w:type="dxa"/>
          </w:tcPr>
          <w:p w14:paraId="2B67058E" w14:textId="77777777" w:rsidR="00685E33" w:rsidRPr="00DF2567" w:rsidRDefault="00685E33" w:rsidP="00685E33">
            <w:pPr>
              <w:spacing w:before="120"/>
              <w:jc w:val="center"/>
              <w:rPr>
                <w:lang w:val="vi-VN"/>
              </w:rPr>
            </w:pPr>
          </w:p>
        </w:tc>
      </w:tr>
      <w:tr w:rsidR="00685E33" w:rsidRPr="00DF2567" w14:paraId="733938D2" w14:textId="77777777" w:rsidTr="00685E33">
        <w:trPr>
          <w:trHeight w:val="321"/>
          <w:jc w:val="center"/>
        </w:trPr>
        <w:tc>
          <w:tcPr>
            <w:tcW w:w="695" w:type="dxa"/>
          </w:tcPr>
          <w:p w14:paraId="61FD93CC" w14:textId="77777777" w:rsidR="00685E33" w:rsidRPr="00DF2567" w:rsidRDefault="00685E33" w:rsidP="00685E33">
            <w:pPr>
              <w:spacing w:before="120"/>
              <w:jc w:val="center"/>
              <w:rPr>
                <w:lang w:val="fr-FR"/>
              </w:rPr>
            </w:pPr>
          </w:p>
        </w:tc>
        <w:tc>
          <w:tcPr>
            <w:tcW w:w="4044" w:type="dxa"/>
          </w:tcPr>
          <w:p w14:paraId="581BECA6" w14:textId="77777777" w:rsidR="00685E33" w:rsidRPr="00DF2567" w:rsidRDefault="00685E33" w:rsidP="00685E33">
            <w:pPr>
              <w:tabs>
                <w:tab w:val="center" w:pos="244"/>
              </w:tabs>
              <w:spacing w:before="120"/>
              <w:jc w:val="both"/>
              <w:rPr>
                <w:bCs/>
                <w:lang w:val="fr-FR"/>
              </w:rPr>
            </w:pPr>
            <w:r w:rsidRPr="00DF2567">
              <w:rPr>
                <w:bCs/>
                <w:lang w:val="fr-FR"/>
              </w:rPr>
              <w:t>2. Phòng chống bụi.</w:t>
            </w:r>
          </w:p>
        </w:tc>
        <w:tc>
          <w:tcPr>
            <w:tcW w:w="814" w:type="dxa"/>
          </w:tcPr>
          <w:p w14:paraId="42527997" w14:textId="77777777" w:rsidR="00685E33" w:rsidRPr="00DF2567" w:rsidRDefault="00685E33" w:rsidP="00685E33">
            <w:pPr>
              <w:spacing w:before="120"/>
              <w:jc w:val="center"/>
              <w:rPr>
                <w:lang w:val="vi-VN"/>
              </w:rPr>
            </w:pPr>
          </w:p>
        </w:tc>
        <w:tc>
          <w:tcPr>
            <w:tcW w:w="891" w:type="dxa"/>
          </w:tcPr>
          <w:p w14:paraId="710F7529" w14:textId="77777777" w:rsidR="00685E33" w:rsidRPr="00DF2567" w:rsidRDefault="00685E33" w:rsidP="00685E33">
            <w:pPr>
              <w:spacing w:before="120"/>
              <w:jc w:val="center"/>
            </w:pPr>
            <w:r w:rsidRPr="00DF2567">
              <w:t>1</w:t>
            </w:r>
          </w:p>
        </w:tc>
        <w:tc>
          <w:tcPr>
            <w:tcW w:w="1407" w:type="dxa"/>
          </w:tcPr>
          <w:p w14:paraId="790EA7E4" w14:textId="77777777" w:rsidR="00685E33" w:rsidRPr="00DF2567" w:rsidRDefault="00685E33" w:rsidP="00685E33">
            <w:pPr>
              <w:spacing w:before="120"/>
              <w:jc w:val="center"/>
            </w:pPr>
          </w:p>
        </w:tc>
        <w:tc>
          <w:tcPr>
            <w:tcW w:w="1117" w:type="dxa"/>
          </w:tcPr>
          <w:p w14:paraId="424BDBBA" w14:textId="77777777" w:rsidR="00685E33" w:rsidRPr="00DF2567" w:rsidRDefault="00685E33" w:rsidP="00685E33">
            <w:pPr>
              <w:spacing w:before="120"/>
              <w:jc w:val="center"/>
              <w:rPr>
                <w:lang w:val="vi-VN"/>
              </w:rPr>
            </w:pPr>
          </w:p>
        </w:tc>
      </w:tr>
      <w:tr w:rsidR="00685E33" w:rsidRPr="00DF2567" w14:paraId="1B2C6233" w14:textId="77777777" w:rsidTr="00685E33">
        <w:trPr>
          <w:trHeight w:val="306"/>
          <w:jc w:val="center"/>
        </w:trPr>
        <w:tc>
          <w:tcPr>
            <w:tcW w:w="695" w:type="dxa"/>
          </w:tcPr>
          <w:p w14:paraId="7545D0B7" w14:textId="77777777" w:rsidR="00685E33" w:rsidRPr="00DF2567" w:rsidRDefault="00685E33" w:rsidP="00685E33">
            <w:pPr>
              <w:spacing w:before="120"/>
              <w:jc w:val="center"/>
              <w:rPr>
                <w:lang w:val="fr-FR"/>
              </w:rPr>
            </w:pPr>
          </w:p>
        </w:tc>
        <w:tc>
          <w:tcPr>
            <w:tcW w:w="4044" w:type="dxa"/>
          </w:tcPr>
          <w:p w14:paraId="1264E336" w14:textId="77777777" w:rsidR="00685E33" w:rsidRPr="00DF2567" w:rsidRDefault="00685E33" w:rsidP="00685E33">
            <w:pPr>
              <w:tabs>
                <w:tab w:val="center" w:pos="244"/>
              </w:tabs>
              <w:spacing w:before="120"/>
              <w:jc w:val="both"/>
              <w:rPr>
                <w:bCs/>
                <w:lang w:val="fr-FR"/>
              </w:rPr>
            </w:pPr>
            <w:r w:rsidRPr="00DF2567">
              <w:rPr>
                <w:bCs/>
                <w:lang w:val="fr-FR"/>
              </w:rPr>
              <w:t>3. Phòng chống cháy nổ.</w:t>
            </w:r>
          </w:p>
        </w:tc>
        <w:tc>
          <w:tcPr>
            <w:tcW w:w="814" w:type="dxa"/>
          </w:tcPr>
          <w:p w14:paraId="436D434B" w14:textId="77777777" w:rsidR="00685E33" w:rsidRPr="00DF2567" w:rsidRDefault="00685E33" w:rsidP="00685E33">
            <w:pPr>
              <w:spacing w:before="120"/>
              <w:jc w:val="center"/>
              <w:rPr>
                <w:lang w:val="vi-VN"/>
              </w:rPr>
            </w:pPr>
          </w:p>
        </w:tc>
        <w:tc>
          <w:tcPr>
            <w:tcW w:w="891" w:type="dxa"/>
          </w:tcPr>
          <w:p w14:paraId="51BB6252" w14:textId="77777777" w:rsidR="00685E33" w:rsidRPr="00DF2567" w:rsidRDefault="00685E33" w:rsidP="00685E33">
            <w:pPr>
              <w:spacing w:before="120"/>
              <w:jc w:val="center"/>
            </w:pPr>
            <w:r w:rsidRPr="00DF2567">
              <w:t>3</w:t>
            </w:r>
          </w:p>
        </w:tc>
        <w:tc>
          <w:tcPr>
            <w:tcW w:w="1407" w:type="dxa"/>
          </w:tcPr>
          <w:p w14:paraId="1CB7C7F8" w14:textId="77777777" w:rsidR="00685E33" w:rsidRPr="00DF2567" w:rsidRDefault="00685E33" w:rsidP="00685E33">
            <w:pPr>
              <w:spacing w:before="120"/>
              <w:jc w:val="center"/>
            </w:pPr>
          </w:p>
        </w:tc>
        <w:tc>
          <w:tcPr>
            <w:tcW w:w="1117" w:type="dxa"/>
          </w:tcPr>
          <w:p w14:paraId="517F4950" w14:textId="77777777" w:rsidR="00685E33" w:rsidRPr="00DF2567" w:rsidRDefault="00685E33" w:rsidP="00685E33">
            <w:pPr>
              <w:spacing w:before="120"/>
              <w:jc w:val="center"/>
              <w:rPr>
                <w:lang w:val="vi-VN"/>
              </w:rPr>
            </w:pPr>
          </w:p>
        </w:tc>
      </w:tr>
      <w:tr w:rsidR="00685E33" w:rsidRPr="00DF2567" w14:paraId="589A7DB6" w14:textId="77777777" w:rsidTr="00685E33">
        <w:trPr>
          <w:trHeight w:val="306"/>
          <w:jc w:val="center"/>
        </w:trPr>
        <w:tc>
          <w:tcPr>
            <w:tcW w:w="695" w:type="dxa"/>
          </w:tcPr>
          <w:p w14:paraId="10BFF3BB" w14:textId="77777777" w:rsidR="00685E33" w:rsidRPr="00DF2567" w:rsidRDefault="00685E33" w:rsidP="00685E33">
            <w:pPr>
              <w:spacing w:before="120"/>
              <w:jc w:val="center"/>
              <w:rPr>
                <w:lang w:val="fr-FR"/>
              </w:rPr>
            </w:pPr>
          </w:p>
        </w:tc>
        <w:tc>
          <w:tcPr>
            <w:tcW w:w="4044" w:type="dxa"/>
          </w:tcPr>
          <w:p w14:paraId="2EF5FF10" w14:textId="77777777" w:rsidR="00685E33" w:rsidRPr="00DF2567" w:rsidRDefault="00685E33" w:rsidP="00685E33">
            <w:pPr>
              <w:tabs>
                <w:tab w:val="center" w:pos="244"/>
              </w:tabs>
              <w:spacing w:before="120"/>
              <w:jc w:val="both"/>
              <w:rPr>
                <w:bCs/>
                <w:lang w:val="fr-FR"/>
              </w:rPr>
            </w:pPr>
            <w:r w:rsidRPr="00DF2567">
              <w:rPr>
                <w:bCs/>
                <w:lang w:val="fr-FR"/>
              </w:rPr>
              <w:t>4. Thông gió công nghiệp.</w:t>
            </w:r>
          </w:p>
        </w:tc>
        <w:tc>
          <w:tcPr>
            <w:tcW w:w="814" w:type="dxa"/>
          </w:tcPr>
          <w:p w14:paraId="2E46D025" w14:textId="77777777" w:rsidR="00685E33" w:rsidRPr="00DF2567" w:rsidRDefault="00685E33" w:rsidP="00685E33">
            <w:pPr>
              <w:spacing w:before="120"/>
              <w:jc w:val="center"/>
              <w:rPr>
                <w:lang w:val="vi-VN"/>
              </w:rPr>
            </w:pPr>
          </w:p>
        </w:tc>
        <w:tc>
          <w:tcPr>
            <w:tcW w:w="891" w:type="dxa"/>
          </w:tcPr>
          <w:p w14:paraId="6DABF248" w14:textId="77777777" w:rsidR="00685E33" w:rsidRPr="00DF2567" w:rsidRDefault="00685E33" w:rsidP="00685E33">
            <w:pPr>
              <w:spacing w:before="120"/>
              <w:jc w:val="center"/>
            </w:pPr>
            <w:r w:rsidRPr="00DF2567">
              <w:t>1</w:t>
            </w:r>
          </w:p>
        </w:tc>
        <w:tc>
          <w:tcPr>
            <w:tcW w:w="1407" w:type="dxa"/>
          </w:tcPr>
          <w:p w14:paraId="787AA1FF" w14:textId="77777777" w:rsidR="00685E33" w:rsidRPr="00DF2567" w:rsidRDefault="00685E33" w:rsidP="00685E33">
            <w:pPr>
              <w:spacing w:before="120"/>
              <w:jc w:val="center"/>
              <w:rPr>
                <w:lang w:val="vi-VN"/>
              </w:rPr>
            </w:pPr>
          </w:p>
        </w:tc>
        <w:tc>
          <w:tcPr>
            <w:tcW w:w="1117" w:type="dxa"/>
          </w:tcPr>
          <w:p w14:paraId="13A5BEEE" w14:textId="77777777" w:rsidR="00685E33" w:rsidRPr="00DF2567" w:rsidRDefault="00685E33" w:rsidP="00685E33">
            <w:pPr>
              <w:spacing w:before="120"/>
              <w:jc w:val="both"/>
              <w:rPr>
                <w:lang w:val="vi-VN"/>
              </w:rPr>
            </w:pPr>
          </w:p>
        </w:tc>
      </w:tr>
      <w:tr w:rsidR="00685E33" w:rsidRPr="00DF2567" w14:paraId="08878D76" w14:textId="77777777" w:rsidTr="00685E33">
        <w:trPr>
          <w:trHeight w:val="306"/>
          <w:jc w:val="center"/>
        </w:trPr>
        <w:tc>
          <w:tcPr>
            <w:tcW w:w="695" w:type="dxa"/>
          </w:tcPr>
          <w:p w14:paraId="39D5935F" w14:textId="77777777" w:rsidR="00685E33" w:rsidRPr="00DF2567" w:rsidRDefault="00685E33" w:rsidP="00685E33">
            <w:pPr>
              <w:spacing w:before="120"/>
              <w:jc w:val="center"/>
              <w:rPr>
                <w:lang w:val="fr-FR"/>
              </w:rPr>
            </w:pPr>
          </w:p>
        </w:tc>
        <w:tc>
          <w:tcPr>
            <w:tcW w:w="4044" w:type="dxa"/>
          </w:tcPr>
          <w:p w14:paraId="51837EB3" w14:textId="77777777" w:rsidR="00685E33" w:rsidRPr="00DF2567" w:rsidRDefault="00685E33" w:rsidP="00685E33">
            <w:pPr>
              <w:tabs>
                <w:tab w:val="center" w:pos="244"/>
              </w:tabs>
              <w:spacing w:before="120"/>
              <w:jc w:val="both"/>
              <w:rPr>
                <w:bCs/>
                <w:lang w:val="fr-FR"/>
              </w:rPr>
            </w:pPr>
            <w:r w:rsidRPr="00DF2567">
              <w:rPr>
                <w:bCs/>
                <w:lang w:val="fr-FR"/>
              </w:rPr>
              <w:t>5. Câu hỏi ôn tập</w:t>
            </w:r>
          </w:p>
        </w:tc>
        <w:tc>
          <w:tcPr>
            <w:tcW w:w="814" w:type="dxa"/>
          </w:tcPr>
          <w:p w14:paraId="3CA0750A" w14:textId="77777777" w:rsidR="00685E33" w:rsidRPr="00DF2567" w:rsidRDefault="00685E33" w:rsidP="00685E33">
            <w:pPr>
              <w:spacing w:before="120"/>
              <w:jc w:val="center"/>
              <w:rPr>
                <w:lang w:val="vi-VN"/>
              </w:rPr>
            </w:pPr>
          </w:p>
        </w:tc>
        <w:tc>
          <w:tcPr>
            <w:tcW w:w="891" w:type="dxa"/>
          </w:tcPr>
          <w:p w14:paraId="72B6DC91" w14:textId="2FBB5426" w:rsidR="00685E33" w:rsidRPr="00DF2567" w:rsidRDefault="000406DF" w:rsidP="00685E33">
            <w:pPr>
              <w:spacing w:before="120"/>
              <w:jc w:val="center"/>
            </w:pPr>
            <w:r>
              <w:t>1</w:t>
            </w:r>
          </w:p>
        </w:tc>
        <w:tc>
          <w:tcPr>
            <w:tcW w:w="1407" w:type="dxa"/>
          </w:tcPr>
          <w:p w14:paraId="6C38A201" w14:textId="4097F246" w:rsidR="00685E33" w:rsidRPr="00DF2567" w:rsidRDefault="00685E33" w:rsidP="00685E33">
            <w:pPr>
              <w:spacing w:before="120"/>
              <w:jc w:val="center"/>
            </w:pPr>
          </w:p>
        </w:tc>
        <w:tc>
          <w:tcPr>
            <w:tcW w:w="1117" w:type="dxa"/>
          </w:tcPr>
          <w:p w14:paraId="53ABFFF7" w14:textId="77777777" w:rsidR="00685E33" w:rsidRPr="00DF2567" w:rsidRDefault="00685E33" w:rsidP="00685E33">
            <w:pPr>
              <w:spacing w:before="120"/>
              <w:jc w:val="both"/>
              <w:rPr>
                <w:lang w:val="vi-VN"/>
              </w:rPr>
            </w:pPr>
          </w:p>
        </w:tc>
      </w:tr>
      <w:tr w:rsidR="00685E33" w:rsidRPr="00DF2567" w14:paraId="7742F627" w14:textId="77777777" w:rsidTr="00685E33">
        <w:trPr>
          <w:trHeight w:val="306"/>
          <w:jc w:val="center"/>
        </w:trPr>
        <w:tc>
          <w:tcPr>
            <w:tcW w:w="695" w:type="dxa"/>
          </w:tcPr>
          <w:p w14:paraId="534A9C77" w14:textId="77777777" w:rsidR="00685E33" w:rsidRPr="00DF2567" w:rsidRDefault="00685E33" w:rsidP="00685E33">
            <w:pPr>
              <w:spacing w:before="120"/>
              <w:jc w:val="center"/>
              <w:rPr>
                <w:bCs/>
                <w:lang w:val="fr-FR"/>
              </w:rPr>
            </w:pPr>
            <w:r w:rsidRPr="00DF2567">
              <w:rPr>
                <w:bCs/>
                <w:lang w:val="fr-FR"/>
              </w:rPr>
              <w:t>3</w:t>
            </w:r>
          </w:p>
        </w:tc>
        <w:tc>
          <w:tcPr>
            <w:tcW w:w="4044" w:type="dxa"/>
          </w:tcPr>
          <w:p w14:paraId="70616EB3" w14:textId="77777777" w:rsidR="00685E33" w:rsidRPr="00DF2567" w:rsidRDefault="00685E33" w:rsidP="00685E33">
            <w:pPr>
              <w:spacing w:before="120"/>
              <w:jc w:val="both"/>
              <w:rPr>
                <w:bCs/>
              </w:rPr>
            </w:pPr>
            <w:r w:rsidRPr="00DF2567">
              <w:rPr>
                <w:b/>
                <w:bCs/>
                <w:lang w:val="fr-FR"/>
              </w:rPr>
              <w:t>Chương 2</w:t>
            </w:r>
            <w:r w:rsidRPr="00DF2567">
              <w:rPr>
                <w:bCs/>
                <w:lang w:val="fr-FR"/>
              </w:rPr>
              <w:t xml:space="preserve">. </w:t>
            </w:r>
            <w:r w:rsidRPr="00DF2567">
              <w:rPr>
                <w:bCs/>
              </w:rPr>
              <w:t>An Toàn Điện</w:t>
            </w:r>
          </w:p>
        </w:tc>
        <w:tc>
          <w:tcPr>
            <w:tcW w:w="814" w:type="dxa"/>
          </w:tcPr>
          <w:p w14:paraId="64E0B153" w14:textId="77777777" w:rsidR="00685E33" w:rsidRPr="00DF2567" w:rsidRDefault="00685E33" w:rsidP="00685E33">
            <w:pPr>
              <w:spacing w:before="120"/>
              <w:jc w:val="center"/>
              <w:rPr>
                <w:bCs/>
                <w:lang w:val="en-AU"/>
              </w:rPr>
            </w:pPr>
            <w:r w:rsidRPr="00DF2567">
              <w:rPr>
                <w:bCs/>
                <w:lang w:val="en-AU"/>
              </w:rPr>
              <w:t>35</w:t>
            </w:r>
          </w:p>
        </w:tc>
        <w:tc>
          <w:tcPr>
            <w:tcW w:w="891" w:type="dxa"/>
          </w:tcPr>
          <w:p w14:paraId="1AFFB75D" w14:textId="1473CCD4" w:rsidR="00685E33" w:rsidRPr="00DF2567" w:rsidRDefault="00DA76C6" w:rsidP="000406DF">
            <w:pPr>
              <w:spacing w:before="120"/>
              <w:jc w:val="center"/>
              <w:rPr>
                <w:bCs/>
                <w:lang w:val="en-AU"/>
              </w:rPr>
            </w:pPr>
            <w:r>
              <w:rPr>
                <w:bCs/>
                <w:lang w:val="en-AU"/>
              </w:rPr>
              <w:t>3</w:t>
            </w:r>
            <w:r w:rsidR="00862702">
              <w:rPr>
                <w:bCs/>
                <w:lang w:val="en-AU"/>
              </w:rPr>
              <w:t>2</w:t>
            </w:r>
          </w:p>
        </w:tc>
        <w:tc>
          <w:tcPr>
            <w:tcW w:w="1407" w:type="dxa"/>
          </w:tcPr>
          <w:p w14:paraId="5F2A2813" w14:textId="5A0E8149" w:rsidR="00685E33" w:rsidRPr="00DF2567" w:rsidRDefault="00685E33" w:rsidP="00685E33">
            <w:pPr>
              <w:spacing w:before="120"/>
              <w:jc w:val="center"/>
              <w:rPr>
                <w:bCs/>
                <w:lang w:val="en-AU"/>
              </w:rPr>
            </w:pPr>
          </w:p>
        </w:tc>
        <w:tc>
          <w:tcPr>
            <w:tcW w:w="1117" w:type="dxa"/>
          </w:tcPr>
          <w:p w14:paraId="6F505111" w14:textId="77777777" w:rsidR="00685E33" w:rsidRPr="00DF2567" w:rsidRDefault="00685E33" w:rsidP="00685E33">
            <w:pPr>
              <w:spacing w:before="120"/>
              <w:jc w:val="center"/>
              <w:rPr>
                <w:bCs/>
                <w:lang w:val="en-AU"/>
              </w:rPr>
            </w:pPr>
            <w:r w:rsidRPr="00DF2567">
              <w:rPr>
                <w:bCs/>
                <w:lang w:val="en-AU"/>
              </w:rPr>
              <w:t>3</w:t>
            </w:r>
          </w:p>
        </w:tc>
      </w:tr>
      <w:tr w:rsidR="00685E33" w:rsidRPr="00DF2567" w14:paraId="33A7C8A7" w14:textId="77777777" w:rsidTr="00685E33">
        <w:trPr>
          <w:trHeight w:val="627"/>
          <w:jc w:val="center"/>
        </w:trPr>
        <w:tc>
          <w:tcPr>
            <w:tcW w:w="695" w:type="dxa"/>
          </w:tcPr>
          <w:p w14:paraId="5EEA3578" w14:textId="77777777" w:rsidR="00685E33" w:rsidRPr="00DF2567" w:rsidRDefault="00685E33" w:rsidP="00685E33">
            <w:pPr>
              <w:spacing w:before="120"/>
              <w:jc w:val="both"/>
              <w:rPr>
                <w:lang w:val="fr-FR"/>
              </w:rPr>
            </w:pPr>
          </w:p>
        </w:tc>
        <w:tc>
          <w:tcPr>
            <w:tcW w:w="4044" w:type="dxa"/>
          </w:tcPr>
          <w:p w14:paraId="5A122DCF" w14:textId="77777777" w:rsidR="00685E33" w:rsidRPr="00DF2567" w:rsidRDefault="00685E33" w:rsidP="00685E33">
            <w:pPr>
              <w:spacing w:before="120"/>
              <w:jc w:val="both"/>
              <w:rPr>
                <w:i/>
                <w:iCs/>
                <w:lang w:val="de-DE"/>
              </w:rPr>
            </w:pPr>
            <w:r w:rsidRPr="00DF2567">
              <w:rPr>
                <w:lang w:val="de-DE"/>
              </w:rPr>
              <w:t>1. Một số khái niệm cơ bản về an toàn điện</w:t>
            </w:r>
            <w:r w:rsidRPr="00DF2567">
              <w:rPr>
                <w:i/>
                <w:iCs/>
                <w:lang w:val="de-DE"/>
              </w:rPr>
              <w:t xml:space="preserve">          </w:t>
            </w:r>
          </w:p>
        </w:tc>
        <w:tc>
          <w:tcPr>
            <w:tcW w:w="814" w:type="dxa"/>
          </w:tcPr>
          <w:p w14:paraId="067449A6" w14:textId="77777777" w:rsidR="00685E33" w:rsidRPr="00DF2567" w:rsidRDefault="00685E33" w:rsidP="00685E33">
            <w:pPr>
              <w:spacing w:before="120"/>
              <w:jc w:val="center"/>
              <w:rPr>
                <w:lang w:val="fr-FR"/>
              </w:rPr>
            </w:pPr>
          </w:p>
        </w:tc>
        <w:tc>
          <w:tcPr>
            <w:tcW w:w="891" w:type="dxa"/>
          </w:tcPr>
          <w:p w14:paraId="363A2AEA" w14:textId="77777777" w:rsidR="00685E33" w:rsidRPr="00DF2567" w:rsidRDefault="00685E33" w:rsidP="00685E33">
            <w:pPr>
              <w:spacing w:before="120"/>
              <w:jc w:val="center"/>
              <w:rPr>
                <w:lang w:val="de-DE"/>
              </w:rPr>
            </w:pPr>
            <w:r w:rsidRPr="00DF2567">
              <w:rPr>
                <w:lang w:val="de-DE"/>
              </w:rPr>
              <w:t>7</w:t>
            </w:r>
          </w:p>
        </w:tc>
        <w:tc>
          <w:tcPr>
            <w:tcW w:w="1407" w:type="dxa"/>
          </w:tcPr>
          <w:p w14:paraId="708D2307" w14:textId="77777777" w:rsidR="00685E33" w:rsidRPr="00DF2567" w:rsidRDefault="00685E33" w:rsidP="00685E33">
            <w:pPr>
              <w:spacing w:before="120"/>
              <w:jc w:val="center"/>
              <w:rPr>
                <w:lang w:val="de-DE"/>
              </w:rPr>
            </w:pPr>
          </w:p>
        </w:tc>
        <w:tc>
          <w:tcPr>
            <w:tcW w:w="1117" w:type="dxa"/>
          </w:tcPr>
          <w:p w14:paraId="7185C371" w14:textId="77777777" w:rsidR="00685E33" w:rsidRPr="00DF2567" w:rsidRDefault="00685E33" w:rsidP="00685E33">
            <w:pPr>
              <w:spacing w:before="120"/>
              <w:jc w:val="center"/>
              <w:rPr>
                <w:lang w:val="en-AU"/>
              </w:rPr>
            </w:pPr>
            <w:r w:rsidRPr="00DF2567">
              <w:rPr>
                <w:lang w:val="en-AU"/>
              </w:rPr>
              <w:t>1</w:t>
            </w:r>
          </w:p>
        </w:tc>
      </w:tr>
      <w:tr w:rsidR="00685E33" w:rsidRPr="00DF2567" w14:paraId="436BDD6F" w14:textId="77777777" w:rsidTr="00685E33">
        <w:trPr>
          <w:trHeight w:val="306"/>
          <w:jc w:val="center"/>
        </w:trPr>
        <w:tc>
          <w:tcPr>
            <w:tcW w:w="695" w:type="dxa"/>
          </w:tcPr>
          <w:p w14:paraId="46C97939" w14:textId="77777777" w:rsidR="00685E33" w:rsidRPr="00DF2567" w:rsidRDefault="00685E33" w:rsidP="00685E33">
            <w:pPr>
              <w:spacing w:before="120"/>
              <w:jc w:val="both"/>
              <w:rPr>
                <w:lang w:val="fr-FR"/>
              </w:rPr>
            </w:pPr>
          </w:p>
        </w:tc>
        <w:tc>
          <w:tcPr>
            <w:tcW w:w="4044" w:type="dxa"/>
          </w:tcPr>
          <w:p w14:paraId="3A3C4F48" w14:textId="77777777" w:rsidR="00685E33" w:rsidRPr="00DF2567" w:rsidRDefault="00685E33" w:rsidP="00685E33">
            <w:pPr>
              <w:spacing w:before="120"/>
              <w:jc w:val="both"/>
              <w:rPr>
                <w:lang w:val="de-DE"/>
              </w:rPr>
            </w:pPr>
            <w:r w:rsidRPr="00DF2567">
              <w:rPr>
                <w:lang w:val="de-DE"/>
              </w:rPr>
              <w:t>2. Phân tích an toàn các mạng điện</w:t>
            </w:r>
          </w:p>
        </w:tc>
        <w:tc>
          <w:tcPr>
            <w:tcW w:w="814" w:type="dxa"/>
          </w:tcPr>
          <w:p w14:paraId="36BA5340" w14:textId="77777777" w:rsidR="00685E33" w:rsidRPr="000433AB" w:rsidRDefault="00685E33" w:rsidP="00685E33">
            <w:pPr>
              <w:spacing w:before="120"/>
              <w:jc w:val="center"/>
            </w:pPr>
          </w:p>
        </w:tc>
        <w:tc>
          <w:tcPr>
            <w:tcW w:w="891" w:type="dxa"/>
          </w:tcPr>
          <w:p w14:paraId="25188CC7" w14:textId="77777777" w:rsidR="00685E33" w:rsidRPr="00DF2567" w:rsidRDefault="00685E33" w:rsidP="00685E33">
            <w:pPr>
              <w:spacing w:before="120"/>
              <w:jc w:val="center"/>
              <w:rPr>
                <w:lang w:val="de-DE"/>
              </w:rPr>
            </w:pPr>
            <w:r w:rsidRPr="00DF2567">
              <w:rPr>
                <w:lang w:val="de-DE"/>
              </w:rPr>
              <w:t>8</w:t>
            </w:r>
          </w:p>
        </w:tc>
        <w:tc>
          <w:tcPr>
            <w:tcW w:w="1407" w:type="dxa"/>
          </w:tcPr>
          <w:p w14:paraId="39DD6F8E" w14:textId="77777777" w:rsidR="00685E33" w:rsidRPr="00DF2567" w:rsidRDefault="00685E33" w:rsidP="00685E33">
            <w:pPr>
              <w:spacing w:before="120"/>
              <w:jc w:val="center"/>
              <w:rPr>
                <w:lang w:val="de-DE"/>
              </w:rPr>
            </w:pPr>
          </w:p>
        </w:tc>
        <w:tc>
          <w:tcPr>
            <w:tcW w:w="1117" w:type="dxa"/>
          </w:tcPr>
          <w:p w14:paraId="7F0D7C70" w14:textId="77777777" w:rsidR="00685E33" w:rsidRPr="00DF2567" w:rsidRDefault="00685E33" w:rsidP="00685E33">
            <w:pPr>
              <w:spacing w:before="120"/>
              <w:jc w:val="center"/>
              <w:rPr>
                <w:lang w:val="en-AU"/>
              </w:rPr>
            </w:pPr>
            <w:r w:rsidRPr="00DF2567">
              <w:rPr>
                <w:lang w:val="en-AU"/>
              </w:rPr>
              <w:t>1</w:t>
            </w:r>
          </w:p>
        </w:tc>
      </w:tr>
      <w:tr w:rsidR="00685E33" w:rsidRPr="00DF2567" w14:paraId="631A7526" w14:textId="77777777" w:rsidTr="00685E33">
        <w:trPr>
          <w:trHeight w:val="329"/>
          <w:jc w:val="center"/>
        </w:trPr>
        <w:tc>
          <w:tcPr>
            <w:tcW w:w="695" w:type="dxa"/>
          </w:tcPr>
          <w:p w14:paraId="1C1AB1D6" w14:textId="77777777" w:rsidR="00685E33" w:rsidRPr="00DF2567" w:rsidRDefault="00685E33" w:rsidP="00685E33">
            <w:pPr>
              <w:spacing w:before="120"/>
              <w:jc w:val="both"/>
              <w:rPr>
                <w:lang w:val="fr-FR"/>
              </w:rPr>
            </w:pPr>
          </w:p>
        </w:tc>
        <w:tc>
          <w:tcPr>
            <w:tcW w:w="4044" w:type="dxa"/>
          </w:tcPr>
          <w:p w14:paraId="47250F4C" w14:textId="77777777" w:rsidR="00685E33" w:rsidRPr="00DF2567" w:rsidRDefault="00685E33" w:rsidP="00685E33">
            <w:pPr>
              <w:spacing w:before="120"/>
              <w:jc w:val="both"/>
              <w:rPr>
                <w:lang w:val="fr-FR"/>
              </w:rPr>
            </w:pPr>
            <w:r w:rsidRPr="00DF2567">
              <w:rPr>
                <w:lang w:val="de-DE"/>
              </w:rPr>
              <w:t xml:space="preserve">3. Tiêu chuẩn Việt Nam về an toàn điện  </w:t>
            </w:r>
            <w:r w:rsidRPr="00DF2567">
              <w:rPr>
                <w:i/>
                <w:iCs/>
                <w:lang w:val="de-DE"/>
              </w:rPr>
              <w:t xml:space="preserve">                                             </w:t>
            </w:r>
          </w:p>
        </w:tc>
        <w:tc>
          <w:tcPr>
            <w:tcW w:w="814" w:type="dxa"/>
          </w:tcPr>
          <w:p w14:paraId="73C8A50E" w14:textId="77777777" w:rsidR="00685E33" w:rsidRPr="00DF2567" w:rsidRDefault="00685E33" w:rsidP="00685E33">
            <w:pPr>
              <w:spacing w:before="120"/>
              <w:jc w:val="center"/>
              <w:rPr>
                <w:lang w:val="fr-FR"/>
              </w:rPr>
            </w:pPr>
          </w:p>
        </w:tc>
        <w:tc>
          <w:tcPr>
            <w:tcW w:w="891" w:type="dxa"/>
          </w:tcPr>
          <w:p w14:paraId="7371111B" w14:textId="77777777" w:rsidR="00685E33" w:rsidRPr="00DF2567" w:rsidRDefault="00685E33" w:rsidP="00685E33">
            <w:pPr>
              <w:spacing w:before="120"/>
              <w:jc w:val="center"/>
              <w:rPr>
                <w:lang w:val="de-DE"/>
              </w:rPr>
            </w:pPr>
            <w:r w:rsidRPr="00DF2567">
              <w:rPr>
                <w:lang w:val="de-DE"/>
              </w:rPr>
              <w:t>1</w:t>
            </w:r>
          </w:p>
        </w:tc>
        <w:tc>
          <w:tcPr>
            <w:tcW w:w="1407" w:type="dxa"/>
          </w:tcPr>
          <w:p w14:paraId="53AA1EEF" w14:textId="77777777" w:rsidR="00685E33" w:rsidRPr="00DF2567" w:rsidRDefault="00685E33" w:rsidP="00685E33">
            <w:pPr>
              <w:spacing w:before="120"/>
              <w:jc w:val="center"/>
              <w:rPr>
                <w:lang w:val="de-DE"/>
              </w:rPr>
            </w:pPr>
          </w:p>
        </w:tc>
        <w:tc>
          <w:tcPr>
            <w:tcW w:w="1117" w:type="dxa"/>
          </w:tcPr>
          <w:p w14:paraId="4071A6D8" w14:textId="77777777" w:rsidR="00685E33" w:rsidRPr="00DF2567" w:rsidRDefault="00685E33" w:rsidP="00685E33">
            <w:pPr>
              <w:spacing w:before="120"/>
              <w:jc w:val="center"/>
              <w:rPr>
                <w:lang w:val="en-AU"/>
              </w:rPr>
            </w:pPr>
            <w:r w:rsidRPr="00DF2567">
              <w:rPr>
                <w:lang w:val="en-AU"/>
              </w:rPr>
              <w:t>0,5</w:t>
            </w:r>
          </w:p>
        </w:tc>
      </w:tr>
      <w:tr w:rsidR="00685E33" w:rsidRPr="00DF2567" w14:paraId="3096B747" w14:textId="77777777" w:rsidTr="00685E33">
        <w:trPr>
          <w:trHeight w:val="627"/>
          <w:jc w:val="center"/>
        </w:trPr>
        <w:tc>
          <w:tcPr>
            <w:tcW w:w="695" w:type="dxa"/>
          </w:tcPr>
          <w:p w14:paraId="090D13FE" w14:textId="77777777" w:rsidR="00685E33" w:rsidRPr="00DF2567" w:rsidRDefault="00685E33" w:rsidP="00685E33">
            <w:pPr>
              <w:spacing w:before="120"/>
              <w:jc w:val="both"/>
              <w:rPr>
                <w:lang w:val="fr-FR"/>
              </w:rPr>
            </w:pPr>
          </w:p>
        </w:tc>
        <w:tc>
          <w:tcPr>
            <w:tcW w:w="4044" w:type="dxa"/>
          </w:tcPr>
          <w:p w14:paraId="55C49AF0" w14:textId="77777777" w:rsidR="00685E33" w:rsidRPr="00DF2567" w:rsidRDefault="00685E33" w:rsidP="00685E33">
            <w:pPr>
              <w:spacing w:before="120"/>
              <w:jc w:val="both"/>
              <w:rPr>
                <w:lang w:val="fr-FR"/>
              </w:rPr>
            </w:pPr>
            <w:r w:rsidRPr="00DF2567">
              <w:rPr>
                <w:lang w:val="de-DE"/>
              </w:rPr>
              <w:t>4. Nguyên nhân gây ra tai nạn điện</w:t>
            </w:r>
          </w:p>
        </w:tc>
        <w:tc>
          <w:tcPr>
            <w:tcW w:w="814" w:type="dxa"/>
          </w:tcPr>
          <w:p w14:paraId="7278D4B5" w14:textId="77777777" w:rsidR="00685E33" w:rsidRPr="00DF2567" w:rsidRDefault="00685E33" w:rsidP="00685E33">
            <w:pPr>
              <w:spacing w:before="120"/>
              <w:jc w:val="center"/>
              <w:rPr>
                <w:lang w:val="fr-FR"/>
              </w:rPr>
            </w:pPr>
          </w:p>
        </w:tc>
        <w:tc>
          <w:tcPr>
            <w:tcW w:w="891" w:type="dxa"/>
          </w:tcPr>
          <w:p w14:paraId="208516B2" w14:textId="77777777" w:rsidR="00685E33" w:rsidRPr="00DF2567" w:rsidRDefault="00685E33" w:rsidP="00685E33">
            <w:pPr>
              <w:spacing w:before="120"/>
              <w:jc w:val="center"/>
              <w:rPr>
                <w:lang w:val="de-DE"/>
              </w:rPr>
            </w:pPr>
            <w:r w:rsidRPr="00DF2567">
              <w:rPr>
                <w:lang w:val="de-DE"/>
              </w:rPr>
              <w:t>1</w:t>
            </w:r>
          </w:p>
        </w:tc>
        <w:tc>
          <w:tcPr>
            <w:tcW w:w="1407" w:type="dxa"/>
          </w:tcPr>
          <w:p w14:paraId="2CC476B8" w14:textId="77777777" w:rsidR="00685E33" w:rsidRPr="00DF2567" w:rsidRDefault="00685E33" w:rsidP="00685E33">
            <w:pPr>
              <w:spacing w:before="120"/>
              <w:jc w:val="center"/>
              <w:rPr>
                <w:lang w:val="de-DE"/>
              </w:rPr>
            </w:pPr>
          </w:p>
        </w:tc>
        <w:tc>
          <w:tcPr>
            <w:tcW w:w="1117" w:type="dxa"/>
          </w:tcPr>
          <w:p w14:paraId="080B3256" w14:textId="77777777" w:rsidR="00685E33" w:rsidRPr="00DF2567" w:rsidRDefault="00685E33" w:rsidP="00685E33">
            <w:pPr>
              <w:spacing w:before="120"/>
              <w:jc w:val="center"/>
              <w:rPr>
                <w:lang w:val="en-AU"/>
              </w:rPr>
            </w:pPr>
            <w:r w:rsidRPr="00DF2567">
              <w:rPr>
                <w:lang w:val="en-AU"/>
              </w:rPr>
              <w:t>0,5</w:t>
            </w:r>
          </w:p>
        </w:tc>
      </w:tr>
      <w:tr w:rsidR="00685E33" w:rsidRPr="00DF2567" w14:paraId="3E0FA830" w14:textId="77777777" w:rsidTr="00685E33">
        <w:trPr>
          <w:trHeight w:val="934"/>
          <w:jc w:val="center"/>
        </w:trPr>
        <w:tc>
          <w:tcPr>
            <w:tcW w:w="695" w:type="dxa"/>
          </w:tcPr>
          <w:p w14:paraId="2101F4D0" w14:textId="77777777" w:rsidR="00685E33" w:rsidRPr="00DF2567" w:rsidRDefault="00685E33" w:rsidP="00685E33">
            <w:pPr>
              <w:spacing w:before="120"/>
              <w:jc w:val="both"/>
              <w:rPr>
                <w:lang w:val="fr-FR"/>
              </w:rPr>
            </w:pPr>
          </w:p>
        </w:tc>
        <w:tc>
          <w:tcPr>
            <w:tcW w:w="4044" w:type="dxa"/>
          </w:tcPr>
          <w:p w14:paraId="6319971E" w14:textId="77777777" w:rsidR="00685E33" w:rsidRPr="00DF2567" w:rsidRDefault="00685E33" w:rsidP="00685E33">
            <w:pPr>
              <w:spacing w:before="120"/>
              <w:jc w:val="both"/>
              <w:rPr>
                <w:lang w:val="fr-FR"/>
              </w:rPr>
            </w:pPr>
            <w:r w:rsidRPr="00DF2567">
              <w:rPr>
                <w:lang w:val="de-DE"/>
              </w:rPr>
              <w:t>5. Các biện pháp sơ cấp cứu cho nạn nhân bị điện giật</w:t>
            </w:r>
          </w:p>
        </w:tc>
        <w:tc>
          <w:tcPr>
            <w:tcW w:w="814" w:type="dxa"/>
          </w:tcPr>
          <w:p w14:paraId="67C745A5" w14:textId="77777777" w:rsidR="00685E33" w:rsidRPr="00DF2567" w:rsidRDefault="00685E33" w:rsidP="00685E33">
            <w:pPr>
              <w:spacing w:before="120"/>
              <w:jc w:val="center"/>
              <w:rPr>
                <w:lang w:val="fr-FR"/>
              </w:rPr>
            </w:pPr>
          </w:p>
        </w:tc>
        <w:tc>
          <w:tcPr>
            <w:tcW w:w="891" w:type="dxa"/>
          </w:tcPr>
          <w:p w14:paraId="62C7AC6C" w14:textId="77777777" w:rsidR="00685E33" w:rsidRPr="00DF2567" w:rsidRDefault="00685E33" w:rsidP="00685E33">
            <w:pPr>
              <w:spacing w:before="120"/>
              <w:jc w:val="center"/>
              <w:rPr>
                <w:lang w:val="de-DE"/>
              </w:rPr>
            </w:pPr>
            <w:r w:rsidRPr="00DF2567">
              <w:rPr>
                <w:lang w:val="de-DE"/>
              </w:rPr>
              <w:t>2</w:t>
            </w:r>
          </w:p>
        </w:tc>
        <w:tc>
          <w:tcPr>
            <w:tcW w:w="1407" w:type="dxa"/>
          </w:tcPr>
          <w:p w14:paraId="212E9124" w14:textId="77777777" w:rsidR="00685E33" w:rsidRPr="00DF2567" w:rsidRDefault="00685E33" w:rsidP="00685E33">
            <w:pPr>
              <w:spacing w:before="120"/>
              <w:jc w:val="center"/>
              <w:rPr>
                <w:lang w:val="de-DE"/>
              </w:rPr>
            </w:pPr>
          </w:p>
        </w:tc>
        <w:tc>
          <w:tcPr>
            <w:tcW w:w="1117" w:type="dxa"/>
          </w:tcPr>
          <w:p w14:paraId="1282C6C1" w14:textId="77777777" w:rsidR="00685E33" w:rsidRPr="00DF2567" w:rsidRDefault="00685E33" w:rsidP="00685E33">
            <w:pPr>
              <w:spacing w:before="120"/>
              <w:jc w:val="center"/>
              <w:rPr>
                <w:lang w:val="en-AU"/>
              </w:rPr>
            </w:pPr>
          </w:p>
        </w:tc>
      </w:tr>
      <w:tr w:rsidR="00685E33" w:rsidRPr="00DF2567" w14:paraId="4F252F7E" w14:textId="77777777" w:rsidTr="00685E33">
        <w:trPr>
          <w:trHeight w:val="321"/>
          <w:jc w:val="center"/>
        </w:trPr>
        <w:tc>
          <w:tcPr>
            <w:tcW w:w="695" w:type="dxa"/>
          </w:tcPr>
          <w:p w14:paraId="79B41D9D" w14:textId="77777777" w:rsidR="00685E33" w:rsidRPr="00DF2567" w:rsidRDefault="00685E33" w:rsidP="00685E33">
            <w:pPr>
              <w:spacing w:before="120"/>
              <w:jc w:val="both"/>
              <w:rPr>
                <w:lang w:val="de-DE"/>
              </w:rPr>
            </w:pPr>
          </w:p>
        </w:tc>
        <w:tc>
          <w:tcPr>
            <w:tcW w:w="4044" w:type="dxa"/>
          </w:tcPr>
          <w:p w14:paraId="0DE10A9F" w14:textId="77777777" w:rsidR="00685E33" w:rsidRPr="00DF2567" w:rsidRDefault="00685E33" w:rsidP="00685E33">
            <w:pPr>
              <w:spacing w:before="120"/>
              <w:jc w:val="both"/>
              <w:rPr>
                <w:lang w:val="de-DE"/>
              </w:rPr>
            </w:pPr>
            <w:r w:rsidRPr="00DF2567">
              <w:rPr>
                <w:lang w:val="de-DE"/>
              </w:rPr>
              <w:t>6. Các biện pháp bảo vệ an toàn cho người và thiết bị khi sử dụng điện</w:t>
            </w:r>
          </w:p>
        </w:tc>
        <w:tc>
          <w:tcPr>
            <w:tcW w:w="814" w:type="dxa"/>
          </w:tcPr>
          <w:p w14:paraId="0D612F89" w14:textId="77777777" w:rsidR="00685E33" w:rsidRPr="00DF2567" w:rsidRDefault="00685E33" w:rsidP="00685E33">
            <w:pPr>
              <w:spacing w:before="120"/>
              <w:jc w:val="center"/>
              <w:rPr>
                <w:lang w:val="de-DE"/>
              </w:rPr>
            </w:pPr>
          </w:p>
        </w:tc>
        <w:tc>
          <w:tcPr>
            <w:tcW w:w="891" w:type="dxa"/>
          </w:tcPr>
          <w:p w14:paraId="64694FF7" w14:textId="77777777" w:rsidR="00685E33" w:rsidRPr="00DF2567" w:rsidRDefault="00685E33" w:rsidP="00685E33">
            <w:pPr>
              <w:spacing w:before="120"/>
              <w:jc w:val="center"/>
              <w:rPr>
                <w:lang w:val="de-DE"/>
              </w:rPr>
            </w:pPr>
            <w:r w:rsidRPr="00DF2567">
              <w:rPr>
                <w:lang w:val="de-DE"/>
              </w:rPr>
              <w:t>2</w:t>
            </w:r>
          </w:p>
        </w:tc>
        <w:tc>
          <w:tcPr>
            <w:tcW w:w="1407" w:type="dxa"/>
          </w:tcPr>
          <w:p w14:paraId="372DB596" w14:textId="77777777" w:rsidR="00685E33" w:rsidRPr="00DF2567" w:rsidRDefault="00685E33" w:rsidP="00685E33">
            <w:pPr>
              <w:spacing w:before="120"/>
              <w:jc w:val="center"/>
              <w:rPr>
                <w:lang w:val="de-DE"/>
              </w:rPr>
            </w:pPr>
          </w:p>
        </w:tc>
        <w:tc>
          <w:tcPr>
            <w:tcW w:w="1117" w:type="dxa"/>
          </w:tcPr>
          <w:p w14:paraId="6F9C02D2" w14:textId="77777777" w:rsidR="00685E33" w:rsidRPr="00DF2567" w:rsidRDefault="00685E33" w:rsidP="00685E33">
            <w:pPr>
              <w:spacing w:before="120"/>
              <w:jc w:val="center"/>
              <w:rPr>
                <w:lang w:val="en-AU"/>
              </w:rPr>
            </w:pPr>
          </w:p>
        </w:tc>
      </w:tr>
      <w:tr w:rsidR="00685E33" w:rsidRPr="00DF2567" w14:paraId="0033EF20" w14:textId="77777777" w:rsidTr="00685E33">
        <w:trPr>
          <w:trHeight w:val="321"/>
          <w:jc w:val="center"/>
        </w:trPr>
        <w:tc>
          <w:tcPr>
            <w:tcW w:w="695" w:type="dxa"/>
          </w:tcPr>
          <w:p w14:paraId="609BE2B1" w14:textId="77777777" w:rsidR="00685E33" w:rsidRPr="00DF2567" w:rsidRDefault="00685E33" w:rsidP="00685E33">
            <w:pPr>
              <w:spacing w:before="120"/>
              <w:jc w:val="both"/>
              <w:rPr>
                <w:lang w:val="de-DE"/>
              </w:rPr>
            </w:pPr>
          </w:p>
        </w:tc>
        <w:tc>
          <w:tcPr>
            <w:tcW w:w="4044" w:type="dxa"/>
          </w:tcPr>
          <w:p w14:paraId="57548C0C" w14:textId="77777777" w:rsidR="00685E33" w:rsidRPr="00DF2567" w:rsidRDefault="00685E33" w:rsidP="00685E33">
            <w:pPr>
              <w:spacing w:before="120"/>
              <w:jc w:val="both"/>
              <w:rPr>
                <w:lang w:val="de-DE"/>
              </w:rPr>
            </w:pPr>
            <w:r w:rsidRPr="00DF2567">
              <w:rPr>
                <w:lang w:val="de-DE"/>
              </w:rPr>
              <w:t>7. Câu hỏi ôn tập</w:t>
            </w:r>
          </w:p>
        </w:tc>
        <w:tc>
          <w:tcPr>
            <w:tcW w:w="814" w:type="dxa"/>
          </w:tcPr>
          <w:p w14:paraId="618D89D7" w14:textId="77777777" w:rsidR="00685E33" w:rsidRPr="00DF2567" w:rsidRDefault="00685E33" w:rsidP="00685E33">
            <w:pPr>
              <w:spacing w:before="120"/>
              <w:jc w:val="center"/>
              <w:rPr>
                <w:lang w:val="de-DE"/>
              </w:rPr>
            </w:pPr>
          </w:p>
        </w:tc>
        <w:tc>
          <w:tcPr>
            <w:tcW w:w="891" w:type="dxa"/>
          </w:tcPr>
          <w:p w14:paraId="0DEDE303" w14:textId="4EBB83BD" w:rsidR="00685E33" w:rsidRPr="00DF2567" w:rsidRDefault="00DA76C6" w:rsidP="00685E33">
            <w:pPr>
              <w:spacing w:before="120"/>
              <w:jc w:val="center"/>
              <w:rPr>
                <w:lang w:val="de-DE"/>
              </w:rPr>
            </w:pPr>
            <w:r>
              <w:rPr>
                <w:lang w:val="de-DE"/>
              </w:rPr>
              <w:t>1</w:t>
            </w:r>
            <w:r w:rsidR="00862702">
              <w:rPr>
                <w:lang w:val="de-DE"/>
              </w:rPr>
              <w:t>1</w:t>
            </w:r>
          </w:p>
        </w:tc>
        <w:tc>
          <w:tcPr>
            <w:tcW w:w="1407" w:type="dxa"/>
          </w:tcPr>
          <w:p w14:paraId="7A2A9EC3" w14:textId="2B314499" w:rsidR="00685E33" w:rsidRPr="00DF2567" w:rsidRDefault="00685E33" w:rsidP="00685E33">
            <w:pPr>
              <w:spacing w:before="120"/>
              <w:jc w:val="center"/>
              <w:rPr>
                <w:lang w:val="de-DE"/>
              </w:rPr>
            </w:pPr>
          </w:p>
        </w:tc>
        <w:tc>
          <w:tcPr>
            <w:tcW w:w="1117" w:type="dxa"/>
          </w:tcPr>
          <w:p w14:paraId="50199347" w14:textId="77777777" w:rsidR="00685E33" w:rsidRPr="00DF2567" w:rsidRDefault="00685E33" w:rsidP="00685E33">
            <w:pPr>
              <w:spacing w:before="120"/>
              <w:jc w:val="center"/>
              <w:rPr>
                <w:lang w:val="en-AU"/>
              </w:rPr>
            </w:pPr>
          </w:p>
        </w:tc>
      </w:tr>
      <w:tr w:rsidR="00685E33" w:rsidRPr="00DF2567" w14:paraId="29F404DA" w14:textId="77777777" w:rsidTr="00685E33">
        <w:trPr>
          <w:trHeight w:val="321"/>
          <w:jc w:val="center"/>
        </w:trPr>
        <w:tc>
          <w:tcPr>
            <w:tcW w:w="695" w:type="dxa"/>
          </w:tcPr>
          <w:p w14:paraId="63695A6A" w14:textId="77777777" w:rsidR="00685E33" w:rsidRPr="00DF2567" w:rsidRDefault="00685E33" w:rsidP="00685E33">
            <w:pPr>
              <w:jc w:val="both"/>
              <w:rPr>
                <w:lang w:val="de-DE"/>
              </w:rPr>
            </w:pPr>
          </w:p>
        </w:tc>
        <w:tc>
          <w:tcPr>
            <w:tcW w:w="4044" w:type="dxa"/>
          </w:tcPr>
          <w:p w14:paraId="5BBE92C3" w14:textId="77777777" w:rsidR="00685E33" w:rsidRPr="00DF2567" w:rsidRDefault="00685E33" w:rsidP="00685E33">
            <w:pPr>
              <w:tabs>
                <w:tab w:val="num" w:pos="439"/>
              </w:tabs>
              <w:ind w:left="39" w:right="560"/>
              <w:jc w:val="both"/>
              <w:rPr>
                <w:b/>
                <w:bCs/>
                <w:lang w:val="de-DE"/>
              </w:rPr>
            </w:pPr>
            <w:r w:rsidRPr="00DF2567">
              <w:rPr>
                <w:b/>
                <w:bCs/>
                <w:lang w:val="de-DE"/>
              </w:rPr>
              <w:t xml:space="preserve"> Cộng:</w:t>
            </w:r>
          </w:p>
        </w:tc>
        <w:tc>
          <w:tcPr>
            <w:tcW w:w="814" w:type="dxa"/>
          </w:tcPr>
          <w:p w14:paraId="39112D8A" w14:textId="77777777" w:rsidR="00685E33" w:rsidRPr="00DF2567" w:rsidRDefault="00685E33" w:rsidP="00685E33">
            <w:pPr>
              <w:jc w:val="center"/>
              <w:rPr>
                <w:b/>
                <w:bCs/>
                <w:lang w:val="de-DE"/>
              </w:rPr>
            </w:pPr>
            <w:r w:rsidRPr="00DF2567">
              <w:rPr>
                <w:b/>
                <w:bCs/>
                <w:lang w:val="de-DE"/>
              </w:rPr>
              <w:t>45</w:t>
            </w:r>
          </w:p>
        </w:tc>
        <w:tc>
          <w:tcPr>
            <w:tcW w:w="891" w:type="dxa"/>
          </w:tcPr>
          <w:p w14:paraId="630CD3C8" w14:textId="06A70136" w:rsidR="00685E33" w:rsidRPr="00DF2567" w:rsidRDefault="00862702" w:rsidP="00685E33">
            <w:pPr>
              <w:jc w:val="center"/>
              <w:rPr>
                <w:b/>
                <w:bCs/>
                <w:lang w:val="de-DE"/>
              </w:rPr>
            </w:pPr>
            <w:r>
              <w:rPr>
                <w:b/>
                <w:bCs/>
                <w:lang w:val="de-DE"/>
              </w:rPr>
              <w:t>42</w:t>
            </w:r>
          </w:p>
        </w:tc>
        <w:tc>
          <w:tcPr>
            <w:tcW w:w="1407" w:type="dxa"/>
          </w:tcPr>
          <w:p w14:paraId="7E2598E3" w14:textId="6C133D8C" w:rsidR="00685E33" w:rsidRPr="00DF2567" w:rsidRDefault="00862702" w:rsidP="00685E33">
            <w:pPr>
              <w:jc w:val="center"/>
              <w:rPr>
                <w:b/>
                <w:bCs/>
                <w:lang w:val="de-DE"/>
              </w:rPr>
            </w:pPr>
            <w:r>
              <w:rPr>
                <w:b/>
                <w:bCs/>
                <w:lang w:val="de-DE"/>
              </w:rPr>
              <w:t>0</w:t>
            </w:r>
          </w:p>
        </w:tc>
        <w:tc>
          <w:tcPr>
            <w:tcW w:w="1117" w:type="dxa"/>
          </w:tcPr>
          <w:p w14:paraId="036738A0" w14:textId="77777777" w:rsidR="00685E33" w:rsidRPr="00DF2567" w:rsidRDefault="00685E33" w:rsidP="00685E33">
            <w:pPr>
              <w:jc w:val="center"/>
              <w:rPr>
                <w:b/>
                <w:bCs/>
                <w:lang w:val="en-AU"/>
              </w:rPr>
            </w:pPr>
            <w:r w:rsidRPr="00DF2567">
              <w:rPr>
                <w:b/>
                <w:bCs/>
                <w:lang w:val="en-AU"/>
              </w:rPr>
              <w:t>3</w:t>
            </w:r>
          </w:p>
        </w:tc>
      </w:tr>
    </w:tbl>
    <w:p w14:paraId="116AF7EA" w14:textId="77777777" w:rsidR="00685E33" w:rsidRPr="00DF2567" w:rsidRDefault="00685E33" w:rsidP="00685E33">
      <w:pPr>
        <w:spacing w:before="120"/>
        <w:jc w:val="both"/>
        <w:rPr>
          <w:iCs/>
          <w:lang w:val="de-DE"/>
        </w:rPr>
      </w:pPr>
      <w:r w:rsidRPr="00DF2567">
        <w:rPr>
          <w:i/>
          <w:iCs/>
          <w:lang w:val="de-DE"/>
        </w:rPr>
        <w:t xml:space="preserve">2. Nội dung chi tiết:   </w:t>
      </w:r>
    </w:p>
    <w:p w14:paraId="4FB581E1" w14:textId="77777777" w:rsidR="00685E33" w:rsidRPr="00DF2567" w:rsidRDefault="00685E33" w:rsidP="00685E33">
      <w:pPr>
        <w:spacing w:before="120"/>
        <w:jc w:val="both"/>
        <w:rPr>
          <w:i/>
          <w:iCs/>
          <w:lang w:val="de-DE"/>
        </w:rPr>
      </w:pPr>
      <w:r w:rsidRPr="00DF2567">
        <w:rPr>
          <w:iCs/>
          <w:lang w:val="de-DE"/>
        </w:rPr>
        <w:t xml:space="preserve">       </w:t>
      </w:r>
      <w:r w:rsidRPr="00DF2567">
        <w:rPr>
          <w:b/>
          <w:iCs/>
          <w:lang w:val="de-DE"/>
        </w:rPr>
        <w:t>Bài mở đầu</w:t>
      </w:r>
      <w:r w:rsidRPr="00DF2567">
        <w:rPr>
          <w:iCs/>
          <w:lang w:val="de-DE"/>
        </w:rPr>
        <w:t>: Khái quát chung về an toàn điện</w:t>
      </w:r>
      <w:r w:rsidRPr="00DF2567">
        <w:rPr>
          <w:i/>
          <w:iCs/>
          <w:lang w:val="de-DE"/>
        </w:rPr>
        <w:t xml:space="preserve"> </w:t>
      </w:r>
      <w:r w:rsidRPr="00DF2567">
        <w:rPr>
          <w:i/>
          <w:iCs/>
          <w:lang w:val="de-DE"/>
        </w:rPr>
        <w:tab/>
        <w:t xml:space="preserve">         Thời gian:2 giờ</w:t>
      </w:r>
    </w:p>
    <w:p w14:paraId="01448596" w14:textId="77777777" w:rsidR="00685E33" w:rsidRPr="00DF2567" w:rsidRDefault="00685E33" w:rsidP="00685E33">
      <w:pPr>
        <w:spacing w:before="120"/>
        <w:jc w:val="both"/>
        <w:rPr>
          <w:iCs/>
          <w:lang w:val="de-DE"/>
        </w:rPr>
      </w:pPr>
      <w:r w:rsidRPr="00DF2567">
        <w:rPr>
          <w:iCs/>
          <w:lang w:val="de-DE"/>
        </w:rPr>
        <w:t xml:space="preserve"> 1. Mục tiêu:</w:t>
      </w:r>
    </w:p>
    <w:p w14:paraId="3CC56DBC" w14:textId="77777777" w:rsidR="00685E33" w:rsidRPr="00DF2567" w:rsidRDefault="00685E33" w:rsidP="00685E33">
      <w:pPr>
        <w:spacing w:before="120"/>
        <w:jc w:val="both"/>
        <w:rPr>
          <w:iCs/>
          <w:lang w:val="de-DE"/>
        </w:rPr>
      </w:pPr>
      <w:r w:rsidRPr="00DF2567">
        <w:rPr>
          <w:iCs/>
          <w:lang w:val="de-DE"/>
        </w:rPr>
        <w:tab/>
        <w:t xml:space="preserve">- Khái quát được tầm quan trọng của môn an toàn điện </w:t>
      </w:r>
    </w:p>
    <w:p w14:paraId="7D0F9F82" w14:textId="77777777" w:rsidR="00685E33" w:rsidRPr="00DF2567" w:rsidRDefault="00685E33" w:rsidP="00685E33">
      <w:pPr>
        <w:spacing w:before="120"/>
        <w:jc w:val="both"/>
        <w:rPr>
          <w:iCs/>
          <w:lang w:val="de-DE"/>
        </w:rPr>
      </w:pPr>
      <w:r w:rsidRPr="00DF2567">
        <w:rPr>
          <w:iCs/>
          <w:lang w:val="de-DE"/>
        </w:rPr>
        <w:tab/>
        <w:t>- Nêu được các phương pháp phòng tránh tai nạn về điện</w:t>
      </w:r>
    </w:p>
    <w:p w14:paraId="5B673E34" w14:textId="77777777" w:rsidR="00685E33" w:rsidRPr="00DF2567" w:rsidRDefault="00685E33" w:rsidP="00685E33">
      <w:pPr>
        <w:spacing w:before="120"/>
        <w:ind w:firstLine="567"/>
        <w:jc w:val="both"/>
        <w:rPr>
          <w:lang w:val="pl-PL"/>
        </w:rPr>
      </w:pPr>
      <w:r w:rsidRPr="00DF2567">
        <w:rPr>
          <w:iCs/>
          <w:lang w:val="de-DE"/>
        </w:rPr>
        <w:tab/>
      </w:r>
      <w:r w:rsidRPr="00DF2567">
        <w:rPr>
          <w:lang w:val="pl-PL"/>
        </w:rPr>
        <w:t>- Rèn được phương pháp học tư duy và nghiêm túc trong công việc.</w:t>
      </w:r>
    </w:p>
    <w:p w14:paraId="22CA3406" w14:textId="77777777" w:rsidR="00685E33" w:rsidRPr="00DF2567" w:rsidRDefault="00685E33" w:rsidP="00685E33">
      <w:pPr>
        <w:spacing w:before="120"/>
        <w:jc w:val="both"/>
        <w:rPr>
          <w:iCs/>
          <w:lang w:val="de-DE"/>
        </w:rPr>
      </w:pPr>
    </w:p>
    <w:p w14:paraId="423A8992" w14:textId="77777777" w:rsidR="00685E33" w:rsidRPr="00DF2567" w:rsidRDefault="00685E33" w:rsidP="00685E33">
      <w:pPr>
        <w:spacing w:before="120"/>
        <w:jc w:val="both"/>
        <w:rPr>
          <w:iCs/>
          <w:lang w:val="de-DE"/>
        </w:rPr>
      </w:pPr>
      <w:r w:rsidRPr="00DF2567">
        <w:rPr>
          <w:iCs/>
          <w:lang w:val="de-DE"/>
        </w:rPr>
        <w:t>2.  Nội dung:</w:t>
      </w:r>
    </w:p>
    <w:p w14:paraId="5ABC7324" w14:textId="77777777" w:rsidR="00685E33" w:rsidRPr="00DF2567" w:rsidRDefault="00685E33" w:rsidP="00685E33">
      <w:pPr>
        <w:tabs>
          <w:tab w:val="left" w:pos="567"/>
        </w:tabs>
        <w:spacing w:before="120"/>
        <w:ind w:left="-142"/>
        <w:jc w:val="both"/>
        <w:rPr>
          <w:iCs/>
          <w:lang w:val="de-DE"/>
        </w:rPr>
      </w:pPr>
      <w:r w:rsidRPr="00DF2567">
        <w:rPr>
          <w:iCs/>
          <w:lang w:val="de-DE"/>
        </w:rPr>
        <w:t xml:space="preserve">  2.1. Khái quát về môn học An toàn điện.</w:t>
      </w:r>
    </w:p>
    <w:p w14:paraId="0A9A0266" w14:textId="77777777" w:rsidR="00685E33" w:rsidRPr="00DF2567" w:rsidRDefault="00685E33" w:rsidP="00685E33">
      <w:pPr>
        <w:tabs>
          <w:tab w:val="left" w:pos="567"/>
        </w:tabs>
        <w:spacing w:before="120"/>
        <w:jc w:val="both"/>
        <w:rPr>
          <w:iCs/>
          <w:lang w:val="de-DE"/>
        </w:rPr>
      </w:pPr>
      <w:r w:rsidRPr="00DF2567">
        <w:rPr>
          <w:iCs/>
          <w:lang w:val="de-DE"/>
        </w:rPr>
        <w:t>2.2. Các phương pháp phòng tránh tai nạn về điện.</w:t>
      </w:r>
    </w:p>
    <w:p w14:paraId="515AC01F" w14:textId="77777777" w:rsidR="00685E33" w:rsidRPr="00DF2567" w:rsidRDefault="00685E33" w:rsidP="00685E33">
      <w:pPr>
        <w:tabs>
          <w:tab w:val="left" w:pos="720"/>
          <w:tab w:val="left" w:pos="1440"/>
          <w:tab w:val="left" w:pos="2160"/>
          <w:tab w:val="left" w:pos="2880"/>
          <w:tab w:val="left" w:pos="3600"/>
          <w:tab w:val="left" w:pos="4320"/>
          <w:tab w:val="left" w:pos="5040"/>
          <w:tab w:val="left" w:pos="5760"/>
          <w:tab w:val="left" w:pos="6480"/>
          <w:tab w:val="left" w:pos="7200"/>
          <w:tab w:val="left" w:pos="8175"/>
        </w:tabs>
        <w:spacing w:before="120"/>
        <w:ind w:firstLine="720"/>
        <w:jc w:val="both"/>
        <w:rPr>
          <w:lang w:val="de-DE"/>
        </w:rPr>
      </w:pPr>
    </w:p>
    <w:p w14:paraId="21894087" w14:textId="77777777" w:rsidR="00685E33" w:rsidRPr="00DF2567" w:rsidRDefault="00685E33" w:rsidP="00685E33">
      <w:pPr>
        <w:tabs>
          <w:tab w:val="left" w:pos="720"/>
          <w:tab w:val="left" w:pos="1440"/>
          <w:tab w:val="left" w:pos="2160"/>
          <w:tab w:val="left" w:pos="2880"/>
          <w:tab w:val="left" w:pos="3600"/>
          <w:tab w:val="left" w:pos="4320"/>
          <w:tab w:val="left" w:pos="5040"/>
          <w:tab w:val="left" w:pos="5760"/>
          <w:tab w:val="left" w:pos="6480"/>
          <w:tab w:val="left" w:pos="7200"/>
          <w:tab w:val="left" w:pos="8175"/>
        </w:tabs>
        <w:spacing w:before="120"/>
        <w:ind w:firstLine="720"/>
        <w:jc w:val="both"/>
        <w:rPr>
          <w:i/>
          <w:iCs/>
          <w:lang w:val="de-DE"/>
        </w:rPr>
      </w:pPr>
      <w:r w:rsidRPr="00DF2567">
        <w:rPr>
          <w:b/>
          <w:lang w:val="de-DE"/>
        </w:rPr>
        <w:t>Chương 1</w:t>
      </w:r>
      <w:r w:rsidRPr="00DF2567">
        <w:rPr>
          <w:lang w:val="de-DE"/>
        </w:rPr>
        <w:t xml:space="preserve">: </w:t>
      </w:r>
      <w:r w:rsidRPr="00DF2567">
        <w:rPr>
          <w:bCs/>
          <w:lang w:val="vi-VN"/>
        </w:rPr>
        <w:t>Các biện pháp phòng hộ</w:t>
      </w:r>
      <w:r w:rsidRPr="00DF2567">
        <w:rPr>
          <w:bCs/>
          <w:lang w:val="de-DE"/>
        </w:rPr>
        <w:t xml:space="preserve"> </w:t>
      </w:r>
      <w:r w:rsidRPr="00DF2567">
        <w:rPr>
          <w:bCs/>
          <w:lang w:val="vi-VN"/>
        </w:rPr>
        <w:t>lao động</w:t>
      </w:r>
      <w:r w:rsidRPr="00DF2567">
        <w:rPr>
          <w:b/>
          <w:bCs/>
          <w:lang w:val="de-DE"/>
        </w:rPr>
        <w:tab/>
        <w:t xml:space="preserve">        </w:t>
      </w:r>
      <w:r w:rsidRPr="00DF2567">
        <w:rPr>
          <w:b/>
          <w:bCs/>
          <w:lang w:val="de-DE"/>
        </w:rPr>
        <w:tab/>
      </w:r>
      <w:r w:rsidRPr="00DF2567">
        <w:rPr>
          <w:lang w:val="de-DE"/>
        </w:rPr>
        <w:t>Thời gian 8 giờ</w:t>
      </w:r>
    </w:p>
    <w:p w14:paraId="297D37A9" w14:textId="77777777" w:rsidR="00685E33" w:rsidRPr="00DF2567" w:rsidRDefault="00685E33" w:rsidP="00685E33">
      <w:pPr>
        <w:spacing w:before="120"/>
        <w:jc w:val="both"/>
        <w:rPr>
          <w:iCs/>
          <w:lang w:val="de-DE"/>
        </w:rPr>
      </w:pPr>
      <w:r w:rsidRPr="00DF2567">
        <w:rPr>
          <w:iCs/>
          <w:lang w:val="de-DE"/>
        </w:rPr>
        <w:t xml:space="preserve"> 1. Mục tiêu:</w:t>
      </w:r>
    </w:p>
    <w:p w14:paraId="43CD2636" w14:textId="77777777" w:rsidR="00685E33" w:rsidRPr="00DF2567" w:rsidRDefault="00685E33" w:rsidP="00685E33">
      <w:pPr>
        <w:spacing w:before="120"/>
        <w:ind w:firstLine="567"/>
        <w:jc w:val="both"/>
        <w:rPr>
          <w:lang w:val="de-DE"/>
        </w:rPr>
      </w:pPr>
      <w:r w:rsidRPr="00DF2567">
        <w:rPr>
          <w:lang w:val="de-DE"/>
        </w:rPr>
        <w:t xml:space="preserve">- Giải thích được tác dụng của việc thông gió nơi làm việc. Tổ chức thông gió nơi làm việc đạt yêu cầu. </w:t>
      </w:r>
    </w:p>
    <w:p w14:paraId="303FBAF6" w14:textId="77777777" w:rsidR="00685E33" w:rsidRPr="00DF2567" w:rsidRDefault="00685E33" w:rsidP="00685E33">
      <w:pPr>
        <w:spacing w:before="120"/>
        <w:ind w:firstLine="567"/>
        <w:jc w:val="both"/>
        <w:rPr>
          <w:lang w:val="de-DE"/>
        </w:rPr>
      </w:pPr>
      <w:r w:rsidRPr="00DF2567">
        <w:rPr>
          <w:lang w:val="de-DE"/>
        </w:rPr>
        <w:t>- Giải thích được nguyên nhân gây cháy, nổ. Thực hiện các biện pháp phòng chống cháy nổ.</w:t>
      </w:r>
    </w:p>
    <w:p w14:paraId="17F444F0" w14:textId="77777777" w:rsidR="00685E33" w:rsidRPr="00DF2567" w:rsidRDefault="00685E33" w:rsidP="00685E33">
      <w:pPr>
        <w:spacing w:before="120"/>
        <w:ind w:firstLine="567"/>
        <w:jc w:val="both"/>
        <w:rPr>
          <w:lang w:val="de-DE"/>
        </w:rPr>
      </w:pPr>
      <w:r w:rsidRPr="00DF2567">
        <w:rPr>
          <w:lang w:val="de-DE"/>
        </w:rPr>
        <w:t>- Giải thích được tác động của bụi lên cơ thể con người. Thực hiện các biện pháp phòng chống bụi.</w:t>
      </w:r>
    </w:p>
    <w:p w14:paraId="11056F4D" w14:textId="77777777" w:rsidR="00685E33" w:rsidRPr="00DF2567" w:rsidRDefault="00685E33" w:rsidP="00685E33">
      <w:pPr>
        <w:spacing w:before="120"/>
        <w:ind w:firstLine="567"/>
        <w:jc w:val="both"/>
        <w:rPr>
          <w:lang w:val="de-DE"/>
        </w:rPr>
      </w:pPr>
      <w:r w:rsidRPr="00DF2567">
        <w:rPr>
          <w:lang w:val="de-DE"/>
        </w:rPr>
        <w:lastRenderedPageBreak/>
        <w:t>- Giải thích được tác động của nhiễm độc hoá chất lên cơ thể con người. Thực hiện các biện pháp phòng chống nhiễm độc hoá chất.</w:t>
      </w:r>
    </w:p>
    <w:p w14:paraId="188B94B9" w14:textId="77777777" w:rsidR="00685E33" w:rsidRPr="00DF2567" w:rsidRDefault="00685E33" w:rsidP="00685E33">
      <w:pPr>
        <w:spacing w:before="120"/>
        <w:ind w:firstLine="567"/>
        <w:jc w:val="both"/>
        <w:rPr>
          <w:lang w:val="pl-PL"/>
        </w:rPr>
      </w:pPr>
      <w:r w:rsidRPr="00DF2567">
        <w:rPr>
          <w:lang w:val="pl-PL"/>
        </w:rPr>
        <w:t>- Rèn được tính cẩn thận, phương pháp học tư duy và nghiêm túc trong công việc.</w:t>
      </w:r>
    </w:p>
    <w:p w14:paraId="3DD53614" w14:textId="77777777" w:rsidR="00685E33" w:rsidRPr="00DF2567" w:rsidRDefault="00685E33" w:rsidP="00685E33">
      <w:pPr>
        <w:spacing w:before="120"/>
        <w:jc w:val="both"/>
        <w:rPr>
          <w:iCs/>
          <w:lang w:val="de-DE"/>
        </w:rPr>
      </w:pPr>
      <w:r w:rsidRPr="00DF2567">
        <w:rPr>
          <w:iCs/>
          <w:lang w:val="de-DE"/>
        </w:rPr>
        <w:t>2.  Nội dung chương.</w:t>
      </w:r>
    </w:p>
    <w:tbl>
      <w:tblPr>
        <w:tblW w:w="0" w:type="auto"/>
        <w:tblLook w:val="01E0" w:firstRow="1" w:lastRow="1" w:firstColumn="1" w:lastColumn="1" w:noHBand="0" w:noVBand="0"/>
      </w:tblPr>
      <w:tblGrid>
        <w:gridCol w:w="6519"/>
        <w:gridCol w:w="2553"/>
      </w:tblGrid>
      <w:tr w:rsidR="00685E33" w:rsidRPr="00DF2567" w14:paraId="5B13759E" w14:textId="77777777" w:rsidTr="00685E33">
        <w:tc>
          <w:tcPr>
            <w:tcW w:w="6551" w:type="dxa"/>
            <w:shd w:val="clear" w:color="auto" w:fill="auto"/>
          </w:tcPr>
          <w:p w14:paraId="378871EF" w14:textId="77777777" w:rsidR="00685E33" w:rsidRPr="00DF2567" w:rsidRDefault="00685E33" w:rsidP="00685E33">
            <w:pPr>
              <w:spacing w:before="120"/>
              <w:jc w:val="both"/>
              <w:rPr>
                <w:lang w:val="de-DE"/>
              </w:rPr>
            </w:pPr>
            <w:r w:rsidRPr="00DF2567">
              <w:rPr>
                <w:lang w:val="de-DE"/>
              </w:rPr>
              <w:t xml:space="preserve">2.1. </w:t>
            </w:r>
            <w:r w:rsidRPr="00DF2567">
              <w:rPr>
                <w:lang w:val="fr-FR"/>
              </w:rPr>
              <w:t xml:space="preserve">Phòng chống nhiễm độc. </w:t>
            </w:r>
            <w:r w:rsidRPr="00DF2567">
              <w:rPr>
                <w:i/>
                <w:iCs/>
                <w:lang w:val="pt-BR"/>
              </w:rPr>
              <w:t xml:space="preserve">          </w:t>
            </w:r>
          </w:p>
        </w:tc>
        <w:tc>
          <w:tcPr>
            <w:tcW w:w="2566" w:type="dxa"/>
            <w:shd w:val="clear" w:color="auto" w:fill="auto"/>
          </w:tcPr>
          <w:p w14:paraId="0887C168" w14:textId="77777777" w:rsidR="00685E33" w:rsidRPr="00DF2567" w:rsidRDefault="00685E33" w:rsidP="00685E33">
            <w:pPr>
              <w:spacing w:before="120"/>
              <w:jc w:val="both"/>
              <w:rPr>
                <w:lang w:val="de-DE"/>
              </w:rPr>
            </w:pPr>
          </w:p>
        </w:tc>
      </w:tr>
      <w:tr w:rsidR="00685E33" w:rsidRPr="00DF2567" w14:paraId="49F40475" w14:textId="77777777" w:rsidTr="00685E33">
        <w:tc>
          <w:tcPr>
            <w:tcW w:w="6551" w:type="dxa"/>
            <w:shd w:val="clear" w:color="auto" w:fill="auto"/>
          </w:tcPr>
          <w:p w14:paraId="14940924" w14:textId="77777777" w:rsidR="00685E33" w:rsidRPr="00DF2567" w:rsidRDefault="00685E33" w:rsidP="00685E33">
            <w:pPr>
              <w:spacing w:before="120"/>
              <w:jc w:val="both"/>
              <w:rPr>
                <w:lang w:val="de-DE"/>
              </w:rPr>
            </w:pPr>
            <w:r w:rsidRPr="00DF2567">
              <w:rPr>
                <w:lang w:val="de-DE"/>
              </w:rPr>
              <w:t>2.1.1 Đặc tính chung của hóa chất độc</w:t>
            </w:r>
          </w:p>
        </w:tc>
        <w:tc>
          <w:tcPr>
            <w:tcW w:w="2566" w:type="dxa"/>
            <w:shd w:val="clear" w:color="auto" w:fill="auto"/>
          </w:tcPr>
          <w:p w14:paraId="0E2F5C49" w14:textId="77777777" w:rsidR="00685E33" w:rsidRPr="00DF2567" w:rsidRDefault="00685E33" w:rsidP="00685E33">
            <w:pPr>
              <w:spacing w:before="120"/>
              <w:rPr>
                <w:lang w:val="de-DE"/>
              </w:rPr>
            </w:pPr>
          </w:p>
        </w:tc>
      </w:tr>
      <w:tr w:rsidR="00685E33" w:rsidRPr="00DF2567" w14:paraId="1BB5845B" w14:textId="77777777" w:rsidTr="00685E33">
        <w:tc>
          <w:tcPr>
            <w:tcW w:w="6551" w:type="dxa"/>
            <w:shd w:val="clear" w:color="auto" w:fill="auto"/>
          </w:tcPr>
          <w:p w14:paraId="315BCF3A" w14:textId="77777777" w:rsidR="00685E33" w:rsidRPr="00DF2567" w:rsidRDefault="00685E33" w:rsidP="00685E33">
            <w:pPr>
              <w:spacing w:before="120"/>
              <w:jc w:val="both"/>
              <w:rPr>
                <w:lang w:val="de-DE"/>
              </w:rPr>
            </w:pPr>
            <w:r w:rsidRPr="00DF2567">
              <w:rPr>
                <w:lang w:val="de-DE"/>
              </w:rPr>
              <w:t>2.1.2 Tác hại của hóa chất độc</w:t>
            </w:r>
          </w:p>
        </w:tc>
        <w:tc>
          <w:tcPr>
            <w:tcW w:w="2566" w:type="dxa"/>
            <w:shd w:val="clear" w:color="auto" w:fill="auto"/>
          </w:tcPr>
          <w:p w14:paraId="2A29ABEE" w14:textId="77777777" w:rsidR="00685E33" w:rsidRPr="00DF2567" w:rsidRDefault="00685E33" w:rsidP="00685E33">
            <w:pPr>
              <w:spacing w:before="120"/>
              <w:rPr>
                <w:lang w:val="de-DE"/>
              </w:rPr>
            </w:pPr>
          </w:p>
        </w:tc>
      </w:tr>
      <w:tr w:rsidR="00685E33" w:rsidRPr="00DF2567" w14:paraId="2AA7305D" w14:textId="77777777" w:rsidTr="00685E33">
        <w:tc>
          <w:tcPr>
            <w:tcW w:w="6551" w:type="dxa"/>
            <w:shd w:val="clear" w:color="auto" w:fill="auto"/>
          </w:tcPr>
          <w:p w14:paraId="1DA3680F" w14:textId="77777777" w:rsidR="00685E33" w:rsidRPr="00DF2567" w:rsidRDefault="00685E33" w:rsidP="00685E33">
            <w:pPr>
              <w:spacing w:before="120"/>
              <w:jc w:val="both"/>
              <w:rPr>
                <w:lang w:val="de-DE"/>
              </w:rPr>
            </w:pPr>
            <w:r w:rsidRPr="00DF2567">
              <w:rPr>
                <w:lang w:val="de-DE"/>
              </w:rPr>
              <w:t>2.1.3 Cách phòng tránh nhiễm độc</w:t>
            </w:r>
          </w:p>
        </w:tc>
        <w:tc>
          <w:tcPr>
            <w:tcW w:w="2566" w:type="dxa"/>
            <w:shd w:val="clear" w:color="auto" w:fill="auto"/>
          </w:tcPr>
          <w:p w14:paraId="20DBC87D" w14:textId="77777777" w:rsidR="00685E33" w:rsidRPr="00DF2567" w:rsidRDefault="00685E33" w:rsidP="00685E33">
            <w:pPr>
              <w:spacing w:before="120"/>
              <w:rPr>
                <w:lang w:val="de-DE"/>
              </w:rPr>
            </w:pPr>
          </w:p>
        </w:tc>
      </w:tr>
      <w:tr w:rsidR="00685E33" w:rsidRPr="00DF2567" w14:paraId="17C58B0D" w14:textId="77777777" w:rsidTr="00685E33">
        <w:tc>
          <w:tcPr>
            <w:tcW w:w="6551" w:type="dxa"/>
            <w:shd w:val="clear" w:color="auto" w:fill="auto"/>
          </w:tcPr>
          <w:p w14:paraId="6AF7282A" w14:textId="77777777" w:rsidR="00685E33" w:rsidRPr="00DF2567" w:rsidRDefault="00685E33" w:rsidP="00685E33">
            <w:pPr>
              <w:spacing w:before="120"/>
              <w:jc w:val="both"/>
              <w:rPr>
                <w:lang w:val="de-DE"/>
              </w:rPr>
            </w:pPr>
            <w:r w:rsidRPr="00DF2567">
              <w:rPr>
                <w:lang w:val="de-DE"/>
              </w:rPr>
              <w:t xml:space="preserve">2.2. </w:t>
            </w:r>
            <w:r w:rsidRPr="00DF2567">
              <w:rPr>
                <w:lang w:val="fr-FR"/>
              </w:rPr>
              <w:t xml:space="preserve">Phòng chống bụi.  </w:t>
            </w:r>
          </w:p>
        </w:tc>
        <w:tc>
          <w:tcPr>
            <w:tcW w:w="2566" w:type="dxa"/>
            <w:shd w:val="clear" w:color="auto" w:fill="auto"/>
          </w:tcPr>
          <w:p w14:paraId="26CCBEEE" w14:textId="77777777" w:rsidR="00685E33" w:rsidRPr="00DF2567" w:rsidRDefault="00685E33" w:rsidP="00685E33">
            <w:pPr>
              <w:spacing w:before="120"/>
            </w:pPr>
          </w:p>
        </w:tc>
      </w:tr>
      <w:tr w:rsidR="00685E33" w:rsidRPr="00DF2567" w14:paraId="5B873921" w14:textId="77777777" w:rsidTr="00685E33">
        <w:tc>
          <w:tcPr>
            <w:tcW w:w="6551" w:type="dxa"/>
            <w:shd w:val="clear" w:color="auto" w:fill="auto"/>
          </w:tcPr>
          <w:p w14:paraId="10743C5B" w14:textId="77777777" w:rsidR="00685E33" w:rsidRPr="00DF2567" w:rsidRDefault="00685E33" w:rsidP="00685E33">
            <w:pPr>
              <w:spacing w:before="120"/>
              <w:jc w:val="both"/>
              <w:rPr>
                <w:lang w:val="de-DE"/>
              </w:rPr>
            </w:pPr>
            <w:r w:rsidRPr="00DF2567">
              <w:rPr>
                <w:lang w:val="de-DE"/>
              </w:rPr>
              <w:t>2.2.1 Định nghĩa và phân loại bụi</w:t>
            </w:r>
          </w:p>
        </w:tc>
        <w:tc>
          <w:tcPr>
            <w:tcW w:w="2566" w:type="dxa"/>
            <w:shd w:val="clear" w:color="auto" w:fill="auto"/>
          </w:tcPr>
          <w:p w14:paraId="563C1F3D" w14:textId="77777777" w:rsidR="00685E33" w:rsidRPr="00DF2567" w:rsidRDefault="00685E33" w:rsidP="00685E33">
            <w:pPr>
              <w:spacing w:before="120"/>
              <w:rPr>
                <w:lang w:val="de-DE"/>
              </w:rPr>
            </w:pPr>
          </w:p>
        </w:tc>
      </w:tr>
      <w:tr w:rsidR="00685E33" w:rsidRPr="00DF2567" w14:paraId="034C9B50" w14:textId="77777777" w:rsidTr="00685E33">
        <w:tc>
          <w:tcPr>
            <w:tcW w:w="6551" w:type="dxa"/>
            <w:shd w:val="clear" w:color="auto" w:fill="auto"/>
          </w:tcPr>
          <w:p w14:paraId="6DA79C40" w14:textId="77777777" w:rsidR="00685E33" w:rsidRPr="00DF2567" w:rsidRDefault="00685E33" w:rsidP="00685E33">
            <w:pPr>
              <w:spacing w:before="120"/>
              <w:jc w:val="both"/>
              <w:rPr>
                <w:lang w:val="de-DE"/>
              </w:rPr>
            </w:pPr>
            <w:r w:rsidRPr="00DF2567">
              <w:rPr>
                <w:lang w:val="de-DE"/>
              </w:rPr>
              <w:t>2.2.2 Tác hại của bụi</w:t>
            </w:r>
          </w:p>
        </w:tc>
        <w:tc>
          <w:tcPr>
            <w:tcW w:w="2566" w:type="dxa"/>
            <w:shd w:val="clear" w:color="auto" w:fill="auto"/>
          </w:tcPr>
          <w:p w14:paraId="5222275A" w14:textId="77777777" w:rsidR="00685E33" w:rsidRPr="00DF2567" w:rsidRDefault="00685E33" w:rsidP="00685E33">
            <w:pPr>
              <w:spacing w:before="120"/>
              <w:rPr>
                <w:lang w:val="de-DE"/>
              </w:rPr>
            </w:pPr>
          </w:p>
        </w:tc>
      </w:tr>
      <w:tr w:rsidR="00685E33" w:rsidRPr="00DF2567" w14:paraId="4A55A808" w14:textId="77777777" w:rsidTr="00685E33">
        <w:tc>
          <w:tcPr>
            <w:tcW w:w="6551" w:type="dxa"/>
            <w:shd w:val="clear" w:color="auto" w:fill="auto"/>
          </w:tcPr>
          <w:p w14:paraId="2CEF09F4" w14:textId="77777777" w:rsidR="00685E33" w:rsidRPr="00DF2567" w:rsidRDefault="00685E33" w:rsidP="00685E33">
            <w:pPr>
              <w:spacing w:before="120"/>
              <w:jc w:val="both"/>
              <w:rPr>
                <w:lang w:val="de-DE"/>
              </w:rPr>
            </w:pPr>
            <w:r w:rsidRPr="00DF2567">
              <w:rPr>
                <w:lang w:val="de-DE"/>
              </w:rPr>
              <w:t>2.2.3 Cách phòng chống bụi</w:t>
            </w:r>
          </w:p>
        </w:tc>
        <w:tc>
          <w:tcPr>
            <w:tcW w:w="2566" w:type="dxa"/>
            <w:shd w:val="clear" w:color="auto" w:fill="auto"/>
          </w:tcPr>
          <w:p w14:paraId="695DB0D4" w14:textId="77777777" w:rsidR="00685E33" w:rsidRPr="00DF2567" w:rsidRDefault="00685E33" w:rsidP="00685E33">
            <w:pPr>
              <w:spacing w:before="120"/>
              <w:rPr>
                <w:lang w:val="de-DE"/>
              </w:rPr>
            </w:pPr>
          </w:p>
        </w:tc>
      </w:tr>
      <w:tr w:rsidR="00685E33" w:rsidRPr="00DF2567" w14:paraId="781E6201" w14:textId="77777777" w:rsidTr="00685E33">
        <w:tc>
          <w:tcPr>
            <w:tcW w:w="6551" w:type="dxa"/>
            <w:shd w:val="clear" w:color="auto" w:fill="auto"/>
          </w:tcPr>
          <w:p w14:paraId="531C0DC7" w14:textId="77777777" w:rsidR="00685E33" w:rsidRPr="00DF2567" w:rsidRDefault="00685E33" w:rsidP="00685E33">
            <w:pPr>
              <w:spacing w:before="120"/>
              <w:jc w:val="both"/>
              <w:rPr>
                <w:lang w:val="de-DE"/>
              </w:rPr>
            </w:pPr>
            <w:r w:rsidRPr="00DF2567">
              <w:rPr>
                <w:lang w:val="de-DE"/>
              </w:rPr>
              <w:t xml:space="preserve">2.3 </w:t>
            </w:r>
            <w:r w:rsidRPr="00DF2567">
              <w:rPr>
                <w:lang w:val="pt-BR"/>
              </w:rPr>
              <w:t>Phòng chống cháy nổ.</w:t>
            </w:r>
            <w:r w:rsidRPr="00DF2567">
              <w:rPr>
                <w:lang w:val="fr-FR"/>
              </w:rPr>
              <w:t xml:space="preserve">  </w:t>
            </w:r>
            <w:r w:rsidRPr="00DF2567">
              <w:rPr>
                <w:i/>
                <w:iCs/>
                <w:lang w:val="pt-BR"/>
              </w:rPr>
              <w:t xml:space="preserve">         </w:t>
            </w:r>
          </w:p>
        </w:tc>
        <w:tc>
          <w:tcPr>
            <w:tcW w:w="2566" w:type="dxa"/>
            <w:shd w:val="clear" w:color="auto" w:fill="auto"/>
          </w:tcPr>
          <w:p w14:paraId="76496115" w14:textId="77777777" w:rsidR="00685E33" w:rsidRPr="00DF2567" w:rsidRDefault="00685E33" w:rsidP="00685E33">
            <w:pPr>
              <w:spacing w:before="120"/>
            </w:pPr>
          </w:p>
        </w:tc>
      </w:tr>
      <w:tr w:rsidR="00685E33" w:rsidRPr="00DF2567" w14:paraId="3945FF67" w14:textId="77777777" w:rsidTr="00685E33">
        <w:tc>
          <w:tcPr>
            <w:tcW w:w="6551" w:type="dxa"/>
            <w:shd w:val="clear" w:color="auto" w:fill="auto"/>
          </w:tcPr>
          <w:p w14:paraId="40A2B879" w14:textId="77777777" w:rsidR="00685E33" w:rsidRPr="00DF2567" w:rsidRDefault="00685E33" w:rsidP="00685E33">
            <w:pPr>
              <w:spacing w:before="120"/>
              <w:jc w:val="both"/>
              <w:rPr>
                <w:lang w:val="de-DE"/>
              </w:rPr>
            </w:pPr>
            <w:r w:rsidRPr="00DF2567">
              <w:rPr>
                <w:lang w:val="de-DE"/>
              </w:rPr>
              <w:t>2.3.1 Khái niệm về cháy nổ</w:t>
            </w:r>
          </w:p>
        </w:tc>
        <w:tc>
          <w:tcPr>
            <w:tcW w:w="2566" w:type="dxa"/>
            <w:shd w:val="clear" w:color="auto" w:fill="auto"/>
          </w:tcPr>
          <w:p w14:paraId="3D8BDA64" w14:textId="77777777" w:rsidR="00685E33" w:rsidRPr="00DF2567" w:rsidRDefault="00685E33" w:rsidP="00685E33">
            <w:pPr>
              <w:spacing w:before="120"/>
              <w:rPr>
                <w:lang w:val="de-DE"/>
              </w:rPr>
            </w:pPr>
          </w:p>
        </w:tc>
      </w:tr>
      <w:tr w:rsidR="00685E33" w:rsidRPr="00DF2567" w14:paraId="687D54B7" w14:textId="77777777" w:rsidTr="00685E33">
        <w:tc>
          <w:tcPr>
            <w:tcW w:w="6551" w:type="dxa"/>
            <w:shd w:val="clear" w:color="auto" w:fill="auto"/>
          </w:tcPr>
          <w:p w14:paraId="4D63DA6C" w14:textId="77777777" w:rsidR="00685E33" w:rsidRPr="00DF2567" w:rsidRDefault="00685E33" w:rsidP="00685E33">
            <w:pPr>
              <w:spacing w:before="120"/>
              <w:jc w:val="both"/>
              <w:rPr>
                <w:lang w:val="de-DE"/>
              </w:rPr>
            </w:pPr>
            <w:r w:rsidRPr="00DF2567">
              <w:rPr>
                <w:lang w:val="de-DE"/>
              </w:rPr>
              <w:t>2.3.2 Những nguyên nhân gây cháy nổ và biện pháp phòng chống.</w:t>
            </w:r>
          </w:p>
        </w:tc>
        <w:tc>
          <w:tcPr>
            <w:tcW w:w="2566" w:type="dxa"/>
            <w:shd w:val="clear" w:color="auto" w:fill="auto"/>
          </w:tcPr>
          <w:p w14:paraId="0ABF506E" w14:textId="77777777" w:rsidR="00685E33" w:rsidRPr="00DF2567" w:rsidRDefault="00685E33" w:rsidP="00685E33">
            <w:pPr>
              <w:spacing w:before="120"/>
              <w:rPr>
                <w:lang w:val="de-DE"/>
              </w:rPr>
            </w:pPr>
          </w:p>
        </w:tc>
      </w:tr>
      <w:tr w:rsidR="00685E33" w:rsidRPr="00DF2567" w14:paraId="6C27F25F" w14:textId="77777777" w:rsidTr="00685E33">
        <w:tc>
          <w:tcPr>
            <w:tcW w:w="6551" w:type="dxa"/>
            <w:shd w:val="clear" w:color="auto" w:fill="auto"/>
          </w:tcPr>
          <w:p w14:paraId="2B27D8A2" w14:textId="77777777" w:rsidR="00685E33" w:rsidRPr="00DF2567" w:rsidRDefault="00685E33" w:rsidP="00685E33">
            <w:pPr>
              <w:spacing w:before="120"/>
              <w:jc w:val="both"/>
              <w:rPr>
                <w:lang w:val="de-DE"/>
              </w:rPr>
            </w:pPr>
            <w:r w:rsidRPr="00DF2567">
              <w:rPr>
                <w:lang w:val="de-DE"/>
              </w:rPr>
              <w:t xml:space="preserve">2.4. </w:t>
            </w:r>
            <w:r w:rsidRPr="00DF2567">
              <w:rPr>
                <w:lang w:val="pt-BR"/>
              </w:rPr>
              <w:t>Thông gió công nghiệp.</w:t>
            </w:r>
          </w:p>
        </w:tc>
        <w:tc>
          <w:tcPr>
            <w:tcW w:w="2566" w:type="dxa"/>
            <w:shd w:val="clear" w:color="auto" w:fill="auto"/>
          </w:tcPr>
          <w:p w14:paraId="32AE84C3" w14:textId="77777777" w:rsidR="00685E33" w:rsidRPr="00DF2567" w:rsidRDefault="00685E33" w:rsidP="00685E33">
            <w:pPr>
              <w:spacing w:before="120"/>
            </w:pPr>
          </w:p>
        </w:tc>
      </w:tr>
      <w:tr w:rsidR="00685E33" w:rsidRPr="00DF2567" w14:paraId="63D145EB" w14:textId="77777777" w:rsidTr="00685E33">
        <w:tc>
          <w:tcPr>
            <w:tcW w:w="6551" w:type="dxa"/>
            <w:shd w:val="clear" w:color="auto" w:fill="auto"/>
          </w:tcPr>
          <w:p w14:paraId="538A15EE" w14:textId="77777777" w:rsidR="00685E33" w:rsidRPr="00DF2567" w:rsidRDefault="00685E33" w:rsidP="00685E33">
            <w:pPr>
              <w:spacing w:before="120"/>
              <w:jc w:val="both"/>
              <w:rPr>
                <w:lang w:val="de-DE"/>
              </w:rPr>
            </w:pPr>
            <w:r w:rsidRPr="00DF2567">
              <w:rPr>
                <w:lang w:val="de-DE"/>
              </w:rPr>
              <w:t>2.4.1 Mục đích của thông gió công nghiệp</w:t>
            </w:r>
          </w:p>
        </w:tc>
        <w:tc>
          <w:tcPr>
            <w:tcW w:w="2566" w:type="dxa"/>
            <w:shd w:val="clear" w:color="auto" w:fill="auto"/>
          </w:tcPr>
          <w:p w14:paraId="73782932" w14:textId="77777777" w:rsidR="00685E33" w:rsidRPr="00DF2567" w:rsidRDefault="00685E33" w:rsidP="00685E33">
            <w:pPr>
              <w:spacing w:before="120"/>
              <w:rPr>
                <w:lang w:val="de-DE"/>
              </w:rPr>
            </w:pPr>
          </w:p>
        </w:tc>
      </w:tr>
      <w:tr w:rsidR="00685E33" w:rsidRPr="00DF2567" w14:paraId="79C550AD" w14:textId="77777777" w:rsidTr="00685E33">
        <w:tc>
          <w:tcPr>
            <w:tcW w:w="6551" w:type="dxa"/>
            <w:shd w:val="clear" w:color="auto" w:fill="auto"/>
          </w:tcPr>
          <w:p w14:paraId="6E7431CB" w14:textId="77777777" w:rsidR="00685E33" w:rsidRPr="00DF2567" w:rsidRDefault="00685E33" w:rsidP="00685E33">
            <w:pPr>
              <w:spacing w:before="120"/>
              <w:jc w:val="both"/>
              <w:rPr>
                <w:lang w:val="de-DE"/>
              </w:rPr>
            </w:pPr>
            <w:r w:rsidRPr="00DF2567">
              <w:rPr>
                <w:lang w:val="de-DE"/>
              </w:rPr>
              <w:t>2.4.2 Các biện pháp thông gió</w:t>
            </w:r>
          </w:p>
        </w:tc>
        <w:tc>
          <w:tcPr>
            <w:tcW w:w="2566" w:type="dxa"/>
            <w:shd w:val="clear" w:color="auto" w:fill="auto"/>
          </w:tcPr>
          <w:p w14:paraId="7AA72863" w14:textId="77777777" w:rsidR="00685E33" w:rsidRPr="00DF2567" w:rsidRDefault="00685E33" w:rsidP="00685E33">
            <w:pPr>
              <w:spacing w:before="120"/>
              <w:rPr>
                <w:lang w:val="de-DE"/>
              </w:rPr>
            </w:pPr>
          </w:p>
        </w:tc>
      </w:tr>
      <w:tr w:rsidR="00685E33" w:rsidRPr="00DF2567" w14:paraId="1EB4C87B" w14:textId="77777777" w:rsidTr="00685E33">
        <w:tc>
          <w:tcPr>
            <w:tcW w:w="6551" w:type="dxa"/>
            <w:shd w:val="clear" w:color="auto" w:fill="auto"/>
          </w:tcPr>
          <w:p w14:paraId="21B500A6" w14:textId="77777777" w:rsidR="00685E33" w:rsidRPr="00DF2567" w:rsidRDefault="00685E33" w:rsidP="00685E33">
            <w:pPr>
              <w:spacing w:before="120"/>
              <w:jc w:val="both"/>
              <w:rPr>
                <w:lang w:val="de-DE"/>
              </w:rPr>
            </w:pPr>
            <w:r w:rsidRPr="00DF2567">
              <w:rPr>
                <w:lang w:val="de-DE"/>
              </w:rPr>
              <w:t>2.4.3 Lọc sạch khí thải trong công nghiệp</w:t>
            </w:r>
          </w:p>
          <w:p w14:paraId="37E6A743" w14:textId="77777777" w:rsidR="00685E33" w:rsidRPr="00DF2567" w:rsidRDefault="00685E33" w:rsidP="00685E33">
            <w:pPr>
              <w:spacing w:before="120"/>
              <w:jc w:val="both"/>
              <w:rPr>
                <w:lang w:val="de-DE"/>
              </w:rPr>
            </w:pPr>
            <w:r w:rsidRPr="00DF2567">
              <w:rPr>
                <w:lang w:val="de-DE"/>
              </w:rPr>
              <w:t>2.5 Câu hỏi ôn tập</w:t>
            </w:r>
          </w:p>
        </w:tc>
        <w:tc>
          <w:tcPr>
            <w:tcW w:w="2566" w:type="dxa"/>
            <w:shd w:val="clear" w:color="auto" w:fill="auto"/>
          </w:tcPr>
          <w:p w14:paraId="26AB8FB5" w14:textId="77777777" w:rsidR="00685E33" w:rsidRPr="00DF2567" w:rsidRDefault="00685E33" w:rsidP="00685E33">
            <w:pPr>
              <w:spacing w:before="120"/>
              <w:rPr>
                <w:lang w:val="de-DE"/>
              </w:rPr>
            </w:pPr>
          </w:p>
        </w:tc>
      </w:tr>
    </w:tbl>
    <w:p w14:paraId="187BD33A" w14:textId="77777777" w:rsidR="00685E33" w:rsidRPr="00DF2567" w:rsidRDefault="00685E33" w:rsidP="00685E33">
      <w:pPr>
        <w:tabs>
          <w:tab w:val="left" w:pos="720"/>
          <w:tab w:val="left" w:pos="1440"/>
          <w:tab w:val="left" w:pos="2160"/>
          <w:tab w:val="left" w:pos="2880"/>
          <w:tab w:val="left" w:pos="3600"/>
          <w:tab w:val="left" w:pos="4320"/>
          <w:tab w:val="left" w:pos="5040"/>
          <w:tab w:val="left" w:pos="5760"/>
          <w:tab w:val="left" w:pos="6480"/>
          <w:tab w:val="left" w:pos="7380"/>
        </w:tabs>
        <w:spacing w:before="120"/>
        <w:ind w:firstLine="720"/>
        <w:jc w:val="both"/>
        <w:rPr>
          <w:b/>
          <w:bCs/>
          <w:lang w:val="de-DE"/>
        </w:rPr>
      </w:pPr>
      <w:r w:rsidRPr="00DF2567">
        <w:rPr>
          <w:b/>
          <w:lang w:val="de-DE"/>
        </w:rPr>
        <w:t>Chương 2</w:t>
      </w:r>
      <w:r w:rsidRPr="00DF2567">
        <w:rPr>
          <w:lang w:val="de-DE"/>
        </w:rPr>
        <w:t>:</w:t>
      </w:r>
      <w:r w:rsidRPr="00DF2567">
        <w:rPr>
          <w:bCs/>
          <w:lang w:val="de-DE"/>
        </w:rPr>
        <w:t xml:space="preserve"> An Toàn Điện</w:t>
      </w:r>
      <w:r w:rsidRPr="00DF2567">
        <w:rPr>
          <w:b/>
          <w:bCs/>
          <w:lang w:val="de-DE"/>
        </w:rPr>
        <w:tab/>
      </w:r>
      <w:r w:rsidRPr="00DF2567">
        <w:rPr>
          <w:b/>
          <w:bCs/>
          <w:lang w:val="de-DE"/>
        </w:rPr>
        <w:tab/>
      </w:r>
      <w:r w:rsidRPr="00DF2567">
        <w:rPr>
          <w:b/>
          <w:bCs/>
          <w:lang w:val="de-DE"/>
        </w:rPr>
        <w:tab/>
      </w:r>
      <w:r w:rsidRPr="00DF2567">
        <w:rPr>
          <w:b/>
          <w:bCs/>
          <w:lang w:val="de-DE"/>
        </w:rPr>
        <w:tab/>
        <w:t xml:space="preserve">   </w:t>
      </w:r>
      <w:r w:rsidRPr="00DF2567">
        <w:rPr>
          <w:lang w:val="de-DE"/>
        </w:rPr>
        <w:t>Thời gian 35 giờ</w:t>
      </w:r>
    </w:p>
    <w:p w14:paraId="616328EB" w14:textId="77777777" w:rsidR="00685E33" w:rsidRPr="00DF2567" w:rsidRDefault="00685E33" w:rsidP="00685E33">
      <w:pPr>
        <w:spacing w:before="120"/>
        <w:jc w:val="both"/>
        <w:rPr>
          <w:iCs/>
          <w:lang w:val="de-DE"/>
        </w:rPr>
      </w:pPr>
      <w:r w:rsidRPr="00DF2567">
        <w:rPr>
          <w:iCs/>
          <w:lang w:val="de-DE"/>
        </w:rPr>
        <w:t>1. Mục tiêu:</w:t>
      </w:r>
    </w:p>
    <w:p w14:paraId="342598D6" w14:textId="77777777" w:rsidR="00685E33" w:rsidRPr="00DF2567" w:rsidRDefault="00685E33" w:rsidP="00685E33">
      <w:pPr>
        <w:spacing w:before="120"/>
        <w:ind w:firstLine="567"/>
        <w:jc w:val="both"/>
        <w:rPr>
          <w:lang w:val="pl-PL"/>
        </w:rPr>
      </w:pPr>
      <w:r w:rsidRPr="00DF2567">
        <w:rPr>
          <w:lang w:val="pl-PL"/>
        </w:rPr>
        <w:t>- Giải thích được nguyên lý hoạt động của thiết bị/hệ thống an toàn điện.</w:t>
      </w:r>
    </w:p>
    <w:p w14:paraId="21651EF0" w14:textId="77777777" w:rsidR="00685E33" w:rsidRPr="00DF2567" w:rsidRDefault="00685E33" w:rsidP="00685E33">
      <w:pPr>
        <w:spacing w:before="120"/>
        <w:ind w:firstLine="567"/>
        <w:jc w:val="both"/>
        <w:rPr>
          <w:lang w:val="pl-PL"/>
        </w:rPr>
      </w:pPr>
      <w:r w:rsidRPr="00DF2567">
        <w:rPr>
          <w:lang w:val="pl-PL"/>
        </w:rPr>
        <w:t>- Trình bày được chính xác các thông số an toàn điện theo tiêu chuẩn cho phép.</w:t>
      </w:r>
    </w:p>
    <w:p w14:paraId="3F60A4D2" w14:textId="77777777" w:rsidR="00685E33" w:rsidRPr="00DF2567" w:rsidRDefault="00685E33" w:rsidP="00685E33">
      <w:pPr>
        <w:spacing w:before="120"/>
        <w:ind w:firstLine="567"/>
        <w:jc w:val="both"/>
        <w:rPr>
          <w:lang w:val="pl-PL"/>
        </w:rPr>
      </w:pPr>
      <w:r w:rsidRPr="00DF2567">
        <w:rPr>
          <w:lang w:val="pl-PL"/>
        </w:rPr>
        <w:t>- Trình bày được  chính xác các biện pháp đảm bảo an toàn điện cho người.</w:t>
      </w:r>
    </w:p>
    <w:p w14:paraId="799FD8A3" w14:textId="77777777" w:rsidR="00685E33" w:rsidRPr="00DF2567" w:rsidRDefault="00685E33" w:rsidP="00685E33">
      <w:pPr>
        <w:spacing w:before="120"/>
        <w:ind w:firstLine="567"/>
        <w:jc w:val="both"/>
        <w:rPr>
          <w:lang w:val="pl-PL"/>
        </w:rPr>
      </w:pPr>
      <w:r w:rsidRPr="00DF2567">
        <w:rPr>
          <w:lang w:val="pl-PL"/>
        </w:rPr>
        <w:t>- Phân tích được chính xác các trường hợp gây nên tai nạn điện.</w:t>
      </w:r>
    </w:p>
    <w:p w14:paraId="0446E8F1" w14:textId="77777777" w:rsidR="00685E33" w:rsidRPr="00DF2567" w:rsidRDefault="00685E33" w:rsidP="00685E33">
      <w:pPr>
        <w:spacing w:before="120"/>
        <w:ind w:firstLine="567"/>
        <w:jc w:val="both"/>
        <w:rPr>
          <w:lang w:val="pl-PL"/>
        </w:rPr>
      </w:pPr>
      <w:r w:rsidRPr="00DF2567">
        <w:rPr>
          <w:lang w:val="pl-PL"/>
        </w:rPr>
        <w:t>- Cấp cứu nạn nhân bị tai nạn điện đúng kỹ thuật, đảm bảo an toàn.</w:t>
      </w:r>
    </w:p>
    <w:p w14:paraId="2F63259E" w14:textId="77777777" w:rsidR="00685E33" w:rsidRPr="00DF2567" w:rsidRDefault="00685E33" w:rsidP="00685E33">
      <w:pPr>
        <w:spacing w:before="120"/>
        <w:ind w:firstLine="567"/>
        <w:jc w:val="both"/>
        <w:rPr>
          <w:lang w:val="pl-PL"/>
        </w:rPr>
      </w:pPr>
      <w:r w:rsidRPr="00DF2567">
        <w:rPr>
          <w:lang w:val="pl-PL"/>
        </w:rPr>
        <w:t>- Phát huy tính tích cực, chủ động và nhanh nhạy trong công việc.</w:t>
      </w:r>
    </w:p>
    <w:p w14:paraId="09A6DD7E" w14:textId="77777777" w:rsidR="00685E33" w:rsidRPr="00DF2567" w:rsidRDefault="00685E33" w:rsidP="00685E33">
      <w:pPr>
        <w:spacing w:before="120"/>
        <w:jc w:val="both"/>
        <w:rPr>
          <w:iCs/>
          <w:lang w:val="de-DE"/>
        </w:rPr>
      </w:pPr>
      <w:r w:rsidRPr="00DF2567">
        <w:rPr>
          <w:iCs/>
          <w:lang w:val="de-DE"/>
        </w:rPr>
        <w:t>2.  Nội dung chương.</w:t>
      </w:r>
    </w:p>
    <w:p w14:paraId="618BDC00" w14:textId="77777777" w:rsidR="00685E33" w:rsidRPr="00DF2567" w:rsidRDefault="00685E33" w:rsidP="00685E33">
      <w:pPr>
        <w:spacing w:before="120"/>
        <w:jc w:val="both"/>
        <w:rPr>
          <w:iCs/>
          <w:lang w:val="de-DE"/>
        </w:rPr>
      </w:pPr>
    </w:p>
    <w:tbl>
      <w:tblPr>
        <w:tblW w:w="9264" w:type="dxa"/>
        <w:tblLook w:val="01E0" w:firstRow="1" w:lastRow="1" w:firstColumn="1" w:lastColumn="1" w:noHBand="0" w:noVBand="0"/>
      </w:tblPr>
      <w:tblGrid>
        <w:gridCol w:w="7193"/>
        <w:gridCol w:w="2071"/>
      </w:tblGrid>
      <w:tr w:rsidR="00685E33" w:rsidRPr="00DF2567" w14:paraId="4F592CC4" w14:textId="77777777" w:rsidTr="00685E33">
        <w:tc>
          <w:tcPr>
            <w:tcW w:w="7193" w:type="dxa"/>
            <w:shd w:val="clear" w:color="auto" w:fill="auto"/>
          </w:tcPr>
          <w:p w14:paraId="4D83D2CD" w14:textId="77777777" w:rsidR="00685E33" w:rsidRPr="00DF2567" w:rsidRDefault="00685E33" w:rsidP="00685E33">
            <w:pPr>
              <w:spacing w:before="120"/>
              <w:jc w:val="both"/>
              <w:rPr>
                <w:lang w:val="de-DE"/>
              </w:rPr>
            </w:pPr>
            <w:r w:rsidRPr="00DF2567">
              <w:rPr>
                <w:lang w:val="de-DE"/>
              </w:rPr>
              <w:t>2.1. Một số khái niệm cơ bản về an toàn điện</w:t>
            </w:r>
            <w:r w:rsidRPr="00DF2567">
              <w:rPr>
                <w:i/>
                <w:iCs/>
                <w:lang w:val="de-DE"/>
              </w:rPr>
              <w:t xml:space="preserve">          </w:t>
            </w:r>
          </w:p>
        </w:tc>
        <w:tc>
          <w:tcPr>
            <w:tcW w:w="2071" w:type="dxa"/>
            <w:shd w:val="clear" w:color="auto" w:fill="auto"/>
          </w:tcPr>
          <w:p w14:paraId="553AE467" w14:textId="77777777" w:rsidR="00685E33" w:rsidRPr="00DF2567" w:rsidRDefault="00685E33" w:rsidP="00685E33">
            <w:pPr>
              <w:spacing w:before="120"/>
              <w:rPr>
                <w:lang w:val="de-DE"/>
              </w:rPr>
            </w:pPr>
          </w:p>
        </w:tc>
      </w:tr>
      <w:tr w:rsidR="00685E33" w:rsidRPr="000433AB" w14:paraId="73E49CBD" w14:textId="77777777" w:rsidTr="00685E33">
        <w:tc>
          <w:tcPr>
            <w:tcW w:w="7193" w:type="dxa"/>
            <w:shd w:val="clear" w:color="auto" w:fill="auto"/>
          </w:tcPr>
          <w:p w14:paraId="2B1743E1" w14:textId="77777777" w:rsidR="00685E33" w:rsidRPr="00DF2567" w:rsidRDefault="00685E33" w:rsidP="00685E33">
            <w:pPr>
              <w:spacing w:before="120"/>
              <w:jc w:val="both"/>
              <w:rPr>
                <w:lang w:val="de-DE"/>
              </w:rPr>
            </w:pPr>
            <w:r w:rsidRPr="00DF2567">
              <w:rPr>
                <w:lang w:val="de-DE"/>
              </w:rPr>
              <w:lastRenderedPageBreak/>
              <w:t>2.1.1 Tác động của dòng điện đối với cơ thể con người.</w:t>
            </w:r>
          </w:p>
          <w:p w14:paraId="3693DF10" w14:textId="77777777" w:rsidR="00685E33" w:rsidRPr="00DF2567" w:rsidRDefault="00685E33" w:rsidP="00685E33">
            <w:pPr>
              <w:spacing w:before="120"/>
              <w:jc w:val="both"/>
              <w:rPr>
                <w:lang w:val="de-DE"/>
              </w:rPr>
            </w:pPr>
            <w:r w:rsidRPr="00DF2567">
              <w:rPr>
                <w:lang w:val="de-DE"/>
              </w:rPr>
              <w:t>2.1.2 Ảnh hưởng tai nạn điện đến cơ thể người</w:t>
            </w:r>
          </w:p>
          <w:p w14:paraId="61E137DC" w14:textId="77777777" w:rsidR="00685E33" w:rsidRPr="00DF2567" w:rsidRDefault="00685E33" w:rsidP="00685E33">
            <w:pPr>
              <w:spacing w:before="120"/>
              <w:jc w:val="both"/>
              <w:rPr>
                <w:lang w:val="de-DE"/>
              </w:rPr>
            </w:pPr>
            <w:r w:rsidRPr="00DF2567">
              <w:rPr>
                <w:lang w:val="de-DE"/>
              </w:rPr>
              <w:t>2.1.3 Dòng điện tản trong đất</w:t>
            </w:r>
          </w:p>
        </w:tc>
        <w:tc>
          <w:tcPr>
            <w:tcW w:w="2071" w:type="dxa"/>
            <w:shd w:val="clear" w:color="auto" w:fill="auto"/>
          </w:tcPr>
          <w:p w14:paraId="1828E4F7" w14:textId="77777777" w:rsidR="00685E33" w:rsidRPr="00DF2567" w:rsidRDefault="00685E33" w:rsidP="00685E33">
            <w:pPr>
              <w:spacing w:before="120"/>
              <w:rPr>
                <w:lang w:val="de-DE"/>
              </w:rPr>
            </w:pPr>
          </w:p>
        </w:tc>
      </w:tr>
      <w:tr w:rsidR="00685E33" w:rsidRPr="00DF2567" w14:paraId="167903C3" w14:textId="77777777" w:rsidTr="00685E33">
        <w:tc>
          <w:tcPr>
            <w:tcW w:w="7193" w:type="dxa"/>
            <w:shd w:val="clear" w:color="auto" w:fill="auto"/>
          </w:tcPr>
          <w:p w14:paraId="245DE3AA" w14:textId="77777777" w:rsidR="00685E33" w:rsidRPr="00DF2567" w:rsidRDefault="00685E33" w:rsidP="00685E33">
            <w:pPr>
              <w:spacing w:before="120"/>
              <w:jc w:val="both"/>
              <w:rPr>
                <w:lang w:val="de-DE"/>
              </w:rPr>
            </w:pPr>
            <w:r w:rsidRPr="00DF2567">
              <w:rPr>
                <w:lang w:val="de-DE"/>
              </w:rPr>
              <w:t>2.1.4 Nguyên nhân gây ra tai nạn điện</w:t>
            </w:r>
          </w:p>
          <w:p w14:paraId="40F3C4E7" w14:textId="77777777" w:rsidR="00685E33" w:rsidRPr="00DF2567" w:rsidRDefault="00685E33" w:rsidP="00685E33">
            <w:pPr>
              <w:spacing w:before="120"/>
              <w:jc w:val="both"/>
              <w:rPr>
                <w:lang w:val="de-DE"/>
              </w:rPr>
            </w:pPr>
            <w:r w:rsidRPr="00DF2567">
              <w:rPr>
                <w:lang w:val="de-DE"/>
              </w:rPr>
              <w:t>2.2 Phân tích an toàn các mạng điện</w:t>
            </w:r>
          </w:p>
          <w:p w14:paraId="62D5AB15" w14:textId="77777777" w:rsidR="00685E33" w:rsidRPr="00DF2567" w:rsidRDefault="00685E33" w:rsidP="00685E33">
            <w:pPr>
              <w:spacing w:before="120"/>
              <w:jc w:val="both"/>
              <w:rPr>
                <w:lang w:val="de-DE"/>
              </w:rPr>
            </w:pPr>
            <w:r w:rsidRPr="00DF2567">
              <w:rPr>
                <w:lang w:val="de-DE"/>
              </w:rPr>
              <w:t>2.2.1 Khái niệm</w:t>
            </w:r>
          </w:p>
          <w:p w14:paraId="3A112450" w14:textId="77777777" w:rsidR="00685E33" w:rsidRPr="00DF2567" w:rsidRDefault="00685E33" w:rsidP="00685E33">
            <w:pPr>
              <w:spacing w:before="120"/>
              <w:jc w:val="both"/>
              <w:rPr>
                <w:lang w:val="de-DE"/>
              </w:rPr>
            </w:pPr>
            <w:r w:rsidRPr="00DF2567">
              <w:rPr>
                <w:lang w:val="de-DE"/>
              </w:rPr>
              <w:t>2.2.2 Mạng điện một pha</w:t>
            </w:r>
          </w:p>
          <w:p w14:paraId="3EAAE92E" w14:textId="77777777" w:rsidR="00685E33" w:rsidRPr="00DF2567" w:rsidRDefault="00685E33" w:rsidP="00685E33">
            <w:pPr>
              <w:spacing w:before="120"/>
              <w:jc w:val="both"/>
              <w:rPr>
                <w:lang w:val="de-DE"/>
              </w:rPr>
            </w:pPr>
            <w:r w:rsidRPr="00DF2567">
              <w:rPr>
                <w:lang w:val="de-DE"/>
              </w:rPr>
              <w:t>2.2.3 Các dạng hệ thống nối đất</w:t>
            </w:r>
          </w:p>
        </w:tc>
        <w:tc>
          <w:tcPr>
            <w:tcW w:w="2071" w:type="dxa"/>
            <w:shd w:val="clear" w:color="auto" w:fill="auto"/>
          </w:tcPr>
          <w:p w14:paraId="3DC05491" w14:textId="77777777" w:rsidR="00685E33" w:rsidRPr="00DF2567" w:rsidRDefault="00685E33" w:rsidP="00685E33">
            <w:pPr>
              <w:spacing w:before="120"/>
              <w:rPr>
                <w:lang w:val="de-DE"/>
              </w:rPr>
            </w:pPr>
          </w:p>
        </w:tc>
      </w:tr>
      <w:tr w:rsidR="00685E33" w:rsidRPr="000433AB" w14:paraId="34EB0E03" w14:textId="77777777" w:rsidTr="00685E33">
        <w:tc>
          <w:tcPr>
            <w:tcW w:w="7193" w:type="dxa"/>
            <w:shd w:val="clear" w:color="auto" w:fill="auto"/>
          </w:tcPr>
          <w:p w14:paraId="3B921573" w14:textId="77777777" w:rsidR="00685E33" w:rsidRPr="00DF2567" w:rsidRDefault="00685E33" w:rsidP="00685E33">
            <w:pPr>
              <w:spacing w:before="120"/>
              <w:jc w:val="both"/>
              <w:rPr>
                <w:lang w:val="de-DE"/>
              </w:rPr>
            </w:pPr>
            <w:r w:rsidRPr="00DF2567">
              <w:rPr>
                <w:lang w:val="de-DE"/>
              </w:rPr>
              <w:t xml:space="preserve">2.3. Tiêu chuẩn Việt Nam về an toàn điện  </w:t>
            </w:r>
            <w:r w:rsidRPr="00DF2567">
              <w:rPr>
                <w:i/>
                <w:iCs/>
                <w:lang w:val="de-DE"/>
              </w:rPr>
              <w:t xml:space="preserve">                                             </w:t>
            </w:r>
          </w:p>
        </w:tc>
        <w:tc>
          <w:tcPr>
            <w:tcW w:w="2071" w:type="dxa"/>
            <w:shd w:val="clear" w:color="auto" w:fill="auto"/>
          </w:tcPr>
          <w:p w14:paraId="6E4DACCC" w14:textId="77777777" w:rsidR="00685E33" w:rsidRPr="000433AB" w:rsidRDefault="00685E33" w:rsidP="00685E33">
            <w:pPr>
              <w:spacing w:before="120"/>
              <w:rPr>
                <w:lang w:val="de-DE"/>
              </w:rPr>
            </w:pPr>
          </w:p>
        </w:tc>
      </w:tr>
      <w:tr w:rsidR="00685E33" w:rsidRPr="000433AB" w14:paraId="6EF82C3D" w14:textId="77777777" w:rsidTr="00685E33">
        <w:tc>
          <w:tcPr>
            <w:tcW w:w="7193" w:type="dxa"/>
            <w:shd w:val="clear" w:color="auto" w:fill="auto"/>
          </w:tcPr>
          <w:p w14:paraId="38856554" w14:textId="77777777" w:rsidR="00685E33" w:rsidRPr="00DF2567" w:rsidRDefault="00685E33" w:rsidP="00685E33">
            <w:pPr>
              <w:spacing w:before="120"/>
              <w:jc w:val="both"/>
              <w:rPr>
                <w:lang w:val="de-DE"/>
              </w:rPr>
            </w:pPr>
            <w:r w:rsidRPr="00DF2567">
              <w:rPr>
                <w:lang w:val="de-DE"/>
              </w:rPr>
              <w:t xml:space="preserve">2.4. Nguyên nhân gây ra tai nạn điện.  </w:t>
            </w:r>
            <w:r w:rsidRPr="00DF2567">
              <w:rPr>
                <w:i/>
                <w:iCs/>
                <w:lang w:val="de-DE"/>
              </w:rPr>
              <w:t xml:space="preserve">         </w:t>
            </w:r>
          </w:p>
        </w:tc>
        <w:tc>
          <w:tcPr>
            <w:tcW w:w="2071" w:type="dxa"/>
            <w:shd w:val="clear" w:color="auto" w:fill="auto"/>
          </w:tcPr>
          <w:p w14:paraId="708D11FE" w14:textId="77777777" w:rsidR="00685E33" w:rsidRPr="000433AB" w:rsidRDefault="00685E33" w:rsidP="00685E33">
            <w:pPr>
              <w:spacing w:before="120"/>
              <w:rPr>
                <w:lang w:val="de-DE"/>
              </w:rPr>
            </w:pPr>
          </w:p>
        </w:tc>
      </w:tr>
      <w:tr w:rsidR="00685E33" w:rsidRPr="00DF2567" w14:paraId="68E5A0C1" w14:textId="77777777" w:rsidTr="00685E33">
        <w:tc>
          <w:tcPr>
            <w:tcW w:w="9264" w:type="dxa"/>
            <w:gridSpan w:val="2"/>
            <w:shd w:val="clear" w:color="auto" w:fill="auto"/>
          </w:tcPr>
          <w:p w14:paraId="41C620D0" w14:textId="77777777" w:rsidR="00685E33" w:rsidRPr="00DF2567" w:rsidRDefault="00685E33" w:rsidP="00685E33">
            <w:pPr>
              <w:spacing w:before="120"/>
            </w:pPr>
            <w:r w:rsidRPr="00DF2567">
              <w:t xml:space="preserve">2.4.1 Do bất cẩn </w:t>
            </w:r>
          </w:p>
        </w:tc>
      </w:tr>
      <w:tr w:rsidR="00685E33" w:rsidRPr="00DF2567" w14:paraId="274B820B" w14:textId="77777777" w:rsidTr="00685E33">
        <w:tc>
          <w:tcPr>
            <w:tcW w:w="7193" w:type="dxa"/>
            <w:shd w:val="clear" w:color="auto" w:fill="auto"/>
          </w:tcPr>
          <w:p w14:paraId="4C54FA1C" w14:textId="77777777" w:rsidR="00685E33" w:rsidRPr="00DF2567" w:rsidRDefault="00685E33" w:rsidP="00685E33">
            <w:pPr>
              <w:spacing w:before="120"/>
              <w:jc w:val="both"/>
              <w:rPr>
                <w:lang w:val="de-DE"/>
              </w:rPr>
            </w:pPr>
            <w:r w:rsidRPr="00DF2567">
              <w:rPr>
                <w:lang w:val="de-DE"/>
              </w:rPr>
              <w:t>2.4.2 Do sự thiếu hiểu biết của người lao động</w:t>
            </w:r>
          </w:p>
        </w:tc>
        <w:tc>
          <w:tcPr>
            <w:tcW w:w="2071" w:type="dxa"/>
            <w:shd w:val="clear" w:color="auto" w:fill="auto"/>
          </w:tcPr>
          <w:p w14:paraId="730BD085" w14:textId="77777777" w:rsidR="00685E33" w:rsidRPr="00DF2567" w:rsidRDefault="00685E33" w:rsidP="00685E33">
            <w:pPr>
              <w:spacing w:before="120"/>
              <w:jc w:val="both"/>
              <w:rPr>
                <w:lang w:val="de-DE"/>
              </w:rPr>
            </w:pPr>
          </w:p>
        </w:tc>
      </w:tr>
      <w:tr w:rsidR="00685E33" w:rsidRPr="00DF2567" w14:paraId="10AD2983" w14:textId="77777777" w:rsidTr="00685E33">
        <w:tc>
          <w:tcPr>
            <w:tcW w:w="7193" w:type="dxa"/>
            <w:shd w:val="clear" w:color="auto" w:fill="auto"/>
          </w:tcPr>
          <w:p w14:paraId="16C8A010" w14:textId="77777777" w:rsidR="00685E33" w:rsidRPr="00DF2567" w:rsidRDefault="00685E33" w:rsidP="00685E33">
            <w:pPr>
              <w:spacing w:before="120"/>
              <w:jc w:val="both"/>
              <w:rPr>
                <w:lang w:val="de-DE"/>
              </w:rPr>
            </w:pPr>
            <w:r w:rsidRPr="00DF2567">
              <w:rPr>
                <w:lang w:val="de-DE"/>
              </w:rPr>
              <w:t>2.4.3 Do sử dụng thiết bị điện không an toàn</w:t>
            </w:r>
          </w:p>
        </w:tc>
        <w:tc>
          <w:tcPr>
            <w:tcW w:w="2071" w:type="dxa"/>
            <w:shd w:val="clear" w:color="auto" w:fill="auto"/>
          </w:tcPr>
          <w:p w14:paraId="29B144E7" w14:textId="77777777" w:rsidR="00685E33" w:rsidRPr="00DF2567" w:rsidRDefault="00685E33" w:rsidP="00685E33">
            <w:pPr>
              <w:spacing w:before="120"/>
              <w:jc w:val="both"/>
              <w:rPr>
                <w:lang w:val="de-DE"/>
              </w:rPr>
            </w:pPr>
          </w:p>
        </w:tc>
      </w:tr>
      <w:tr w:rsidR="00685E33" w:rsidRPr="00DF2567" w14:paraId="39B3404F" w14:textId="77777777" w:rsidTr="00685E33">
        <w:tc>
          <w:tcPr>
            <w:tcW w:w="7193" w:type="dxa"/>
            <w:shd w:val="clear" w:color="auto" w:fill="auto"/>
          </w:tcPr>
          <w:p w14:paraId="5E1E4707" w14:textId="77777777" w:rsidR="00685E33" w:rsidRPr="00DF2567" w:rsidRDefault="00685E33" w:rsidP="00685E33">
            <w:pPr>
              <w:spacing w:before="120"/>
              <w:jc w:val="both"/>
              <w:rPr>
                <w:lang w:val="de-DE"/>
              </w:rPr>
            </w:pPr>
            <w:r w:rsidRPr="00DF2567">
              <w:rPr>
                <w:lang w:val="de-DE"/>
              </w:rPr>
              <w:t>2.4.4 Do quá trình tổ chức thi công và thiết kế</w:t>
            </w:r>
          </w:p>
        </w:tc>
        <w:tc>
          <w:tcPr>
            <w:tcW w:w="2071" w:type="dxa"/>
            <w:shd w:val="clear" w:color="auto" w:fill="auto"/>
          </w:tcPr>
          <w:p w14:paraId="4A97B979" w14:textId="77777777" w:rsidR="00685E33" w:rsidRPr="00DF2567" w:rsidRDefault="00685E33" w:rsidP="00685E33">
            <w:pPr>
              <w:spacing w:before="120"/>
              <w:jc w:val="both"/>
              <w:rPr>
                <w:lang w:val="de-DE"/>
              </w:rPr>
            </w:pPr>
          </w:p>
        </w:tc>
      </w:tr>
      <w:tr w:rsidR="00685E33" w:rsidRPr="00DF2567" w14:paraId="67A5698E" w14:textId="77777777" w:rsidTr="00685E33">
        <w:tc>
          <w:tcPr>
            <w:tcW w:w="7193" w:type="dxa"/>
            <w:shd w:val="clear" w:color="auto" w:fill="auto"/>
          </w:tcPr>
          <w:p w14:paraId="2CB6D903" w14:textId="77777777" w:rsidR="00685E33" w:rsidRPr="00DF2567" w:rsidRDefault="00685E33" w:rsidP="00685E33">
            <w:pPr>
              <w:spacing w:before="120"/>
              <w:jc w:val="both"/>
              <w:rPr>
                <w:lang w:val="de-DE"/>
              </w:rPr>
            </w:pPr>
            <w:r w:rsidRPr="00DF2567">
              <w:rPr>
                <w:lang w:val="de-DE"/>
              </w:rPr>
              <w:t>2.4.5 Do môi trường làm việc không an toàn</w:t>
            </w:r>
          </w:p>
        </w:tc>
        <w:tc>
          <w:tcPr>
            <w:tcW w:w="2071" w:type="dxa"/>
            <w:shd w:val="clear" w:color="auto" w:fill="auto"/>
          </w:tcPr>
          <w:p w14:paraId="7DB01869" w14:textId="77777777" w:rsidR="00685E33" w:rsidRPr="00DF2567" w:rsidRDefault="00685E33" w:rsidP="00685E33">
            <w:pPr>
              <w:spacing w:before="120"/>
              <w:jc w:val="both"/>
              <w:rPr>
                <w:lang w:val="de-DE"/>
              </w:rPr>
            </w:pPr>
          </w:p>
        </w:tc>
      </w:tr>
      <w:tr w:rsidR="00685E33" w:rsidRPr="00DF2567" w14:paraId="44025608" w14:textId="77777777" w:rsidTr="00685E33">
        <w:tc>
          <w:tcPr>
            <w:tcW w:w="7193" w:type="dxa"/>
            <w:shd w:val="clear" w:color="auto" w:fill="auto"/>
          </w:tcPr>
          <w:p w14:paraId="4FCF5EB3" w14:textId="77777777" w:rsidR="00685E33" w:rsidRPr="00DF2567" w:rsidRDefault="00685E33" w:rsidP="00685E33">
            <w:pPr>
              <w:spacing w:before="120"/>
              <w:jc w:val="both"/>
              <w:rPr>
                <w:lang w:val="de-DE"/>
              </w:rPr>
            </w:pPr>
            <w:r w:rsidRPr="00DF2567">
              <w:rPr>
                <w:lang w:val="de-DE"/>
              </w:rPr>
              <w:t>2.5. Các biện pháp sơ cấp cứu cho nạn nhân bị điện giật.</w:t>
            </w:r>
          </w:p>
        </w:tc>
        <w:tc>
          <w:tcPr>
            <w:tcW w:w="2071" w:type="dxa"/>
            <w:shd w:val="clear" w:color="auto" w:fill="auto"/>
          </w:tcPr>
          <w:p w14:paraId="6170EB5E" w14:textId="77777777" w:rsidR="00685E33" w:rsidRPr="00DF2567" w:rsidRDefault="00685E33" w:rsidP="00685E33">
            <w:pPr>
              <w:spacing w:before="120"/>
              <w:jc w:val="both"/>
              <w:rPr>
                <w:lang w:val="de-DE"/>
              </w:rPr>
            </w:pPr>
          </w:p>
        </w:tc>
      </w:tr>
      <w:tr w:rsidR="00685E33" w:rsidRPr="00DF2567" w14:paraId="247AE19B" w14:textId="77777777" w:rsidTr="00685E33">
        <w:tc>
          <w:tcPr>
            <w:tcW w:w="7193" w:type="dxa"/>
            <w:shd w:val="clear" w:color="auto" w:fill="auto"/>
          </w:tcPr>
          <w:p w14:paraId="28AB456D" w14:textId="77777777" w:rsidR="00685E33" w:rsidRPr="00DF2567" w:rsidRDefault="00685E33" w:rsidP="00685E33">
            <w:pPr>
              <w:spacing w:before="120"/>
              <w:jc w:val="both"/>
              <w:rPr>
                <w:lang w:val="de-DE"/>
              </w:rPr>
            </w:pPr>
            <w:r w:rsidRPr="00DF2567">
              <w:rPr>
                <w:lang w:val="de-DE"/>
              </w:rPr>
              <w:t>2.5.1 Tách nạn nhân ra khỏi lưới điện</w:t>
            </w:r>
          </w:p>
        </w:tc>
        <w:tc>
          <w:tcPr>
            <w:tcW w:w="2071" w:type="dxa"/>
            <w:shd w:val="clear" w:color="auto" w:fill="auto"/>
          </w:tcPr>
          <w:p w14:paraId="4D933C3D" w14:textId="77777777" w:rsidR="00685E33" w:rsidRPr="00DF2567" w:rsidRDefault="00685E33" w:rsidP="00685E33">
            <w:pPr>
              <w:spacing w:before="120"/>
              <w:jc w:val="both"/>
              <w:rPr>
                <w:lang w:val="de-DE"/>
              </w:rPr>
            </w:pPr>
          </w:p>
        </w:tc>
      </w:tr>
      <w:tr w:rsidR="00685E33" w:rsidRPr="00DF2567" w14:paraId="0749DD7A" w14:textId="77777777" w:rsidTr="00685E33">
        <w:tc>
          <w:tcPr>
            <w:tcW w:w="7193" w:type="dxa"/>
            <w:shd w:val="clear" w:color="auto" w:fill="auto"/>
          </w:tcPr>
          <w:p w14:paraId="192DAAF0" w14:textId="77777777" w:rsidR="00685E33" w:rsidRPr="00DF2567" w:rsidRDefault="00685E33" w:rsidP="00685E33">
            <w:pPr>
              <w:spacing w:before="120"/>
              <w:jc w:val="both"/>
              <w:rPr>
                <w:lang w:val="de-DE"/>
              </w:rPr>
            </w:pPr>
            <w:r w:rsidRPr="00DF2567">
              <w:rPr>
                <w:lang w:val="de-DE"/>
              </w:rPr>
              <w:t>2.5.2 Hô hấp nhân tạo</w:t>
            </w:r>
          </w:p>
        </w:tc>
        <w:tc>
          <w:tcPr>
            <w:tcW w:w="2071" w:type="dxa"/>
            <w:shd w:val="clear" w:color="auto" w:fill="auto"/>
          </w:tcPr>
          <w:p w14:paraId="08037270" w14:textId="77777777" w:rsidR="00685E33" w:rsidRPr="00DF2567" w:rsidRDefault="00685E33" w:rsidP="00685E33">
            <w:pPr>
              <w:spacing w:before="120"/>
              <w:jc w:val="both"/>
              <w:rPr>
                <w:lang w:val="de-DE"/>
              </w:rPr>
            </w:pPr>
          </w:p>
        </w:tc>
      </w:tr>
      <w:tr w:rsidR="00685E33" w:rsidRPr="00DF2567" w14:paraId="647932E6" w14:textId="77777777" w:rsidTr="00685E33">
        <w:tc>
          <w:tcPr>
            <w:tcW w:w="7193" w:type="dxa"/>
            <w:shd w:val="clear" w:color="auto" w:fill="auto"/>
          </w:tcPr>
          <w:p w14:paraId="37C239EF" w14:textId="77777777" w:rsidR="00685E33" w:rsidRPr="00DF2567" w:rsidRDefault="00685E33" w:rsidP="00685E33">
            <w:pPr>
              <w:spacing w:before="120"/>
              <w:jc w:val="both"/>
              <w:rPr>
                <w:lang w:val="de-DE"/>
              </w:rPr>
            </w:pPr>
            <w:r w:rsidRPr="00DF2567">
              <w:rPr>
                <w:lang w:val="de-DE"/>
              </w:rPr>
              <w:t>2.5.3 Xoa bóp tim ngoài lồng ngực</w:t>
            </w:r>
          </w:p>
        </w:tc>
        <w:tc>
          <w:tcPr>
            <w:tcW w:w="2071" w:type="dxa"/>
            <w:shd w:val="clear" w:color="auto" w:fill="auto"/>
          </w:tcPr>
          <w:p w14:paraId="31354A89" w14:textId="77777777" w:rsidR="00685E33" w:rsidRPr="00DF2567" w:rsidRDefault="00685E33" w:rsidP="00685E33">
            <w:pPr>
              <w:spacing w:before="120"/>
              <w:jc w:val="both"/>
              <w:rPr>
                <w:lang w:val="de-DE"/>
              </w:rPr>
            </w:pPr>
          </w:p>
        </w:tc>
      </w:tr>
      <w:tr w:rsidR="00685E33" w:rsidRPr="00DF2567" w14:paraId="0CECA9C6" w14:textId="77777777" w:rsidTr="00685E33">
        <w:tc>
          <w:tcPr>
            <w:tcW w:w="7193" w:type="dxa"/>
            <w:shd w:val="clear" w:color="auto" w:fill="auto"/>
          </w:tcPr>
          <w:p w14:paraId="18A28630" w14:textId="77777777" w:rsidR="00685E33" w:rsidRPr="00DF2567" w:rsidRDefault="00685E33" w:rsidP="00685E33">
            <w:pPr>
              <w:spacing w:before="120"/>
              <w:jc w:val="both"/>
              <w:rPr>
                <w:lang w:val="de-DE"/>
              </w:rPr>
            </w:pPr>
            <w:r w:rsidRPr="00DF2567">
              <w:rPr>
                <w:lang w:val="de-DE"/>
              </w:rPr>
              <w:t>2.6. Các biện pháp bảo vệ an toàn cho người và thiết bị khi sử dụng điện.</w:t>
            </w:r>
          </w:p>
        </w:tc>
        <w:tc>
          <w:tcPr>
            <w:tcW w:w="2071" w:type="dxa"/>
            <w:shd w:val="clear" w:color="auto" w:fill="auto"/>
          </w:tcPr>
          <w:p w14:paraId="2E0290BE" w14:textId="77777777" w:rsidR="00685E33" w:rsidRPr="00DF2567" w:rsidRDefault="00685E33" w:rsidP="00685E33">
            <w:pPr>
              <w:spacing w:before="120"/>
              <w:jc w:val="both"/>
              <w:rPr>
                <w:lang w:val="de-DE"/>
              </w:rPr>
            </w:pPr>
            <w:r w:rsidRPr="00DF2567">
              <w:rPr>
                <w:lang w:val="de-DE"/>
              </w:rPr>
              <w:t xml:space="preserve">    </w:t>
            </w:r>
          </w:p>
          <w:p w14:paraId="3377906E" w14:textId="77777777" w:rsidR="00685E33" w:rsidRPr="00DF2567" w:rsidRDefault="00685E33" w:rsidP="00685E33">
            <w:pPr>
              <w:spacing w:before="120"/>
              <w:jc w:val="both"/>
              <w:rPr>
                <w:lang w:val="de-DE"/>
              </w:rPr>
            </w:pPr>
          </w:p>
        </w:tc>
      </w:tr>
      <w:tr w:rsidR="00685E33" w:rsidRPr="00DF2567" w14:paraId="6B183B80" w14:textId="77777777" w:rsidTr="00685E33">
        <w:tc>
          <w:tcPr>
            <w:tcW w:w="7193" w:type="dxa"/>
            <w:shd w:val="clear" w:color="auto" w:fill="auto"/>
          </w:tcPr>
          <w:p w14:paraId="6E39D44A" w14:textId="77777777" w:rsidR="00685E33" w:rsidRPr="00DF2567" w:rsidRDefault="00685E33" w:rsidP="00685E33">
            <w:pPr>
              <w:spacing w:before="120"/>
              <w:jc w:val="both"/>
              <w:rPr>
                <w:lang w:val="de-DE"/>
              </w:rPr>
            </w:pPr>
            <w:r w:rsidRPr="00DF2567">
              <w:rPr>
                <w:lang w:val="de-DE"/>
              </w:rPr>
              <w:t>2.6.1 Các quy tắc chung để đảm bảo an toàn điện</w:t>
            </w:r>
          </w:p>
        </w:tc>
        <w:tc>
          <w:tcPr>
            <w:tcW w:w="2071" w:type="dxa"/>
            <w:shd w:val="clear" w:color="auto" w:fill="auto"/>
          </w:tcPr>
          <w:p w14:paraId="3B920009" w14:textId="77777777" w:rsidR="00685E33" w:rsidRPr="00DF2567" w:rsidRDefault="00685E33" w:rsidP="00685E33">
            <w:pPr>
              <w:spacing w:before="120"/>
              <w:jc w:val="both"/>
              <w:rPr>
                <w:lang w:val="de-DE"/>
              </w:rPr>
            </w:pPr>
          </w:p>
        </w:tc>
      </w:tr>
      <w:tr w:rsidR="00685E33" w:rsidRPr="00DF2567" w14:paraId="3710F199" w14:textId="77777777" w:rsidTr="00685E33">
        <w:tc>
          <w:tcPr>
            <w:tcW w:w="7193" w:type="dxa"/>
            <w:shd w:val="clear" w:color="auto" w:fill="auto"/>
          </w:tcPr>
          <w:p w14:paraId="1BAF7C5D" w14:textId="77777777" w:rsidR="00685E33" w:rsidRPr="00DF2567" w:rsidRDefault="00685E33" w:rsidP="00685E33">
            <w:pPr>
              <w:spacing w:before="120"/>
              <w:jc w:val="both"/>
              <w:rPr>
                <w:lang w:val="de-DE"/>
              </w:rPr>
            </w:pPr>
            <w:r w:rsidRPr="00DF2567">
              <w:rPr>
                <w:lang w:val="de-DE"/>
              </w:rPr>
              <w:t>2.6.2 Các biện pháp về tổ chức</w:t>
            </w:r>
          </w:p>
        </w:tc>
        <w:tc>
          <w:tcPr>
            <w:tcW w:w="2071" w:type="dxa"/>
            <w:shd w:val="clear" w:color="auto" w:fill="auto"/>
          </w:tcPr>
          <w:p w14:paraId="3642ADC3" w14:textId="77777777" w:rsidR="00685E33" w:rsidRPr="00DF2567" w:rsidRDefault="00685E33" w:rsidP="00685E33">
            <w:pPr>
              <w:spacing w:before="120"/>
              <w:jc w:val="both"/>
              <w:rPr>
                <w:lang w:val="de-DE"/>
              </w:rPr>
            </w:pPr>
          </w:p>
        </w:tc>
      </w:tr>
      <w:tr w:rsidR="00685E33" w:rsidRPr="00DF2567" w14:paraId="0E988605" w14:textId="77777777" w:rsidTr="00685E33">
        <w:trPr>
          <w:trHeight w:val="354"/>
        </w:trPr>
        <w:tc>
          <w:tcPr>
            <w:tcW w:w="7193" w:type="dxa"/>
            <w:shd w:val="clear" w:color="auto" w:fill="auto"/>
          </w:tcPr>
          <w:p w14:paraId="201159AB" w14:textId="77777777" w:rsidR="00685E33" w:rsidRPr="00DF2567" w:rsidRDefault="00685E33" w:rsidP="00685E33">
            <w:pPr>
              <w:spacing w:before="120"/>
              <w:jc w:val="both"/>
              <w:rPr>
                <w:lang w:val="de-DE"/>
              </w:rPr>
            </w:pPr>
            <w:r w:rsidRPr="00DF2567">
              <w:rPr>
                <w:lang w:val="de-DE"/>
              </w:rPr>
              <w:t>2.6.3 Các biện pháp kỹ thuật an toàn điện</w:t>
            </w:r>
          </w:p>
        </w:tc>
        <w:tc>
          <w:tcPr>
            <w:tcW w:w="2071" w:type="dxa"/>
            <w:shd w:val="clear" w:color="auto" w:fill="auto"/>
          </w:tcPr>
          <w:p w14:paraId="54A9BBDA" w14:textId="77777777" w:rsidR="00685E33" w:rsidRPr="00DF2567" w:rsidRDefault="00685E33" w:rsidP="00685E33">
            <w:pPr>
              <w:spacing w:before="120"/>
              <w:jc w:val="both"/>
              <w:rPr>
                <w:lang w:val="de-DE"/>
              </w:rPr>
            </w:pPr>
          </w:p>
        </w:tc>
      </w:tr>
      <w:tr w:rsidR="00685E33" w:rsidRPr="00DF2567" w14:paraId="60C4B870" w14:textId="77777777" w:rsidTr="00685E33">
        <w:tc>
          <w:tcPr>
            <w:tcW w:w="7193" w:type="dxa"/>
            <w:shd w:val="clear" w:color="auto" w:fill="auto"/>
          </w:tcPr>
          <w:p w14:paraId="0C5A2FE8" w14:textId="77777777" w:rsidR="00685E33" w:rsidRPr="00DF2567" w:rsidRDefault="00685E33" w:rsidP="00685E33">
            <w:pPr>
              <w:spacing w:before="120"/>
              <w:jc w:val="both"/>
              <w:rPr>
                <w:lang w:val="de-DE"/>
              </w:rPr>
            </w:pPr>
            <w:r w:rsidRPr="00DF2567">
              <w:rPr>
                <w:lang w:val="de-DE"/>
              </w:rPr>
              <w:t>2.7. Câu hỏi ôn tập</w:t>
            </w:r>
          </w:p>
        </w:tc>
        <w:tc>
          <w:tcPr>
            <w:tcW w:w="2071" w:type="dxa"/>
            <w:shd w:val="clear" w:color="auto" w:fill="auto"/>
          </w:tcPr>
          <w:p w14:paraId="7AEC92B2" w14:textId="77777777" w:rsidR="00685E33" w:rsidRPr="00DF2567" w:rsidRDefault="00685E33" w:rsidP="00685E33">
            <w:pPr>
              <w:spacing w:before="120"/>
              <w:jc w:val="both"/>
              <w:rPr>
                <w:lang w:val="de-DE"/>
              </w:rPr>
            </w:pPr>
          </w:p>
        </w:tc>
      </w:tr>
    </w:tbl>
    <w:p w14:paraId="75E4919A" w14:textId="77777777" w:rsidR="00685E33" w:rsidRPr="00DF2567" w:rsidRDefault="00685E33" w:rsidP="00685E33">
      <w:pPr>
        <w:spacing w:before="120"/>
        <w:jc w:val="both"/>
        <w:rPr>
          <w:b/>
          <w:bCs/>
          <w:lang w:val="de-DE"/>
        </w:rPr>
      </w:pPr>
      <w:r w:rsidRPr="00DF2567">
        <w:rPr>
          <w:b/>
          <w:bCs/>
          <w:lang w:val="de-DE"/>
        </w:rPr>
        <w:t xml:space="preserve">IV. Điều kiện thực hiện môn học: </w:t>
      </w:r>
    </w:p>
    <w:p w14:paraId="5CB2B6E2" w14:textId="77777777" w:rsidR="00685E33" w:rsidRPr="00DF2567" w:rsidRDefault="00685E33" w:rsidP="00685E33">
      <w:pPr>
        <w:spacing w:before="120"/>
        <w:jc w:val="both"/>
        <w:rPr>
          <w:lang w:val="de-DE"/>
        </w:rPr>
      </w:pPr>
      <w:r w:rsidRPr="00DF2567">
        <w:rPr>
          <w:lang w:val="de-DE"/>
        </w:rPr>
        <w:t>1. Phòng học chuyên môn hóa/ nhà xưởng: Phòng học lý thuyết</w:t>
      </w:r>
    </w:p>
    <w:p w14:paraId="4F1ED258" w14:textId="77777777" w:rsidR="00685E33" w:rsidRPr="00DF2567" w:rsidRDefault="00685E33" w:rsidP="00685E33">
      <w:pPr>
        <w:spacing w:before="120"/>
        <w:jc w:val="both"/>
      </w:pPr>
      <w:r w:rsidRPr="00DF2567">
        <w:t>2. Trang thiết bị máy móc:</w:t>
      </w:r>
    </w:p>
    <w:p w14:paraId="6C78566E" w14:textId="77777777" w:rsidR="00685E33" w:rsidRPr="00DF2567" w:rsidRDefault="00685E33" w:rsidP="00685E33">
      <w:pPr>
        <w:spacing w:before="120"/>
        <w:ind w:firstLine="567"/>
        <w:jc w:val="both"/>
        <w:rPr>
          <w:lang w:val="de-DE"/>
        </w:rPr>
      </w:pPr>
      <w:r w:rsidRPr="00DF2567">
        <w:rPr>
          <w:lang w:val="de-DE"/>
        </w:rPr>
        <w:t>- PC, phần mềm chuyên dùng.</w:t>
      </w:r>
    </w:p>
    <w:p w14:paraId="5F989958" w14:textId="77777777" w:rsidR="00685E33" w:rsidRPr="00DF2567" w:rsidRDefault="00685E33" w:rsidP="00685E33">
      <w:pPr>
        <w:spacing w:before="120"/>
        <w:ind w:firstLine="567"/>
        <w:jc w:val="both"/>
      </w:pPr>
      <w:r w:rsidRPr="00DF2567">
        <w:t>- Projector, overhead.</w:t>
      </w:r>
    </w:p>
    <w:p w14:paraId="7C3FA7A5" w14:textId="77777777" w:rsidR="00685E33" w:rsidRPr="00DF2567" w:rsidRDefault="00685E33" w:rsidP="00685E33">
      <w:pPr>
        <w:spacing w:before="120"/>
        <w:ind w:firstLine="567"/>
        <w:jc w:val="both"/>
        <w:rPr>
          <w:lang w:val="es-ES_tradnl"/>
        </w:rPr>
      </w:pPr>
      <w:r w:rsidRPr="00DF2567">
        <w:rPr>
          <w:lang w:val="es-ES_tradnl"/>
        </w:rPr>
        <w:t>- Máy chiếu vật thể ba chiều.</w:t>
      </w:r>
    </w:p>
    <w:p w14:paraId="310F6D9D" w14:textId="77777777" w:rsidR="00685E33" w:rsidRPr="00DF2567" w:rsidRDefault="00685E33" w:rsidP="00685E33">
      <w:pPr>
        <w:spacing w:before="120"/>
        <w:ind w:firstLine="567"/>
        <w:jc w:val="both"/>
        <w:rPr>
          <w:lang w:val="es-ES_tradnl"/>
        </w:rPr>
      </w:pPr>
      <w:r w:rsidRPr="00DF2567">
        <w:rPr>
          <w:lang w:val="es-ES_tradnl"/>
        </w:rPr>
        <w:t>- Video và các bản vẽ, tranh mô tả thiết bị.</w:t>
      </w:r>
    </w:p>
    <w:p w14:paraId="37ECDF80" w14:textId="77777777" w:rsidR="00685E33" w:rsidRPr="00DF2567" w:rsidRDefault="00685E33" w:rsidP="00685E33">
      <w:pPr>
        <w:spacing w:before="120"/>
        <w:ind w:firstLine="567"/>
        <w:jc w:val="both"/>
        <w:rPr>
          <w:lang w:val="de-DE"/>
        </w:rPr>
      </w:pPr>
      <w:r w:rsidRPr="00DF2567">
        <w:rPr>
          <w:lang w:val="de-DE"/>
        </w:rPr>
        <w:lastRenderedPageBreak/>
        <w:t>- Thiết bị thử độ bền cách điện.</w:t>
      </w:r>
    </w:p>
    <w:p w14:paraId="15470593" w14:textId="77777777" w:rsidR="00685E33" w:rsidRPr="00DF2567" w:rsidRDefault="00685E33" w:rsidP="00685E33">
      <w:pPr>
        <w:spacing w:before="120"/>
        <w:ind w:firstLine="567"/>
        <w:jc w:val="both"/>
        <w:rPr>
          <w:lang w:val="de-DE"/>
        </w:rPr>
      </w:pPr>
      <w:r w:rsidRPr="00DF2567">
        <w:rPr>
          <w:lang w:val="de-DE"/>
        </w:rPr>
        <w:t>- Mô hình người - dùng cho thực tập sơ cấp cứu nạn nhân.</w:t>
      </w:r>
    </w:p>
    <w:p w14:paraId="60AD843C" w14:textId="77777777" w:rsidR="00685E33" w:rsidRPr="00DF2567" w:rsidRDefault="00685E33" w:rsidP="00685E33">
      <w:pPr>
        <w:spacing w:before="120"/>
        <w:ind w:firstLine="567"/>
        <w:jc w:val="both"/>
        <w:rPr>
          <w:lang w:val="de-DE"/>
        </w:rPr>
      </w:pPr>
      <w:r w:rsidRPr="00DF2567">
        <w:rPr>
          <w:lang w:val="de-DE"/>
        </w:rPr>
        <w:t>- Các loại động cơ điện một pha và ba pha gia dụng.</w:t>
      </w:r>
    </w:p>
    <w:p w14:paraId="7BB6D599" w14:textId="77777777" w:rsidR="00685E33" w:rsidRPr="00DF2567" w:rsidRDefault="00685E33" w:rsidP="00685E33">
      <w:pPr>
        <w:spacing w:before="120"/>
        <w:ind w:firstLine="567"/>
        <w:jc w:val="both"/>
        <w:rPr>
          <w:lang w:val="de-DE"/>
        </w:rPr>
      </w:pPr>
      <w:r w:rsidRPr="00DF2567">
        <w:rPr>
          <w:lang w:val="de-DE"/>
        </w:rPr>
        <w:t>- Mô hình dàn trải hệ thống thông gió công nghiệp.</w:t>
      </w:r>
    </w:p>
    <w:p w14:paraId="302D4CB0" w14:textId="77777777" w:rsidR="00685E33" w:rsidRPr="00DF2567" w:rsidRDefault="00685E33" w:rsidP="00685E33">
      <w:pPr>
        <w:spacing w:before="120"/>
        <w:ind w:firstLine="567"/>
        <w:jc w:val="both"/>
        <w:rPr>
          <w:lang w:val="de-DE"/>
        </w:rPr>
      </w:pPr>
      <w:r w:rsidRPr="00DF2567">
        <w:rPr>
          <w:lang w:val="de-DE"/>
        </w:rPr>
        <w:t>- Mô hình dàn trải hệ thống lọc bụi công nghiệp.</w:t>
      </w:r>
    </w:p>
    <w:p w14:paraId="54E3CA63" w14:textId="77777777" w:rsidR="00685E33" w:rsidRPr="00DF2567" w:rsidRDefault="00685E33" w:rsidP="00685E33">
      <w:pPr>
        <w:spacing w:before="120"/>
        <w:jc w:val="both"/>
        <w:rPr>
          <w:lang w:val="de-DE"/>
        </w:rPr>
      </w:pPr>
      <w:r w:rsidRPr="00DF2567">
        <w:rPr>
          <w:lang w:val="de-DE"/>
        </w:rPr>
        <w:t>3. Học liệu, dụng cụ, nguyên vật liệu:</w:t>
      </w:r>
    </w:p>
    <w:p w14:paraId="41D8189F" w14:textId="77777777" w:rsidR="00685E33" w:rsidRPr="00DF2567" w:rsidRDefault="00685E33" w:rsidP="00685E33">
      <w:pPr>
        <w:spacing w:before="120"/>
        <w:jc w:val="both"/>
        <w:rPr>
          <w:lang w:val="de-DE"/>
        </w:rPr>
      </w:pPr>
      <w:r w:rsidRPr="00DF2567">
        <w:rPr>
          <w:bCs/>
          <w:lang w:val="de-DE"/>
        </w:rPr>
        <w:t>* Học liệu:</w:t>
      </w:r>
      <w:r w:rsidRPr="00DF2567">
        <w:rPr>
          <w:lang w:val="de-DE"/>
        </w:rPr>
        <w:t xml:space="preserve"> Tài liệu An toàn điện</w:t>
      </w:r>
    </w:p>
    <w:p w14:paraId="1A3571BE" w14:textId="77777777" w:rsidR="00685E33" w:rsidRPr="00DF2567" w:rsidRDefault="00685E33" w:rsidP="00685E33">
      <w:pPr>
        <w:spacing w:before="120"/>
        <w:jc w:val="both"/>
        <w:rPr>
          <w:bCs/>
          <w:lang w:val="de-DE"/>
        </w:rPr>
      </w:pPr>
      <w:r w:rsidRPr="00DF2567">
        <w:rPr>
          <w:bCs/>
          <w:lang w:val="de-DE"/>
        </w:rPr>
        <w:t>* Vật liệu:</w:t>
      </w:r>
    </w:p>
    <w:p w14:paraId="0F5941AB" w14:textId="77777777" w:rsidR="00685E33" w:rsidRPr="00DF2567" w:rsidRDefault="00685E33" w:rsidP="00685E33">
      <w:pPr>
        <w:spacing w:before="120"/>
        <w:ind w:firstLine="567"/>
        <w:jc w:val="both"/>
        <w:rPr>
          <w:lang w:val="de-DE"/>
        </w:rPr>
      </w:pPr>
      <w:r w:rsidRPr="00DF2567">
        <w:rPr>
          <w:lang w:val="de-DE"/>
        </w:rPr>
        <w:t>- Dây dẫn điện, cọc tiếp đất.</w:t>
      </w:r>
    </w:p>
    <w:p w14:paraId="6E390713" w14:textId="77777777" w:rsidR="00685E33" w:rsidRPr="00DF2567" w:rsidRDefault="00685E33" w:rsidP="00685E33">
      <w:pPr>
        <w:spacing w:before="120"/>
        <w:ind w:firstLine="567"/>
        <w:jc w:val="both"/>
        <w:rPr>
          <w:lang w:val="de-DE"/>
        </w:rPr>
      </w:pPr>
      <w:r w:rsidRPr="00DF2567">
        <w:rPr>
          <w:lang w:val="de-DE"/>
        </w:rPr>
        <w:t>- Các mẫu vật liệu dễ cháy.</w:t>
      </w:r>
    </w:p>
    <w:p w14:paraId="1CD14875" w14:textId="77777777" w:rsidR="00685E33" w:rsidRPr="00DF2567" w:rsidRDefault="00685E33" w:rsidP="00685E33">
      <w:pPr>
        <w:spacing w:before="120"/>
        <w:ind w:firstLine="567"/>
        <w:jc w:val="both"/>
        <w:rPr>
          <w:lang w:val="de-DE"/>
        </w:rPr>
      </w:pPr>
      <w:r w:rsidRPr="00DF2567">
        <w:rPr>
          <w:lang w:val="de-DE"/>
        </w:rPr>
        <w:t>- Các mẫu hoá chất có khả năng gây nhiễm độc.</w:t>
      </w:r>
    </w:p>
    <w:p w14:paraId="23D5815B" w14:textId="77777777" w:rsidR="00685E33" w:rsidRPr="00DF2567" w:rsidRDefault="00685E33" w:rsidP="00685E33">
      <w:pPr>
        <w:spacing w:before="120"/>
        <w:ind w:firstLine="567"/>
        <w:jc w:val="both"/>
        <w:rPr>
          <w:lang w:val="de-DE"/>
        </w:rPr>
      </w:pPr>
      <w:r w:rsidRPr="00DF2567">
        <w:rPr>
          <w:lang w:val="de-DE"/>
        </w:rPr>
        <w:t>- Các mẫu hoá chất dùng cho chữa cháy.</w:t>
      </w:r>
    </w:p>
    <w:p w14:paraId="50D03329" w14:textId="77777777" w:rsidR="00685E33" w:rsidRPr="00DF2567" w:rsidRDefault="00685E33" w:rsidP="00685E33">
      <w:pPr>
        <w:spacing w:before="120"/>
        <w:ind w:firstLine="567"/>
        <w:jc w:val="both"/>
        <w:rPr>
          <w:lang w:val="de-DE"/>
        </w:rPr>
      </w:pPr>
      <w:r w:rsidRPr="00DF2567">
        <w:rPr>
          <w:lang w:val="de-DE"/>
        </w:rPr>
        <w:t>- Các mẫu vật liệu cách điện.</w:t>
      </w:r>
    </w:p>
    <w:p w14:paraId="5E478116" w14:textId="77777777" w:rsidR="00685E33" w:rsidRPr="00DF2567" w:rsidRDefault="00685E33" w:rsidP="00685E33">
      <w:pPr>
        <w:spacing w:before="120"/>
        <w:jc w:val="both"/>
        <w:rPr>
          <w:bCs/>
          <w:lang w:val="de-DE" w:eastAsia="ko-KR"/>
        </w:rPr>
      </w:pPr>
      <w:r w:rsidRPr="00DF2567">
        <w:rPr>
          <w:bCs/>
          <w:lang w:val="de-DE" w:eastAsia="ko-KR"/>
        </w:rPr>
        <w:t xml:space="preserve">* Dụng cụ </w:t>
      </w:r>
    </w:p>
    <w:p w14:paraId="783016FC" w14:textId="77777777" w:rsidR="00685E33" w:rsidRPr="00DF2567" w:rsidRDefault="00685E33" w:rsidP="00685E33">
      <w:pPr>
        <w:spacing w:before="120"/>
        <w:ind w:firstLine="567"/>
        <w:jc w:val="both"/>
        <w:rPr>
          <w:lang w:val="de-DE"/>
        </w:rPr>
      </w:pPr>
      <w:r w:rsidRPr="00DF2567">
        <w:rPr>
          <w:lang w:val="de-DE"/>
        </w:rPr>
        <w:t xml:space="preserve">- Bộ đồ nghề điện, cơ khí cầm tay. </w:t>
      </w:r>
    </w:p>
    <w:p w14:paraId="67EEB443" w14:textId="77777777" w:rsidR="00685E33" w:rsidRPr="00DF2567" w:rsidRDefault="00685E33" w:rsidP="00685E33">
      <w:pPr>
        <w:spacing w:before="120"/>
        <w:ind w:firstLine="567"/>
        <w:jc w:val="both"/>
        <w:rPr>
          <w:lang w:val="de-DE"/>
        </w:rPr>
      </w:pPr>
      <w:r w:rsidRPr="00DF2567">
        <w:rPr>
          <w:lang w:val="de-DE"/>
        </w:rPr>
        <w:t>- VOM, M</w:t>
      </w:r>
      <w:r w:rsidRPr="00DF2567">
        <w:rPr>
          <w:lang w:val="fr-FR"/>
        </w:rPr>
        <w:sym w:font="Symbol" w:char="F057"/>
      </w:r>
      <w:r w:rsidRPr="00DF2567">
        <w:rPr>
          <w:lang w:val="de-DE"/>
        </w:rPr>
        <w:t>, Ampare kìm.</w:t>
      </w:r>
    </w:p>
    <w:p w14:paraId="4B864BC6" w14:textId="77777777" w:rsidR="00685E33" w:rsidRPr="00DF2567" w:rsidRDefault="00685E33" w:rsidP="00685E33">
      <w:pPr>
        <w:spacing w:before="120"/>
        <w:ind w:firstLine="567"/>
        <w:jc w:val="both"/>
        <w:rPr>
          <w:lang w:val="de-DE"/>
        </w:rPr>
      </w:pPr>
      <w:r w:rsidRPr="00DF2567">
        <w:rPr>
          <w:lang w:val="de-DE"/>
        </w:rPr>
        <w:t>- Bộ trang bị bảo hộ lao động cho công nhân ngành điện. Bao gồm:</w:t>
      </w:r>
    </w:p>
    <w:p w14:paraId="7A15D82C" w14:textId="77777777" w:rsidR="00685E33" w:rsidRPr="00DF2567" w:rsidRDefault="00685E33" w:rsidP="00685E33">
      <w:pPr>
        <w:spacing w:before="120"/>
        <w:ind w:firstLine="567"/>
        <w:jc w:val="both"/>
        <w:rPr>
          <w:lang w:val="de-DE"/>
        </w:rPr>
      </w:pPr>
      <w:r w:rsidRPr="00DF2567">
        <w:rPr>
          <w:lang w:val="de-DE"/>
        </w:rPr>
        <w:t>- Ủng, găng tay, thảm cao su.</w:t>
      </w:r>
    </w:p>
    <w:p w14:paraId="331309BE" w14:textId="77777777" w:rsidR="00685E33" w:rsidRPr="00DF2567" w:rsidRDefault="00685E33" w:rsidP="00685E33">
      <w:pPr>
        <w:spacing w:before="120"/>
        <w:ind w:firstLine="567"/>
        <w:jc w:val="both"/>
        <w:rPr>
          <w:lang w:val="de-DE"/>
        </w:rPr>
      </w:pPr>
      <w:r w:rsidRPr="00DF2567">
        <w:rPr>
          <w:lang w:val="de-DE"/>
        </w:rPr>
        <w:t>- Sào cách điện; Nón bảo hộ; Dây an toàn.</w:t>
      </w:r>
    </w:p>
    <w:p w14:paraId="7C699E4E" w14:textId="77777777" w:rsidR="00685E33" w:rsidRPr="00DF2567" w:rsidRDefault="00685E33" w:rsidP="00685E33">
      <w:pPr>
        <w:spacing w:before="120"/>
        <w:ind w:firstLine="567"/>
        <w:jc w:val="both"/>
        <w:rPr>
          <w:lang w:val="de-DE"/>
        </w:rPr>
      </w:pPr>
      <w:r w:rsidRPr="00DF2567">
        <w:rPr>
          <w:lang w:val="de-DE"/>
        </w:rPr>
        <w:t>- Bút thử điện.</w:t>
      </w:r>
    </w:p>
    <w:p w14:paraId="7AEAFFD5" w14:textId="77777777" w:rsidR="00685E33" w:rsidRPr="00DF2567" w:rsidRDefault="00685E33" w:rsidP="00685E33">
      <w:pPr>
        <w:spacing w:before="120"/>
        <w:ind w:firstLine="567"/>
        <w:jc w:val="both"/>
        <w:rPr>
          <w:lang w:val="de-DE"/>
        </w:rPr>
      </w:pPr>
      <w:r w:rsidRPr="00DF2567">
        <w:rPr>
          <w:lang w:val="de-DE"/>
        </w:rPr>
        <w:t>- Mô hình lắp đặt hệ thống an toàn điện.</w:t>
      </w:r>
    </w:p>
    <w:p w14:paraId="246584FE" w14:textId="77777777" w:rsidR="00685E33" w:rsidRPr="00DF2567" w:rsidRDefault="00685E33" w:rsidP="00685E33">
      <w:pPr>
        <w:spacing w:before="120"/>
        <w:ind w:firstLine="567"/>
        <w:jc w:val="both"/>
        <w:rPr>
          <w:lang w:val="de-DE"/>
        </w:rPr>
      </w:pPr>
      <w:r w:rsidRPr="00DF2567">
        <w:rPr>
          <w:lang w:val="de-DE"/>
        </w:rPr>
        <w:t>- Bình chữa cháy.</w:t>
      </w:r>
    </w:p>
    <w:p w14:paraId="65ABCC6D" w14:textId="77777777" w:rsidR="00685E33" w:rsidRPr="00DF2567" w:rsidRDefault="00685E33" w:rsidP="00685E33">
      <w:pPr>
        <w:spacing w:before="120"/>
        <w:ind w:firstLine="567"/>
        <w:jc w:val="both"/>
        <w:rPr>
          <w:lang w:val="de-DE"/>
        </w:rPr>
      </w:pPr>
      <w:r w:rsidRPr="00DF2567">
        <w:rPr>
          <w:lang w:val="de-DE"/>
        </w:rPr>
        <w:t>- Trang bị phòng hộ nhiễm độc.</w:t>
      </w:r>
    </w:p>
    <w:p w14:paraId="0ACE6EBB" w14:textId="77777777" w:rsidR="00685E33" w:rsidRPr="00DF2567" w:rsidRDefault="00685E33" w:rsidP="00685E33">
      <w:pPr>
        <w:spacing w:before="120"/>
        <w:jc w:val="both"/>
        <w:rPr>
          <w:lang w:val="de-DE"/>
        </w:rPr>
      </w:pPr>
      <w:r w:rsidRPr="00DF2567">
        <w:rPr>
          <w:lang w:val="de-DE"/>
        </w:rPr>
        <w:t>4. Các điều kiện khác: Không</w:t>
      </w:r>
    </w:p>
    <w:p w14:paraId="2C7ABC73" w14:textId="77777777" w:rsidR="00685E33" w:rsidRPr="00DF2567" w:rsidRDefault="00685E33" w:rsidP="00685E33">
      <w:pPr>
        <w:spacing w:before="120"/>
        <w:jc w:val="both"/>
        <w:rPr>
          <w:b/>
          <w:lang w:val="de-DE"/>
        </w:rPr>
      </w:pPr>
      <w:r w:rsidRPr="00DF2567">
        <w:rPr>
          <w:b/>
          <w:lang w:val="de-DE"/>
        </w:rPr>
        <w:t>V. Nội dung và phương pháp, đánh giá</w:t>
      </w:r>
    </w:p>
    <w:p w14:paraId="7B9C4A4F" w14:textId="77777777" w:rsidR="00685E33" w:rsidRPr="00DF2567" w:rsidRDefault="00685E33" w:rsidP="00685E33">
      <w:pPr>
        <w:spacing w:before="120"/>
        <w:jc w:val="both"/>
        <w:rPr>
          <w:lang w:val="de-DE"/>
        </w:rPr>
      </w:pPr>
      <w:r w:rsidRPr="00DF2567">
        <w:rPr>
          <w:lang w:val="de-DE"/>
        </w:rPr>
        <w:t>1. Nội dung:</w:t>
      </w:r>
    </w:p>
    <w:p w14:paraId="35DBC44B" w14:textId="77777777" w:rsidR="00685E33" w:rsidRPr="00DF2567" w:rsidRDefault="00685E33" w:rsidP="00685E33">
      <w:pPr>
        <w:spacing w:before="120"/>
        <w:ind w:firstLine="567"/>
        <w:jc w:val="both"/>
        <w:rPr>
          <w:lang w:val="pl-PL"/>
        </w:rPr>
      </w:pPr>
      <w:r w:rsidRPr="00DF2567">
        <w:rPr>
          <w:lang w:val="de-DE"/>
        </w:rPr>
        <w:t>- Kiến thức:</w:t>
      </w:r>
      <w:r w:rsidRPr="00DF2567">
        <w:rPr>
          <w:lang w:val="pl-PL"/>
        </w:rPr>
        <w:t xml:space="preserve"> </w:t>
      </w:r>
    </w:p>
    <w:p w14:paraId="4B063402" w14:textId="77777777" w:rsidR="00685E33" w:rsidRPr="00DF2567" w:rsidRDefault="00685E33" w:rsidP="00685E33">
      <w:pPr>
        <w:spacing w:before="120"/>
        <w:ind w:firstLine="567"/>
        <w:jc w:val="both"/>
        <w:rPr>
          <w:lang w:val="pl-PL"/>
        </w:rPr>
      </w:pPr>
      <w:r w:rsidRPr="00DF2567">
        <w:rPr>
          <w:lang w:val="pl-PL"/>
        </w:rPr>
        <w:t>+ Phòng chống cháy, nổ, bụi.</w:t>
      </w:r>
    </w:p>
    <w:p w14:paraId="4806047F" w14:textId="77777777" w:rsidR="00685E33" w:rsidRPr="00DF2567" w:rsidRDefault="00685E33" w:rsidP="00685E33">
      <w:pPr>
        <w:spacing w:before="120"/>
        <w:ind w:firstLine="567"/>
        <w:jc w:val="both"/>
        <w:rPr>
          <w:lang w:val="pl-PL"/>
        </w:rPr>
      </w:pPr>
      <w:r w:rsidRPr="00DF2567">
        <w:rPr>
          <w:lang w:val="pl-PL"/>
        </w:rPr>
        <w:t>+ Các biện pháp thông gió trong công nghiệp.</w:t>
      </w:r>
    </w:p>
    <w:p w14:paraId="29E758D3" w14:textId="77777777" w:rsidR="00685E33" w:rsidRPr="00DF2567" w:rsidRDefault="00685E33" w:rsidP="00685E33">
      <w:pPr>
        <w:spacing w:before="120"/>
        <w:ind w:firstLine="567"/>
        <w:jc w:val="both"/>
        <w:rPr>
          <w:lang w:val="pl-PL"/>
        </w:rPr>
      </w:pPr>
      <w:r w:rsidRPr="00DF2567">
        <w:rPr>
          <w:lang w:val="pl-PL"/>
        </w:rPr>
        <w:t>+ Các dạng tai nạn điện.</w:t>
      </w:r>
    </w:p>
    <w:p w14:paraId="2B476494" w14:textId="77777777" w:rsidR="00685E33" w:rsidRPr="00DF2567" w:rsidRDefault="00685E33" w:rsidP="00685E33">
      <w:pPr>
        <w:spacing w:before="120"/>
        <w:ind w:firstLine="567"/>
        <w:jc w:val="both"/>
        <w:rPr>
          <w:lang w:val="pl-PL"/>
        </w:rPr>
      </w:pPr>
      <w:r w:rsidRPr="00DF2567">
        <w:rPr>
          <w:lang w:val="pl-PL"/>
        </w:rPr>
        <w:t>+ Các tác dụng của dòng điện lên cơ thể con người.</w:t>
      </w:r>
    </w:p>
    <w:p w14:paraId="6CEA5801" w14:textId="77777777" w:rsidR="00685E33" w:rsidRPr="00DF2567" w:rsidRDefault="00685E33" w:rsidP="00685E33">
      <w:pPr>
        <w:spacing w:before="120"/>
        <w:ind w:firstLine="567"/>
        <w:jc w:val="both"/>
        <w:rPr>
          <w:lang w:val="pl-PL"/>
        </w:rPr>
      </w:pPr>
      <w:r w:rsidRPr="00DF2567">
        <w:rPr>
          <w:lang w:val="pl-PL"/>
        </w:rPr>
        <w:t>+ Các phương pháp bảo vệ an toàn điện cho người và thiết bị.</w:t>
      </w:r>
    </w:p>
    <w:p w14:paraId="753F212F" w14:textId="77777777" w:rsidR="00685E33" w:rsidRPr="00DF2567" w:rsidRDefault="00685E33" w:rsidP="00685E33">
      <w:pPr>
        <w:spacing w:before="120"/>
        <w:ind w:firstLine="567"/>
        <w:jc w:val="both"/>
        <w:rPr>
          <w:lang w:val="pl-PL"/>
        </w:rPr>
      </w:pPr>
      <w:r w:rsidRPr="00DF2567">
        <w:rPr>
          <w:lang w:val="pl-PL"/>
        </w:rPr>
        <w:t>+ Sơ, cấp cứu cho nạn nhân bị tai nạn điện giật.</w:t>
      </w:r>
    </w:p>
    <w:p w14:paraId="11E90DF9" w14:textId="77777777" w:rsidR="00685E33" w:rsidRPr="00DF2567" w:rsidRDefault="00685E33" w:rsidP="00685E33">
      <w:pPr>
        <w:spacing w:before="120"/>
        <w:ind w:firstLine="284"/>
        <w:jc w:val="both"/>
        <w:rPr>
          <w:lang w:val="pl-PL"/>
        </w:rPr>
      </w:pPr>
      <w:r w:rsidRPr="00DF2567">
        <w:rPr>
          <w:lang w:val="pl-PL"/>
        </w:rPr>
        <w:lastRenderedPageBreak/>
        <w:t>- Kỹ năng:</w:t>
      </w:r>
    </w:p>
    <w:p w14:paraId="34C9D3B6" w14:textId="77777777" w:rsidR="00685E33" w:rsidRPr="00DF2567" w:rsidRDefault="00685E33" w:rsidP="00685E33">
      <w:pPr>
        <w:spacing w:before="120"/>
        <w:ind w:firstLine="567"/>
        <w:jc w:val="both"/>
        <w:rPr>
          <w:bCs/>
          <w:lang w:val="pl-PL" w:eastAsia="en-AU"/>
        </w:rPr>
      </w:pPr>
      <w:r w:rsidRPr="00DF2567">
        <w:rPr>
          <w:bCs/>
          <w:lang w:val="pl-PL" w:eastAsia="en-AU"/>
        </w:rPr>
        <w:t>Các nội dụng trọng tâm cần kiểm tra là:</w:t>
      </w:r>
    </w:p>
    <w:p w14:paraId="3DCBC72E" w14:textId="77777777" w:rsidR="00685E33" w:rsidRPr="00DF2567" w:rsidRDefault="00685E33" w:rsidP="00685E33">
      <w:pPr>
        <w:spacing w:before="120"/>
        <w:ind w:firstLine="567"/>
        <w:jc w:val="both"/>
        <w:rPr>
          <w:lang w:val="pl-PL"/>
        </w:rPr>
      </w:pPr>
      <w:r w:rsidRPr="00DF2567">
        <w:rPr>
          <w:lang w:val="pl-PL"/>
        </w:rPr>
        <w:t>+ Bố trí các thiết bị phòng chống cháy, nổ, chống bụi ở phân xưởng.</w:t>
      </w:r>
    </w:p>
    <w:p w14:paraId="4DA5164A" w14:textId="77777777" w:rsidR="00685E33" w:rsidRPr="00DF2567" w:rsidRDefault="00685E33" w:rsidP="00685E33">
      <w:pPr>
        <w:spacing w:before="120"/>
        <w:ind w:firstLine="567"/>
        <w:jc w:val="both"/>
        <w:rPr>
          <w:lang w:val="pl-PL"/>
        </w:rPr>
      </w:pPr>
      <w:r w:rsidRPr="00DF2567">
        <w:rPr>
          <w:lang w:val="pl-PL"/>
        </w:rPr>
        <w:t>+ Phương pháp tính toán các thông số an toàn điện.</w:t>
      </w:r>
    </w:p>
    <w:p w14:paraId="5154E1E9" w14:textId="77777777" w:rsidR="00685E33" w:rsidRPr="00DF2567" w:rsidRDefault="00685E33" w:rsidP="00685E33">
      <w:pPr>
        <w:spacing w:before="120"/>
        <w:ind w:firstLine="567"/>
        <w:jc w:val="both"/>
        <w:rPr>
          <w:lang w:val="pl-PL"/>
        </w:rPr>
      </w:pPr>
      <w:r w:rsidRPr="00DF2567">
        <w:rPr>
          <w:lang w:val="pl-PL"/>
        </w:rPr>
        <w:t>+ Phương pháp sơ, cấp cứu cho nạn nhân bị tai nạn điện giật.</w:t>
      </w:r>
    </w:p>
    <w:p w14:paraId="406B76FE" w14:textId="77777777" w:rsidR="00685E33" w:rsidRPr="00DF2567" w:rsidRDefault="00685E33" w:rsidP="00685E33">
      <w:pPr>
        <w:spacing w:before="120"/>
        <w:ind w:left="567"/>
        <w:jc w:val="both"/>
        <w:rPr>
          <w:lang w:val="pl-PL"/>
        </w:rPr>
      </w:pPr>
      <w:r w:rsidRPr="00DF2567">
        <w:rPr>
          <w:lang w:val="pl-PL"/>
        </w:rPr>
        <w:t>+ Lắp đặt thiết bị/hệ thống đảm bảo an toàn điện.</w:t>
      </w:r>
    </w:p>
    <w:p w14:paraId="75C0D5D2" w14:textId="77777777" w:rsidR="00685E33" w:rsidRPr="00DF2567" w:rsidRDefault="00685E33" w:rsidP="00F1760F">
      <w:pPr>
        <w:spacing w:before="120"/>
        <w:ind w:firstLine="284"/>
        <w:jc w:val="both"/>
        <w:rPr>
          <w:lang w:val="pl-PL"/>
        </w:rPr>
      </w:pPr>
      <w:r w:rsidRPr="00DF2567">
        <w:rPr>
          <w:lang w:val="pl-PL"/>
        </w:rPr>
        <w:t>- Năng lực tự chủ và trách nhiệm:</w:t>
      </w:r>
      <w:r w:rsidRPr="00DF2567">
        <w:rPr>
          <w:lang w:val="vi-VN"/>
        </w:rPr>
        <w:t xml:space="preserve"> Có ý thức tuân thủ nghiêm ngặt các quy định về an toàn, bảo hộ lao động.</w:t>
      </w:r>
    </w:p>
    <w:p w14:paraId="01D7DA8B" w14:textId="77777777" w:rsidR="00685E33" w:rsidRPr="00DF2567" w:rsidRDefault="00685E33" w:rsidP="00F1760F">
      <w:pPr>
        <w:spacing w:before="120"/>
        <w:jc w:val="both"/>
        <w:rPr>
          <w:lang w:val="pl-PL"/>
        </w:rPr>
      </w:pPr>
      <w:r w:rsidRPr="00DF2567">
        <w:rPr>
          <w:lang w:val="vi-VN"/>
        </w:rPr>
        <w:t>2. Phương pháp:</w:t>
      </w:r>
      <w:r w:rsidR="00F1760F" w:rsidRPr="000433AB">
        <w:rPr>
          <w:lang w:val="pl-PL"/>
        </w:rPr>
        <w:t xml:space="preserve"> </w:t>
      </w:r>
      <w:r w:rsidRPr="00DF2567">
        <w:rPr>
          <w:bCs/>
          <w:lang w:val="pl-PL" w:eastAsia="en-AU"/>
        </w:rPr>
        <w:t>Áp dụng hình thức kiểm tra viết hoặc kiểm tra trắc nghiệm.</w:t>
      </w:r>
    </w:p>
    <w:p w14:paraId="50E7C6B5" w14:textId="77777777" w:rsidR="00685E33" w:rsidRPr="00DF2567" w:rsidRDefault="00685E33" w:rsidP="00685E33">
      <w:pPr>
        <w:spacing w:before="120"/>
        <w:jc w:val="both"/>
        <w:rPr>
          <w:b/>
          <w:bCs/>
          <w:lang w:val="pl-PL"/>
        </w:rPr>
      </w:pPr>
      <w:r w:rsidRPr="00DF2567">
        <w:rPr>
          <w:b/>
          <w:bCs/>
          <w:lang w:val="pl-PL"/>
        </w:rPr>
        <w:t xml:space="preserve">VI. Hướng dẫn thực hiện môn học :  </w:t>
      </w:r>
    </w:p>
    <w:p w14:paraId="66BF0125" w14:textId="77777777" w:rsidR="00685E33" w:rsidRPr="00DF2567" w:rsidRDefault="00685E33" w:rsidP="00685E33">
      <w:pPr>
        <w:spacing w:before="120"/>
        <w:jc w:val="both"/>
        <w:rPr>
          <w:i/>
          <w:iCs/>
          <w:lang w:val="pl-PL"/>
        </w:rPr>
      </w:pPr>
      <w:r w:rsidRPr="00DF2567">
        <w:rPr>
          <w:i/>
          <w:iCs/>
          <w:lang w:val="pl-PL"/>
        </w:rPr>
        <w:t xml:space="preserve">1. Phạm vi áp dụng môn học:       </w:t>
      </w:r>
    </w:p>
    <w:p w14:paraId="489BCECB" w14:textId="77777777" w:rsidR="00EA3824" w:rsidRPr="000433AB" w:rsidRDefault="00EA3824" w:rsidP="00EA3824">
      <w:pPr>
        <w:spacing w:before="120"/>
        <w:ind w:firstLine="270"/>
        <w:jc w:val="both"/>
        <w:rPr>
          <w:lang w:val="pl-PL"/>
        </w:rPr>
      </w:pPr>
      <w:r w:rsidRPr="000433AB">
        <w:rPr>
          <w:lang w:val="pl-PL"/>
        </w:rPr>
        <w:t>Chương trình thuộc môn học cơ sở, được sử dụng để giảng dạy cho trình độ Cao đẳng nghề.</w:t>
      </w:r>
    </w:p>
    <w:p w14:paraId="1C59203C" w14:textId="77777777" w:rsidR="00685E33" w:rsidRPr="00DF2567" w:rsidRDefault="00685E33" w:rsidP="00685E33">
      <w:pPr>
        <w:spacing w:before="120"/>
        <w:jc w:val="both"/>
        <w:rPr>
          <w:i/>
          <w:iCs/>
          <w:lang w:val="pl-PL"/>
        </w:rPr>
      </w:pPr>
      <w:r w:rsidRPr="00DF2567">
        <w:rPr>
          <w:i/>
          <w:iCs/>
          <w:lang w:val="pl-PL"/>
        </w:rPr>
        <w:t xml:space="preserve">2. Hướng dẫn một số điểm chính về phương pháp giảng dạy môn học:      </w:t>
      </w:r>
    </w:p>
    <w:p w14:paraId="22365326" w14:textId="77777777" w:rsidR="00685E33" w:rsidRPr="00DF2567" w:rsidRDefault="00685E33" w:rsidP="00685E33">
      <w:pPr>
        <w:spacing w:before="120"/>
        <w:ind w:left="-11" w:firstLine="578"/>
        <w:jc w:val="both"/>
        <w:rPr>
          <w:lang w:val="pl-PL"/>
        </w:rPr>
      </w:pPr>
      <w:r w:rsidRPr="00DF2567">
        <w:rPr>
          <w:lang w:val="pl-PL"/>
        </w:rPr>
        <w:t>- Trước khi giảng dạy, giáo viên cần căn cứ vào nội dung của từng bài học để chuẩn bị đầy đủ các điều kiện cần thiết nhằm đảm bảo chất lượng giảng dạy.</w:t>
      </w:r>
    </w:p>
    <w:p w14:paraId="192098DF" w14:textId="77777777" w:rsidR="00685E33" w:rsidRPr="00DF2567" w:rsidRDefault="00685E33" w:rsidP="00685E33">
      <w:pPr>
        <w:spacing w:before="120"/>
        <w:ind w:left="-11" w:firstLine="578"/>
        <w:jc w:val="both"/>
        <w:rPr>
          <w:lang w:val="pl-PL"/>
        </w:rPr>
      </w:pPr>
      <w:r w:rsidRPr="00DF2567">
        <w:rPr>
          <w:lang w:val="pl-PL"/>
        </w:rPr>
        <w:t xml:space="preserve">- Nên áp dụng phương pháp đàm thoại để </w:t>
      </w:r>
      <w:r w:rsidR="00C73FDE" w:rsidRPr="00DF2567">
        <w:rPr>
          <w:lang w:val="pl-PL"/>
        </w:rPr>
        <w:t>người học</w:t>
      </w:r>
      <w:r w:rsidRPr="00DF2567">
        <w:rPr>
          <w:lang w:val="pl-PL"/>
        </w:rPr>
        <w:t xml:space="preserve"> ghi nhớ kỹ hơn.</w:t>
      </w:r>
    </w:p>
    <w:p w14:paraId="1295621B" w14:textId="77777777" w:rsidR="00685E33" w:rsidRPr="00DF2567" w:rsidRDefault="00685E33" w:rsidP="00685E33">
      <w:pPr>
        <w:spacing w:before="120"/>
        <w:jc w:val="both"/>
        <w:rPr>
          <w:i/>
          <w:iCs/>
          <w:lang w:val="pl-PL"/>
        </w:rPr>
      </w:pPr>
      <w:r w:rsidRPr="00DF2567">
        <w:rPr>
          <w:i/>
          <w:iCs/>
          <w:lang w:val="pl-PL"/>
        </w:rPr>
        <w:t xml:space="preserve">3. Những trọng tâm chương trình cần chú ý:  </w:t>
      </w:r>
    </w:p>
    <w:p w14:paraId="07E1570A" w14:textId="77777777" w:rsidR="00685E33" w:rsidRPr="00DF2567" w:rsidRDefault="00685E33" w:rsidP="00685E33">
      <w:pPr>
        <w:spacing w:before="120"/>
        <w:ind w:firstLine="567"/>
        <w:jc w:val="both"/>
        <w:rPr>
          <w:lang w:val="pl-PL"/>
        </w:rPr>
      </w:pPr>
      <w:r w:rsidRPr="00DF2567">
        <w:rPr>
          <w:lang w:val="pl-PL"/>
        </w:rPr>
        <w:t>-  Phòng chống cháy, nổ và thông gió trong công nghiệp.</w:t>
      </w:r>
    </w:p>
    <w:p w14:paraId="6AD4DB12" w14:textId="77777777" w:rsidR="00685E33" w:rsidRPr="00DF2567" w:rsidRDefault="00685E33" w:rsidP="00685E33">
      <w:pPr>
        <w:spacing w:before="120"/>
        <w:ind w:firstLine="567"/>
        <w:jc w:val="both"/>
        <w:rPr>
          <w:lang w:val="pl-PL"/>
        </w:rPr>
      </w:pPr>
      <w:r w:rsidRPr="00DF2567">
        <w:rPr>
          <w:lang w:val="pl-PL"/>
        </w:rPr>
        <w:t>- Tác hại của dòng điện đối với cơ thể con người.</w:t>
      </w:r>
    </w:p>
    <w:p w14:paraId="02E52379" w14:textId="77777777" w:rsidR="00685E33" w:rsidRPr="00DF2567" w:rsidRDefault="00685E33" w:rsidP="00685E33">
      <w:pPr>
        <w:spacing w:before="120"/>
        <w:ind w:firstLine="567"/>
        <w:jc w:val="both"/>
        <w:rPr>
          <w:lang w:val="pl-PL"/>
        </w:rPr>
      </w:pPr>
      <w:r w:rsidRPr="00DF2567">
        <w:rPr>
          <w:lang w:val="pl-PL"/>
        </w:rPr>
        <w:t>- Các nguyên nhân gây tai nạn điện.</w:t>
      </w:r>
    </w:p>
    <w:p w14:paraId="2B8E9C05" w14:textId="77777777" w:rsidR="00685E33" w:rsidRPr="00DF2567" w:rsidRDefault="00685E33" w:rsidP="00685E33">
      <w:pPr>
        <w:spacing w:before="120"/>
        <w:ind w:firstLine="567"/>
        <w:jc w:val="both"/>
        <w:rPr>
          <w:lang w:val="pl-PL"/>
        </w:rPr>
      </w:pPr>
      <w:r w:rsidRPr="00DF2567">
        <w:rPr>
          <w:lang w:val="pl-PL"/>
        </w:rPr>
        <w:t>- Các phương pháp bảo vệ an toàn cho người và thiết bị.</w:t>
      </w:r>
    </w:p>
    <w:p w14:paraId="1904351A" w14:textId="77777777" w:rsidR="00685E33" w:rsidRPr="00DF2567" w:rsidRDefault="00685E33" w:rsidP="00685E33">
      <w:pPr>
        <w:spacing w:before="120"/>
        <w:jc w:val="both"/>
        <w:rPr>
          <w:i/>
          <w:iCs/>
          <w:lang w:val="pl-PL"/>
        </w:rPr>
      </w:pPr>
      <w:r w:rsidRPr="00DF2567">
        <w:rPr>
          <w:i/>
          <w:iCs/>
          <w:lang w:val="pl-PL"/>
        </w:rPr>
        <w:t xml:space="preserve">4. Tài liệu cần tham khảo:  </w:t>
      </w:r>
    </w:p>
    <w:p w14:paraId="5175E349" w14:textId="77777777" w:rsidR="00685E33" w:rsidRPr="00DF2567" w:rsidRDefault="00685E33" w:rsidP="00685E33">
      <w:pPr>
        <w:spacing w:before="120"/>
        <w:ind w:firstLine="567"/>
        <w:jc w:val="both"/>
        <w:rPr>
          <w:lang w:val="pl-PL"/>
        </w:rPr>
      </w:pPr>
      <w:r w:rsidRPr="00DF2567">
        <w:rPr>
          <w:lang w:val="pl-PL"/>
        </w:rPr>
        <w:t>[1] Trần Quang Khánh, Bảo hộ lao động và kỹ thuật an toàn điện, Nxb KHKT 2008</w:t>
      </w:r>
    </w:p>
    <w:p w14:paraId="329D543E" w14:textId="77777777" w:rsidR="00685E33" w:rsidRPr="00DF2567" w:rsidRDefault="00685E33" w:rsidP="00685E33">
      <w:pPr>
        <w:spacing w:before="120"/>
        <w:ind w:firstLine="567"/>
        <w:jc w:val="both"/>
        <w:rPr>
          <w:lang w:val="pl-PL"/>
        </w:rPr>
      </w:pPr>
      <w:r w:rsidRPr="00DF2567">
        <w:rPr>
          <w:lang w:val="pl-PL"/>
        </w:rPr>
        <w:t xml:space="preserve">[2] Nguyễn Xuân Phú, </w:t>
      </w:r>
      <w:r w:rsidRPr="00DF2567">
        <w:rPr>
          <w:i/>
          <w:lang w:val="pl-PL"/>
        </w:rPr>
        <w:t>Kỹ thuật an toàn trong cung cấp và sử dụng điện</w:t>
      </w:r>
      <w:r w:rsidRPr="00DF2567">
        <w:rPr>
          <w:lang w:val="pl-PL"/>
        </w:rPr>
        <w:t>, NXB Khoa học và Kỹ thuật 1996.</w:t>
      </w:r>
    </w:p>
    <w:p w14:paraId="58B59781" w14:textId="77777777" w:rsidR="00685E33" w:rsidRPr="00DF2567" w:rsidRDefault="00685E33" w:rsidP="00685E33">
      <w:pPr>
        <w:spacing w:before="120"/>
        <w:ind w:firstLine="567"/>
        <w:jc w:val="both"/>
        <w:rPr>
          <w:lang w:val="pl-PL"/>
        </w:rPr>
      </w:pPr>
      <w:r w:rsidRPr="00DF2567">
        <w:rPr>
          <w:lang w:val="pl-PL"/>
        </w:rPr>
        <w:t xml:space="preserve">[3] Đặng Văn Đào, </w:t>
      </w:r>
      <w:r w:rsidRPr="00DF2567">
        <w:rPr>
          <w:i/>
          <w:lang w:val="pl-PL"/>
        </w:rPr>
        <w:t>Kỹ Thuật Điện</w:t>
      </w:r>
      <w:r w:rsidRPr="00DF2567">
        <w:rPr>
          <w:lang w:val="pl-PL"/>
        </w:rPr>
        <w:t>, NXB Giáo dục 2004.</w:t>
      </w:r>
    </w:p>
    <w:p w14:paraId="4982068E" w14:textId="77777777" w:rsidR="00685E33" w:rsidRPr="00DF2567" w:rsidRDefault="00685E33" w:rsidP="00685E33">
      <w:pPr>
        <w:spacing w:before="120"/>
        <w:ind w:firstLine="567"/>
        <w:jc w:val="both"/>
        <w:rPr>
          <w:lang w:val="pl-PL"/>
        </w:rPr>
      </w:pPr>
      <w:r w:rsidRPr="00DF2567">
        <w:rPr>
          <w:lang w:val="pl-PL"/>
        </w:rPr>
        <w:t xml:space="preserve">[4] Nguyễn Thế Đạt, </w:t>
      </w:r>
      <w:r w:rsidRPr="00DF2567">
        <w:rPr>
          <w:i/>
          <w:lang w:val="pl-PL"/>
        </w:rPr>
        <w:t>Giáo trình an toàn lao động</w:t>
      </w:r>
      <w:r w:rsidRPr="00DF2567">
        <w:rPr>
          <w:lang w:val="pl-PL"/>
        </w:rPr>
        <w:t>, NXB Giáo dục 2002.</w:t>
      </w:r>
    </w:p>
    <w:p w14:paraId="1C42557F" w14:textId="77777777" w:rsidR="00685E33" w:rsidRPr="00DF2567" w:rsidRDefault="00685E33" w:rsidP="00685E33">
      <w:pPr>
        <w:spacing w:before="120"/>
        <w:ind w:firstLine="567"/>
        <w:jc w:val="both"/>
        <w:rPr>
          <w:lang w:val="pl-PL"/>
        </w:rPr>
      </w:pPr>
      <w:r w:rsidRPr="00DF2567">
        <w:rPr>
          <w:lang w:val="pl-PL"/>
        </w:rPr>
        <w:t xml:space="preserve">[5] Nguyễn Đình Thắng, </w:t>
      </w:r>
      <w:r w:rsidRPr="00DF2567">
        <w:rPr>
          <w:i/>
          <w:lang w:val="pl-PL"/>
        </w:rPr>
        <w:t>Giáo trình an toàn điện</w:t>
      </w:r>
      <w:r w:rsidRPr="00DF2567">
        <w:rPr>
          <w:lang w:val="pl-PL"/>
        </w:rPr>
        <w:t>, NXB Giáo dục 2002.</w:t>
      </w:r>
    </w:p>
    <w:p w14:paraId="37D6AFCC" w14:textId="77777777" w:rsidR="00685E33" w:rsidRPr="00D365C0" w:rsidRDefault="00685E33" w:rsidP="00685E33">
      <w:pPr>
        <w:spacing w:before="120"/>
        <w:jc w:val="center"/>
        <w:outlineLvl w:val="0"/>
        <w:rPr>
          <w:b/>
          <w:bCs/>
          <w:color w:val="FF0000"/>
          <w:lang w:val="pl-PL"/>
        </w:rPr>
      </w:pPr>
      <w:r w:rsidRPr="00DF2567">
        <w:rPr>
          <w:lang w:val="pl-PL"/>
        </w:rPr>
        <w:br w:type="page"/>
      </w:r>
      <w:r w:rsidRPr="00D365C0">
        <w:rPr>
          <w:b/>
          <w:bCs/>
          <w:color w:val="FF0000"/>
          <w:lang w:val="pl-PL"/>
        </w:rPr>
        <w:lastRenderedPageBreak/>
        <w:t xml:space="preserve">CHƯƠNG TRÌNH MÔN HỌC </w:t>
      </w:r>
    </w:p>
    <w:p w14:paraId="4222E39A" w14:textId="77777777" w:rsidR="00685E33" w:rsidRPr="00D365C0" w:rsidRDefault="00685E33" w:rsidP="00685E33">
      <w:pPr>
        <w:spacing w:before="120"/>
        <w:ind w:firstLine="426"/>
        <w:outlineLvl w:val="0"/>
        <w:rPr>
          <w:b/>
          <w:bCs/>
          <w:color w:val="FF0000"/>
          <w:lang w:val="pl-PL"/>
        </w:rPr>
      </w:pPr>
      <w:r w:rsidRPr="00D365C0">
        <w:rPr>
          <w:b/>
          <w:color w:val="FF0000"/>
          <w:lang w:val="pl-PL"/>
        </w:rPr>
        <w:t>Tên môn học:</w:t>
      </w:r>
      <w:r w:rsidRPr="00D365C0">
        <w:rPr>
          <w:b/>
          <w:bCs/>
          <w:color w:val="FF0000"/>
          <w:lang w:val="pl-PL"/>
        </w:rPr>
        <w:t xml:space="preserve"> </w:t>
      </w:r>
      <w:r w:rsidRPr="00D365C0">
        <w:rPr>
          <w:bCs/>
          <w:color w:val="FF0000"/>
          <w:lang w:val="pl-PL"/>
        </w:rPr>
        <w:t>VẼ ĐIỆN</w:t>
      </w:r>
    </w:p>
    <w:p w14:paraId="4F825127" w14:textId="77777777" w:rsidR="00685E33" w:rsidRPr="00D365C0" w:rsidRDefault="00685E33" w:rsidP="00685E33">
      <w:pPr>
        <w:spacing w:before="120"/>
        <w:ind w:firstLine="426"/>
        <w:jc w:val="both"/>
        <w:outlineLvl w:val="0"/>
        <w:rPr>
          <w:color w:val="FF0000"/>
          <w:lang w:val="pl-PL"/>
        </w:rPr>
      </w:pPr>
      <w:r w:rsidRPr="00D365C0">
        <w:rPr>
          <w:b/>
          <w:color w:val="FF0000"/>
          <w:lang w:val="pl-PL"/>
        </w:rPr>
        <w:t>Mã số môn học:</w:t>
      </w:r>
      <w:r w:rsidRPr="00D365C0">
        <w:rPr>
          <w:color w:val="FF0000"/>
          <w:lang w:val="pl-PL"/>
        </w:rPr>
        <w:t xml:space="preserve"> MH 09</w:t>
      </w:r>
    </w:p>
    <w:p w14:paraId="0FAE5CD2" w14:textId="77777777" w:rsidR="00713B42" w:rsidRDefault="00713B42" w:rsidP="00713B42">
      <w:pPr>
        <w:spacing w:line="360" w:lineRule="auto"/>
        <w:ind w:firstLine="426"/>
        <w:rPr>
          <w:color w:val="000000"/>
          <w:lang w:val="pl-PL"/>
        </w:rPr>
      </w:pPr>
      <w:r>
        <w:rPr>
          <w:b/>
          <w:color w:val="000000"/>
          <w:lang w:val="pl-PL"/>
        </w:rPr>
        <w:t>Thời gian thực hiện môn học:</w:t>
      </w:r>
      <w:r>
        <w:rPr>
          <w:color w:val="000000"/>
          <w:lang w:val="pl-PL"/>
        </w:rPr>
        <w:t xml:space="preserve"> 45 giờ; (Lý thuyết: </w:t>
      </w:r>
      <w:r>
        <w:rPr>
          <w:color w:val="000000"/>
        </w:rPr>
        <w:t>42</w:t>
      </w:r>
      <w:r>
        <w:rPr>
          <w:color w:val="000000"/>
          <w:lang w:val="pl-PL"/>
        </w:rPr>
        <w:t xml:space="preserve"> giờ; Thực hành, thí nghiệm, thảo luận, bài tập: </w:t>
      </w:r>
      <w:r>
        <w:rPr>
          <w:color w:val="000000"/>
        </w:rPr>
        <w:t>0</w:t>
      </w:r>
      <w:r>
        <w:rPr>
          <w:color w:val="000000"/>
          <w:lang w:val="pl-PL"/>
        </w:rPr>
        <w:t xml:space="preserve">  giờ; Kiểm tra: 3 giờ)</w:t>
      </w:r>
    </w:p>
    <w:p w14:paraId="2F2B9BE3" w14:textId="77777777" w:rsidR="00713B42" w:rsidRDefault="00713B42" w:rsidP="00713B42">
      <w:pPr>
        <w:spacing w:line="360" w:lineRule="auto"/>
        <w:jc w:val="both"/>
        <w:outlineLvl w:val="0"/>
        <w:rPr>
          <w:b/>
          <w:color w:val="000000"/>
          <w:lang w:val="pl-PL"/>
        </w:rPr>
      </w:pPr>
      <w:r>
        <w:rPr>
          <w:b/>
          <w:bCs/>
          <w:color w:val="000000"/>
          <w:lang w:val="pl-PL"/>
        </w:rPr>
        <w:t>I. V trí, tính chất của môn học:</w:t>
      </w:r>
    </w:p>
    <w:p w14:paraId="370824C3" w14:textId="77777777" w:rsidR="00713B42" w:rsidRDefault="00713B42" w:rsidP="00713B42">
      <w:pPr>
        <w:spacing w:line="360" w:lineRule="auto"/>
        <w:ind w:firstLine="540"/>
        <w:jc w:val="both"/>
        <w:rPr>
          <w:color w:val="000000"/>
          <w:lang w:val="pl-PL"/>
        </w:rPr>
      </w:pPr>
      <w:r>
        <w:rPr>
          <w:color w:val="000000"/>
          <w:lang w:val="pl-PL"/>
        </w:rPr>
        <w:t>- Vị trí: Mô đun này được bố trí sau khi học xong môn học An toàn điện và học song song với môn học Khí cụ điện và học trước các môn học, môđun chuyên môn nghề.</w:t>
      </w:r>
    </w:p>
    <w:p w14:paraId="4E7729C0" w14:textId="77777777" w:rsidR="00713B42" w:rsidRDefault="00713B42" w:rsidP="00713B42">
      <w:pPr>
        <w:spacing w:line="360" w:lineRule="auto"/>
        <w:ind w:firstLine="540"/>
        <w:jc w:val="both"/>
        <w:rPr>
          <w:color w:val="000000"/>
          <w:lang w:val="pl-PL"/>
        </w:rPr>
      </w:pPr>
      <w:r>
        <w:rPr>
          <w:color w:val="000000"/>
          <w:lang w:val="pl-PL"/>
        </w:rPr>
        <w:t>- Tính chất: Là môn học kỹ thuật cơ sở, thuộc các môn học đào tạo nghề bắt buộc.</w:t>
      </w:r>
    </w:p>
    <w:p w14:paraId="4C898D94" w14:textId="77777777" w:rsidR="00713B42" w:rsidRDefault="00713B42" w:rsidP="00713B42">
      <w:pPr>
        <w:spacing w:line="360" w:lineRule="auto"/>
        <w:jc w:val="both"/>
        <w:outlineLvl w:val="0"/>
        <w:rPr>
          <w:b/>
          <w:bCs/>
          <w:color w:val="000000"/>
          <w:lang w:val="pl-PL"/>
        </w:rPr>
      </w:pPr>
      <w:r>
        <w:rPr>
          <w:b/>
          <w:bCs/>
          <w:color w:val="000000"/>
          <w:lang w:val="pl-PL"/>
        </w:rPr>
        <w:t>II. Mục tiêu môn học</w:t>
      </w:r>
      <w:r>
        <w:rPr>
          <w:b/>
          <w:bCs/>
          <w:iCs/>
          <w:color w:val="000000"/>
          <w:lang w:val="pl-PL"/>
        </w:rPr>
        <w:t>:</w:t>
      </w:r>
      <w:r>
        <w:rPr>
          <w:b/>
          <w:bCs/>
          <w:color w:val="000000"/>
          <w:lang w:val="pl-PL"/>
        </w:rPr>
        <w:t xml:space="preserve"> </w:t>
      </w:r>
    </w:p>
    <w:p w14:paraId="54095702" w14:textId="77777777" w:rsidR="00713B42" w:rsidRDefault="00713B42" w:rsidP="00713B42">
      <w:pPr>
        <w:numPr>
          <w:ilvl w:val="0"/>
          <w:numId w:val="58"/>
        </w:numPr>
        <w:spacing w:line="360" w:lineRule="auto"/>
        <w:ind w:left="360"/>
        <w:contextualSpacing/>
        <w:jc w:val="both"/>
        <w:rPr>
          <w:bCs/>
          <w:i/>
          <w:color w:val="000000"/>
          <w:lang w:val="pl-PL"/>
        </w:rPr>
      </w:pPr>
      <w:r>
        <w:rPr>
          <w:i/>
          <w:color w:val="000000"/>
          <w:lang w:val="pl-PL" w:eastAsia="ko-KR"/>
        </w:rPr>
        <w:t xml:space="preserve">Về kiến thức: </w:t>
      </w:r>
      <w:r>
        <w:rPr>
          <w:bCs/>
          <w:i/>
          <w:color w:val="000000"/>
          <w:lang w:val="vi-VN"/>
        </w:rPr>
        <w:t xml:space="preserve"> </w:t>
      </w:r>
    </w:p>
    <w:p w14:paraId="055BC551" w14:textId="77777777" w:rsidR="00713B42" w:rsidRDefault="00713B42" w:rsidP="00713B42">
      <w:pPr>
        <w:spacing w:line="360" w:lineRule="auto"/>
        <w:ind w:left="360"/>
        <w:contextualSpacing/>
        <w:jc w:val="both"/>
        <w:rPr>
          <w:color w:val="000000"/>
          <w:lang w:val="pl-PL"/>
        </w:rPr>
      </w:pPr>
      <w:r>
        <w:rPr>
          <w:bCs/>
          <w:i/>
          <w:color w:val="000000"/>
          <w:lang w:val="pl-PL"/>
        </w:rPr>
        <w:t xml:space="preserve">+ </w:t>
      </w:r>
      <w:r>
        <w:rPr>
          <w:color w:val="000000"/>
          <w:lang w:val="vi-VN"/>
        </w:rPr>
        <w:t>N</w:t>
      </w:r>
      <w:r>
        <w:rPr>
          <w:color w:val="000000"/>
          <w:lang w:val="pl-PL"/>
        </w:rPr>
        <w:t>hận dạng được các ký hiệu điện, các ký hiệu mặt bằng xây dựng trên sơ đồ điện.</w:t>
      </w:r>
    </w:p>
    <w:p w14:paraId="2CAD62E2" w14:textId="77777777" w:rsidR="00713B42" w:rsidRDefault="00713B42" w:rsidP="00713B42">
      <w:pPr>
        <w:spacing w:line="360" w:lineRule="auto"/>
        <w:ind w:left="360"/>
        <w:contextualSpacing/>
        <w:jc w:val="both"/>
        <w:rPr>
          <w:bCs/>
          <w:i/>
          <w:color w:val="000000"/>
          <w:lang w:val="pl-PL"/>
        </w:rPr>
      </w:pPr>
      <w:r>
        <w:rPr>
          <w:bCs/>
          <w:i/>
          <w:color w:val="000000"/>
          <w:lang w:val="pl-PL"/>
        </w:rPr>
        <w:t>+</w:t>
      </w:r>
      <w:r>
        <w:rPr>
          <w:color w:val="000000"/>
          <w:lang w:val="pl-PL" w:eastAsia="en-SG"/>
        </w:rPr>
        <w:t xml:space="preserve"> Trình bày được các tiêu chuẩn kỹ thuật của các nhóm vật liệu điện thông dụng,</w:t>
      </w:r>
      <w:r>
        <w:rPr>
          <w:bCs/>
          <w:color w:val="000000"/>
          <w:lang w:val="pl-PL"/>
        </w:rPr>
        <w:t xml:space="preserve"> </w:t>
      </w:r>
      <w:r>
        <w:rPr>
          <w:color w:val="000000"/>
          <w:lang w:val="pl-PL" w:eastAsia="en-SG"/>
        </w:rPr>
        <w:t xml:space="preserve">tiêu chuẩn </w:t>
      </w:r>
      <w:r>
        <w:rPr>
          <w:bCs/>
          <w:color w:val="000000"/>
          <w:lang w:val="pl-PL"/>
        </w:rPr>
        <w:t>bản vẽ điện</w:t>
      </w:r>
      <w:r>
        <w:rPr>
          <w:color w:val="000000"/>
          <w:lang w:val="pl-PL" w:eastAsia="en-SG"/>
        </w:rPr>
        <w:t xml:space="preserve"> theo tiêu chuẩn Việt Nam và tiêu chuẩn IEC;</w:t>
      </w:r>
    </w:p>
    <w:p w14:paraId="12B74342" w14:textId="77777777" w:rsidR="00713B42" w:rsidRDefault="00713B42" w:rsidP="00713B42">
      <w:pPr>
        <w:numPr>
          <w:ilvl w:val="0"/>
          <w:numId w:val="58"/>
        </w:numPr>
        <w:spacing w:line="360" w:lineRule="auto"/>
        <w:ind w:left="360"/>
        <w:contextualSpacing/>
        <w:jc w:val="both"/>
        <w:rPr>
          <w:i/>
          <w:color w:val="000000"/>
          <w:lang w:val="vi-VN"/>
        </w:rPr>
      </w:pPr>
      <w:r>
        <w:rPr>
          <w:i/>
          <w:color w:val="000000"/>
          <w:lang w:eastAsia="ko-KR"/>
        </w:rPr>
        <w:t xml:space="preserve">Về kỹ năng: </w:t>
      </w:r>
    </w:p>
    <w:p w14:paraId="1B9BF593" w14:textId="77777777" w:rsidR="00713B42" w:rsidRDefault="00713B42" w:rsidP="00713B42">
      <w:pPr>
        <w:spacing w:line="360" w:lineRule="auto"/>
        <w:ind w:left="360"/>
        <w:contextualSpacing/>
        <w:jc w:val="both"/>
        <w:rPr>
          <w:i/>
          <w:color w:val="000000"/>
          <w:lang w:val="vi-VN"/>
        </w:rPr>
      </w:pPr>
      <w:r>
        <w:rPr>
          <w:color w:val="000000"/>
          <w:lang w:val="vi-VN" w:eastAsia="ko-KR"/>
        </w:rPr>
        <w:t>+</w:t>
      </w:r>
      <w:r>
        <w:rPr>
          <w:i/>
          <w:color w:val="000000"/>
          <w:lang w:val="vi-VN"/>
        </w:rPr>
        <w:t xml:space="preserve"> </w:t>
      </w:r>
      <w:r>
        <w:rPr>
          <w:color w:val="000000"/>
          <w:lang w:val="pl-PL"/>
        </w:rPr>
        <w:t>Vẽ và đọc được các dạng sơ đồ điện như: sơ đồ nguyên lý, sơ đồ lắp đặt, sơ đồ nối dây, sơ đồ đơn tuyến...</w:t>
      </w:r>
    </w:p>
    <w:p w14:paraId="4928BD87" w14:textId="77777777" w:rsidR="00713B42" w:rsidRDefault="00713B42" w:rsidP="00713B42">
      <w:pPr>
        <w:spacing w:line="360" w:lineRule="auto"/>
        <w:ind w:left="360"/>
        <w:contextualSpacing/>
        <w:jc w:val="both"/>
        <w:rPr>
          <w:i/>
          <w:color w:val="000000"/>
          <w:lang w:val="vi-VN"/>
        </w:rPr>
      </w:pPr>
      <w:r>
        <w:rPr>
          <w:color w:val="000000"/>
          <w:lang w:val="vi-VN"/>
        </w:rPr>
        <w:t>+</w:t>
      </w:r>
      <w:r>
        <w:rPr>
          <w:i/>
          <w:color w:val="000000"/>
          <w:lang w:val="vi-VN"/>
        </w:rPr>
        <w:t xml:space="preserve"> </w:t>
      </w:r>
      <w:r>
        <w:rPr>
          <w:color w:val="000000"/>
          <w:lang w:val="pl-PL"/>
        </w:rPr>
        <w:t xml:space="preserve">Thực hiện được bản vẽ điện cơ bản theo yêu cầu cho trước. </w:t>
      </w:r>
    </w:p>
    <w:p w14:paraId="3AFBB591" w14:textId="77777777" w:rsidR="00713B42" w:rsidRDefault="00713B42" w:rsidP="00713B42">
      <w:pPr>
        <w:spacing w:line="360" w:lineRule="auto"/>
        <w:ind w:left="360"/>
        <w:contextualSpacing/>
        <w:jc w:val="both"/>
        <w:rPr>
          <w:color w:val="000000"/>
          <w:lang w:val="pl-PL"/>
        </w:rPr>
      </w:pPr>
      <w:r>
        <w:rPr>
          <w:color w:val="000000"/>
          <w:lang w:val="vi-VN"/>
        </w:rPr>
        <w:t>+</w:t>
      </w:r>
      <w:r>
        <w:rPr>
          <w:i/>
          <w:color w:val="000000"/>
          <w:lang w:val="vi-VN"/>
        </w:rPr>
        <w:t xml:space="preserve"> </w:t>
      </w:r>
      <w:r>
        <w:rPr>
          <w:color w:val="000000"/>
          <w:lang w:val="pl-PL"/>
        </w:rPr>
        <w:t>Dự trù được khối lượng vật tư thiết bị điện cần thiết phục vụ quá trình thi công.</w:t>
      </w:r>
    </w:p>
    <w:p w14:paraId="65714720" w14:textId="77777777" w:rsidR="00713B42" w:rsidRDefault="00713B42" w:rsidP="00713B42">
      <w:pPr>
        <w:spacing w:line="360" w:lineRule="auto"/>
        <w:ind w:left="360"/>
        <w:contextualSpacing/>
        <w:jc w:val="both"/>
        <w:rPr>
          <w:color w:val="000000"/>
        </w:rPr>
      </w:pPr>
      <w:r>
        <w:rPr>
          <w:color w:val="000000"/>
        </w:rPr>
        <w:t>+ Sử dụng thành thạo một số phần mềm chuyên dụng để vẽ sơ đồ điện như: Autocad 2D, Cade_simu, Visio</w:t>
      </w:r>
    </w:p>
    <w:p w14:paraId="45C29375" w14:textId="77777777" w:rsidR="00713B42" w:rsidRDefault="00713B42" w:rsidP="00713B42">
      <w:pPr>
        <w:numPr>
          <w:ilvl w:val="0"/>
          <w:numId w:val="58"/>
        </w:numPr>
        <w:spacing w:line="360" w:lineRule="auto"/>
        <w:ind w:left="709"/>
        <w:jc w:val="both"/>
        <w:rPr>
          <w:i/>
          <w:color w:val="000000"/>
          <w:lang w:val="vi-VN" w:eastAsia="ko-KR"/>
        </w:rPr>
      </w:pPr>
      <w:r>
        <w:rPr>
          <w:i/>
          <w:color w:val="000000"/>
          <w:lang w:val="vi-VN" w:eastAsia="ko-KR"/>
        </w:rPr>
        <w:t>Về năng lực tự chủ và trách nhiệm:</w:t>
      </w:r>
    </w:p>
    <w:p w14:paraId="549FBA82" w14:textId="77777777" w:rsidR="00713B42" w:rsidRDefault="00713B42" w:rsidP="00713B42">
      <w:pPr>
        <w:spacing w:line="360" w:lineRule="auto"/>
        <w:ind w:left="360"/>
        <w:contextualSpacing/>
        <w:jc w:val="both"/>
        <w:rPr>
          <w:i/>
          <w:color w:val="000000"/>
          <w:lang w:val="vi-VN"/>
        </w:rPr>
      </w:pPr>
      <w:r>
        <w:rPr>
          <w:color w:val="000000"/>
          <w:lang w:val="vi-VN"/>
        </w:rPr>
        <w:t>+</w:t>
      </w:r>
      <w:r>
        <w:rPr>
          <w:i/>
          <w:color w:val="000000"/>
          <w:lang w:val="vi-VN"/>
        </w:rPr>
        <w:t xml:space="preserve"> </w:t>
      </w:r>
      <w:r>
        <w:rPr>
          <w:color w:val="000000"/>
          <w:lang w:val="pl-PL"/>
        </w:rPr>
        <w:t>Hình thành tính cẩn thận</w:t>
      </w:r>
      <w:r>
        <w:rPr>
          <w:color w:val="000000"/>
          <w:lang w:val="vi-VN"/>
        </w:rPr>
        <w:t xml:space="preserve">, làm việc </w:t>
      </w:r>
      <w:r>
        <w:rPr>
          <w:color w:val="000000"/>
          <w:lang w:val="pl-PL"/>
        </w:rPr>
        <w:t>logic khoa học</w:t>
      </w:r>
    </w:p>
    <w:p w14:paraId="0EC2E040" w14:textId="77777777" w:rsidR="00713B42" w:rsidRDefault="00713B42" w:rsidP="00713B42">
      <w:pPr>
        <w:spacing w:line="360" w:lineRule="auto"/>
        <w:ind w:left="360"/>
        <w:contextualSpacing/>
        <w:jc w:val="both"/>
        <w:rPr>
          <w:i/>
          <w:color w:val="000000"/>
          <w:lang w:val="vi-VN"/>
        </w:rPr>
      </w:pPr>
      <w:r>
        <w:rPr>
          <w:color w:val="000000"/>
          <w:lang w:val="vi-VN"/>
        </w:rPr>
        <w:t>+</w:t>
      </w:r>
      <w:r>
        <w:rPr>
          <w:i/>
          <w:color w:val="000000"/>
          <w:lang w:val="vi-VN"/>
        </w:rPr>
        <w:t xml:space="preserve"> </w:t>
      </w:r>
      <w:r>
        <w:rPr>
          <w:color w:val="000000"/>
          <w:lang w:val="vi-VN"/>
        </w:rPr>
        <w:t xml:space="preserve">Hình thành thái độ </w:t>
      </w:r>
      <w:r>
        <w:rPr>
          <w:color w:val="000000"/>
          <w:lang w:val="pl-PL"/>
        </w:rPr>
        <w:t>nghiêm túc trong công việc</w:t>
      </w:r>
    </w:p>
    <w:p w14:paraId="6521B49D" w14:textId="77777777" w:rsidR="00713B42" w:rsidRDefault="00713B42" w:rsidP="00713B42">
      <w:pPr>
        <w:tabs>
          <w:tab w:val="left" w:pos="4970"/>
        </w:tabs>
        <w:spacing w:line="360" w:lineRule="auto"/>
        <w:jc w:val="both"/>
        <w:outlineLvl w:val="0"/>
        <w:rPr>
          <w:color w:val="000000"/>
          <w:lang w:val="pl-PL"/>
        </w:rPr>
      </w:pPr>
      <w:r>
        <w:rPr>
          <w:b/>
          <w:bCs/>
          <w:color w:val="000000"/>
          <w:lang w:val="pl-PL"/>
        </w:rPr>
        <w:t>III. Nội dung môn học:</w:t>
      </w:r>
      <w:r>
        <w:rPr>
          <w:color w:val="000000"/>
          <w:lang w:val="pl-PL"/>
        </w:rPr>
        <w:t xml:space="preserve"> </w:t>
      </w:r>
    </w:p>
    <w:p w14:paraId="591AE22C" w14:textId="77777777" w:rsidR="00713B42" w:rsidRDefault="00713B42" w:rsidP="00713B42">
      <w:pPr>
        <w:numPr>
          <w:ilvl w:val="0"/>
          <w:numId w:val="41"/>
        </w:numPr>
        <w:tabs>
          <w:tab w:val="left" w:pos="720"/>
        </w:tabs>
        <w:spacing w:line="360" w:lineRule="auto"/>
        <w:jc w:val="both"/>
        <w:rPr>
          <w:i/>
          <w:iCs/>
          <w:color w:val="000000"/>
          <w:lang w:val="pl-PL"/>
        </w:rPr>
      </w:pPr>
      <w:r>
        <w:rPr>
          <w:i/>
          <w:iCs/>
          <w:color w:val="000000"/>
          <w:lang w:val="pl-PL"/>
        </w:rPr>
        <w:t xml:space="preserve">Nội dung tổng quát và phân phối thời gian: </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1"/>
        <w:gridCol w:w="3824"/>
        <w:gridCol w:w="869"/>
        <w:gridCol w:w="935"/>
        <w:gridCol w:w="1549"/>
        <w:gridCol w:w="1342"/>
      </w:tblGrid>
      <w:tr w:rsidR="00713B42" w14:paraId="4828E8CC" w14:textId="77777777" w:rsidTr="00713B42">
        <w:trPr>
          <w:cantSplit/>
          <w:trHeight w:val="316"/>
          <w:jc w:val="center"/>
        </w:trPr>
        <w:tc>
          <w:tcPr>
            <w:tcW w:w="681" w:type="dxa"/>
            <w:vMerge w:val="restart"/>
            <w:tcBorders>
              <w:top w:val="single" w:sz="4" w:space="0" w:color="auto"/>
              <w:left w:val="single" w:sz="4" w:space="0" w:color="auto"/>
              <w:bottom w:val="single" w:sz="4" w:space="0" w:color="auto"/>
              <w:right w:val="single" w:sz="4" w:space="0" w:color="auto"/>
            </w:tcBorders>
            <w:vAlign w:val="center"/>
          </w:tcPr>
          <w:p w14:paraId="7763847A" w14:textId="77777777" w:rsidR="00713B42" w:rsidRDefault="00713B42" w:rsidP="00713B42">
            <w:pPr>
              <w:spacing w:line="360" w:lineRule="auto"/>
              <w:jc w:val="center"/>
              <w:rPr>
                <w:b/>
                <w:bCs/>
                <w:color w:val="000000"/>
                <w:lang w:val="fr-FR"/>
              </w:rPr>
            </w:pPr>
            <w:r>
              <w:rPr>
                <w:b/>
                <w:bCs/>
                <w:color w:val="000000"/>
                <w:lang w:val="fr-FR"/>
              </w:rPr>
              <w:lastRenderedPageBreak/>
              <w:t>Số</w:t>
            </w:r>
          </w:p>
          <w:p w14:paraId="3FDE3C00" w14:textId="77777777" w:rsidR="00713B42" w:rsidRDefault="00713B42" w:rsidP="00713B42">
            <w:pPr>
              <w:spacing w:line="360" w:lineRule="auto"/>
              <w:jc w:val="center"/>
              <w:rPr>
                <w:b/>
                <w:bCs/>
                <w:color w:val="000000"/>
                <w:lang w:val="fr-FR"/>
              </w:rPr>
            </w:pPr>
            <w:r>
              <w:rPr>
                <w:b/>
                <w:bCs/>
                <w:color w:val="000000"/>
                <w:lang w:val="fr-FR"/>
              </w:rPr>
              <w:t>TT</w:t>
            </w:r>
          </w:p>
        </w:tc>
        <w:tc>
          <w:tcPr>
            <w:tcW w:w="3824" w:type="dxa"/>
            <w:vMerge w:val="restart"/>
            <w:tcBorders>
              <w:top w:val="single" w:sz="4" w:space="0" w:color="auto"/>
              <w:left w:val="single" w:sz="4" w:space="0" w:color="auto"/>
              <w:bottom w:val="single" w:sz="4" w:space="0" w:color="auto"/>
              <w:right w:val="single" w:sz="4" w:space="0" w:color="auto"/>
            </w:tcBorders>
            <w:vAlign w:val="center"/>
          </w:tcPr>
          <w:p w14:paraId="4BB09342" w14:textId="77777777" w:rsidR="00713B42" w:rsidRDefault="00713B42" w:rsidP="00713B42">
            <w:pPr>
              <w:spacing w:line="360" w:lineRule="auto"/>
              <w:jc w:val="center"/>
              <w:rPr>
                <w:color w:val="000000"/>
                <w:lang w:val="fr-FR"/>
              </w:rPr>
            </w:pPr>
            <w:r>
              <w:rPr>
                <w:b/>
                <w:color w:val="000000"/>
              </w:rPr>
              <w:t>Tên chương, mục</w:t>
            </w:r>
          </w:p>
        </w:tc>
        <w:tc>
          <w:tcPr>
            <w:tcW w:w="4695" w:type="dxa"/>
            <w:gridSpan w:val="4"/>
            <w:tcBorders>
              <w:top w:val="single" w:sz="4" w:space="0" w:color="auto"/>
              <w:left w:val="single" w:sz="4" w:space="0" w:color="auto"/>
              <w:bottom w:val="single" w:sz="4" w:space="0" w:color="auto"/>
              <w:right w:val="single" w:sz="4" w:space="0" w:color="auto"/>
            </w:tcBorders>
            <w:vAlign w:val="center"/>
          </w:tcPr>
          <w:p w14:paraId="500E1AD9" w14:textId="77777777" w:rsidR="00713B42" w:rsidRDefault="00713B42" w:rsidP="00713B42">
            <w:pPr>
              <w:spacing w:line="360" w:lineRule="auto"/>
              <w:jc w:val="center"/>
              <w:rPr>
                <w:b/>
                <w:bCs/>
                <w:color w:val="000000"/>
                <w:lang w:eastAsia="ko-KR"/>
              </w:rPr>
            </w:pPr>
            <w:r>
              <w:rPr>
                <w:b/>
                <w:bCs/>
                <w:color w:val="000000"/>
                <w:lang w:eastAsia="ko-KR"/>
              </w:rPr>
              <w:t>Thời gian (giờ)</w:t>
            </w:r>
          </w:p>
        </w:tc>
      </w:tr>
      <w:tr w:rsidR="00713B42" w14:paraId="446C2B7F" w14:textId="77777777" w:rsidTr="00713B42">
        <w:trPr>
          <w:cantSplit/>
          <w:trHeight w:val="145"/>
          <w:jc w:val="center"/>
        </w:trPr>
        <w:tc>
          <w:tcPr>
            <w:tcW w:w="681" w:type="dxa"/>
            <w:vMerge/>
            <w:tcBorders>
              <w:top w:val="single" w:sz="4" w:space="0" w:color="auto"/>
              <w:left w:val="single" w:sz="4" w:space="0" w:color="auto"/>
              <w:bottom w:val="single" w:sz="4" w:space="0" w:color="auto"/>
              <w:right w:val="single" w:sz="4" w:space="0" w:color="auto"/>
            </w:tcBorders>
            <w:vAlign w:val="center"/>
          </w:tcPr>
          <w:p w14:paraId="6477BE83" w14:textId="77777777" w:rsidR="00713B42" w:rsidRDefault="00713B42" w:rsidP="00713B42">
            <w:pPr>
              <w:spacing w:line="360" w:lineRule="auto"/>
              <w:jc w:val="center"/>
              <w:rPr>
                <w:color w:val="000000"/>
                <w:lang w:val="fr-FR"/>
              </w:rPr>
            </w:pPr>
          </w:p>
        </w:tc>
        <w:tc>
          <w:tcPr>
            <w:tcW w:w="3824" w:type="dxa"/>
            <w:vMerge/>
            <w:tcBorders>
              <w:top w:val="single" w:sz="4" w:space="0" w:color="auto"/>
              <w:left w:val="single" w:sz="4" w:space="0" w:color="auto"/>
              <w:bottom w:val="single" w:sz="4" w:space="0" w:color="auto"/>
              <w:right w:val="single" w:sz="4" w:space="0" w:color="auto"/>
            </w:tcBorders>
            <w:vAlign w:val="center"/>
          </w:tcPr>
          <w:p w14:paraId="60D490B6" w14:textId="77777777" w:rsidR="00713B42" w:rsidRDefault="00713B42" w:rsidP="00713B42">
            <w:pPr>
              <w:spacing w:line="360" w:lineRule="auto"/>
              <w:jc w:val="center"/>
              <w:rPr>
                <w:color w:val="000000"/>
                <w:lang w:val="fr-FR"/>
              </w:rPr>
            </w:pPr>
          </w:p>
        </w:tc>
        <w:tc>
          <w:tcPr>
            <w:tcW w:w="869" w:type="dxa"/>
            <w:tcBorders>
              <w:top w:val="single" w:sz="4" w:space="0" w:color="auto"/>
              <w:left w:val="single" w:sz="4" w:space="0" w:color="auto"/>
              <w:bottom w:val="single" w:sz="4" w:space="0" w:color="auto"/>
              <w:right w:val="single" w:sz="4" w:space="0" w:color="auto"/>
            </w:tcBorders>
            <w:vAlign w:val="center"/>
          </w:tcPr>
          <w:p w14:paraId="55C09040" w14:textId="77777777" w:rsidR="00713B42" w:rsidRDefault="00713B42" w:rsidP="00713B42">
            <w:pPr>
              <w:spacing w:line="360" w:lineRule="auto"/>
              <w:jc w:val="center"/>
              <w:rPr>
                <w:b/>
                <w:bCs/>
                <w:color w:val="000000"/>
                <w:lang w:eastAsia="ko-KR"/>
              </w:rPr>
            </w:pPr>
            <w:r>
              <w:rPr>
                <w:b/>
                <w:bCs/>
                <w:color w:val="000000"/>
                <w:lang w:eastAsia="ko-KR"/>
              </w:rPr>
              <w:t>Tổng số</w:t>
            </w:r>
          </w:p>
        </w:tc>
        <w:tc>
          <w:tcPr>
            <w:tcW w:w="93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76AC3EF" w14:textId="77777777" w:rsidR="00713B42" w:rsidRDefault="00713B42" w:rsidP="00713B42">
            <w:pPr>
              <w:spacing w:line="360" w:lineRule="auto"/>
              <w:jc w:val="center"/>
              <w:rPr>
                <w:b/>
                <w:bCs/>
                <w:color w:val="000000"/>
                <w:lang w:eastAsia="ko-KR"/>
              </w:rPr>
            </w:pPr>
            <w:r>
              <w:rPr>
                <w:b/>
                <w:bCs/>
                <w:color w:val="000000"/>
                <w:lang w:eastAsia="ko-KR"/>
              </w:rPr>
              <w:t>Lý thuyết</w:t>
            </w:r>
          </w:p>
        </w:tc>
        <w:tc>
          <w:tcPr>
            <w:tcW w:w="154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5EB9C1D" w14:textId="77777777" w:rsidR="00713B42" w:rsidRDefault="00713B42" w:rsidP="00713B42">
            <w:pPr>
              <w:spacing w:line="360" w:lineRule="auto"/>
              <w:jc w:val="center"/>
              <w:rPr>
                <w:b/>
                <w:bCs/>
                <w:color w:val="000000"/>
                <w:lang w:eastAsia="ko-KR"/>
              </w:rPr>
            </w:pPr>
            <w:r>
              <w:rPr>
                <w:b/>
                <w:color w:val="000000"/>
              </w:rPr>
              <w:t>Thực hành, thí nghiệm, thảo luận, bài tập</w:t>
            </w:r>
          </w:p>
        </w:tc>
        <w:tc>
          <w:tcPr>
            <w:tcW w:w="134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AD0DAC7" w14:textId="77777777" w:rsidR="00713B42" w:rsidRDefault="00713B42" w:rsidP="00713B42">
            <w:pPr>
              <w:spacing w:line="360" w:lineRule="auto"/>
              <w:jc w:val="center"/>
              <w:rPr>
                <w:b/>
                <w:bCs/>
                <w:i/>
                <w:iCs/>
                <w:color w:val="000000"/>
                <w:lang w:eastAsia="ko-KR"/>
              </w:rPr>
            </w:pPr>
            <w:r>
              <w:rPr>
                <w:b/>
                <w:bCs/>
                <w:color w:val="000000"/>
                <w:lang w:eastAsia="ko-KR"/>
              </w:rPr>
              <w:t>Kiểm tra</w:t>
            </w:r>
          </w:p>
          <w:p w14:paraId="2965E0C2" w14:textId="77777777" w:rsidR="00713B42" w:rsidRDefault="00713B42" w:rsidP="00713B42">
            <w:pPr>
              <w:spacing w:line="360" w:lineRule="auto"/>
              <w:jc w:val="center"/>
              <w:rPr>
                <w:b/>
                <w:bCs/>
                <w:color w:val="000000"/>
                <w:lang w:eastAsia="ko-KR"/>
              </w:rPr>
            </w:pPr>
          </w:p>
        </w:tc>
      </w:tr>
      <w:tr w:rsidR="00713B42" w14:paraId="7F705F7A" w14:textId="77777777" w:rsidTr="00713B42">
        <w:trPr>
          <w:trHeight w:val="633"/>
          <w:jc w:val="center"/>
        </w:trPr>
        <w:tc>
          <w:tcPr>
            <w:tcW w:w="681" w:type="dxa"/>
            <w:tcBorders>
              <w:top w:val="single" w:sz="4" w:space="0" w:color="auto"/>
              <w:left w:val="single" w:sz="4" w:space="0" w:color="auto"/>
              <w:bottom w:val="single" w:sz="4" w:space="0" w:color="auto"/>
              <w:right w:val="single" w:sz="4" w:space="0" w:color="auto"/>
            </w:tcBorders>
          </w:tcPr>
          <w:p w14:paraId="04CD89BF" w14:textId="77777777" w:rsidR="00713B42" w:rsidRDefault="00713B42" w:rsidP="00713B42">
            <w:pPr>
              <w:spacing w:line="360" w:lineRule="auto"/>
              <w:jc w:val="center"/>
              <w:rPr>
                <w:bCs/>
                <w:color w:val="000000"/>
                <w:lang w:val="fr-FR"/>
              </w:rPr>
            </w:pPr>
            <w:r>
              <w:rPr>
                <w:bCs/>
                <w:color w:val="000000"/>
                <w:lang w:val="fr-FR"/>
              </w:rPr>
              <w:t>1</w:t>
            </w:r>
          </w:p>
        </w:tc>
        <w:tc>
          <w:tcPr>
            <w:tcW w:w="3824" w:type="dxa"/>
            <w:tcBorders>
              <w:top w:val="single" w:sz="4" w:space="0" w:color="auto"/>
              <w:left w:val="single" w:sz="4" w:space="0" w:color="auto"/>
              <w:bottom w:val="single" w:sz="4" w:space="0" w:color="auto"/>
              <w:right w:val="single" w:sz="4" w:space="0" w:color="auto"/>
            </w:tcBorders>
          </w:tcPr>
          <w:p w14:paraId="5C2A195C" w14:textId="77777777" w:rsidR="00713B42" w:rsidRDefault="00713B42" w:rsidP="00713B42">
            <w:pPr>
              <w:spacing w:line="360" w:lineRule="auto"/>
              <w:jc w:val="both"/>
              <w:rPr>
                <w:bCs/>
                <w:color w:val="000000"/>
                <w:lang w:val="fr-FR"/>
              </w:rPr>
            </w:pPr>
            <w:r>
              <w:rPr>
                <w:b/>
                <w:color w:val="000000"/>
                <w:lang w:val="pl-PL"/>
              </w:rPr>
              <w:t>Bài  mở đầu :</w:t>
            </w:r>
            <w:r>
              <w:rPr>
                <w:bCs/>
                <w:color w:val="000000"/>
                <w:lang w:val="fr-FR"/>
              </w:rPr>
              <w:t xml:space="preserve"> Khái quát về vẽ điện</w:t>
            </w:r>
          </w:p>
          <w:p w14:paraId="561BC85F" w14:textId="77777777" w:rsidR="00713B42" w:rsidRDefault="00713B42" w:rsidP="00713B42">
            <w:pPr>
              <w:spacing w:line="360" w:lineRule="auto"/>
              <w:jc w:val="both"/>
              <w:rPr>
                <w:color w:val="000000"/>
                <w:lang w:val="vi-VN" w:eastAsia="ko-KR"/>
              </w:rPr>
            </w:pPr>
            <w:r>
              <w:rPr>
                <w:color w:val="000000"/>
                <w:lang w:val="vi-VN" w:eastAsia="ko-KR"/>
              </w:rPr>
              <w:t xml:space="preserve">1. Khái </w:t>
            </w:r>
            <w:r>
              <w:rPr>
                <w:color w:val="000000"/>
                <w:lang w:val="fr-FR" w:eastAsia="ko-KR"/>
              </w:rPr>
              <w:t xml:space="preserve">niệm chung </w:t>
            </w:r>
            <w:r>
              <w:rPr>
                <w:color w:val="000000"/>
                <w:lang w:val="vi-VN" w:eastAsia="ko-KR"/>
              </w:rPr>
              <w:t>về</w:t>
            </w:r>
            <w:r>
              <w:rPr>
                <w:color w:val="000000"/>
                <w:lang w:val="fr-FR" w:eastAsia="ko-KR"/>
              </w:rPr>
              <w:t xml:space="preserve"> </w:t>
            </w:r>
            <w:r>
              <w:rPr>
                <w:color w:val="000000"/>
                <w:lang w:val="vi-VN" w:eastAsia="ko-KR"/>
              </w:rPr>
              <w:t>vẽ điện</w:t>
            </w:r>
          </w:p>
          <w:p w14:paraId="02E2B836" w14:textId="77777777" w:rsidR="00713B42" w:rsidRDefault="00713B42" w:rsidP="00713B42">
            <w:pPr>
              <w:spacing w:line="360" w:lineRule="auto"/>
              <w:jc w:val="both"/>
              <w:rPr>
                <w:color w:val="000000"/>
                <w:lang w:val="vi-VN" w:eastAsia="ko-KR"/>
              </w:rPr>
            </w:pPr>
            <w:r>
              <w:rPr>
                <w:color w:val="000000"/>
                <w:lang w:val="vi-VN" w:eastAsia="ko-KR"/>
              </w:rPr>
              <w:t>2. Qui ước trình bày bản vẽ điện</w:t>
            </w:r>
          </w:p>
        </w:tc>
        <w:tc>
          <w:tcPr>
            <w:tcW w:w="869" w:type="dxa"/>
            <w:tcBorders>
              <w:top w:val="single" w:sz="4" w:space="0" w:color="auto"/>
              <w:left w:val="single" w:sz="4" w:space="0" w:color="auto"/>
              <w:bottom w:val="single" w:sz="4" w:space="0" w:color="auto"/>
              <w:right w:val="single" w:sz="4" w:space="0" w:color="auto"/>
            </w:tcBorders>
          </w:tcPr>
          <w:p w14:paraId="4EC19EF9" w14:textId="77777777" w:rsidR="00713B42" w:rsidRDefault="00713B42" w:rsidP="00713B42">
            <w:pPr>
              <w:spacing w:line="360" w:lineRule="auto"/>
              <w:jc w:val="center"/>
              <w:rPr>
                <w:bCs/>
                <w:color w:val="000000"/>
                <w:lang w:eastAsia="ko-KR"/>
              </w:rPr>
            </w:pPr>
            <w:r>
              <w:rPr>
                <w:bCs/>
                <w:color w:val="000000"/>
                <w:lang w:eastAsia="ko-KR"/>
              </w:rPr>
              <w:t>2</w:t>
            </w:r>
          </w:p>
          <w:p w14:paraId="74FC8881" w14:textId="77777777" w:rsidR="00713B42" w:rsidRDefault="00713B42" w:rsidP="00713B42">
            <w:pPr>
              <w:spacing w:line="360" w:lineRule="auto"/>
              <w:jc w:val="center"/>
              <w:rPr>
                <w:bCs/>
                <w:color w:val="000000"/>
                <w:lang w:eastAsia="ko-KR"/>
              </w:rPr>
            </w:pPr>
          </w:p>
          <w:p w14:paraId="170DA9BD" w14:textId="77777777" w:rsidR="00713B42" w:rsidRDefault="00713B42" w:rsidP="00713B42">
            <w:pPr>
              <w:spacing w:line="360" w:lineRule="auto"/>
              <w:jc w:val="center"/>
              <w:rPr>
                <w:bCs/>
                <w:color w:val="000000"/>
                <w:lang w:eastAsia="ko-KR"/>
              </w:rPr>
            </w:pPr>
            <w:r>
              <w:rPr>
                <w:bCs/>
                <w:color w:val="000000"/>
                <w:lang w:eastAsia="ko-KR"/>
              </w:rPr>
              <w:t>1</w:t>
            </w:r>
          </w:p>
          <w:p w14:paraId="0235684B" w14:textId="77777777" w:rsidR="00713B42" w:rsidRDefault="00713B42" w:rsidP="00713B42">
            <w:pPr>
              <w:spacing w:line="360" w:lineRule="auto"/>
              <w:jc w:val="center"/>
              <w:rPr>
                <w:bCs/>
                <w:color w:val="000000"/>
                <w:lang w:eastAsia="ko-KR"/>
              </w:rPr>
            </w:pPr>
            <w:r>
              <w:rPr>
                <w:bCs/>
                <w:color w:val="000000"/>
                <w:lang w:eastAsia="ko-KR"/>
              </w:rPr>
              <w:t>1</w:t>
            </w:r>
          </w:p>
        </w:tc>
        <w:tc>
          <w:tcPr>
            <w:tcW w:w="935" w:type="dxa"/>
            <w:tcBorders>
              <w:top w:val="single" w:sz="4" w:space="0" w:color="auto"/>
              <w:left w:val="single" w:sz="4" w:space="0" w:color="auto"/>
              <w:bottom w:val="single" w:sz="4" w:space="0" w:color="auto"/>
              <w:right w:val="single" w:sz="4" w:space="0" w:color="auto"/>
            </w:tcBorders>
          </w:tcPr>
          <w:p w14:paraId="55EEB44D" w14:textId="77777777" w:rsidR="00713B42" w:rsidRDefault="00713B42" w:rsidP="00713B42">
            <w:pPr>
              <w:spacing w:line="360" w:lineRule="auto"/>
              <w:jc w:val="center"/>
              <w:rPr>
                <w:bCs/>
                <w:color w:val="000000"/>
                <w:lang w:eastAsia="ko-KR"/>
              </w:rPr>
            </w:pPr>
            <w:r>
              <w:rPr>
                <w:bCs/>
                <w:color w:val="000000"/>
                <w:lang w:eastAsia="ko-KR"/>
              </w:rPr>
              <w:t>2</w:t>
            </w:r>
          </w:p>
          <w:p w14:paraId="4187CA83" w14:textId="77777777" w:rsidR="00713B42" w:rsidRDefault="00713B42" w:rsidP="00713B42">
            <w:pPr>
              <w:spacing w:line="360" w:lineRule="auto"/>
              <w:rPr>
                <w:color w:val="000000"/>
                <w:lang w:eastAsia="ko-KR"/>
              </w:rPr>
            </w:pPr>
          </w:p>
          <w:p w14:paraId="1170DA96" w14:textId="77777777" w:rsidR="00713B42" w:rsidRDefault="00713B42" w:rsidP="00713B42">
            <w:pPr>
              <w:spacing w:line="360" w:lineRule="auto"/>
              <w:jc w:val="center"/>
              <w:rPr>
                <w:color w:val="000000"/>
                <w:lang w:eastAsia="ko-KR"/>
              </w:rPr>
            </w:pPr>
            <w:r>
              <w:rPr>
                <w:color w:val="000000"/>
                <w:lang w:eastAsia="ko-KR"/>
              </w:rPr>
              <w:t>1</w:t>
            </w:r>
          </w:p>
          <w:p w14:paraId="317E5B8C" w14:textId="77777777" w:rsidR="00713B42" w:rsidRDefault="00713B42" w:rsidP="00713B42">
            <w:pPr>
              <w:spacing w:line="360" w:lineRule="auto"/>
              <w:jc w:val="center"/>
              <w:rPr>
                <w:color w:val="000000"/>
                <w:lang w:eastAsia="ko-KR"/>
              </w:rPr>
            </w:pPr>
            <w:r>
              <w:rPr>
                <w:color w:val="000000"/>
                <w:lang w:eastAsia="ko-KR"/>
              </w:rPr>
              <w:t>1</w:t>
            </w:r>
          </w:p>
        </w:tc>
        <w:tc>
          <w:tcPr>
            <w:tcW w:w="1549" w:type="dxa"/>
            <w:tcBorders>
              <w:top w:val="single" w:sz="4" w:space="0" w:color="auto"/>
              <w:left w:val="single" w:sz="4" w:space="0" w:color="auto"/>
              <w:bottom w:val="single" w:sz="4" w:space="0" w:color="auto"/>
              <w:right w:val="single" w:sz="4" w:space="0" w:color="auto"/>
            </w:tcBorders>
          </w:tcPr>
          <w:p w14:paraId="578AE665" w14:textId="77777777" w:rsidR="00713B42" w:rsidRDefault="00713B42" w:rsidP="00713B42">
            <w:pPr>
              <w:spacing w:line="360" w:lineRule="auto"/>
              <w:jc w:val="center"/>
              <w:rPr>
                <w:bCs/>
                <w:color w:val="000000"/>
                <w:lang w:eastAsia="ko-KR"/>
              </w:rPr>
            </w:pPr>
          </w:p>
        </w:tc>
        <w:tc>
          <w:tcPr>
            <w:tcW w:w="1342" w:type="dxa"/>
            <w:tcBorders>
              <w:top w:val="single" w:sz="4" w:space="0" w:color="auto"/>
              <w:left w:val="single" w:sz="4" w:space="0" w:color="auto"/>
              <w:bottom w:val="single" w:sz="4" w:space="0" w:color="auto"/>
              <w:right w:val="single" w:sz="4" w:space="0" w:color="auto"/>
            </w:tcBorders>
          </w:tcPr>
          <w:p w14:paraId="06B5970C" w14:textId="77777777" w:rsidR="00713B42" w:rsidRDefault="00713B42" w:rsidP="00713B42">
            <w:pPr>
              <w:spacing w:line="360" w:lineRule="auto"/>
              <w:jc w:val="center"/>
              <w:rPr>
                <w:bCs/>
                <w:color w:val="000000"/>
                <w:lang w:val="vi-VN"/>
              </w:rPr>
            </w:pPr>
          </w:p>
        </w:tc>
      </w:tr>
      <w:tr w:rsidR="00713B42" w14:paraId="2B2232B7" w14:textId="77777777" w:rsidTr="00713B42">
        <w:trPr>
          <w:trHeight w:val="334"/>
          <w:jc w:val="center"/>
        </w:trPr>
        <w:tc>
          <w:tcPr>
            <w:tcW w:w="681" w:type="dxa"/>
            <w:tcBorders>
              <w:top w:val="single" w:sz="4" w:space="0" w:color="auto"/>
              <w:left w:val="single" w:sz="4" w:space="0" w:color="auto"/>
              <w:bottom w:val="nil"/>
              <w:right w:val="single" w:sz="4" w:space="0" w:color="auto"/>
            </w:tcBorders>
          </w:tcPr>
          <w:p w14:paraId="150BCD66" w14:textId="77777777" w:rsidR="00713B42" w:rsidRDefault="00713B42" w:rsidP="00713B42">
            <w:pPr>
              <w:spacing w:line="360" w:lineRule="auto"/>
              <w:jc w:val="center"/>
              <w:rPr>
                <w:bCs/>
                <w:color w:val="000000"/>
                <w:lang w:val="fr-FR"/>
              </w:rPr>
            </w:pPr>
            <w:r>
              <w:rPr>
                <w:bCs/>
                <w:color w:val="000000"/>
                <w:lang w:val="fr-FR"/>
              </w:rPr>
              <w:t>2</w:t>
            </w:r>
          </w:p>
        </w:tc>
        <w:tc>
          <w:tcPr>
            <w:tcW w:w="3824" w:type="dxa"/>
            <w:tcBorders>
              <w:top w:val="single" w:sz="4" w:space="0" w:color="auto"/>
              <w:left w:val="single" w:sz="4" w:space="0" w:color="auto"/>
              <w:bottom w:val="nil"/>
              <w:right w:val="single" w:sz="4" w:space="0" w:color="auto"/>
            </w:tcBorders>
          </w:tcPr>
          <w:p w14:paraId="00D3821F" w14:textId="77777777" w:rsidR="00713B42" w:rsidRDefault="00713B42" w:rsidP="00713B42">
            <w:pPr>
              <w:spacing w:line="360" w:lineRule="auto"/>
              <w:jc w:val="both"/>
              <w:rPr>
                <w:bCs/>
                <w:color w:val="000000"/>
                <w:lang w:val="fr-FR"/>
              </w:rPr>
            </w:pPr>
            <w:r>
              <w:rPr>
                <w:b/>
                <w:color w:val="000000"/>
                <w:lang w:val="fr-FR"/>
              </w:rPr>
              <w:t>Chương</w:t>
            </w:r>
            <w:r>
              <w:rPr>
                <w:b/>
                <w:color w:val="000000"/>
                <w:lang w:val="pl-PL"/>
              </w:rPr>
              <w:t xml:space="preserve"> 1</w:t>
            </w:r>
            <w:r>
              <w:rPr>
                <w:bCs/>
                <w:color w:val="000000"/>
                <w:lang w:val="fr-FR"/>
              </w:rPr>
              <w:t>: Các tiêu chuẩn kỹ thuật</w:t>
            </w:r>
          </w:p>
          <w:p w14:paraId="4D339E5A" w14:textId="77777777" w:rsidR="00713B42" w:rsidRDefault="00713B42" w:rsidP="00713B42">
            <w:pPr>
              <w:spacing w:line="360" w:lineRule="auto"/>
              <w:jc w:val="both"/>
              <w:rPr>
                <w:bCs/>
                <w:color w:val="000000"/>
                <w:lang w:val="fr-FR"/>
              </w:rPr>
            </w:pPr>
            <w:r>
              <w:rPr>
                <w:bCs/>
                <w:color w:val="000000"/>
                <w:lang w:val="fr-FR"/>
              </w:rPr>
              <w:t xml:space="preserve">1. Các tiêu chuẩn </w:t>
            </w:r>
            <w:r>
              <w:rPr>
                <w:color w:val="000000"/>
                <w:lang w:val="fr-FR" w:eastAsia="en-SG"/>
              </w:rPr>
              <w:t xml:space="preserve">của nhóm vật liệu điện thông dụng. </w:t>
            </w:r>
          </w:p>
          <w:p w14:paraId="504EBA49" w14:textId="77777777" w:rsidR="00713B42" w:rsidRDefault="00713B42" w:rsidP="00713B42">
            <w:pPr>
              <w:spacing w:line="360" w:lineRule="auto"/>
              <w:jc w:val="both"/>
              <w:rPr>
                <w:bCs/>
                <w:color w:val="000000"/>
                <w:lang w:val="fr-FR"/>
              </w:rPr>
            </w:pPr>
            <w:r>
              <w:rPr>
                <w:bCs/>
                <w:color w:val="000000"/>
                <w:lang w:val="fr-FR"/>
              </w:rPr>
              <w:t>2. Các tiêu chuẩn bản vẽ điện</w:t>
            </w:r>
          </w:p>
          <w:p w14:paraId="774D74C8" w14:textId="77777777" w:rsidR="00713B42" w:rsidRDefault="00713B42" w:rsidP="00713B42">
            <w:pPr>
              <w:spacing w:line="360" w:lineRule="auto"/>
              <w:jc w:val="both"/>
              <w:rPr>
                <w:color w:val="000000"/>
                <w:lang w:val="vi-VN" w:eastAsia="ko-KR"/>
              </w:rPr>
            </w:pPr>
            <w:r>
              <w:rPr>
                <w:color w:val="000000"/>
                <w:lang w:val="fr-FR" w:eastAsia="ko-KR"/>
              </w:rPr>
              <w:t>2.</w:t>
            </w:r>
            <w:r>
              <w:rPr>
                <w:color w:val="000000"/>
                <w:lang w:val="vi-VN" w:eastAsia="ko-KR"/>
              </w:rPr>
              <w:t xml:space="preserve">1. </w:t>
            </w:r>
            <w:r>
              <w:rPr>
                <w:color w:val="000000"/>
                <w:lang w:val="fr-FR" w:eastAsia="ko-KR"/>
              </w:rPr>
              <w:t>Tiêu chuẩn Việt Nam</w:t>
            </w:r>
            <w:r>
              <w:rPr>
                <w:color w:val="000000"/>
                <w:lang w:val="vi-VN" w:eastAsia="ko-KR"/>
              </w:rPr>
              <w:t xml:space="preserve"> </w:t>
            </w:r>
          </w:p>
          <w:p w14:paraId="71861CEE" w14:textId="77777777" w:rsidR="00713B42" w:rsidRDefault="00713B42" w:rsidP="00713B42">
            <w:pPr>
              <w:spacing w:line="360" w:lineRule="auto"/>
              <w:jc w:val="both"/>
              <w:rPr>
                <w:color w:val="000000"/>
                <w:lang w:val="vi-VN" w:eastAsia="ko-KR"/>
              </w:rPr>
            </w:pPr>
            <w:r>
              <w:rPr>
                <w:color w:val="000000"/>
                <w:lang w:val="vi-VN" w:eastAsia="ko-KR"/>
              </w:rPr>
              <w:t xml:space="preserve">2.2. </w:t>
            </w:r>
            <w:r>
              <w:rPr>
                <w:color w:val="000000"/>
                <w:lang w:val="fr-FR" w:eastAsia="ko-KR"/>
              </w:rPr>
              <w:t>Tiêu chuẩn Quốc tế</w:t>
            </w:r>
            <w:r>
              <w:rPr>
                <w:color w:val="000000"/>
                <w:lang w:val="vi-VN" w:eastAsia="ko-KR"/>
              </w:rPr>
              <w:t xml:space="preserve"> </w:t>
            </w:r>
          </w:p>
        </w:tc>
        <w:tc>
          <w:tcPr>
            <w:tcW w:w="869" w:type="dxa"/>
            <w:tcBorders>
              <w:top w:val="single" w:sz="4" w:space="0" w:color="auto"/>
              <w:left w:val="single" w:sz="4" w:space="0" w:color="auto"/>
              <w:bottom w:val="nil"/>
              <w:right w:val="single" w:sz="4" w:space="0" w:color="auto"/>
            </w:tcBorders>
          </w:tcPr>
          <w:p w14:paraId="4110D577" w14:textId="77777777" w:rsidR="00713B42" w:rsidRDefault="00713B42" w:rsidP="00713B42">
            <w:pPr>
              <w:spacing w:line="360" w:lineRule="auto"/>
              <w:jc w:val="center"/>
              <w:rPr>
                <w:bCs/>
                <w:color w:val="000000"/>
                <w:lang w:val="fr-FR" w:eastAsia="ko-KR"/>
              </w:rPr>
            </w:pPr>
            <w:r>
              <w:rPr>
                <w:bCs/>
                <w:color w:val="000000"/>
                <w:lang w:val="fr-FR" w:eastAsia="ko-KR"/>
              </w:rPr>
              <w:t>3</w:t>
            </w:r>
          </w:p>
          <w:p w14:paraId="3DDA0B93" w14:textId="77777777" w:rsidR="00713B42" w:rsidRDefault="00713B42" w:rsidP="00713B42">
            <w:pPr>
              <w:spacing w:line="360" w:lineRule="auto"/>
              <w:jc w:val="center"/>
              <w:rPr>
                <w:bCs/>
                <w:color w:val="000000"/>
                <w:lang w:val="fr-FR" w:eastAsia="ko-KR"/>
              </w:rPr>
            </w:pPr>
          </w:p>
          <w:p w14:paraId="70FADBF8" w14:textId="77777777" w:rsidR="00713B42" w:rsidRDefault="00713B42" w:rsidP="00713B42">
            <w:pPr>
              <w:spacing w:line="360" w:lineRule="auto"/>
              <w:jc w:val="center"/>
              <w:rPr>
                <w:bCs/>
                <w:color w:val="000000"/>
                <w:lang w:val="fr-FR" w:eastAsia="ko-KR"/>
              </w:rPr>
            </w:pPr>
            <w:r>
              <w:rPr>
                <w:bCs/>
                <w:color w:val="000000"/>
                <w:lang w:val="fr-FR" w:eastAsia="ko-KR"/>
              </w:rPr>
              <w:t>2</w:t>
            </w:r>
          </w:p>
          <w:p w14:paraId="62D5A391" w14:textId="77777777" w:rsidR="00713B42" w:rsidRDefault="00713B42" w:rsidP="00713B42">
            <w:pPr>
              <w:spacing w:line="360" w:lineRule="auto"/>
              <w:jc w:val="center"/>
              <w:rPr>
                <w:bCs/>
                <w:color w:val="000000"/>
                <w:lang w:val="fr-FR" w:eastAsia="ko-KR"/>
              </w:rPr>
            </w:pPr>
          </w:p>
          <w:p w14:paraId="38F0CFDD" w14:textId="77777777" w:rsidR="00713B42" w:rsidRDefault="00713B42" w:rsidP="00713B42">
            <w:pPr>
              <w:spacing w:line="360" w:lineRule="auto"/>
              <w:jc w:val="center"/>
              <w:rPr>
                <w:bCs/>
                <w:color w:val="000000"/>
                <w:lang w:val="fr-FR" w:eastAsia="ko-KR"/>
              </w:rPr>
            </w:pPr>
            <w:r>
              <w:rPr>
                <w:bCs/>
                <w:color w:val="000000"/>
                <w:lang w:val="fr-FR" w:eastAsia="ko-KR"/>
              </w:rPr>
              <w:t>1</w:t>
            </w:r>
          </w:p>
        </w:tc>
        <w:tc>
          <w:tcPr>
            <w:tcW w:w="935" w:type="dxa"/>
            <w:tcBorders>
              <w:top w:val="single" w:sz="4" w:space="0" w:color="auto"/>
              <w:left w:val="single" w:sz="4" w:space="0" w:color="auto"/>
              <w:bottom w:val="nil"/>
              <w:right w:val="single" w:sz="4" w:space="0" w:color="auto"/>
            </w:tcBorders>
          </w:tcPr>
          <w:p w14:paraId="09631121" w14:textId="77777777" w:rsidR="00713B42" w:rsidRDefault="00713B42" w:rsidP="00713B42">
            <w:pPr>
              <w:spacing w:line="360" w:lineRule="auto"/>
              <w:jc w:val="center"/>
              <w:rPr>
                <w:bCs/>
                <w:color w:val="000000"/>
                <w:lang w:val="fr-FR" w:eastAsia="ko-KR"/>
              </w:rPr>
            </w:pPr>
            <w:r>
              <w:rPr>
                <w:bCs/>
                <w:color w:val="000000"/>
                <w:lang w:val="fr-FR" w:eastAsia="ko-KR"/>
              </w:rPr>
              <w:t>3</w:t>
            </w:r>
          </w:p>
          <w:p w14:paraId="3894C92C" w14:textId="77777777" w:rsidR="00713B42" w:rsidRDefault="00713B42" w:rsidP="00713B42">
            <w:pPr>
              <w:spacing w:line="360" w:lineRule="auto"/>
              <w:rPr>
                <w:color w:val="000000"/>
                <w:lang w:val="fr-FR" w:eastAsia="ko-KR"/>
              </w:rPr>
            </w:pPr>
          </w:p>
          <w:p w14:paraId="3EF680F0" w14:textId="77777777" w:rsidR="00713B42" w:rsidRDefault="00713B42" w:rsidP="00713B42">
            <w:pPr>
              <w:spacing w:line="360" w:lineRule="auto"/>
              <w:jc w:val="center"/>
              <w:rPr>
                <w:color w:val="000000"/>
                <w:lang w:val="fr-FR" w:eastAsia="ko-KR"/>
              </w:rPr>
            </w:pPr>
            <w:r>
              <w:rPr>
                <w:color w:val="000000"/>
                <w:lang w:val="fr-FR" w:eastAsia="ko-KR"/>
              </w:rPr>
              <w:t>2</w:t>
            </w:r>
          </w:p>
          <w:p w14:paraId="11BD5CDE" w14:textId="77777777" w:rsidR="00713B42" w:rsidRDefault="00713B42" w:rsidP="00713B42">
            <w:pPr>
              <w:spacing w:line="360" w:lineRule="auto"/>
              <w:jc w:val="center"/>
              <w:rPr>
                <w:color w:val="000000"/>
                <w:lang w:val="fr-FR" w:eastAsia="ko-KR"/>
              </w:rPr>
            </w:pPr>
          </w:p>
          <w:p w14:paraId="28A076C8" w14:textId="77777777" w:rsidR="00713B42" w:rsidRDefault="00713B42" w:rsidP="00713B42">
            <w:pPr>
              <w:spacing w:line="360" w:lineRule="auto"/>
              <w:jc w:val="center"/>
              <w:rPr>
                <w:color w:val="000000"/>
                <w:lang w:val="fr-FR" w:eastAsia="ko-KR"/>
              </w:rPr>
            </w:pPr>
            <w:r>
              <w:rPr>
                <w:color w:val="000000"/>
                <w:lang w:val="fr-FR" w:eastAsia="ko-KR"/>
              </w:rPr>
              <w:t>1</w:t>
            </w:r>
          </w:p>
        </w:tc>
        <w:tc>
          <w:tcPr>
            <w:tcW w:w="1549" w:type="dxa"/>
            <w:tcBorders>
              <w:top w:val="single" w:sz="4" w:space="0" w:color="auto"/>
              <w:left w:val="single" w:sz="4" w:space="0" w:color="auto"/>
              <w:bottom w:val="nil"/>
              <w:right w:val="single" w:sz="4" w:space="0" w:color="auto"/>
            </w:tcBorders>
          </w:tcPr>
          <w:p w14:paraId="2EF9B119" w14:textId="77777777" w:rsidR="00713B42" w:rsidRDefault="00713B42" w:rsidP="00713B42">
            <w:pPr>
              <w:spacing w:line="360" w:lineRule="auto"/>
              <w:jc w:val="center"/>
              <w:rPr>
                <w:bCs/>
                <w:color w:val="000000"/>
                <w:lang w:val="fr-FR" w:eastAsia="ko-KR"/>
              </w:rPr>
            </w:pPr>
          </w:p>
        </w:tc>
        <w:tc>
          <w:tcPr>
            <w:tcW w:w="1342" w:type="dxa"/>
            <w:tcBorders>
              <w:top w:val="single" w:sz="4" w:space="0" w:color="auto"/>
              <w:left w:val="single" w:sz="4" w:space="0" w:color="auto"/>
              <w:bottom w:val="nil"/>
              <w:right w:val="single" w:sz="4" w:space="0" w:color="auto"/>
            </w:tcBorders>
          </w:tcPr>
          <w:p w14:paraId="3C0BC8C6" w14:textId="77777777" w:rsidR="00713B42" w:rsidRDefault="00713B42" w:rsidP="00713B42">
            <w:pPr>
              <w:spacing w:line="360" w:lineRule="auto"/>
              <w:jc w:val="center"/>
              <w:rPr>
                <w:bCs/>
                <w:color w:val="000000"/>
                <w:lang w:val="vi-VN"/>
              </w:rPr>
            </w:pPr>
          </w:p>
        </w:tc>
      </w:tr>
      <w:tr w:rsidR="00713B42" w14:paraId="6AA89034" w14:textId="77777777" w:rsidTr="00713B42">
        <w:trPr>
          <w:trHeight w:val="648"/>
          <w:jc w:val="center"/>
        </w:trPr>
        <w:tc>
          <w:tcPr>
            <w:tcW w:w="681" w:type="dxa"/>
            <w:tcBorders>
              <w:top w:val="single" w:sz="4" w:space="0" w:color="auto"/>
              <w:left w:val="single" w:sz="4" w:space="0" w:color="auto"/>
              <w:bottom w:val="single" w:sz="4" w:space="0" w:color="auto"/>
              <w:right w:val="single" w:sz="4" w:space="0" w:color="auto"/>
            </w:tcBorders>
          </w:tcPr>
          <w:p w14:paraId="5A0067B4" w14:textId="77777777" w:rsidR="00713B42" w:rsidRDefault="00713B42" w:rsidP="00713B42">
            <w:pPr>
              <w:spacing w:line="360" w:lineRule="auto"/>
              <w:jc w:val="center"/>
              <w:rPr>
                <w:bCs/>
                <w:color w:val="000000"/>
                <w:lang w:val="fr-FR"/>
              </w:rPr>
            </w:pPr>
            <w:r>
              <w:rPr>
                <w:bCs/>
                <w:color w:val="000000"/>
                <w:lang w:val="fr-FR"/>
              </w:rPr>
              <w:t>3</w:t>
            </w:r>
          </w:p>
        </w:tc>
        <w:tc>
          <w:tcPr>
            <w:tcW w:w="3824" w:type="dxa"/>
            <w:tcBorders>
              <w:top w:val="single" w:sz="4" w:space="0" w:color="auto"/>
              <w:left w:val="single" w:sz="4" w:space="0" w:color="auto"/>
              <w:bottom w:val="single" w:sz="4" w:space="0" w:color="auto"/>
              <w:right w:val="single" w:sz="4" w:space="0" w:color="auto"/>
            </w:tcBorders>
          </w:tcPr>
          <w:p w14:paraId="5C973A55" w14:textId="77777777" w:rsidR="00713B42" w:rsidRDefault="00713B42" w:rsidP="00713B42">
            <w:pPr>
              <w:spacing w:line="360" w:lineRule="auto"/>
              <w:jc w:val="both"/>
              <w:rPr>
                <w:color w:val="000000"/>
                <w:lang w:val="fr-FR"/>
              </w:rPr>
            </w:pPr>
            <w:r>
              <w:rPr>
                <w:b/>
                <w:color w:val="000000"/>
                <w:lang w:val="fr-FR"/>
              </w:rPr>
              <w:t>Chương</w:t>
            </w:r>
            <w:r>
              <w:rPr>
                <w:b/>
                <w:color w:val="000000"/>
                <w:lang w:val="pl-PL"/>
              </w:rPr>
              <w:t xml:space="preserve"> 2</w:t>
            </w:r>
            <w:r>
              <w:rPr>
                <w:bCs/>
                <w:color w:val="000000"/>
                <w:lang w:val="fr-FR"/>
              </w:rPr>
              <w:t>:</w:t>
            </w:r>
            <w:r>
              <w:rPr>
                <w:bCs/>
                <w:color w:val="000000"/>
              </w:rPr>
              <w:t xml:space="preserve"> </w:t>
            </w:r>
            <w:r>
              <w:rPr>
                <w:bCs/>
                <w:color w:val="000000"/>
                <w:lang w:val="fr-FR"/>
              </w:rPr>
              <w:t>Các ký hiệu qui ước dùng trong bản vẽ điện</w:t>
            </w:r>
            <w:r>
              <w:rPr>
                <w:color w:val="000000"/>
                <w:lang w:val="fr-FR"/>
              </w:rPr>
              <w:t>.</w:t>
            </w:r>
          </w:p>
          <w:p w14:paraId="30A5B5D5" w14:textId="77777777" w:rsidR="00713B42" w:rsidRDefault="00713B42" w:rsidP="00713B42">
            <w:pPr>
              <w:numPr>
                <w:ilvl w:val="0"/>
                <w:numId w:val="89"/>
              </w:numPr>
              <w:spacing w:line="360" w:lineRule="auto"/>
              <w:ind w:left="265" w:hanging="265"/>
              <w:jc w:val="both"/>
              <w:rPr>
                <w:color w:val="000000"/>
                <w:lang w:val="pl-PL" w:eastAsia="ko-KR"/>
              </w:rPr>
            </w:pPr>
            <w:r>
              <w:rPr>
                <w:color w:val="000000"/>
                <w:lang w:val="pl-PL" w:eastAsia="ko-KR"/>
              </w:rPr>
              <w:t>Vẽ các ký hiệu phòng ốc và mặt bằng xây dựng.</w:t>
            </w:r>
          </w:p>
          <w:p w14:paraId="603D75E2" w14:textId="77777777" w:rsidR="00713B42" w:rsidRDefault="00713B42" w:rsidP="00713B42">
            <w:pPr>
              <w:numPr>
                <w:ilvl w:val="0"/>
                <w:numId w:val="89"/>
              </w:numPr>
              <w:spacing w:line="360" w:lineRule="auto"/>
              <w:ind w:left="265" w:hanging="265"/>
              <w:jc w:val="both"/>
              <w:rPr>
                <w:color w:val="000000"/>
                <w:lang w:val="pl-PL" w:eastAsia="ko-KR"/>
              </w:rPr>
            </w:pPr>
            <w:r>
              <w:rPr>
                <w:color w:val="000000"/>
                <w:lang w:val="pl-PL" w:eastAsia="ko-KR"/>
              </w:rPr>
              <w:t>Vẽ các ký hiệu điện trong sơ đồ điện chiếu sáng.</w:t>
            </w:r>
          </w:p>
          <w:p w14:paraId="30E04036" w14:textId="77777777" w:rsidR="00713B42" w:rsidRDefault="00713B42" w:rsidP="00713B42">
            <w:pPr>
              <w:spacing w:line="360" w:lineRule="auto"/>
              <w:jc w:val="both"/>
              <w:rPr>
                <w:color w:val="000000"/>
                <w:lang w:val="vi-VN" w:eastAsia="ko-KR"/>
              </w:rPr>
            </w:pPr>
            <w:r>
              <w:rPr>
                <w:color w:val="000000"/>
                <w:lang w:val="vi-VN" w:eastAsia="ko-KR"/>
              </w:rPr>
              <w:t>2.1. Nguồn điện.</w:t>
            </w:r>
          </w:p>
          <w:p w14:paraId="260C1AAE" w14:textId="77777777" w:rsidR="00713B42" w:rsidRDefault="00713B42" w:rsidP="00713B42">
            <w:pPr>
              <w:spacing w:line="360" w:lineRule="auto"/>
              <w:jc w:val="both"/>
              <w:rPr>
                <w:color w:val="000000"/>
                <w:lang w:val="vi-VN" w:eastAsia="ko-KR"/>
              </w:rPr>
            </w:pPr>
            <w:r>
              <w:rPr>
                <w:color w:val="000000"/>
                <w:lang w:val="vi-VN" w:eastAsia="ko-KR"/>
              </w:rPr>
              <w:t>2.2. Các loại đèn điện và thiết bị dùng điện.</w:t>
            </w:r>
          </w:p>
          <w:p w14:paraId="39684E7E" w14:textId="77777777" w:rsidR="00713B42" w:rsidRDefault="00713B42" w:rsidP="00713B42">
            <w:pPr>
              <w:spacing w:line="360" w:lineRule="auto"/>
              <w:jc w:val="both"/>
              <w:rPr>
                <w:color w:val="000000"/>
                <w:lang w:val="vi-VN" w:eastAsia="ko-KR"/>
              </w:rPr>
            </w:pPr>
            <w:r>
              <w:rPr>
                <w:color w:val="000000"/>
                <w:lang w:val="vi-VN" w:eastAsia="ko-KR"/>
              </w:rPr>
              <w:t>2.3. Các loại thiết bị đóng cắt, bảo vệ.</w:t>
            </w:r>
          </w:p>
          <w:p w14:paraId="719803F9" w14:textId="77777777" w:rsidR="00713B42" w:rsidRDefault="00713B42" w:rsidP="00713B42">
            <w:pPr>
              <w:spacing w:line="360" w:lineRule="auto"/>
              <w:jc w:val="both"/>
              <w:rPr>
                <w:color w:val="000000"/>
                <w:lang w:val="vi-VN" w:eastAsia="ko-KR"/>
              </w:rPr>
            </w:pPr>
            <w:r>
              <w:rPr>
                <w:color w:val="000000"/>
                <w:lang w:val="vi-VN" w:eastAsia="ko-KR"/>
              </w:rPr>
              <w:t>2.4. Các loại thiết bị đo lường.</w:t>
            </w:r>
          </w:p>
          <w:p w14:paraId="6FDD5D3E" w14:textId="77777777" w:rsidR="00713B42" w:rsidRDefault="00713B42" w:rsidP="00713B42">
            <w:pPr>
              <w:numPr>
                <w:ilvl w:val="0"/>
                <w:numId w:val="89"/>
              </w:numPr>
              <w:spacing w:line="360" w:lineRule="auto"/>
              <w:ind w:left="265" w:hanging="265"/>
              <w:jc w:val="both"/>
              <w:rPr>
                <w:color w:val="000000"/>
                <w:lang w:val="pl-PL" w:eastAsia="ko-KR"/>
              </w:rPr>
            </w:pPr>
            <w:r>
              <w:rPr>
                <w:color w:val="000000"/>
                <w:lang w:val="pl-PL" w:eastAsia="ko-KR"/>
              </w:rPr>
              <w:lastRenderedPageBreak/>
              <w:t>Vẽ các ký hiệu điện trong sơ đồ điện công nghiệp.</w:t>
            </w:r>
          </w:p>
          <w:p w14:paraId="1A4F020C" w14:textId="77777777" w:rsidR="00713B42" w:rsidRDefault="00713B42" w:rsidP="00713B42">
            <w:pPr>
              <w:spacing w:line="360" w:lineRule="auto"/>
              <w:jc w:val="both"/>
              <w:rPr>
                <w:color w:val="000000"/>
                <w:lang w:val="vi-VN" w:eastAsia="ko-KR"/>
              </w:rPr>
            </w:pPr>
            <w:r>
              <w:rPr>
                <w:color w:val="000000"/>
                <w:lang w:val="vi-VN" w:eastAsia="ko-KR"/>
              </w:rPr>
              <w:t>3.1. Các loại máy điện.</w:t>
            </w:r>
          </w:p>
          <w:p w14:paraId="640E36D6" w14:textId="77777777" w:rsidR="00713B42" w:rsidRDefault="00713B42" w:rsidP="00713B42">
            <w:pPr>
              <w:spacing w:line="360" w:lineRule="auto"/>
              <w:ind w:right="-167"/>
              <w:rPr>
                <w:color w:val="000000"/>
                <w:lang w:val="pl-PL" w:eastAsia="ko-KR"/>
              </w:rPr>
            </w:pPr>
            <w:r>
              <w:rPr>
                <w:color w:val="000000"/>
                <w:lang w:val="vi-VN" w:eastAsia="ko-KR"/>
              </w:rPr>
              <w:t>3.2.Các loại đóng cắt, điều khiển.</w:t>
            </w:r>
          </w:p>
          <w:p w14:paraId="105A9D97" w14:textId="77777777" w:rsidR="00713B42" w:rsidRDefault="00713B42" w:rsidP="00713B42">
            <w:pPr>
              <w:numPr>
                <w:ilvl w:val="0"/>
                <w:numId w:val="89"/>
              </w:numPr>
              <w:spacing w:line="360" w:lineRule="auto"/>
              <w:ind w:left="265" w:hanging="265"/>
              <w:jc w:val="both"/>
              <w:rPr>
                <w:color w:val="000000"/>
                <w:lang w:val="pl-PL" w:eastAsia="ko-KR"/>
              </w:rPr>
            </w:pPr>
            <w:r>
              <w:rPr>
                <w:color w:val="000000"/>
                <w:lang w:val="pl-PL" w:eastAsia="ko-KR"/>
              </w:rPr>
              <w:t>Vẽ các ký hiệu điện trong sơ đồ cung cấp điện.</w:t>
            </w:r>
          </w:p>
          <w:p w14:paraId="7F5C6844" w14:textId="77777777" w:rsidR="00713B42" w:rsidRDefault="00713B42" w:rsidP="00713B42">
            <w:pPr>
              <w:spacing w:line="360" w:lineRule="auto"/>
              <w:jc w:val="both"/>
              <w:rPr>
                <w:color w:val="000000"/>
                <w:lang w:val="vi-VN" w:eastAsia="ko-KR"/>
              </w:rPr>
            </w:pPr>
            <w:r>
              <w:rPr>
                <w:color w:val="000000"/>
                <w:lang w:val="vi-VN" w:eastAsia="ko-KR"/>
              </w:rPr>
              <w:t>4.1. Các loại thiết bị đóng cắt, đo lường, bảo vệ.</w:t>
            </w:r>
          </w:p>
          <w:p w14:paraId="171904AC" w14:textId="77777777" w:rsidR="00713B42" w:rsidRDefault="00713B42" w:rsidP="00713B42">
            <w:pPr>
              <w:spacing w:line="360" w:lineRule="auto"/>
              <w:jc w:val="both"/>
              <w:rPr>
                <w:color w:val="000000"/>
                <w:lang w:val="vi-VN" w:eastAsia="ko-KR"/>
              </w:rPr>
            </w:pPr>
            <w:r>
              <w:rPr>
                <w:color w:val="000000"/>
                <w:lang w:val="vi-VN" w:eastAsia="ko-KR"/>
              </w:rPr>
              <w:t>4.2. Đường dây và phụ kiện đường dây.</w:t>
            </w:r>
          </w:p>
          <w:p w14:paraId="35D4F9A6" w14:textId="77777777" w:rsidR="00713B42" w:rsidRDefault="00713B42" w:rsidP="00713B42">
            <w:pPr>
              <w:spacing w:line="360" w:lineRule="auto"/>
              <w:jc w:val="both"/>
              <w:rPr>
                <w:color w:val="000000"/>
                <w:lang w:val="pl-PL" w:eastAsia="ko-KR"/>
              </w:rPr>
            </w:pPr>
            <w:r>
              <w:rPr>
                <w:color w:val="000000"/>
                <w:lang w:val="vi-VN" w:eastAsia="ko-KR"/>
              </w:rPr>
              <w:t>5. Bài tập</w:t>
            </w:r>
          </w:p>
        </w:tc>
        <w:tc>
          <w:tcPr>
            <w:tcW w:w="869" w:type="dxa"/>
            <w:tcBorders>
              <w:top w:val="single" w:sz="4" w:space="0" w:color="auto"/>
              <w:left w:val="single" w:sz="4" w:space="0" w:color="auto"/>
              <w:bottom w:val="single" w:sz="4" w:space="0" w:color="auto"/>
              <w:right w:val="single" w:sz="4" w:space="0" w:color="auto"/>
            </w:tcBorders>
          </w:tcPr>
          <w:p w14:paraId="467A33DD" w14:textId="77777777" w:rsidR="00713B42" w:rsidRDefault="00713B42" w:rsidP="00713B42">
            <w:pPr>
              <w:spacing w:line="360" w:lineRule="auto"/>
              <w:jc w:val="center"/>
              <w:rPr>
                <w:bCs/>
                <w:color w:val="000000"/>
                <w:lang w:val="vi-VN" w:eastAsia="ko-KR"/>
              </w:rPr>
            </w:pPr>
            <w:r>
              <w:rPr>
                <w:bCs/>
                <w:color w:val="000000"/>
                <w:lang w:eastAsia="ko-KR"/>
              </w:rPr>
              <w:lastRenderedPageBreak/>
              <w:t>8</w:t>
            </w:r>
          </w:p>
          <w:p w14:paraId="592487F7" w14:textId="77777777" w:rsidR="00713B42" w:rsidRDefault="00713B42" w:rsidP="00713B42">
            <w:pPr>
              <w:spacing w:line="360" w:lineRule="auto"/>
              <w:jc w:val="center"/>
              <w:rPr>
                <w:bCs/>
                <w:color w:val="000000"/>
                <w:lang w:val="vi-VN" w:eastAsia="ko-KR"/>
              </w:rPr>
            </w:pPr>
          </w:p>
          <w:p w14:paraId="6980F109" w14:textId="77777777" w:rsidR="00713B42" w:rsidRDefault="00713B42" w:rsidP="00713B42">
            <w:pPr>
              <w:spacing w:line="360" w:lineRule="auto"/>
              <w:jc w:val="center"/>
              <w:rPr>
                <w:bCs/>
                <w:color w:val="000000"/>
                <w:lang w:val="vi-VN" w:eastAsia="ko-KR"/>
              </w:rPr>
            </w:pPr>
            <w:r>
              <w:rPr>
                <w:bCs/>
                <w:color w:val="000000"/>
                <w:lang w:val="vi-VN" w:eastAsia="ko-KR"/>
              </w:rPr>
              <w:t>1,5</w:t>
            </w:r>
          </w:p>
          <w:p w14:paraId="12ABCC1A" w14:textId="77777777" w:rsidR="00713B42" w:rsidRDefault="00713B42" w:rsidP="00713B42">
            <w:pPr>
              <w:spacing w:line="360" w:lineRule="auto"/>
              <w:jc w:val="center"/>
              <w:rPr>
                <w:bCs/>
                <w:color w:val="000000"/>
                <w:lang w:val="vi-VN" w:eastAsia="ko-KR"/>
              </w:rPr>
            </w:pPr>
          </w:p>
          <w:p w14:paraId="63C1AF26" w14:textId="77777777" w:rsidR="00713B42" w:rsidRDefault="00713B42" w:rsidP="00713B42">
            <w:pPr>
              <w:spacing w:line="360" w:lineRule="auto"/>
              <w:jc w:val="center"/>
              <w:rPr>
                <w:bCs/>
                <w:color w:val="000000"/>
                <w:lang w:val="vi-VN" w:eastAsia="ko-KR"/>
              </w:rPr>
            </w:pPr>
            <w:r>
              <w:rPr>
                <w:bCs/>
                <w:color w:val="000000"/>
                <w:lang w:eastAsia="ko-KR"/>
              </w:rPr>
              <w:t>2</w:t>
            </w:r>
            <w:r>
              <w:rPr>
                <w:bCs/>
                <w:color w:val="000000"/>
                <w:lang w:val="vi-VN" w:eastAsia="ko-KR"/>
              </w:rPr>
              <w:t>,5</w:t>
            </w:r>
          </w:p>
          <w:p w14:paraId="18693D5E" w14:textId="77777777" w:rsidR="00713B42" w:rsidRDefault="00713B42" w:rsidP="00713B42">
            <w:pPr>
              <w:spacing w:line="360" w:lineRule="auto"/>
              <w:jc w:val="center"/>
              <w:rPr>
                <w:bCs/>
                <w:color w:val="000000"/>
                <w:lang w:val="vi-VN" w:eastAsia="ko-KR"/>
              </w:rPr>
            </w:pPr>
          </w:p>
          <w:p w14:paraId="1863FC98" w14:textId="77777777" w:rsidR="00713B42" w:rsidRDefault="00713B42" w:rsidP="00713B42">
            <w:pPr>
              <w:spacing w:line="360" w:lineRule="auto"/>
              <w:jc w:val="center"/>
              <w:rPr>
                <w:bCs/>
                <w:color w:val="000000"/>
                <w:lang w:val="vi-VN" w:eastAsia="ko-KR"/>
              </w:rPr>
            </w:pPr>
            <w:r>
              <w:rPr>
                <w:bCs/>
                <w:color w:val="000000"/>
                <w:lang w:val="vi-VN" w:eastAsia="ko-KR"/>
              </w:rPr>
              <w:t>0,5</w:t>
            </w:r>
          </w:p>
          <w:p w14:paraId="4EDE0499" w14:textId="77777777" w:rsidR="00713B42" w:rsidRDefault="00713B42" w:rsidP="00713B42">
            <w:pPr>
              <w:spacing w:line="360" w:lineRule="auto"/>
              <w:jc w:val="center"/>
              <w:rPr>
                <w:bCs/>
                <w:color w:val="000000"/>
                <w:lang w:val="vi-VN" w:eastAsia="ko-KR"/>
              </w:rPr>
            </w:pPr>
            <w:r>
              <w:rPr>
                <w:bCs/>
                <w:color w:val="000000"/>
                <w:lang w:val="vi-VN" w:eastAsia="ko-KR"/>
              </w:rPr>
              <w:t>0,5</w:t>
            </w:r>
          </w:p>
          <w:p w14:paraId="36632FF5" w14:textId="77777777" w:rsidR="00713B42" w:rsidRDefault="00713B42" w:rsidP="00713B42">
            <w:pPr>
              <w:spacing w:line="360" w:lineRule="auto"/>
              <w:jc w:val="center"/>
              <w:rPr>
                <w:bCs/>
                <w:color w:val="000000"/>
                <w:lang w:val="vi-VN" w:eastAsia="ko-KR"/>
              </w:rPr>
            </w:pPr>
          </w:p>
          <w:p w14:paraId="1633A3B2" w14:textId="77777777" w:rsidR="00713B42" w:rsidRDefault="00713B42" w:rsidP="00713B42">
            <w:pPr>
              <w:spacing w:line="360" w:lineRule="auto"/>
              <w:jc w:val="center"/>
              <w:rPr>
                <w:bCs/>
                <w:color w:val="000000"/>
                <w:lang w:eastAsia="ko-KR"/>
              </w:rPr>
            </w:pPr>
            <w:r>
              <w:rPr>
                <w:bCs/>
                <w:color w:val="000000"/>
                <w:lang w:val="vi-VN" w:eastAsia="ko-KR"/>
              </w:rPr>
              <w:t>0,</w:t>
            </w:r>
            <w:r>
              <w:rPr>
                <w:bCs/>
                <w:color w:val="000000"/>
                <w:lang w:eastAsia="ko-KR"/>
              </w:rPr>
              <w:t>5</w:t>
            </w:r>
          </w:p>
          <w:p w14:paraId="561BA766" w14:textId="77777777" w:rsidR="00713B42" w:rsidRDefault="00713B42" w:rsidP="00713B42">
            <w:pPr>
              <w:spacing w:line="360" w:lineRule="auto"/>
              <w:jc w:val="center"/>
              <w:rPr>
                <w:bCs/>
                <w:color w:val="000000"/>
                <w:lang w:val="vi-VN" w:eastAsia="ko-KR"/>
              </w:rPr>
            </w:pPr>
          </w:p>
          <w:p w14:paraId="7DF1D5AF" w14:textId="77777777" w:rsidR="00713B42" w:rsidRDefault="00713B42" w:rsidP="00713B42">
            <w:pPr>
              <w:spacing w:line="360" w:lineRule="auto"/>
              <w:jc w:val="center"/>
              <w:rPr>
                <w:bCs/>
                <w:color w:val="000000"/>
                <w:lang w:val="vi-VN" w:eastAsia="ko-KR"/>
              </w:rPr>
            </w:pPr>
            <w:r>
              <w:rPr>
                <w:bCs/>
                <w:color w:val="000000"/>
                <w:lang w:val="vi-VN" w:eastAsia="ko-KR"/>
              </w:rPr>
              <w:t>0,5</w:t>
            </w:r>
          </w:p>
          <w:p w14:paraId="419F8E6A" w14:textId="77777777" w:rsidR="00713B42" w:rsidRDefault="00713B42" w:rsidP="00713B42">
            <w:pPr>
              <w:spacing w:line="360" w:lineRule="auto"/>
              <w:jc w:val="center"/>
              <w:rPr>
                <w:bCs/>
                <w:color w:val="000000"/>
                <w:lang w:eastAsia="ko-KR"/>
              </w:rPr>
            </w:pPr>
            <w:r>
              <w:rPr>
                <w:bCs/>
                <w:color w:val="000000"/>
                <w:lang w:eastAsia="ko-KR"/>
              </w:rPr>
              <w:t>1</w:t>
            </w:r>
          </w:p>
          <w:p w14:paraId="21274B75" w14:textId="77777777" w:rsidR="00713B42" w:rsidRDefault="00713B42" w:rsidP="00713B42">
            <w:pPr>
              <w:spacing w:line="360" w:lineRule="auto"/>
              <w:jc w:val="center"/>
              <w:rPr>
                <w:bCs/>
                <w:color w:val="000000"/>
                <w:lang w:val="vi-VN" w:eastAsia="ko-KR"/>
              </w:rPr>
            </w:pPr>
          </w:p>
          <w:p w14:paraId="7B867DE6" w14:textId="77777777" w:rsidR="00713B42" w:rsidRDefault="00713B42" w:rsidP="00713B42">
            <w:pPr>
              <w:spacing w:line="360" w:lineRule="auto"/>
              <w:jc w:val="center"/>
              <w:rPr>
                <w:bCs/>
                <w:color w:val="000000"/>
                <w:lang w:val="vi-VN" w:eastAsia="ko-KR"/>
              </w:rPr>
            </w:pPr>
            <w:r>
              <w:rPr>
                <w:bCs/>
                <w:color w:val="000000"/>
                <w:lang w:val="vi-VN" w:eastAsia="ko-KR"/>
              </w:rPr>
              <w:t>0,5</w:t>
            </w:r>
          </w:p>
          <w:p w14:paraId="7198DBCF" w14:textId="77777777" w:rsidR="00713B42" w:rsidRDefault="00713B42" w:rsidP="00713B42">
            <w:pPr>
              <w:spacing w:line="360" w:lineRule="auto"/>
              <w:jc w:val="center"/>
              <w:rPr>
                <w:bCs/>
                <w:color w:val="000000"/>
                <w:lang w:val="vi-VN" w:eastAsia="ko-KR"/>
              </w:rPr>
            </w:pPr>
            <w:r>
              <w:rPr>
                <w:bCs/>
                <w:color w:val="000000"/>
                <w:lang w:val="vi-VN" w:eastAsia="ko-KR"/>
              </w:rPr>
              <w:t>0,5</w:t>
            </w:r>
          </w:p>
          <w:p w14:paraId="10358CC3" w14:textId="77777777" w:rsidR="00713B42" w:rsidRDefault="00713B42" w:rsidP="00713B42">
            <w:pPr>
              <w:spacing w:line="360" w:lineRule="auto"/>
              <w:jc w:val="center"/>
              <w:rPr>
                <w:bCs/>
                <w:color w:val="000000"/>
                <w:lang w:eastAsia="ko-KR"/>
              </w:rPr>
            </w:pPr>
            <w:r>
              <w:rPr>
                <w:bCs/>
                <w:color w:val="000000"/>
                <w:lang w:eastAsia="ko-KR"/>
              </w:rPr>
              <w:t>1</w:t>
            </w:r>
          </w:p>
          <w:p w14:paraId="7165D25A" w14:textId="77777777" w:rsidR="00713B42" w:rsidRDefault="00713B42" w:rsidP="00713B42">
            <w:pPr>
              <w:spacing w:line="360" w:lineRule="auto"/>
              <w:jc w:val="center"/>
              <w:rPr>
                <w:bCs/>
                <w:color w:val="000000"/>
                <w:lang w:val="vi-VN" w:eastAsia="ko-KR"/>
              </w:rPr>
            </w:pPr>
          </w:p>
          <w:p w14:paraId="6A43CBC4" w14:textId="77777777" w:rsidR="00713B42" w:rsidRDefault="00713B42" w:rsidP="00713B42">
            <w:pPr>
              <w:spacing w:line="360" w:lineRule="auto"/>
              <w:jc w:val="center"/>
              <w:rPr>
                <w:bCs/>
                <w:color w:val="000000"/>
                <w:lang w:val="vi-VN" w:eastAsia="ko-KR"/>
              </w:rPr>
            </w:pPr>
            <w:r>
              <w:rPr>
                <w:bCs/>
                <w:color w:val="000000"/>
                <w:lang w:val="vi-VN" w:eastAsia="ko-KR"/>
              </w:rPr>
              <w:t>0,5</w:t>
            </w:r>
          </w:p>
          <w:p w14:paraId="45ED0ED2" w14:textId="77777777" w:rsidR="00713B42" w:rsidRDefault="00713B42" w:rsidP="00713B42">
            <w:pPr>
              <w:spacing w:line="360" w:lineRule="auto"/>
              <w:jc w:val="center"/>
              <w:rPr>
                <w:bCs/>
                <w:color w:val="000000"/>
                <w:lang w:val="vi-VN" w:eastAsia="ko-KR"/>
              </w:rPr>
            </w:pPr>
          </w:p>
          <w:p w14:paraId="325E685B" w14:textId="77777777" w:rsidR="00713B42" w:rsidRDefault="00713B42" w:rsidP="00713B42">
            <w:pPr>
              <w:spacing w:line="360" w:lineRule="auto"/>
              <w:jc w:val="center"/>
              <w:rPr>
                <w:bCs/>
                <w:color w:val="000000"/>
                <w:lang w:val="vi-VN" w:eastAsia="ko-KR"/>
              </w:rPr>
            </w:pPr>
            <w:r>
              <w:rPr>
                <w:bCs/>
                <w:color w:val="000000"/>
                <w:lang w:val="vi-VN" w:eastAsia="ko-KR"/>
              </w:rPr>
              <w:t>0,5</w:t>
            </w:r>
          </w:p>
          <w:p w14:paraId="6AD62B45" w14:textId="77777777" w:rsidR="00713B42" w:rsidRDefault="00713B42" w:rsidP="00713B42">
            <w:pPr>
              <w:spacing w:line="360" w:lineRule="auto"/>
              <w:jc w:val="center"/>
              <w:rPr>
                <w:bCs/>
                <w:color w:val="000000"/>
                <w:lang w:val="vi-VN" w:eastAsia="ko-KR"/>
              </w:rPr>
            </w:pPr>
          </w:p>
          <w:p w14:paraId="3546E975" w14:textId="77777777" w:rsidR="00713B42" w:rsidRDefault="00713B42" w:rsidP="00713B42">
            <w:pPr>
              <w:spacing w:line="360" w:lineRule="auto"/>
              <w:jc w:val="center"/>
              <w:rPr>
                <w:bCs/>
                <w:color w:val="000000"/>
                <w:lang w:val="vi-VN" w:eastAsia="ko-KR"/>
              </w:rPr>
            </w:pPr>
            <w:r>
              <w:rPr>
                <w:bCs/>
                <w:color w:val="000000"/>
                <w:lang w:val="vi-VN" w:eastAsia="ko-KR"/>
              </w:rPr>
              <w:t>2</w:t>
            </w:r>
          </w:p>
        </w:tc>
        <w:tc>
          <w:tcPr>
            <w:tcW w:w="935" w:type="dxa"/>
            <w:tcBorders>
              <w:top w:val="single" w:sz="4" w:space="0" w:color="auto"/>
              <w:left w:val="single" w:sz="4" w:space="0" w:color="auto"/>
              <w:bottom w:val="single" w:sz="4" w:space="0" w:color="auto"/>
              <w:right w:val="single" w:sz="4" w:space="0" w:color="auto"/>
            </w:tcBorders>
          </w:tcPr>
          <w:p w14:paraId="7C76FCD9" w14:textId="77777777" w:rsidR="00713B42" w:rsidRDefault="00713B42" w:rsidP="00713B42">
            <w:pPr>
              <w:spacing w:line="360" w:lineRule="auto"/>
              <w:jc w:val="center"/>
              <w:rPr>
                <w:bCs/>
                <w:color w:val="000000"/>
                <w:lang w:eastAsia="ko-KR"/>
              </w:rPr>
            </w:pPr>
            <w:r>
              <w:rPr>
                <w:bCs/>
                <w:color w:val="000000"/>
                <w:lang w:eastAsia="ko-KR"/>
              </w:rPr>
              <w:lastRenderedPageBreak/>
              <w:t>7</w:t>
            </w:r>
          </w:p>
          <w:p w14:paraId="7BCF1EBE" w14:textId="77777777" w:rsidR="00713B42" w:rsidRDefault="00713B42" w:rsidP="00713B42">
            <w:pPr>
              <w:spacing w:line="360" w:lineRule="auto"/>
              <w:jc w:val="center"/>
              <w:rPr>
                <w:color w:val="000000"/>
                <w:lang w:eastAsia="ko-KR"/>
              </w:rPr>
            </w:pPr>
          </w:p>
          <w:p w14:paraId="53DB606C" w14:textId="77777777" w:rsidR="00713B42" w:rsidRDefault="00713B42" w:rsidP="00713B42">
            <w:pPr>
              <w:spacing w:line="360" w:lineRule="auto"/>
              <w:jc w:val="center"/>
              <w:rPr>
                <w:color w:val="000000"/>
                <w:lang w:eastAsia="ko-KR"/>
              </w:rPr>
            </w:pPr>
            <w:r>
              <w:rPr>
                <w:color w:val="000000"/>
                <w:lang w:val="vi-VN" w:eastAsia="ko-KR"/>
              </w:rPr>
              <w:t>1</w:t>
            </w:r>
            <w:r>
              <w:rPr>
                <w:color w:val="000000"/>
                <w:lang w:eastAsia="ko-KR"/>
              </w:rPr>
              <w:t>,5</w:t>
            </w:r>
          </w:p>
          <w:p w14:paraId="220F03C0" w14:textId="77777777" w:rsidR="00713B42" w:rsidRDefault="00713B42" w:rsidP="00713B42">
            <w:pPr>
              <w:spacing w:line="360" w:lineRule="auto"/>
              <w:jc w:val="center"/>
              <w:rPr>
                <w:color w:val="000000"/>
                <w:lang w:eastAsia="ko-KR"/>
              </w:rPr>
            </w:pPr>
          </w:p>
          <w:p w14:paraId="350FA189" w14:textId="77777777" w:rsidR="00713B42" w:rsidRDefault="00713B42" w:rsidP="00713B42">
            <w:pPr>
              <w:spacing w:line="360" w:lineRule="auto"/>
              <w:jc w:val="center"/>
              <w:rPr>
                <w:color w:val="000000"/>
                <w:lang w:eastAsia="ko-KR"/>
              </w:rPr>
            </w:pPr>
            <w:r>
              <w:rPr>
                <w:color w:val="000000"/>
                <w:lang w:eastAsia="ko-KR"/>
              </w:rPr>
              <w:t>2</w:t>
            </w:r>
          </w:p>
          <w:p w14:paraId="33B4D4DE" w14:textId="77777777" w:rsidR="00713B42" w:rsidRDefault="00713B42" w:rsidP="00713B42">
            <w:pPr>
              <w:spacing w:line="360" w:lineRule="auto"/>
              <w:jc w:val="center"/>
              <w:rPr>
                <w:color w:val="000000"/>
                <w:lang w:eastAsia="ko-KR"/>
              </w:rPr>
            </w:pPr>
          </w:p>
          <w:p w14:paraId="3B572928" w14:textId="77777777" w:rsidR="00713B42" w:rsidRDefault="00713B42" w:rsidP="00713B42">
            <w:pPr>
              <w:spacing w:line="360" w:lineRule="auto"/>
              <w:jc w:val="center"/>
              <w:rPr>
                <w:color w:val="000000"/>
                <w:lang w:val="vi-VN" w:eastAsia="ko-KR"/>
              </w:rPr>
            </w:pPr>
            <w:r>
              <w:rPr>
                <w:color w:val="000000"/>
                <w:lang w:val="vi-VN" w:eastAsia="ko-KR"/>
              </w:rPr>
              <w:t>0,5</w:t>
            </w:r>
          </w:p>
          <w:p w14:paraId="19D2BB93" w14:textId="77777777" w:rsidR="00713B42" w:rsidRDefault="00713B42" w:rsidP="00713B42">
            <w:pPr>
              <w:spacing w:line="360" w:lineRule="auto"/>
              <w:jc w:val="center"/>
              <w:rPr>
                <w:color w:val="000000"/>
                <w:lang w:val="vi-VN" w:eastAsia="ko-KR"/>
              </w:rPr>
            </w:pPr>
            <w:r>
              <w:rPr>
                <w:color w:val="000000"/>
                <w:lang w:val="vi-VN" w:eastAsia="ko-KR"/>
              </w:rPr>
              <w:t>0,5</w:t>
            </w:r>
          </w:p>
          <w:p w14:paraId="4472BA4A" w14:textId="77777777" w:rsidR="00713B42" w:rsidRDefault="00713B42" w:rsidP="00713B42">
            <w:pPr>
              <w:spacing w:line="360" w:lineRule="auto"/>
              <w:jc w:val="center"/>
              <w:rPr>
                <w:color w:val="000000"/>
                <w:lang w:val="vi-VN" w:eastAsia="ko-KR"/>
              </w:rPr>
            </w:pPr>
          </w:p>
          <w:p w14:paraId="00617218" w14:textId="77777777" w:rsidR="00713B42" w:rsidRDefault="00713B42" w:rsidP="00713B42">
            <w:pPr>
              <w:spacing w:line="360" w:lineRule="auto"/>
              <w:jc w:val="center"/>
              <w:rPr>
                <w:color w:val="000000"/>
                <w:lang w:eastAsia="ko-KR"/>
              </w:rPr>
            </w:pPr>
            <w:r>
              <w:rPr>
                <w:color w:val="000000"/>
                <w:lang w:val="vi-VN" w:eastAsia="ko-KR"/>
              </w:rPr>
              <w:t>0,</w:t>
            </w:r>
            <w:r>
              <w:rPr>
                <w:color w:val="000000"/>
                <w:lang w:eastAsia="ko-KR"/>
              </w:rPr>
              <w:t>5</w:t>
            </w:r>
          </w:p>
          <w:p w14:paraId="3562A197" w14:textId="77777777" w:rsidR="00713B42" w:rsidRDefault="00713B42" w:rsidP="00713B42">
            <w:pPr>
              <w:spacing w:line="360" w:lineRule="auto"/>
              <w:jc w:val="center"/>
              <w:rPr>
                <w:color w:val="000000"/>
                <w:lang w:val="vi-VN" w:eastAsia="ko-KR"/>
              </w:rPr>
            </w:pPr>
          </w:p>
          <w:p w14:paraId="23DDF167" w14:textId="77777777" w:rsidR="00713B42" w:rsidRDefault="00713B42" w:rsidP="00713B42">
            <w:pPr>
              <w:spacing w:line="360" w:lineRule="auto"/>
              <w:jc w:val="center"/>
              <w:rPr>
                <w:color w:val="000000"/>
                <w:lang w:val="vi-VN" w:eastAsia="ko-KR"/>
              </w:rPr>
            </w:pPr>
            <w:r>
              <w:rPr>
                <w:color w:val="000000"/>
                <w:lang w:val="vi-VN" w:eastAsia="ko-KR"/>
              </w:rPr>
              <w:t>0,5</w:t>
            </w:r>
          </w:p>
          <w:p w14:paraId="1482D297" w14:textId="77777777" w:rsidR="00713B42" w:rsidRDefault="00713B42" w:rsidP="00713B42">
            <w:pPr>
              <w:spacing w:line="360" w:lineRule="auto"/>
              <w:jc w:val="center"/>
              <w:rPr>
                <w:color w:val="000000"/>
                <w:lang w:eastAsia="ko-KR"/>
              </w:rPr>
            </w:pPr>
            <w:r>
              <w:rPr>
                <w:color w:val="000000"/>
                <w:lang w:eastAsia="ko-KR"/>
              </w:rPr>
              <w:t>1</w:t>
            </w:r>
          </w:p>
          <w:p w14:paraId="79D599FB" w14:textId="77777777" w:rsidR="00713B42" w:rsidRDefault="00713B42" w:rsidP="00713B42">
            <w:pPr>
              <w:spacing w:line="360" w:lineRule="auto"/>
              <w:jc w:val="center"/>
              <w:rPr>
                <w:color w:val="000000"/>
                <w:lang w:eastAsia="ko-KR"/>
              </w:rPr>
            </w:pPr>
          </w:p>
          <w:p w14:paraId="12813C0E" w14:textId="77777777" w:rsidR="00713B42" w:rsidRDefault="00713B42" w:rsidP="00713B42">
            <w:pPr>
              <w:spacing w:line="360" w:lineRule="auto"/>
              <w:jc w:val="center"/>
              <w:rPr>
                <w:color w:val="000000"/>
                <w:lang w:val="vi-VN" w:eastAsia="ko-KR"/>
              </w:rPr>
            </w:pPr>
            <w:r>
              <w:rPr>
                <w:color w:val="000000"/>
                <w:lang w:val="vi-VN" w:eastAsia="ko-KR"/>
              </w:rPr>
              <w:t>0,5</w:t>
            </w:r>
          </w:p>
          <w:p w14:paraId="02E9A0F5" w14:textId="77777777" w:rsidR="00713B42" w:rsidRDefault="00713B42" w:rsidP="00713B42">
            <w:pPr>
              <w:spacing w:line="360" w:lineRule="auto"/>
              <w:jc w:val="center"/>
              <w:rPr>
                <w:color w:val="000000"/>
                <w:lang w:val="vi-VN" w:eastAsia="ko-KR"/>
              </w:rPr>
            </w:pPr>
            <w:r>
              <w:rPr>
                <w:color w:val="000000"/>
                <w:lang w:val="vi-VN" w:eastAsia="ko-KR"/>
              </w:rPr>
              <w:t>0,5</w:t>
            </w:r>
          </w:p>
          <w:p w14:paraId="57D08F80" w14:textId="77777777" w:rsidR="00713B42" w:rsidRDefault="00713B42" w:rsidP="00713B42">
            <w:pPr>
              <w:spacing w:line="360" w:lineRule="auto"/>
              <w:jc w:val="center"/>
              <w:rPr>
                <w:color w:val="000000"/>
                <w:lang w:eastAsia="ko-KR"/>
              </w:rPr>
            </w:pPr>
            <w:r>
              <w:rPr>
                <w:color w:val="000000"/>
                <w:lang w:eastAsia="ko-KR"/>
              </w:rPr>
              <w:t>1</w:t>
            </w:r>
          </w:p>
          <w:p w14:paraId="771DF9B1" w14:textId="77777777" w:rsidR="00713B42" w:rsidRDefault="00713B42" w:rsidP="00713B42">
            <w:pPr>
              <w:spacing w:line="360" w:lineRule="auto"/>
              <w:jc w:val="center"/>
              <w:rPr>
                <w:color w:val="000000"/>
                <w:lang w:val="vi-VN" w:eastAsia="ko-KR"/>
              </w:rPr>
            </w:pPr>
          </w:p>
          <w:p w14:paraId="5400E420" w14:textId="77777777" w:rsidR="00713B42" w:rsidRDefault="00713B42" w:rsidP="00713B42">
            <w:pPr>
              <w:spacing w:line="360" w:lineRule="auto"/>
              <w:jc w:val="center"/>
              <w:rPr>
                <w:color w:val="000000"/>
                <w:lang w:val="vi-VN" w:eastAsia="ko-KR"/>
              </w:rPr>
            </w:pPr>
            <w:r>
              <w:rPr>
                <w:color w:val="000000"/>
                <w:lang w:val="vi-VN" w:eastAsia="ko-KR"/>
              </w:rPr>
              <w:t>0,5</w:t>
            </w:r>
          </w:p>
          <w:p w14:paraId="413C7DF6" w14:textId="77777777" w:rsidR="00713B42" w:rsidRDefault="00713B42" w:rsidP="00713B42">
            <w:pPr>
              <w:spacing w:line="360" w:lineRule="auto"/>
              <w:jc w:val="center"/>
              <w:rPr>
                <w:color w:val="000000"/>
                <w:lang w:val="vi-VN" w:eastAsia="ko-KR"/>
              </w:rPr>
            </w:pPr>
          </w:p>
          <w:p w14:paraId="48B91424" w14:textId="77777777" w:rsidR="00713B42" w:rsidRDefault="00713B42" w:rsidP="00713B42">
            <w:pPr>
              <w:spacing w:line="360" w:lineRule="auto"/>
              <w:jc w:val="center"/>
              <w:rPr>
                <w:color w:val="000000"/>
                <w:lang w:val="vi-VN" w:eastAsia="ko-KR"/>
              </w:rPr>
            </w:pPr>
            <w:r>
              <w:rPr>
                <w:color w:val="000000"/>
                <w:lang w:val="vi-VN" w:eastAsia="ko-KR"/>
              </w:rPr>
              <w:t>0, 5</w:t>
            </w:r>
          </w:p>
          <w:p w14:paraId="7F4697BE" w14:textId="77777777" w:rsidR="00713B42" w:rsidRDefault="00713B42" w:rsidP="00713B42">
            <w:pPr>
              <w:spacing w:line="360" w:lineRule="auto"/>
              <w:jc w:val="center"/>
              <w:rPr>
                <w:color w:val="000000"/>
                <w:lang w:val="vi-VN" w:eastAsia="ko-KR"/>
              </w:rPr>
            </w:pPr>
          </w:p>
          <w:p w14:paraId="52385F17" w14:textId="77777777" w:rsidR="00713B42" w:rsidRDefault="00713B42" w:rsidP="00713B42">
            <w:pPr>
              <w:spacing w:line="360" w:lineRule="auto"/>
              <w:jc w:val="center"/>
              <w:rPr>
                <w:color w:val="000000"/>
                <w:lang w:val="vi-VN" w:eastAsia="ko-KR"/>
              </w:rPr>
            </w:pPr>
            <w:r>
              <w:rPr>
                <w:color w:val="000000"/>
                <w:lang w:val="vi-VN" w:eastAsia="ko-KR"/>
              </w:rPr>
              <w:t>1,5</w:t>
            </w:r>
          </w:p>
        </w:tc>
        <w:tc>
          <w:tcPr>
            <w:tcW w:w="1549" w:type="dxa"/>
            <w:tcBorders>
              <w:top w:val="single" w:sz="4" w:space="0" w:color="auto"/>
              <w:left w:val="single" w:sz="4" w:space="0" w:color="auto"/>
              <w:bottom w:val="single" w:sz="4" w:space="0" w:color="auto"/>
              <w:right w:val="single" w:sz="4" w:space="0" w:color="auto"/>
            </w:tcBorders>
          </w:tcPr>
          <w:p w14:paraId="57A4D3FD" w14:textId="77777777" w:rsidR="00713B42" w:rsidRDefault="00713B42" w:rsidP="00713B42">
            <w:pPr>
              <w:spacing w:line="360" w:lineRule="auto"/>
              <w:rPr>
                <w:color w:val="000000"/>
                <w:lang w:eastAsia="ko-KR"/>
              </w:rPr>
            </w:pPr>
          </w:p>
          <w:p w14:paraId="69657A8F" w14:textId="77777777" w:rsidR="00713B42" w:rsidRDefault="00713B42" w:rsidP="00713B42">
            <w:pPr>
              <w:spacing w:line="360" w:lineRule="auto"/>
              <w:rPr>
                <w:color w:val="000000"/>
                <w:lang w:eastAsia="ko-KR"/>
              </w:rPr>
            </w:pPr>
          </w:p>
          <w:p w14:paraId="751B9E22" w14:textId="77777777" w:rsidR="00713B42" w:rsidRDefault="00713B42" w:rsidP="00713B42">
            <w:pPr>
              <w:spacing w:line="360" w:lineRule="auto"/>
              <w:jc w:val="center"/>
              <w:rPr>
                <w:color w:val="000000"/>
                <w:lang w:eastAsia="ko-KR"/>
              </w:rPr>
            </w:pPr>
          </w:p>
          <w:p w14:paraId="3F8E648E" w14:textId="77777777" w:rsidR="00713B42" w:rsidRDefault="00713B42" w:rsidP="00713B42">
            <w:pPr>
              <w:spacing w:line="360" w:lineRule="auto"/>
              <w:jc w:val="center"/>
              <w:rPr>
                <w:color w:val="000000"/>
                <w:lang w:eastAsia="ko-KR"/>
              </w:rPr>
            </w:pPr>
          </w:p>
          <w:p w14:paraId="54B46C22" w14:textId="77777777" w:rsidR="00713B42" w:rsidRDefault="00713B42" w:rsidP="00713B42">
            <w:pPr>
              <w:spacing w:line="360" w:lineRule="auto"/>
              <w:jc w:val="center"/>
              <w:rPr>
                <w:color w:val="000000"/>
                <w:lang w:val="vi-VN" w:eastAsia="ko-KR"/>
              </w:rPr>
            </w:pPr>
          </w:p>
          <w:p w14:paraId="28A5384F" w14:textId="77777777" w:rsidR="00713B42" w:rsidRDefault="00713B42" w:rsidP="00713B42">
            <w:pPr>
              <w:spacing w:line="360" w:lineRule="auto"/>
              <w:jc w:val="center"/>
              <w:rPr>
                <w:color w:val="000000"/>
                <w:lang w:val="vi-VN" w:eastAsia="ko-KR"/>
              </w:rPr>
            </w:pPr>
          </w:p>
          <w:p w14:paraId="656DEE03" w14:textId="77777777" w:rsidR="00713B42" w:rsidRDefault="00713B42" w:rsidP="00713B42">
            <w:pPr>
              <w:spacing w:line="360" w:lineRule="auto"/>
              <w:jc w:val="center"/>
              <w:rPr>
                <w:color w:val="000000"/>
                <w:lang w:val="vi-VN" w:eastAsia="ko-KR"/>
              </w:rPr>
            </w:pPr>
          </w:p>
          <w:p w14:paraId="4550D596" w14:textId="77777777" w:rsidR="00713B42" w:rsidRDefault="00713B42" w:rsidP="00713B42">
            <w:pPr>
              <w:spacing w:line="360" w:lineRule="auto"/>
              <w:jc w:val="center"/>
              <w:rPr>
                <w:color w:val="000000"/>
                <w:lang w:val="vi-VN" w:eastAsia="ko-KR"/>
              </w:rPr>
            </w:pPr>
          </w:p>
          <w:p w14:paraId="491EB5EE" w14:textId="77777777" w:rsidR="00713B42" w:rsidRDefault="00713B42" w:rsidP="00713B42">
            <w:pPr>
              <w:spacing w:line="360" w:lineRule="auto"/>
              <w:jc w:val="center"/>
              <w:rPr>
                <w:color w:val="000000"/>
                <w:lang w:val="vi-VN" w:eastAsia="ko-KR"/>
              </w:rPr>
            </w:pPr>
          </w:p>
          <w:p w14:paraId="3A364E84" w14:textId="77777777" w:rsidR="00713B42" w:rsidRDefault="00713B42" w:rsidP="00713B42">
            <w:pPr>
              <w:spacing w:line="360" w:lineRule="auto"/>
              <w:jc w:val="center"/>
              <w:rPr>
                <w:color w:val="000000"/>
                <w:lang w:val="vi-VN" w:eastAsia="ko-KR"/>
              </w:rPr>
            </w:pPr>
          </w:p>
          <w:p w14:paraId="506EFCBD" w14:textId="77777777" w:rsidR="00713B42" w:rsidRDefault="00713B42" w:rsidP="00713B42">
            <w:pPr>
              <w:spacing w:line="360" w:lineRule="auto"/>
              <w:jc w:val="center"/>
              <w:rPr>
                <w:color w:val="000000"/>
                <w:lang w:val="vi-VN" w:eastAsia="ko-KR"/>
              </w:rPr>
            </w:pPr>
          </w:p>
          <w:p w14:paraId="4CE2AFE2" w14:textId="77777777" w:rsidR="00713B42" w:rsidRDefault="00713B42" w:rsidP="00713B42">
            <w:pPr>
              <w:spacing w:line="360" w:lineRule="auto"/>
              <w:jc w:val="center"/>
              <w:rPr>
                <w:color w:val="000000"/>
                <w:lang w:val="vi-VN" w:eastAsia="ko-KR"/>
              </w:rPr>
            </w:pPr>
          </w:p>
          <w:p w14:paraId="2F82470C" w14:textId="77777777" w:rsidR="00713B42" w:rsidRDefault="00713B42" w:rsidP="00713B42">
            <w:pPr>
              <w:spacing w:line="360" w:lineRule="auto"/>
              <w:jc w:val="center"/>
              <w:rPr>
                <w:color w:val="000000"/>
                <w:lang w:val="vi-VN" w:eastAsia="ko-KR"/>
              </w:rPr>
            </w:pPr>
          </w:p>
          <w:p w14:paraId="33EC57F3" w14:textId="77777777" w:rsidR="00713B42" w:rsidRDefault="00713B42" w:rsidP="00713B42">
            <w:pPr>
              <w:spacing w:line="360" w:lineRule="auto"/>
              <w:jc w:val="center"/>
              <w:rPr>
                <w:color w:val="000000"/>
                <w:lang w:val="vi-VN" w:eastAsia="ko-KR"/>
              </w:rPr>
            </w:pPr>
          </w:p>
          <w:p w14:paraId="0CF6CEC9" w14:textId="77777777" w:rsidR="00713B42" w:rsidRDefault="00713B42" w:rsidP="00713B42">
            <w:pPr>
              <w:spacing w:line="360" w:lineRule="auto"/>
              <w:jc w:val="center"/>
              <w:rPr>
                <w:color w:val="000000"/>
                <w:lang w:val="vi-VN" w:eastAsia="ko-KR"/>
              </w:rPr>
            </w:pPr>
          </w:p>
          <w:p w14:paraId="7367AFC3" w14:textId="77777777" w:rsidR="00713B42" w:rsidRDefault="00713B42" w:rsidP="00713B42">
            <w:pPr>
              <w:spacing w:line="360" w:lineRule="auto"/>
              <w:jc w:val="center"/>
              <w:rPr>
                <w:color w:val="000000"/>
                <w:lang w:val="vi-VN" w:eastAsia="ko-KR"/>
              </w:rPr>
            </w:pPr>
          </w:p>
          <w:p w14:paraId="6BCEB543" w14:textId="77777777" w:rsidR="00713B42" w:rsidRDefault="00713B42" w:rsidP="00713B42">
            <w:pPr>
              <w:spacing w:line="360" w:lineRule="auto"/>
              <w:jc w:val="center"/>
              <w:rPr>
                <w:color w:val="000000"/>
                <w:lang w:val="vi-VN" w:eastAsia="ko-KR"/>
              </w:rPr>
            </w:pPr>
          </w:p>
          <w:p w14:paraId="740CBB0E" w14:textId="77777777" w:rsidR="00713B42" w:rsidRDefault="00713B42" w:rsidP="00713B42">
            <w:pPr>
              <w:spacing w:line="360" w:lineRule="auto"/>
              <w:jc w:val="center"/>
              <w:rPr>
                <w:color w:val="000000"/>
                <w:lang w:val="vi-VN" w:eastAsia="ko-KR"/>
              </w:rPr>
            </w:pPr>
          </w:p>
          <w:p w14:paraId="277101B2" w14:textId="77777777" w:rsidR="00713B42" w:rsidRDefault="00713B42" w:rsidP="00713B42">
            <w:pPr>
              <w:spacing w:line="360" w:lineRule="auto"/>
              <w:jc w:val="center"/>
              <w:rPr>
                <w:color w:val="000000"/>
                <w:lang w:val="vi-VN" w:eastAsia="ko-KR"/>
              </w:rPr>
            </w:pPr>
          </w:p>
          <w:p w14:paraId="355ADC03" w14:textId="77777777" w:rsidR="00713B42" w:rsidRDefault="00713B42" w:rsidP="00713B42">
            <w:pPr>
              <w:spacing w:line="360" w:lineRule="auto"/>
              <w:jc w:val="center"/>
              <w:rPr>
                <w:color w:val="000000"/>
                <w:lang w:val="vi-VN" w:eastAsia="ko-KR"/>
              </w:rPr>
            </w:pPr>
          </w:p>
          <w:p w14:paraId="79B72A77" w14:textId="77777777" w:rsidR="00713B42" w:rsidRDefault="00713B42" w:rsidP="00713B42">
            <w:pPr>
              <w:spacing w:line="360" w:lineRule="auto"/>
              <w:jc w:val="center"/>
              <w:rPr>
                <w:color w:val="000000"/>
                <w:lang w:val="vi-VN" w:eastAsia="ko-KR"/>
              </w:rPr>
            </w:pPr>
          </w:p>
          <w:p w14:paraId="02E50D19" w14:textId="77777777" w:rsidR="00713B42" w:rsidRDefault="00713B42" w:rsidP="00713B42">
            <w:pPr>
              <w:spacing w:line="360" w:lineRule="auto"/>
              <w:jc w:val="center"/>
              <w:rPr>
                <w:color w:val="000000"/>
                <w:lang w:val="vi-VN" w:eastAsia="ko-KR"/>
              </w:rPr>
            </w:pPr>
          </w:p>
          <w:p w14:paraId="283420EB" w14:textId="77777777" w:rsidR="00713B42" w:rsidRDefault="00713B42" w:rsidP="00713B42">
            <w:pPr>
              <w:spacing w:line="360" w:lineRule="auto"/>
              <w:jc w:val="center"/>
              <w:rPr>
                <w:color w:val="000000"/>
                <w:lang w:val="vi-VN" w:eastAsia="ko-KR"/>
              </w:rPr>
            </w:pPr>
          </w:p>
        </w:tc>
        <w:tc>
          <w:tcPr>
            <w:tcW w:w="1342" w:type="dxa"/>
            <w:tcBorders>
              <w:top w:val="single" w:sz="4" w:space="0" w:color="auto"/>
              <w:left w:val="single" w:sz="4" w:space="0" w:color="auto"/>
              <w:bottom w:val="single" w:sz="4" w:space="0" w:color="auto"/>
              <w:right w:val="single" w:sz="4" w:space="0" w:color="auto"/>
            </w:tcBorders>
          </w:tcPr>
          <w:p w14:paraId="72DFB0FC" w14:textId="77777777" w:rsidR="00713B42" w:rsidRDefault="00713B42" w:rsidP="00713B42">
            <w:pPr>
              <w:spacing w:line="360" w:lineRule="auto"/>
              <w:jc w:val="center"/>
              <w:rPr>
                <w:bCs/>
                <w:color w:val="000000"/>
              </w:rPr>
            </w:pPr>
            <w:r>
              <w:rPr>
                <w:bCs/>
                <w:color w:val="000000"/>
              </w:rPr>
              <w:lastRenderedPageBreak/>
              <w:t>1</w:t>
            </w:r>
          </w:p>
          <w:p w14:paraId="0A95ADAF" w14:textId="77777777" w:rsidR="00713B42" w:rsidRDefault="00713B42" w:rsidP="00713B42">
            <w:pPr>
              <w:spacing w:line="360" w:lineRule="auto"/>
              <w:rPr>
                <w:color w:val="000000"/>
              </w:rPr>
            </w:pPr>
          </w:p>
          <w:p w14:paraId="2B34C90C" w14:textId="77777777" w:rsidR="00713B42" w:rsidRDefault="00713B42" w:rsidP="00713B42">
            <w:pPr>
              <w:spacing w:line="360" w:lineRule="auto"/>
              <w:rPr>
                <w:color w:val="000000"/>
              </w:rPr>
            </w:pPr>
          </w:p>
          <w:p w14:paraId="2311AD39" w14:textId="77777777" w:rsidR="00713B42" w:rsidRDefault="00713B42" w:rsidP="00713B42">
            <w:pPr>
              <w:spacing w:line="360" w:lineRule="auto"/>
              <w:rPr>
                <w:color w:val="000000"/>
              </w:rPr>
            </w:pPr>
          </w:p>
          <w:p w14:paraId="782F31B4" w14:textId="77777777" w:rsidR="00713B42" w:rsidRDefault="00713B42" w:rsidP="00713B42">
            <w:pPr>
              <w:spacing w:line="360" w:lineRule="auto"/>
              <w:jc w:val="center"/>
              <w:rPr>
                <w:color w:val="000000"/>
              </w:rPr>
            </w:pPr>
            <w:r>
              <w:rPr>
                <w:color w:val="000000"/>
              </w:rPr>
              <w:t>0,5</w:t>
            </w:r>
          </w:p>
          <w:p w14:paraId="4592C9F7" w14:textId="77777777" w:rsidR="00713B42" w:rsidRDefault="00713B42" w:rsidP="00713B42">
            <w:pPr>
              <w:spacing w:line="360" w:lineRule="auto"/>
              <w:rPr>
                <w:color w:val="000000"/>
              </w:rPr>
            </w:pPr>
          </w:p>
          <w:p w14:paraId="2B5AE113" w14:textId="77777777" w:rsidR="00713B42" w:rsidRDefault="00713B42" w:rsidP="00713B42">
            <w:pPr>
              <w:spacing w:line="360" w:lineRule="auto"/>
              <w:jc w:val="center"/>
              <w:rPr>
                <w:color w:val="000000"/>
                <w:lang w:val="vi-VN"/>
              </w:rPr>
            </w:pPr>
          </w:p>
          <w:p w14:paraId="58794F4C" w14:textId="77777777" w:rsidR="00713B42" w:rsidRDefault="00713B42" w:rsidP="00713B42">
            <w:pPr>
              <w:spacing w:line="360" w:lineRule="auto"/>
              <w:jc w:val="center"/>
              <w:rPr>
                <w:color w:val="000000"/>
                <w:lang w:val="vi-VN"/>
              </w:rPr>
            </w:pPr>
          </w:p>
          <w:p w14:paraId="40E3F5B2" w14:textId="77777777" w:rsidR="00713B42" w:rsidRDefault="00713B42" w:rsidP="00713B42">
            <w:pPr>
              <w:spacing w:line="360" w:lineRule="auto"/>
              <w:jc w:val="center"/>
              <w:rPr>
                <w:color w:val="000000"/>
                <w:lang w:val="vi-VN"/>
              </w:rPr>
            </w:pPr>
          </w:p>
          <w:p w14:paraId="04557466" w14:textId="77777777" w:rsidR="00713B42" w:rsidRDefault="00713B42" w:rsidP="00713B42">
            <w:pPr>
              <w:spacing w:line="360" w:lineRule="auto"/>
              <w:jc w:val="center"/>
              <w:rPr>
                <w:color w:val="000000"/>
                <w:lang w:val="vi-VN"/>
              </w:rPr>
            </w:pPr>
          </w:p>
          <w:p w14:paraId="5D5F3283" w14:textId="77777777" w:rsidR="00713B42" w:rsidRDefault="00713B42" w:rsidP="00713B42">
            <w:pPr>
              <w:spacing w:line="360" w:lineRule="auto"/>
              <w:jc w:val="center"/>
              <w:rPr>
                <w:color w:val="000000"/>
                <w:lang w:val="vi-VN"/>
              </w:rPr>
            </w:pPr>
          </w:p>
          <w:p w14:paraId="2821B40B" w14:textId="77777777" w:rsidR="00713B42" w:rsidRDefault="00713B42" w:rsidP="00713B42">
            <w:pPr>
              <w:spacing w:line="360" w:lineRule="auto"/>
              <w:jc w:val="center"/>
              <w:rPr>
                <w:color w:val="000000"/>
                <w:lang w:val="vi-VN"/>
              </w:rPr>
            </w:pPr>
          </w:p>
          <w:p w14:paraId="3004C56A" w14:textId="77777777" w:rsidR="00713B42" w:rsidRDefault="00713B42" w:rsidP="00713B42">
            <w:pPr>
              <w:spacing w:line="360" w:lineRule="auto"/>
              <w:jc w:val="center"/>
              <w:rPr>
                <w:color w:val="000000"/>
                <w:lang w:val="vi-VN"/>
              </w:rPr>
            </w:pPr>
          </w:p>
          <w:p w14:paraId="42164EEC" w14:textId="77777777" w:rsidR="00713B42" w:rsidRDefault="00713B42" w:rsidP="00713B42">
            <w:pPr>
              <w:spacing w:line="360" w:lineRule="auto"/>
              <w:jc w:val="center"/>
              <w:rPr>
                <w:color w:val="000000"/>
                <w:lang w:val="vi-VN"/>
              </w:rPr>
            </w:pPr>
          </w:p>
          <w:p w14:paraId="6CDE7E49" w14:textId="77777777" w:rsidR="00713B42" w:rsidRDefault="00713B42" w:rsidP="00713B42">
            <w:pPr>
              <w:spacing w:line="360" w:lineRule="auto"/>
              <w:jc w:val="center"/>
              <w:rPr>
                <w:color w:val="000000"/>
                <w:lang w:val="vi-VN"/>
              </w:rPr>
            </w:pPr>
          </w:p>
          <w:p w14:paraId="2E9FAC75" w14:textId="77777777" w:rsidR="00713B42" w:rsidRDefault="00713B42" w:rsidP="00713B42">
            <w:pPr>
              <w:spacing w:line="360" w:lineRule="auto"/>
              <w:jc w:val="center"/>
              <w:rPr>
                <w:color w:val="000000"/>
                <w:lang w:val="vi-VN"/>
              </w:rPr>
            </w:pPr>
          </w:p>
          <w:p w14:paraId="3EA7DABF" w14:textId="77777777" w:rsidR="00713B42" w:rsidRDefault="00713B42" w:rsidP="00713B42">
            <w:pPr>
              <w:spacing w:line="360" w:lineRule="auto"/>
              <w:jc w:val="center"/>
              <w:rPr>
                <w:color w:val="000000"/>
                <w:lang w:val="vi-VN"/>
              </w:rPr>
            </w:pPr>
          </w:p>
          <w:p w14:paraId="487FADD9" w14:textId="77777777" w:rsidR="00713B42" w:rsidRDefault="00713B42" w:rsidP="00713B42">
            <w:pPr>
              <w:spacing w:line="360" w:lineRule="auto"/>
              <w:jc w:val="center"/>
              <w:rPr>
                <w:color w:val="000000"/>
                <w:lang w:val="vi-VN"/>
              </w:rPr>
            </w:pPr>
          </w:p>
          <w:p w14:paraId="653D3D37" w14:textId="77777777" w:rsidR="00713B42" w:rsidRDefault="00713B42" w:rsidP="00713B42">
            <w:pPr>
              <w:spacing w:line="360" w:lineRule="auto"/>
              <w:jc w:val="center"/>
              <w:rPr>
                <w:color w:val="000000"/>
                <w:lang w:val="vi-VN"/>
              </w:rPr>
            </w:pPr>
          </w:p>
          <w:p w14:paraId="79624995" w14:textId="77777777" w:rsidR="00713B42" w:rsidRDefault="00713B42" w:rsidP="00713B42">
            <w:pPr>
              <w:spacing w:line="360" w:lineRule="auto"/>
              <w:jc w:val="center"/>
              <w:rPr>
                <w:color w:val="000000"/>
                <w:lang w:val="vi-VN"/>
              </w:rPr>
            </w:pPr>
          </w:p>
          <w:p w14:paraId="4AADDAD4" w14:textId="77777777" w:rsidR="00713B42" w:rsidRDefault="00713B42" w:rsidP="00713B42">
            <w:pPr>
              <w:spacing w:line="360" w:lineRule="auto"/>
              <w:jc w:val="center"/>
              <w:rPr>
                <w:color w:val="000000"/>
                <w:lang w:val="vi-VN"/>
              </w:rPr>
            </w:pPr>
          </w:p>
          <w:p w14:paraId="0AB0E10B" w14:textId="77777777" w:rsidR="00713B42" w:rsidRDefault="00713B42" w:rsidP="00713B42">
            <w:pPr>
              <w:spacing w:line="360" w:lineRule="auto"/>
              <w:jc w:val="center"/>
              <w:rPr>
                <w:color w:val="000000"/>
                <w:lang w:val="vi-VN"/>
              </w:rPr>
            </w:pPr>
          </w:p>
          <w:p w14:paraId="3EB6174C" w14:textId="77777777" w:rsidR="00713B42" w:rsidRDefault="00713B42" w:rsidP="00713B42">
            <w:pPr>
              <w:spacing w:line="360" w:lineRule="auto"/>
              <w:jc w:val="center"/>
              <w:rPr>
                <w:color w:val="000000"/>
                <w:lang w:val="vi-VN"/>
              </w:rPr>
            </w:pPr>
            <w:r>
              <w:rPr>
                <w:color w:val="000000"/>
                <w:lang w:val="vi-VN"/>
              </w:rPr>
              <w:t>0,5</w:t>
            </w:r>
          </w:p>
        </w:tc>
      </w:tr>
      <w:tr w:rsidR="00713B42" w14:paraId="7CADFFC8" w14:textId="77777777" w:rsidTr="00713B42">
        <w:trPr>
          <w:trHeight w:val="6776"/>
          <w:jc w:val="center"/>
        </w:trPr>
        <w:tc>
          <w:tcPr>
            <w:tcW w:w="681" w:type="dxa"/>
            <w:tcBorders>
              <w:top w:val="single" w:sz="4" w:space="0" w:color="auto"/>
              <w:left w:val="single" w:sz="4" w:space="0" w:color="auto"/>
              <w:bottom w:val="single" w:sz="4" w:space="0" w:color="auto"/>
              <w:right w:val="single" w:sz="4" w:space="0" w:color="auto"/>
            </w:tcBorders>
          </w:tcPr>
          <w:p w14:paraId="5FB113AC" w14:textId="77777777" w:rsidR="00713B42" w:rsidRDefault="00713B42" w:rsidP="00713B42">
            <w:pPr>
              <w:spacing w:line="360" w:lineRule="auto"/>
              <w:jc w:val="center"/>
              <w:rPr>
                <w:bCs/>
                <w:color w:val="000000"/>
                <w:lang w:val="fr-FR"/>
              </w:rPr>
            </w:pPr>
            <w:r>
              <w:rPr>
                <w:bCs/>
                <w:color w:val="000000"/>
                <w:lang w:val="fr-FR"/>
              </w:rPr>
              <w:lastRenderedPageBreak/>
              <w:t>4</w:t>
            </w:r>
          </w:p>
        </w:tc>
        <w:tc>
          <w:tcPr>
            <w:tcW w:w="3824" w:type="dxa"/>
            <w:tcBorders>
              <w:top w:val="single" w:sz="4" w:space="0" w:color="auto"/>
              <w:left w:val="single" w:sz="4" w:space="0" w:color="auto"/>
              <w:bottom w:val="single" w:sz="4" w:space="0" w:color="auto"/>
              <w:right w:val="single" w:sz="4" w:space="0" w:color="auto"/>
            </w:tcBorders>
          </w:tcPr>
          <w:p w14:paraId="274CA632" w14:textId="77777777" w:rsidR="00713B42" w:rsidRDefault="00713B42" w:rsidP="00713B42">
            <w:pPr>
              <w:spacing w:line="360" w:lineRule="auto"/>
              <w:jc w:val="both"/>
              <w:rPr>
                <w:bCs/>
                <w:color w:val="000000"/>
                <w:lang w:val="fr-FR"/>
              </w:rPr>
            </w:pPr>
            <w:r>
              <w:rPr>
                <w:b/>
                <w:color w:val="000000"/>
                <w:lang w:val="fr-FR"/>
              </w:rPr>
              <w:t>Chương</w:t>
            </w:r>
            <w:r>
              <w:rPr>
                <w:b/>
                <w:color w:val="000000"/>
                <w:lang w:val="pl-PL"/>
              </w:rPr>
              <w:t xml:space="preserve"> 3</w:t>
            </w:r>
            <w:r>
              <w:rPr>
                <w:bCs/>
                <w:color w:val="000000"/>
                <w:lang w:val="fr-FR"/>
              </w:rPr>
              <w:t> :Vẽ sơ đồ điện.</w:t>
            </w:r>
          </w:p>
          <w:p w14:paraId="4290978B" w14:textId="77777777" w:rsidR="00713B42" w:rsidRDefault="00713B42" w:rsidP="00713B42">
            <w:pPr>
              <w:numPr>
                <w:ilvl w:val="0"/>
                <w:numId w:val="90"/>
              </w:numPr>
              <w:spacing w:line="360" w:lineRule="auto"/>
              <w:ind w:left="407" w:hanging="283"/>
              <w:jc w:val="both"/>
              <w:rPr>
                <w:color w:val="000000"/>
              </w:rPr>
            </w:pPr>
            <w:r>
              <w:rPr>
                <w:color w:val="000000"/>
              </w:rPr>
              <w:t>Vẽ sơ đồ mặt bằng, sơ đồ vị trí.</w:t>
            </w:r>
          </w:p>
          <w:p w14:paraId="40127EFF" w14:textId="77777777" w:rsidR="00713B42" w:rsidRDefault="00713B42" w:rsidP="00713B42">
            <w:pPr>
              <w:numPr>
                <w:ilvl w:val="0"/>
                <w:numId w:val="90"/>
              </w:numPr>
              <w:spacing w:line="360" w:lineRule="auto"/>
              <w:ind w:left="407" w:hanging="283"/>
              <w:jc w:val="both"/>
              <w:rPr>
                <w:color w:val="000000"/>
              </w:rPr>
            </w:pPr>
            <w:r>
              <w:rPr>
                <w:color w:val="000000"/>
              </w:rPr>
              <w:t>Vẽ sơ đồ</w:t>
            </w:r>
            <w:r>
              <w:rPr>
                <w:color w:val="000000"/>
                <w:lang w:val="vi-VN"/>
              </w:rPr>
              <w:t xml:space="preserve"> nguyên lý và sơ đồ</w:t>
            </w:r>
            <w:r>
              <w:rPr>
                <w:color w:val="000000"/>
              </w:rPr>
              <w:t xml:space="preserve"> nối dây</w:t>
            </w:r>
            <w:r>
              <w:rPr>
                <w:color w:val="000000"/>
                <w:lang w:val="vi-VN"/>
              </w:rPr>
              <w:t xml:space="preserve"> </w:t>
            </w:r>
          </w:p>
          <w:p w14:paraId="209ECBC3" w14:textId="77777777" w:rsidR="00713B42" w:rsidRDefault="00713B42" w:rsidP="00713B42">
            <w:pPr>
              <w:numPr>
                <w:ilvl w:val="0"/>
                <w:numId w:val="90"/>
              </w:numPr>
              <w:spacing w:line="360" w:lineRule="auto"/>
              <w:ind w:left="407" w:hanging="283"/>
              <w:jc w:val="both"/>
              <w:rPr>
                <w:color w:val="000000"/>
                <w:lang w:val="vi-VN"/>
              </w:rPr>
            </w:pPr>
            <w:r>
              <w:rPr>
                <w:color w:val="000000"/>
                <w:lang w:val="vi-VN"/>
              </w:rPr>
              <w:t>Vẽ sơ đồ đơn tuyến</w:t>
            </w:r>
          </w:p>
          <w:p w14:paraId="06FBCA7D" w14:textId="77777777" w:rsidR="00713B42" w:rsidRDefault="00713B42" w:rsidP="00713B42">
            <w:pPr>
              <w:spacing w:line="360" w:lineRule="auto"/>
              <w:ind w:left="124"/>
              <w:jc w:val="both"/>
              <w:rPr>
                <w:color w:val="000000"/>
                <w:lang w:val="vi-VN"/>
              </w:rPr>
            </w:pPr>
            <w:r>
              <w:rPr>
                <w:color w:val="000000"/>
              </w:rPr>
              <w:t xml:space="preserve">4 </w:t>
            </w:r>
            <w:r>
              <w:rPr>
                <w:color w:val="000000"/>
                <w:lang w:val="vi-VN"/>
              </w:rPr>
              <w:t xml:space="preserve">. Nguyên tắc chuyển đổi các dạng sơ đồ </w:t>
            </w:r>
          </w:p>
          <w:p w14:paraId="0493DE4D" w14:textId="77777777" w:rsidR="00713B42" w:rsidRDefault="00713B42" w:rsidP="00713B42">
            <w:pPr>
              <w:spacing w:line="360" w:lineRule="auto"/>
              <w:ind w:left="124"/>
              <w:jc w:val="both"/>
              <w:rPr>
                <w:color w:val="000000"/>
              </w:rPr>
            </w:pPr>
            <w:r>
              <w:rPr>
                <w:color w:val="000000"/>
              </w:rPr>
              <w:t>5</w:t>
            </w:r>
            <w:r>
              <w:rPr>
                <w:color w:val="000000"/>
                <w:lang w:val="vi-VN"/>
              </w:rPr>
              <w:t xml:space="preserve">. Bài </w:t>
            </w:r>
            <w:r>
              <w:rPr>
                <w:color w:val="000000"/>
              </w:rPr>
              <w:t>t</w:t>
            </w:r>
            <w:r>
              <w:rPr>
                <w:color w:val="000000"/>
                <w:lang w:val="vi-VN"/>
              </w:rPr>
              <w:t>ập</w:t>
            </w:r>
            <w:r>
              <w:rPr>
                <w:color w:val="000000"/>
              </w:rPr>
              <w:t xml:space="preserve"> vận dụng</w:t>
            </w:r>
          </w:p>
          <w:p w14:paraId="37C3EEFD" w14:textId="77777777" w:rsidR="00713B42" w:rsidRDefault="00713B42" w:rsidP="00713B42">
            <w:pPr>
              <w:spacing w:line="360" w:lineRule="auto"/>
              <w:ind w:left="124"/>
              <w:jc w:val="both"/>
              <w:rPr>
                <w:color w:val="000000"/>
              </w:rPr>
            </w:pPr>
            <w:r>
              <w:rPr>
                <w:color w:val="000000"/>
                <w:lang w:val="vi-VN"/>
              </w:rPr>
              <w:t>6. D</w:t>
            </w:r>
            <w:r>
              <w:rPr>
                <w:color w:val="000000"/>
              </w:rPr>
              <w:t>ự trù vật tư.</w:t>
            </w:r>
          </w:p>
          <w:p w14:paraId="72B43088" w14:textId="77777777" w:rsidR="00713B42" w:rsidRDefault="00713B42" w:rsidP="00713B42">
            <w:pPr>
              <w:spacing w:line="360" w:lineRule="auto"/>
              <w:ind w:left="124"/>
              <w:jc w:val="both"/>
              <w:rPr>
                <w:color w:val="000000"/>
              </w:rPr>
            </w:pPr>
            <w:r>
              <w:rPr>
                <w:color w:val="000000"/>
              </w:rPr>
              <w:t>7. Giới thiệu một số phần mềm chuyên dùng</w:t>
            </w:r>
          </w:p>
          <w:p w14:paraId="05B6BC55" w14:textId="77777777" w:rsidR="00713B42" w:rsidRDefault="00713B42" w:rsidP="00713B42">
            <w:pPr>
              <w:spacing w:line="360" w:lineRule="auto"/>
              <w:ind w:left="124"/>
              <w:jc w:val="both"/>
              <w:rPr>
                <w:color w:val="000000"/>
              </w:rPr>
            </w:pPr>
            <w:r>
              <w:rPr>
                <w:color w:val="000000"/>
              </w:rPr>
              <w:t>8. Vận dụng phần mềm vẽ sơ đồ điện</w:t>
            </w:r>
          </w:p>
        </w:tc>
        <w:tc>
          <w:tcPr>
            <w:tcW w:w="869" w:type="dxa"/>
            <w:tcBorders>
              <w:top w:val="single" w:sz="4" w:space="0" w:color="auto"/>
              <w:left w:val="single" w:sz="4" w:space="0" w:color="auto"/>
              <w:bottom w:val="single" w:sz="4" w:space="0" w:color="auto"/>
              <w:right w:val="single" w:sz="4" w:space="0" w:color="auto"/>
            </w:tcBorders>
          </w:tcPr>
          <w:p w14:paraId="4E63C426" w14:textId="77777777" w:rsidR="00713B42" w:rsidRDefault="00713B42" w:rsidP="00713B42">
            <w:pPr>
              <w:spacing w:line="360" w:lineRule="auto"/>
              <w:jc w:val="center"/>
              <w:rPr>
                <w:bCs/>
                <w:color w:val="000000"/>
                <w:lang w:val="vi-VN" w:eastAsia="ko-KR"/>
              </w:rPr>
            </w:pPr>
            <w:r>
              <w:rPr>
                <w:bCs/>
                <w:color w:val="000000"/>
                <w:lang w:eastAsia="ko-KR"/>
              </w:rPr>
              <w:t>32</w:t>
            </w:r>
          </w:p>
          <w:p w14:paraId="6468B347" w14:textId="77777777" w:rsidR="00713B42" w:rsidRDefault="00713B42" w:rsidP="00713B42">
            <w:pPr>
              <w:spacing w:line="360" w:lineRule="auto"/>
              <w:jc w:val="center"/>
              <w:rPr>
                <w:bCs/>
                <w:color w:val="000000"/>
                <w:lang w:val="vi-VN" w:eastAsia="ko-KR"/>
              </w:rPr>
            </w:pPr>
            <w:r>
              <w:rPr>
                <w:bCs/>
                <w:color w:val="000000"/>
                <w:lang w:val="vi-VN" w:eastAsia="ko-KR"/>
              </w:rPr>
              <w:t>1</w:t>
            </w:r>
          </w:p>
          <w:p w14:paraId="1FB2A3F4" w14:textId="77777777" w:rsidR="00713B42" w:rsidRDefault="00713B42" w:rsidP="00713B42">
            <w:pPr>
              <w:spacing w:line="360" w:lineRule="auto"/>
              <w:jc w:val="center"/>
              <w:rPr>
                <w:bCs/>
                <w:color w:val="000000"/>
                <w:lang w:val="vi-VN" w:eastAsia="ko-KR"/>
              </w:rPr>
            </w:pPr>
          </w:p>
          <w:p w14:paraId="23489678" w14:textId="77777777" w:rsidR="00713B42" w:rsidRDefault="00713B42" w:rsidP="00713B42">
            <w:pPr>
              <w:spacing w:line="360" w:lineRule="auto"/>
              <w:jc w:val="center"/>
              <w:rPr>
                <w:bCs/>
                <w:color w:val="000000"/>
                <w:lang w:eastAsia="ko-KR"/>
              </w:rPr>
            </w:pPr>
            <w:r>
              <w:rPr>
                <w:bCs/>
                <w:color w:val="000000"/>
                <w:lang w:eastAsia="ko-KR"/>
              </w:rPr>
              <w:t>4</w:t>
            </w:r>
          </w:p>
          <w:p w14:paraId="32C1305E" w14:textId="77777777" w:rsidR="00713B42" w:rsidRDefault="00713B42" w:rsidP="00713B42">
            <w:pPr>
              <w:spacing w:line="360" w:lineRule="auto"/>
              <w:jc w:val="center"/>
              <w:rPr>
                <w:bCs/>
                <w:color w:val="000000"/>
                <w:lang w:val="vi-VN" w:eastAsia="ko-KR"/>
              </w:rPr>
            </w:pPr>
          </w:p>
          <w:p w14:paraId="38695785" w14:textId="77777777" w:rsidR="00713B42" w:rsidRDefault="00713B42" w:rsidP="00713B42">
            <w:pPr>
              <w:spacing w:line="360" w:lineRule="auto"/>
              <w:jc w:val="center"/>
              <w:rPr>
                <w:bCs/>
                <w:color w:val="000000"/>
                <w:lang w:eastAsia="ko-KR"/>
              </w:rPr>
            </w:pPr>
            <w:r>
              <w:rPr>
                <w:bCs/>
                <w:color w:val="000000"/>
                <w:lang w:eastAsia="ko-KR"/>
              </w:rPr>
              <w:t>2</w:t>
            </w:r>
          </w:p>
          <w:p w14:paraId="3C4F6D32" w14:textId="77777777" w:rsidR="00713B42" w:rsidRDefault="00713B42" w:rsidP="00713B42">
            <w:pPr>
              <w:spacing w:line="360" w:lineRule="auto"/>
              <w:jc w:val="center"/>
              <w:rPr>
                <w:bCs/>
                <w:color w:val="000000"/>
                <w:lang w:val="vi-VN" w:eastAsia="ko-KR"/>
              </w:rPr>
            </w:pPr>
            <w:r>
              <w:rPr>
                <w:bCs/>
                <w:color w:val="000000"/>
                <w:lang w:val="vi-VN" w:eastAsia="ko-KR"/>
              </w:rPr>
              <w:t>0,5</w:t>
            </w:r>
          </w:p>
          <w:p w14:paraId="4E1CF5DF" w14:textId="77777777" w:rsidR="00713B42" w:rsidRDefault="00713B42" w:rsidP="00713B42">
            <w:pPr>
              <w:spacing w:line="360" w:lineRule="auto"/>
              <w:jc w:val="center"/>
              <w:rPr>
                <w:bCs/>
                <w:color w:val="000000"/>
                <w:lang w:val="vi-VN" w:eastAsia="ko-KR"/>
              </w:rPr>
            </w:pPr>
          </w:p>
          <w:p w14:paraId="48115CA1" w14:textId="77777777" w:rsidR="00713B42" w:rsidRDefault="00713B42" w:rsidP="00713B42">
            <w:pPr>
              <w:spacing w:line="360" w:lineRule="auto"/>
              <w:jc w:val="center"/>
              <w:rPr>
                <w:bCs/>
                <w:color w:val="000000"/>
                <w:lang w:val="vi-VN" w:eastAsia="ko-KR"/>
              </w:rPr>
            </w:pPr>
            <w:r>
              <w:rPr>
                <w:bCs/>
                <w:color w:val="000000"/>
                <w:lang w:eastAsia="ko-KR"/>
              </w:rPr>
              <w:t>10</w:t>
            </w:r>
          </w:p>
          <w:p w14:paraId="5D1B668D" w14:textId="77777777" w:rsidR="00713B42" w:rsidRDefault="00713B42" w:rsidP="00713B42">
            <w:pPr>
              <w:spacing w:line="360" w:lineRule="auto"/>
              <w:jc w:val="center"/>
              <w:rPr>
                <w:bCs/>
                <w:color w:val="000000"/>
                <w:lang w:eastAsia="ko-KR"/>
              </w:rPr>
            </w:pPr>
            <w:r>
              <w:rPr>
                <w:bCs/>
                <w:color w:val="000000"/>
                <w:lang w:eastAsia="ko-KR"/>
              </w:rPr>
              <w:t>0,5</w:t>
            </w:r>
          </w:p>
          <w:p w14:paraId="7F3A15CC" w14:textId="77777777" w:rsidR="00713B42" w:rsidRDefault="00713B42" w:rsidP="00713B42">
            <w:pPr>
              <w:spacing w:line="360" w:lineRule="auto"/>
              <w:jc w:val="center"/>
              <w:rPr>
                <w:bCs/>
                <w:color w:val="000000"/>
                <w:lang w:eastAsia="ko-KR"/>
              </w:rPr>
            </w:pPr>
            <w:r>
              <w:rPr>
                <w:bCs/>
                <w:color w:val="000000"/>
                <w:lang w:eastAsia="ko-KR"/>
              </w:rPr>
              <w:t>2</w:t>
            </w:r>
          </w:p>
          <w:p w14:paraId="7263267F" w14:textId="77777777" w:rsidR="00713B42" w:rsidRDefault="00713B42" w:rsidP="00713B42">
            <w:pPr>
              <w:spacing w:line="360" w:lineRule="auto"/>
              <w:jc w:val="center"/>
              <w:rPr>
                <w:bCs/>
                <w:color w:val="000000"/>
                <w:lang w:eastAsia="ko-KR"/>
              </w:rPr>
            </w:pPr>
          </w:p>
          <w:p w14:paraId="60C8CBD9" w14:textId="77777777" w:rsidR="00713B42" w:rsidRDefault="00713B42" w:rsidP="00713B42">
            <w:pPr>
              <w:spacing w:line="360" w:lineRule="auto"/>
              <w:jc w:val="center"/>
              <w:rPr>
                <w:bCs/>
                <w:color w:val="000000"/>
                <w:lang w:eastAsia="ko-KR"/>
              </w:rPr>
            </w:pPr>
            <w:r>
              <w:rPr>
                <w:bCs/>
                <w:color w:val="000000"/>
                <w:lang w:eastAsia="ko-KR"/>
              </w:rPr>
              <w:t>12</w:t>
            </w:r>
          </w:p>
          <w:p w14:paraId="12412B76" w14:textId="77777777" w:rsidR="00713B42" w:rsidRDefault="00713B42" w:rsidP="00713B42">
            <w:pPr>
              <w:spacing w:line="360" w:lineRule="auto"/>
              <w:jc w:val="center"/>
              <w:rPr>
                <w:bCs/>
                <w:color w:val="000000"/>
                <w:lang w:val="vi-VN" w:eastAsia="ko-KR"/>
              </w:rPr>
            </w:pPr>
          </w:p>
        </w:tc>
        <w:tc>
          <w:tcPr>
            <w:tcW w:w="935" w:type="dxa"/>
            <w:tcBorders>
              <w:top w:val="single" w:sz="4" w:space="0" w:color="auto"/>
              <w:left w:val="single" w:sz="4" w:space="0" w:color="auto"/>
              <w:bottom w:val="single" w:sz="4" w:space="0" w:color="auto"/>
              <w:right w:val="single" w:sz="4" w:space="0" w:color="auto"/>
            </w:tcBorders>
          </w:tcPr>
          <w:p w14:paraId="692D095C" w14:textId="77777777" w:rsidR="00713B42" w:rsidRDefault="00713B42" w:rsidP="00713B42">
            <w:pPr>
              <w:spacing w:line="360" w:lineRule="auto"/>
              <w:jc w:val="center"/>
              <w:rPr>
                <w:color w:val="000000"/>
                <w:lang w:eastAsia="ko-KR"/>
              </w:rPr>
            </w:pPr>
            <w:r>
              <w:rPr>
                <w:bCs/>
                <w:color w:val="000000"/>
                <w:lang w:eastAsia="ko-KR"/>
              </w:rPr>
              <w:t>3</w:t>
            </w:r>
            <w:r>
              <w:rPr>
                <w:color w:val="000000"/>
                <w:lang w:eastAsia="ko-KR"/>
              </w:rPr>
              <w:t>0</w:t>
            </w:r>
          </w:p>
          <w:p w14:paraId="7FCCF0CD" w14:textId="77777777" w:rsidR="00713B42" w:rsidRDefault="00713B42" w:rsidP="00713B42">
            <w:pPr>
              <w:spacing w:line="360" w:lineRule="auto"/>
              <w:jc w:val="center"/>
              <w:rPr>
                <w:color w:val="000000"/>
                <w:lang w:eastAsia="ko-KR"/>
              </w:rPr>
            </w:pPr>
            <w:r>
              <w:rPr>
                <w:color w:val="000000"/>
                <w:lang w:eastAsia="ko-KR"/>
              </w:rPr>
              <w:t>1</w:t>
            </w:r>
          </w:p>
          <w:p w14:paraId="743ED544" w14:textId="77777777" w:rsidR="00713B42" w:rsidRDefault="00713B42" w:rsidP="00713B42">
            <w:pPr>
              <w:spacing w:line="360" w:lineRule="auto"/>
              <w:jc w:val="center"/>
              <w:rPr>
                <w:color w:val="000000"/>
                <w:lang w:eastAsia="ko-KR"/>
              </w:rPr>
            </w:pPr>
          </w:p>
          <w:p w14:paraId="29888804" w14:textId="77777777" w:rsidR="00713B42" w:rsidRDefault="00713B42" w:rsidP="00713B42">
            <w:pPr>
              <w:spacing w:line="360" w:lineRule="auto"/>
              <w:jc w:val="center"/>
              <w:rPr>
                <w:color w:val="000000"/>
                <w:lang w:eastAsia="ko-KR"/>
              </w:rPr>
            </w:pPr>
            <w:r>
              <w:rPr>
                <w:color w:val="000000"/>
                <w:lang w:eastAsia="ko-KR"/>
              </w:rPr>
              <w:t>4</w:t>
            </w:r>
          </w:p>
          <w:p w14:paraId="75D6D419" w14:textId="77777777" w:rsidR="00713B42" w:rsidRDefault="00713B42" w:rsidP="00713B42">
            <w:pPr>
              <w:spacing w:line="360" w:lineRule="auto"/>
              <w:jc w:val="center"/>
              <w:rPr>
                <w:color w:val="000000"/>
                <w:lang w:eastAsia="ko-KR"/>
              </w:rPr>
            </w:pPr>
          </w:p>
          <w:p w14:paraId="4D93AA55" w14:textId="77777777" w:rsidR="00713B42" w:rsidRDefault="00713B42" w:rsidP="00713B42">
            <w:pPr>
              <w:spacing w:line="360" w:lineRule="auto"/>
              <w:jc w:val="center"/>
              <w:rPr>
                <w:color w:val="000000"/>
                <w:lang w:eastAsia="ko-KR"/>
              </w:rPr>
            </w:pPr>
            <w:r>
              <w:rPr>
                <w:color w:val="000000"/>
                <w:lang w:eastAsia="ko-KR"/>
              </w:rPr>
              <w:t>2</w:t>
            </w:r>
          </w:p>
          <w:p w14:paraId="34FA6468" w14:textId="77777777" w:rsidR="00713B42" w:rsidRDefault="00713B42" w:rsidP="00713B42">
            <w:pPr>
              <w:spacing w:line="360" w:lineRule="auto"/>
              <w:jc w:val="center"/>
              <w:rPr>
                <w:color w:val="000000"/>
                <w:lang w:val="vi-VN" w:eastAsia="ko-KR"/>
              </w:rPr>
            </w:pPr>
            <w:r>
              <w:rPr>
                <w:color w:val="000000"/>
                <w:lang w:val="vi-VN" w:eastAsia="ko-KR"/>
              </w:rPr>
              <w:t>0,5</w:t>
            </w:r>
          </w:p>
          <w:p w14:paraId="04EAC858" w14:textId="77777777" w:rsidR="00713B42" w:rsidRDefault="00713B42" w:rsidP="00713B42">
            <w:pPr>
              <w:spacing w:line="360" w:lineRule="auto"/>
              <w:jc w:val="center"/>
              <w:rPr>
                <w:color w:val="000000"/>
                <w:lang w:val="vi-VN" w:eastAsia="ko-KR"/>
              </w:rPr>
            </w:pPr>
          </w:p>
          <w:p w14:paraId="3E149449" w14:textId="77777777" w:rsidR="00713B42" w:rsidRDefault="00713B42" w:rsidP="00713B42">
            <w:pPr>
              <w:spacing w:line="360" w:lineRule="auto"/>
              <w:jc w:val="center"/>
              <w:rPr>
                <w:color w:val="000000"/>
                <w:lang w:eastAsia="ko-KR"/>
              </w:rPr>
            </w:pPr>
            <w:r>
              <w:rPr>
                <w:color w:val="000000"/>
                <w:lang w:eastAsia="ko-KR"/>
              </w:rPr>
              <w:t>9</w:t>
            </w:r>
          </w:p>
          <w:p w14:paraId="368996D4" w14:textId="77777777" w:rsidR="00713B42" w:rsidRDefault="00713B42" w:rsidP="00713B42">
            <w:pPr>
              <w:spacing w:line="360" w:lineRule="auto"/>
              <w:jc w:val="center"/>
              <w:rPr>
                <w:color w:val="000000"/>
                <w:lang w:eastAsia="ko-KR"/>
              </w:rPr>
            </w:pPr>
            <w:r>
              <w:rPr>
                <w:color w:val="000000"/>
                <w:lang w:eastAsia="ko-KR"/>
              </w:rPr>
              <w:t>0,5</w:t>
            </w:r>
          </w:p>
          <w:p w14:paraId="576C027B" w14:textId="77777777" w:rsidR="00713B42" w:rsidRDefault="00713B42" w:rsidP="00713B42">
            <w:pPr>
              <w:spacing w:line="360" w:lineRule="auto"/>
              <w:jc w:val="center"/>
              <w:rPr>
                <w:color w:val="000000"/>
                <w:lang w:eastAsia="ko-KR"/>
              </w:rPr>
            </w:pPr>
            <w:r>
              <w:rPr>
                <w:color w:val="000000"/>
                <w:lang w:eastAsia="ko-KR"/>
              </w:rPr>
              <w:t>2</w:t>
            </w:r>
          </w:p>
          <w:p w14:paraId="65A7FCC0" w14:textId="77777777" w:rsidR="00713B42" w:rsidRDefault="00713B42" w:rsidP="00713B42">
            <w:pPr>
              <w:spacing w:line="360" w:lineRule="auto"/>
              <w:jc w:val="center"/>
              <w:rPr>
                <w:color w:val="000000"/>
                <w:lang w:eastAsia="ko-KR"/>
              </w:rPr>
            </w:pPr>
          </w:p>
          <w:p w14:paraId="78984A4E" w14:textId="77777777" w:rsidR="00713B42" w:rsidRDefault="00713B42" w:rsidP="00713B42">
            <w:pPr>
              <w:spacing w:line="360" w:lineRule="auto"/>
              <w:jc w:val="center"/>
              <w:rPr>
                <w:color w:val="000000"/>
                <w:lang w:eastAsia="ko-KR"/>
              </w:rPr>
            </w:pPr>
            <w:r>
              <w:rPr>
                <w:color w:val="000000"/>
                <w:lang w:eastAsia="ko-KR"/>
              </w:rPr>
              <w:t>11</w:t>
            </w:r>
          </w:p>
        </w:tc>
        <w:tc>
          <w:tcPr>
            <w:tcW w:w="1549" w:type="dxa"/>
            <w:tcBorders>
              <w:top w:val="single" w:sz="4" w:space="0" w:color="auto"/>
              <w:left w:val="single" w:sz="4" w:space="0" w:color="auto"/>
              <w:bottom w:val="single" w:sz="4" w:space="0" w:color="auto"/>
              <w:right w:val="single" w:sz="4" w:space="0" w:color="auto"/>
            </w:tcBorders>
          </w:tcPr>
          <w:p w14:paraId="05679C82" w14:textId="77777777" w:rsidR="00713B42" w:rsidRDefault="00713B42" w:rsidP="00713B42">
            <w:pPr>
              <w:spacing w:line="360" w:lineRule="auto"/>
              <w:jc w:val="center"/>
              <w:rPr>
                <w:color w:val="000000"/>
                <w:lang w:val="vi-VN" w:eastAsia="ko-KR"/>
              </w:rPr>
            </w:pPr>
          </w:p>
          <w:p w14:paraId="72EBD89A" w14:textId="77777777" w:rsidR="00713B42" w:rsidRDefault="00713B42" w:rsidP="00713B42">
            <w:pPr>
              <w:spacing w:line="360" w:lineRule="auto"/>
              <w:jc w:val="center"/>
              <w:rPr>
                <w:color w:val="000000"/>
                <w:lang w:val="vi-VN" w:eastAsia="ko-KR"/>
              </w:rPr>
            </w:pPr>
          </w:p>
          <w:p w14:paraId="5CE180AF" w14:textId="77777777" w:rsidR="00713B42" w:rsidRDefault="00713B42" w:rsidP="00713B42">
            <w:pPr>
              <w:spacing w:line="360" w:lineRule="auto"/>
              <w:jc w:val="center"/>
              <w:rPr>
                <w:color w:val="000000"/>
                <w:lang w:val="vi-VN" w:eastAsia="ko-KR"/>
              </w:rPr>
            </w:pPr>
          </w:p>
          <w:p w14:paraId="5212936A" w14:textId="77777777" w:rsidR="00713B42" w:rsidRDefault="00713B42" w:rsidP="00713B42">
            <w:pPr>
              <w:spacing w:line="360" w:lineRule="auto"/>
              <w:jc w:val="center"/>
              <w:rPr>
                <w:color w:val="000000"/>
                <w:lang w:val="vi-VN" w:eastAsia="ko-KR"/>
              </w:rPr>
            </w:pPr>
          </w:p>
          <w:p w14:paraId="2DAE1B2E" w14:textId="77777777" w:rsidR="00713B42" w:rsidRDefault="00713B42" w:rsidP="00713B42">
            <w:pPr>
              <w:spacing w:line="360" w:lineRule="auto"/>
              <w:jc w:val="center"/>
              <w:rPr>
                <w:color w:val="000000"/>
                <w:lang w:val="vi-VN" w:eastAsia="ko-KR"/>
              </w:rPr>
            </w:pPr>
          </w:p>
          <w:p w14:paraId="0B558D1B" w14:textId="77777777" w:rsidR="00713B42" w:rsidRDefault="00713B42" w:rsidP="00713B42">
            <w:pPr>
              <w:spacing w:line="360" w:lineRule="auto"/>
              <w:jc w:val="center"/>
              <w:rPr>
                <w:color w:val="000000"/>
                <w:lang w:val="vi-VN" w:eastAsia="ko-KR"/>
              </w:rPr>
            </w:pPr>
          </w:p>
          <w:p w14:paraId="6C12ECAB" w14:textId="77777777" w:rsidR="00713B42" w:rsidRDefault="00713B42" w:rsidP="00713B42">
            <w:pPr>
              <w:spacing w:line="360" w:lineRule="auto"/>
              <w:jc w:val="center"/>
              <w:rPr>
                <w:color w:val="000000"/>
                <w:lang w:val="vi-VN" w:eastAsia="ko-KR"/>
              </w:rPr>
            </w:pPr>
          </w:p>
          <w:p w14:paraId="2D0E4E3D" w14:textId="77777777" w:rsidR="00713B42" w:rsidRDefault="00713B42" w:rsidP="00713B42">
            <w:pPr>
              <w:spacing w:line="360" w:lineRule="auto"/>
              <w:jc w:val="center"/>
              <w:rPr>
                <w:color w:val="000000"/>
                <w:lang w:val="vi-VN" w:eastAsia="ko-KR"/>
              </w:rPr>
            </w:pPr>
          </w:p>
          <w:p w14:paraId="18DC4637" w14:textId="77777777" w:rsidR="00713B42" w:rsidRDefault="00713B42" w:rsidP="00713B42">
            <w:pPr>
              <w:spacing w:line="360" w:lineRule="auto"/>
              <w:jc w:val="center"/>
              <w:rPr>
                <w:color w:val="000000"/>
                <w:lang w:val="vi-VN" w:eastAsia="ko-KR"/>
              </w:rPr>
            </w:pPr>
          </w:p>
          <w:p w14:paraId="557E6D78" w14:textId="77777777" w:rsidR="00713B42" w:rsidRDefault="00713B42" w:rsidP="00713B42">
            <w:pPr>
              <w:spacing w:line="360" w:lineRule="auto"/>
              <w:jc w:val="center"/>
              <w:rPr>
                <w:color w:val="000000"/>
                <w:lang w:val="vi-VN" w:eastAsia="ko-KR"/>
              </w:rPr>
            </w:pPr>
          </w:p>
          <w:p w14:paraId="6E3A64FD" w14:textId="77777777" w:rsidR="00713B42" w:rsidRDefault="00713B42" w:rsidP="00713B42">
            <w:pPr>
              <w:spacing w:line="360" w:lineRule="auto"/>
              <w:jc w:val="center"/>
              <w:rPr>
                <w:color w:val="000000"/>
                <w:lang w:val="vi-VN" w:eastAsia="ko-KR"/>
              </w:rPr>
            </w:pPr>
          </w:p>
          <w:p w14:paraId="51413A4A" w14:textId="77777777" w:rsidR="00713B42" w:rsidRDefault="00713B42" w:rsidP="00713B42">
            <w:pPr>
              <w:spacing w:line="360" w:lineRule="auto"/>
              <w:jc w:val="center"/>
              <w:rPr>
                <w:color w:val="000000"/>
                <w:lang w:val="vi-VN" w:eastAsia="ko-KR"/>
              </w:rPr>
            </w:pPr>
          </w:p>
          <w:p w14:paraId="4E6616CD" w14:textId="77777777" w:rsidR="00713B42" w:rsidRDefault="00713B42" w:rsidP="00713B42">
            <w:pPr>
              <w:spacing w:line="360" w:lineRule="auto"/>
              <w:jc w:val="center"/>
              <w:rPr>
                <w:color w:val="000000"/>
                <w:lang w:val="vi-VN" w:eastAsia="ko-KR"/>
              </w:rPr>
            </w:pPr>
          </w:p>
          <w:p w14:paraId="3D85A238" w14:textId="77777777" w:rsidR="00713B42" w:rsidRDefault="00713B42" w:rsidP="00713B42">
            <w:pPr>
              <w:spacing w:line="360" w:lineRule="auto"/>
              <w:jc w:val="both"/>
              <w:rPr>
                <w:color w:val="000000"/>
                <w:lang w:val="vi-VN" w:eastAsia="ko-KR"/>
              </w:rPr>
            </w:pPr>
          </w:p>
        </w:tc>
        <w:tc>
          <w:tcPr>
            <w:tcW w:w="1342" w:type="dxa"/>
            <w:tcBorders>
              <w:top w:val="single" w:sz="4" w:space="0" w:color="auto"/>
              <w:left w:val="single" w:sz="4" w:space="0" w:color="auto"/>
              <w:bottom w:val="single" w:sz="4" w:space="0" w:color="auto"/>
              <w:right w:val="single" w:sz="4" w:space="0" w:color="auto"/>
            </w:tcBorders>
          </w:tcPr>
          <w:p w14:paraId="4AAD1FD3" w14:textId="77777777" w:rsidR="00713B42" w:rsidRDefault="00713B42" w:rsidP="00713B42">
            <w:pPr>
              <w:spacing w:line="360" w:lineRule="auto"/>
              <w:jc w:val="center"/>
              <w:rPr>
                <w:bCs/>
                <w:color w:val="000000"/>
              </w:rPr>
            </w:pPr>
            <w:r>
              <w:rPr>
                <w:bCs/>
                <w:color w:val="000000"/>
              </w:rPr>
              <w:t>2</w:t>
            </w:r>
          </w:p>
          <w:p w14:paraId="6EAAC78D" w14:textId="77777777" w:rsidR="00713B42" w:rsidRDefault="00713B42" w:rsidP="00713B42">
            <w:pPr>
              <w:spacing w:line="360" w:lineRule="auto"/>
              <w:rPr>
                <w:color w:val="000000"/>
              </w:rPr>
            </w:pPr>
          </w:p>
          <w:p w14:paraId="28B66DA0" w14:textId="77777777" w:rsidR="00713B42" w:rsidRDefault="00713B42" w:rsidP="00713B42">
            <w:pPr>
              <w:spacing w:line="360" w:lineRule="auto"/>
              <w:jc w:val="center"/>
              <w:rPr>
                <w:color w:val="000000"/>
                <w:lang w:val="vi-VN"/>
              </w:rPr>
            </w:pPr>
          </w:p>
          <w:p w14:paraId="79986146" w14:textId="77777777" w:rsidR="00713B42" w:rsidRDefault="00713B42" w:rsidP="00713B42">
            <w:pPr>
              <w:spacing w:line="360" w:lineRule="auto"/>
              <w:jc w:val="center"/>
              <w:rPr>
                <w:color w:val="000000"/>
                <w:lang w:val="vi-VN"/>
              </w:rPr>
            </w:pPr>
          </w:p>
          <w:p w14:paraId="65D8A593" w14:textId="77777777" w:rsidR="00713B42" w:rsidRDefault="00713B42" w:rsidP="00713B42">
            <w:pPr>
              <w:spacing w:line="360" w:lineRule="auto"/>
              <w:jc w:val="center"/>
              <w:rPr>
                <w:color w:val="000000"/>
                <w:lang w:val="vi-VN"/>
              </w:rPr>
            </w:pPr>
          </w:p>
          <w:p w14:paraId="4354EF04" w14:textId="77777777" w:rsidR="00713B42" w:rsidRDefault="00713B42" w:rsidP="00713B42">
            <w:pPr>
              <w:spacing w:line="360" w:lineRule="auto"/>
              <w:jc w:val="center"/>
              <w:rPr>
                <w:color w:val="000000"/>
                <w:lang w:val="vi-VN"/>
              </w:rPr>
            </w:pPr>
          </w:p>
          <w:p w14:paraId="2C623489" w14:textId="77777777" w:rsidR="00713B42" w:rsidRDefault="00713B42" w:rsidP="00713B42">
            <w:pPr>
              <w:spacing w:line="360" w:lineRule="auto"/>
              <w:jc w:val="center"/>
              <w:rPr>
                <w:color w:val="000000"/>
                <w:lang w:val="vi-VN"/>
              </w:rPr>
            </w:pPr>
          </w:p>
          <w:p w14:paraId="4E863B91" w14:textId="77777777" w:rsidR="00713B42" w:rsidRDefault="00713B42" w:rsidP="00713B42">
            <w:pPr>
              <w:spacing w:line="360" w:lineRule="auto"/>
              <w:jc w:val="center"/>
              <w:rPr>
                <w:color w:val="000000"/>
                <w:lang w:val="vi-VN"/>
              </w:rPr>
            </w:pPr>
          </w:p>
          <w:p w14:paraId="0EA814AD" w14:textId="77777777" w:rsidR="00713B42" w:rsidRDefault="00713B42" w:rsidP="00713B42">
            <w:pPr>
              <w:spacing w:line="360" w:lineRule="auto"/>
              <w:jc w:val="center"/>
              <w:rPr>
                <w:color w:val="000000"/>
              </w:rPr>
            </w:pPr>
            <w:r>
              <w:rPr>
                <w:color w:val="000000"/>
              </w:rPr>
              <w:t>1</w:t>
            </w:r>
          </w:p>
          <w:p w14:paraId="612DF302" w14:textId="77777777" w:rsidR="00713B42" w:rsidRDefault="00713B42" w:rsidP="00713B42">
            <w:pPr>
              <w:spacing w:line="360" w:lineRule="auto"/>
              <w:rPr>
                <w:color w:val="000000"/>
              </w:rPr>
            </w:pPr>
          </w:p>
          <w:p w14:paraId="3AD07C7A" w14:textId="77777777" w:rsidR="00713B42" w:rsidRDefault="00713B42" w:rsidP="00713B42">
            <w:pPr>
              <w:spacing w:line="360" w:lineRule="auto"/>
              <w:jc w:val="both"/>
              <w:rPr>
                <w:color w:val="000000"/>
                <w:lang w:val="vi-VN"/>
              </w:rPr>
            </w:pPr>
          </w:p>
          <w:p w14:paraId="6B442B9C" w14:textId="77777777" w:rsidR="00713B42" w:rsidRDefault="00713B42" w:rsidP="00713B42">
            <w:pPr>
              <w:spacing w:line="360" w:lineRule="auto"/>
              <w:jc w:val="center"/>
              <w:rPr>
                <w:color w:val="000000"/>
                <w:lang w:val="vi-VN"/>
              </w:rPr>
            </w:pPr>
          </w:p>
          <w:p w14:paraId="3149F0F7" w14:textId="77777777" w:rsidR="00713B42" w:rsidRDefault="00713B42" w:rsidP="00713B42">
            <w:pPr>
              <w:spacing w:line="360" w:lineRule="auto"/>
              <w:jc w:val="center"/>
              <w:rPr>
                <w:color w:val="000000"/>
                <w:lang w:val="vi-VN"/>
              </w:rPr>
            </w:pPr>
            <w:r>
              <w:rPr>
                <w:color w:val="000000"/>
              </w:rPr>
              <w:t>1</w:t>
            </w:r>
          </w:p>
        </w:tc>
      </w:tr>
      <w:tr w:rsidR="00713B42" w14:paraId="198834C1" w14:textId="77777777" w:rsidTr="00713B42">
        <w:trPr>
          <w:trHeight w:val="332"/>
          <w:jc w:val="center"/>
        </w:trPr>
        <w:tc>
          <w:tcPr>
            <w:tcW w:w="681" w:type="dxa"/>
            <w:tcBorders>
              <w:top w:val="single" w:sz="4" w:space="0" w:color="auto"/>
              <w:left w:val="single" w:sz="4" w:space="0" w:color="auto"/>
              <w:bottom w:val="single" w:sz="4" w:space="0" w:color="auto"/>
              <w:right w:val="single" w:sz="4" w:space="0" w:color="auto"/>
            </w:tcBorders>
          </w:tcPr>
          <w:p w14:paraId="3A3A8382" w14:textId="77777777" w:rsidR="00713B42" w:rsidRDefault="00713B42" w:rsidP="00713B42">
            <w:pPr>
              <w:spacing w:line="360" w:lineRule="auto"/>
              <w:jc w:val="both"/>
              <w:rPr>
                <w:color w:val="000000"/>
                <w:lang w:val="fr-FR"/>
              </w:rPr>
            </w:pPr>
          </w:p>
        </w:tc>
        <w:tc>
          <w:tcPr>
            <w:tcW w:w="3824" w:type="dxa"/>
            <w:tcBorders>
              <w:top w:val="single" w:sz="4" w:space="0" w:color="auto"/>
              <w:left w:val="single" w:sz="4" w:space="0" w:color="auto"/>
              <w:bottom w:val="single" w:sz="4" w:space="0" w:color="auto"/>
              <w:right w:val="single" w:sz="4" w:space="0" w:color="auto"/>
            </w:tcBorders>
          </w:tcPr>
          <w:p w14:paraId="71D3E2C6" w14:textId="77777777" w:rsidR="00713B42" w:rsidRDefault="00713B42" w:rsidP="00713B42">
            <w:pPr>
              <w:tabs>
                <w:tab w:val="left" w:pos="720"/>
              </w:tabs>
              <w:spacing w:line="360" w:lineRule="auto"/>
              <w:jc w:val="both"/>
              <w:rPr>
                <w:b/>
                <w:bCs/>
                <w:color w:val="000000"/>
                <w:lang w:val="pl-PL"/>
              </w:rPr>
            </w:pPr>
            <w:r>
              <w:rPr>
                <w:b/>
                <w:bCs/>
                <w:color w:val="000000"/>
                <w:lang w:val="pl-PL"/>
              </w:rPr>
              <w:t>Cộng:</w:t>
            </w:r>
          </w:p>
        </w:tc>
        <w:tc>
          <w:tcPr>
            <w:tcW w:w="869" w:type="dxa"/>
            <w:tcBorders>
              <w:top w:val="single" w:sz="4" w:space="0" w:color="auto"/>
              <w:left w:val="single" w:sz="4" w:space="0" w:color="auto"/>
              <w:bottom w:val="single" w:sz="4" w:space="0" w:color="auto"/>
              <w:right w:val="single" w:sz="4" w:space="0" w:color="auto"/>
            </w:tcBorders>
          </w:tcPr>
          <w:p w14:paraId="68AFA9E2" w14:textId="77777777" w:rsidR="00713B42" w:rsidRDefault="00713B42" w:rsidP="00713B42">
            <w:pPr>
              <w:spacing w:line="360" w:lineRule="auto"/>
              <w:jc w:val="center"/>
              <w:rPr>
                <w:b/>
                <w:bCs/>
                <w:color w:val="000000"/>
                <w:lang w:eastAsia="ko-KR"/>
              </w:rPr>
            </w:pPr>
            <w:r>
              <w:rPr>
                <w:b/>
                <w:bCs/>
                <w:color w:val="000000"/>
                <w:lang w:eastAsia="ko-KR"/>
              </w:rPr>
              <w:t>45</w:t>
            </w:r>
          </w:p>
        </w:tc>
        <w:tc>
          <w:tcPr>
            <w:tcW w:w="935" w:type="dxa"/>
            <w:tcBorders>
              <w:top w:val="single" w:sz="4" w:space="0" w:color="auto"/>
              <w:left w:val="single" w:sz="4" w:space="0" w:color="auto"/>
              <w:bottom w:val="single" w:sz="4" w:space="0" w:color="auto"/>
              <w:right w:val="single" w:sz="4" w:space="0" w:color="auto"/>
            </w:tcBorders>
          </w:tcPr>
          <w:p w14:paraId="361528EE" w14:textId="77777777" w:rsidR="00713B42" w:rsidRDefault="00713B42" w:rsidP="00713B42">
            <w:pPr>
              <w:spacing w:line="360" w:lineRule="auto"/>
              <w:jc w:val="center"/>
              <w:rPr>
                <w:b/>
                <w:bCs/>
                <w:color w:val="000000"/>
                <w:lang w:eastAsia="ko-KR"/>
              </w:rPr>
            </w:pPr>
            <w:r>
              <w:rPr>
                <w:b/>
                <w:bCs/>
                <w:color w:val="000000"/>
                <w:lang w:eastAsia="ko-KR"/>
              </w:rPr>
              <w:t>42</w:t>
            </w:r>
          </w:p>
        </w:tc>
        <w:tc>
          <w:tcPr>
            <w:tcW w:w="1549" w:type="dxa"/>
            <w:tcBorders>
              <w:top w:val="single" w:sz="4" w:space="0" w:color="auto"/>
              <w:left w:val="single" w:sz="4" w:space="0" w:color="auto"/>
              <w:bottom w:val="single" w:sz="4" w:space="0" w:color="auto"/>
              <w:right w:val="single" w:sz="4" w:space="0" w:color="auto"/>
            </w:tcBorders>
          </w:tcPr>
          <w:p w14:paraId="64D00687" w14:textId="77777777" w:rsidR="00713B42" w:rsidRDefault="00713B42" w:rsidP="00713B42">
            <w:pPr>
              <w:spacing w:line="360" w:lineRule="auto"/>
              <w:jc w:val="center"/>
              <w:rPr>
                <w:b/>
                <w:bCs/>
                <w:color w:val="000000"/>
                <w:lang w:eastAsia="ko-KR"/>
              </w:rPr>
            </w:pPr>
            <w:r>
              <w:rPr>
                <w:b/>
                <w:bCs/>
                <w:color w:val="000000"/>
                <w:lang w:eastAsia="ko-KR"/>
              </w:rPr>
              <w:t>0</w:t>
            </w:r>
          </w:p>
        </w:tc>
        <w:tc>
          <w:tcPr>
            <w:tcW w:w="1342" w:type="dxa"/>
            <w:tcBorders>
              <w:top w:val="single" w:sz="4" w:space="0" w:color="auto"/>
              <w:left w:val="single" w:sz="4" w:space="0" w:color="auto"/>
              <w:bottom w:val="single" w:sz="4" w:space="0" w:color="auto"/>
              <w:right w:val="single" w:sz="4" w:space="0" w:color="auto"/>
            </w:tcBorders>
          </w:tcPr>
          <w:p w14:paraId="1B97619B" w14:textId="77777777" w:rsidR="00713B42" w:rsidRDefault="00713B42" w:rsidP="00713B42">
            <w:pPr>
              <w:spacing w:line="360" w:lineRule="auto"/>
              <w:jc w:val="center"/>
              <w:rPr>
                <w:b/>
                <w:bCs/>
                <w:color w:val="000000"/>
              </w:rPr>
            </w:pPr>
            <w:r>
              <w:rPr>
                <w:b/>
                <w:bCs/>
                <w:color w:val="000000"/>
              </w:rPr>
              <w:t>3</w:t>
            </w:r>
          </w:p>
        </w:tc>
      </w:tr>
    </w:tbl>
    <w:p w14:paraId="195C817E" w14:textId="77777777" w:rsidR="00713B42" w:rsidRDefault="00713B42" w:rsidP="00713B42">
      <w:pPr>
        <w:spacing w:line="360" w:lineRule="auto"/>
        <w:jc w:val="both"/>
        <w:rPr>
          <w:i/>
          <w:iCs/>
          <w:color w:val="000000"/>
          <w:lang w:val="vi-VN"/>
        </w:rPr>
      </w:pPr>
    </w:p>
    <w:p w14:paraId="0CE08D27" w14:textId="77777777" w:rsidR="00713B42" w:rsidRDefault="00713B42" w:rsidP="00713B42">
      <w:pPr>
        <w:spacing w:line="360" w:lineRule="auto"/>
        <w:jc w:val="both"/>
        <w:rPr>
          <w:i/>
          <w:iCs/>
          <w:color w:val="000000"/>
          <w:lang w:val="vi-VN"/>
        </w:rPr>
      </w:pPr>
      <w:r>
        <w:rPr>
          <w:i/>
          <w:iCs/>
          <w:color w:val="000000"/>
          <w:lang w:val="vi-VN"/>
        </w:rPr>
        <w:t xml:space="preserve">2. Nội dung chi tiết:   </w:t>
      </w:r>
    </w:p>
    <w:p w14:paraId="1D93C47F" w14:textId="77777777" w:rsidR="00713B42" w:rsidRDefault="00713B42" w:rsidP="00713B42">
      <w:pPr>
        <w:spacing w:line="360" w:lineRule="auto"/>
        <w:ind w:firstLine="720"/>
        <w:jc w:val="both"/>
        <w:rPr>
          <w:color w:val="000000"/>
          <w:lang w:val="vi-VN" w:eastAsia="ko-KR"/>
        </w:rPr>
      </w:pPr>
      <w:r>
        <w:rPr>
          <w:b/>
          <w:color w:val="000000"/>
          <w:lang w:val="vi-VN" w:eastAsia="ko-KR"/>
        </w:rPr>
        <w:t>Bài mở đầu</w:t>
      </w:r>
      <w:r>
        <w:rPr>
          <w:color w:val="000000"/>
          <w:lang w:val="vi-VN" w:eastAsia="ko-KR"/>
        </w:rPr>
        <w:t xml:space="preserve">: Khái quát về vẽ điện      </w:t>
      </w:r>
      <w:r>
        <w:rPr>
          <w:i/>
          <w:color w:val="000000"/>
          <w:lang w:val="vi-VN" w:eastAsia="ko-KR"/>
        </w:rPr>
        <w:t xml:space="preserve">                           Thời gian : 2 giờ</w:t>
      </w:r>
    </w:p>
    <w:p w14:paraId="48E5FFDF" w14:textId="77777777" w:rsidR="00713B42" w:rsidRDefault="00713B42" w:rsidP="00713B42">
      <w:pPr>
        <w:spacing w:line="360" w:lineRule="auto"/>
        <w:jc w:val="both"/>
        <w:outlineLvl w:val="0"/>
        <w:rPr>
          <w:i/>
          <w:iCs/>
          <w:color w:val="000000"/>
          <w:lang w:val="vi-VN"/>
        </w:rPr>
      </w:pPr>
      <w:r>
        <w:rPr>
          <w:i/>
          <w:iCs/>
          <w:color w:val="000000"/>
          <w:lang w:val="de-DE"/>
        </w:rPr>
        <w:t>1. Mục tiêu:</w:t>
      </w:r>
    </w:p>
    <w:p w14:paraId="3A95EFA5" w14:textId="77777777" w:rsidR="00713B42" w:rsidRDefault="00713B42" w:rsidP="00713B42">
      <w:pPr>
        <w:numPr>
          <w:ilvl w:val="0"/>
          <w:numId w:val="40"/>
        </w:numPr>
        <w:tabs>
          <w:tab w:val="left" w:pos="704"/>
          <w:tab w:val="left" w:pos="1080"/>
        </w:tabs>
        <w:spacing w:line="360" w:lineRule="auto"/>
        <w:ind w:left="825"/>
        <w:jc w:val="both"/>
        <w:rPr>
          <w:iCs/>
          <w:color w:val="000000"/>
          <w:lang w:val="de-DE"/>
        </w:rPr>
      </w:pPr>
      <w:r>
        <w:rPr>
          <w:iCs/>
          <w:color w:val="000000"/>
          <w:lang w:val="de-DE"/>
        </w:rPr>
        <w:lastRenderedPageBreak/>
        <w:t xml:space="preserve">Trình bày được khái </w:t>
      </w:r>
      <w:r>
        <w:rPr>
          <w:color w:val="000000"/>
          <w:lang w:val="vi-VN" w:eastAsia="ko-KR"/>
        </w:rPr>
        <w:t>niệm</w:t>
      </w:r>
      <w:r>
        <w:rPr>
          <w:iCs/>
          <w:color w:val="000000"/>
          <w:lang w:val="de-DE"/>
        </w:rPr>
        <w:t xml:space="preserve"> về vẽ điện</w:t>
      </w:r>
    </w:p>
    <w:p w14:paraId="25175A6B" w14:textId="77777777" w:rsidR="00713B42" w:rsidRDefault="00713B42" w:rsidP="00713B42">
      <w:pPr>
        <w:numPr>
          <w:ilvl w:val="0"/>
          <w:numId w:val="40"/>
        </w:numPr>
        <w:tabs>
          <w:tab w:val="left" w:pos="704"/>
          <w:tab w:val="left" w:pos="1080"/>
        </w:tabs>
        <w:spacing w:line="360" w:lineRule="auto"/>
        <w:ind w:left="825"/>
        <w:jc w:val="both"/>
        <w:rPr>
          <w:iCs/>
          <w:color w:val="000000"/>
          <w:lang w:val="de-DE"/>
        </w:rPr>
      </w:pPr>
      <w:r>
        <w:rPr>
          <w:iCs/>
          <w:color w:val="000000"/>
          <w:lang w:val="de-DE"/>
        </w:rPr>
        <w:t xml:space="preserve">Vận dụng đúng </w:t>
      </w:r>
      <w:r>
        <w:rPr>
          <w:color w:val="000000"/>
          <w:lang w:val="de-DE"/>
        </w:rPr>
        <w:t>q</w:t>
      </w:r>
      <w:r>
        <w:rPr>
          <w:color w:val="000000"/>
          <w:lang w:val="vi-VN"/>
        </w:rPr>
        <w:t>ui ước trình bày bản vẽ điện</w:t>
      </w:r>
    </w:p>
    <w:p w14:paraId="0BF48DAC" w14:textId="77777777" w:rsidR="00713B42" w:rsidRDefault="00713B42" w:rsidP="00713B42">
      <w:pPr>
        <w:numPr>
          <w:ilvl w:val="0"/>
          <w:numId w:val="40"/>
        </w:numPr>
        <w:tabs>
          <w:tab w:val="left" w:pos="704"/>
          <w:tab w:val="left" w:pos="1080"/>
        </w:tabs>
        <w:spacing w:line="360" w:lineRule="auto"/>
        <w:ind w:left="825"/>
        <w:jc w:val="both"/>
        <w:rPr>
          <w:color w:val="000000"/>
          <w:lang w:val="pl-PL"/>
        </w:rPr>
      </w:pPr>
      <w:r>
        <w:rPr>
          <w:iCs/>
          <w:color w:val="000000"/>
          <w:lang w:val="de-DE"/>
        </w:rPr>
        <w:t xml:space="preserve">Rèn luyện được </w:t>
      </w:r>
      <w:r>
        <w:rPr>
          <w:color w:val="000000"/>
          <w:lang w:val="pl-PL"/>
        </w:rPr>
        <w:t>tính chủ động và nghiêm túc trong công việc.</w:t>
      </w:r>
    </w:p>
    <w:p w14:paraId="3FEBA7F2" w14:textId="77777777" w:rsidR="00713B42" w:rsidRDefault="00713B42" w:rsidP="00713B42">
      <w:pPr>
        <w:spacing w:line="360" w:lineRule="auto"/>
        <w:jc w:val="both"/>
        <w:outlineLvl w:val="0"/>
        <w:rPr>
          <w:color w:val="000000"/>
          <w:lang w:val="vi-VN"/>
        </w:rPr>
      </w:pPr>
      <w:r>
        <w:rPr>
          <w:i/>
          <w:iCs/>
          <w:color w:val="000000"/>
          <w:lang w:val="pl-PL"/>
        </w:rPr>
        <w:t xml:space="preserve">2. </w:t>
      </w:r>
      <w:r>
        <w:rPr>
          <w:i/>
          <w:iCs/>
          <w:color w:val="000000"/>
          <w:lang w:val="vi-VN"/>
        </w:rPr>
        <w:t>Nội dung</w:t>
      </w:r>
      <w:r>
        <w:rPr>
          <w:i/>
          <w:iCs/>
          <w:color w:val="000000"/>
          <w:lang w:val="pl-PL"/>
        </w:rPr>
        <w:t xml:space="preserve"> chương</w:t>
      </w:r>
      <w:r>
        <w:rPr>
          <w:i/>
          <w:iCs/>
          <w:color w:val="000000"/>
          <w:lang w:val="vi-VN"/>
        </w:rPr>
        <w:t>:</w:t>
      </w:r>
    </w:p>
    <w:p w14:paraId="4E96CC0D" w14:textId="77777777" w:rsidR="00713B42" w:rsidRDefault="00713B42" w:rsidP="00713B42">
      <w:pPr>
        <w:spacing w:line="360" w:lineRule="auto"/>
        <w:jc w:val="both"/>
        <w:rPr>
          <w:color w:val="000000"/>
          <w:lang w:val="vi-VN" w:eastAsia="ko-KR"/>
        </w:rPr>
      </w:pPr>
      <w:r>
        <w:rPr>
          <w:color w:val="000000"/>
          <w:lang w:val="pl-PL" w:eastAsia="ko-KR"/>
        </w:rPr>
        <w:t>2.</w:t>
      </w:r>
      <w:r>
        <w:rPr>
          <w:color w:val="000000"/>
          <w:lang w:val="vi-VN" w:eastAsia="ko-KR"/>
        </w:rPr>
        <w:t>1. Khái niệm chung về vẽ điện</w:t>
      </w:r>
    </w:p>
    <w:p w14:paraId="0A1EE019" w14:textId="77777777" w:rsidR="00713B42" w:rsidRDefault="00713B42" w:rsidP="00713B42">
      <w:pPr>
        <w:spacing w:line="360" w:lineRule="auto"/>
        <w:jc w:val="both"/>
        <w:rPr>
          <w:color w:val="000000"/>
          <w:lang w:val="vi-VN" w:eastAsia="ko-KR"/>
        </w:rPr>
      </w:pPr>
      <w:r>
        <w:rPr>
          <w:color w:val="000000"/>
          <w:lang w:val="vi-VN" w:eastAsia="ko-KR"/>
        </w:rPr>
        <w:t>2.2. Qui ước trình bày bản vẽ điện</w:t>
      </w:r>
    </w:p>
    <w:p w14:paraId="5D87DC99" w14:textId="77777777" w:rsidR="00713B42" w:rsidRDefault="00713B42" w:rsidP="00713B42">
      <w:pPr>
        <w:spacing w:line="360" w:lineRule="auto"/>
        <w:jc w:val="both"/>
        <w:rPr>
          <w:bCs/>
          <w:color w:val="000000"/>
          <w:lang w:val="vi-VN"/>
        </w:rPr>
      </w:pPr>
      <w:r>
        <w:rPr>
          <w:b/>
          <w:color w:val="000000"/>
          <w:lang w:val="vi-VN" w:eastAsia="ko-KR"/>
        </w:rPr>
        <w:t>Chương 1</w:t>
      </w:r>
      <w:r>
        <w:rPr>
          <w:color w:val="000000"/>
          <w:lang w:val="vi-VN" w:eastAsia="ko-KR"/>
        </w:rPr>
        <w:t>:</w:t>
      </w:r>
      <w:r>
        <w:rPr>
          <w:bCs/>
          <w:color w:val="000000"/>
          <w:lang w:val="vi-VN" w:eastAsia="ko-KR"/>
        </w:rPr>
        <w:t xml:space="preserve"> </w:t>
      </w:r>
      <w:r>
        <w:rPr>
          <w:bCs/>
          <w:color w:val="000000"/>
          <w:lang w:val="vi-VN"/>
        </w:rPr>
        <w:t xml:space="preserve">Các tiêu chuẩn kỹ thuật                                          </w:t>
      </w:r>
      <w:r>
        <w:rPr>
          <w:i/>
          <w:color w:val="000000"/>
          <w:lang w:val="vi-VN" w:eastAsia="ko-KR"/>
        </w:rPr>
        <w:t>Thời gian : 3 giờ</w:t>
      </w:r>
    </w:p>
    <w:p w14:paraId="4026B84B" w14:textId="77777777" w:rsidR="00713B42" w:rsidRDefault="00713B42" w:rsidP="00713B42">
      <w:pPr>
        <w:spacing w:line="360" w:lineRule="auto"/>
        <w:jc w:val="both"/>
        <w:rPr>
          <w:i/>
          <w:iCs/>
          <w:color w:val="000000"/>
          <w:lang w:val="pl-PL" w:eastAsia="ko-KR"/>
        </w:rPr>
      </w:pPr>
      <w:r>
        <w:rPr>
          <w:i/>
          <w:iCs/>
          <w:color w:val="000000"/>
          <w:lang w:val="pl-PL" w:eastAsia="ko-KR"/>
        </w:rPr>
        <w:t>1. Mục tiêu:</w:t>
      </w:r>
    </w:p>
    <w:p w14:paraId="2878DF80" w14:textId="77777777" w:rsidR="00713B42" w:rsidRDefault="00713B42" w:rsidP="00713B42">
      <w:pPr>
        <w:spacing w:line="360" w:lineRule="auto"/>
        <w:ind w:left="360"/>
        <w:contextualSpacing/>
        <w:jc w:val="both"/>
        <w:rPr>
          <w:bCs/>
          <w:i/>
          <w:color w:val="000000"/>
          <w:lang w:val="pl-PL"/>
        </w:rPr>
      </w:pPr>
      <w:r>
        <w:rPr>
          <w:color w:val="000000"/>
          <w:lang w:val="pl-PL" w:eastAsia="en-SG"/>
        </w:rPr>
        <w:t xml:space="preserve"> - Trình bày và phân biệt được các tiêu chuẩn kỹ thuật của </w:t>
      </w:r>
      <w:r>
        <w:rPr>
          <w:color w:val="000000"/>
          <w:lang w:val="pl-PL"/>
        </w:rPr>
        <w:t xml:space="preserve">bản vẽ điện và </w:t>
      </w:r>
      <w:r>
        <w:rPr>
          <w:color w:val="000000"/>
          <w:lang w:val="pl-PL" w:eastAsia="en-SG"/>
        </w:rPr>
        <w:t>các nhóm vật liệu điện thông dụng: dẫn điện, cách điện, bán dẫn theo tiêu chuẩn Việt Nam và tiêu chuẩn IEC;</w:t>
      </w:r>
    </w:p>
    <w:p w14:paraId="40230B90" w14:textId="77777777" w:rsidR="00713B42" w:rsidRDefault="00713B42" w:rsidP="00713B42">
      <w:pPr>
        <w:spacing w:line="360" w:lineRule="auto"/>
        <w:ind w:left="465" w:firstLine="102"/>
        <w:jc w:val="both"/>
        <w:rPr>
          <w:color w:val="000000"/>
          <w:lang w:val="pl-PL"/>
        </w:rPr>
      </w:pPr>
      <w:r>
        <w:rPr>
          <w:color w:val="000000"/>
          <w:lang w:val="pl-PL"/>
        </w:rPr>
        <w:t xml:space="preserve">- </w:t>
      </w:r>
      <w:r>
        <w:rPr>
          <w:iCs/>
          <w:color w:val="000000"/>
          <w:lang w:val="pl-PL"/>
        </w:rPr>
        <w:t xml:space="preserve">Rèn luyện được </w:t>
      </w:r>
      <w:r>
        <w:rPr>
          <w:color w:val="000000"/>
          <w:lang w:val="pl-PL"/>
        </w:rPr>
        <w:t>tính cẩn thận, chính xác và nghiêm túc trong công việc.</w:t>
      </w:r>
    </w:p>
    <w:p w14:paraId="1B7F79E4" w14:textId="77777777" w:rsidR="00713B42" w:rsidRDefault="00713B42" w:rsidP="00713B42">
      <w:pPr>
        <w:spacing w:line="360" w:lineRule="auto"/>
        <w:jc w:val="both"/>
        <w:rPr>
          <w:color w:val="000000"/>
          <w:lang w:val="vi-VN"/>
        </w:rPr>
      </w:pPr>
      <w:r>
        <w:rPr>
          <w:i/>
          <w:iCs/>
          <w:color w:val="000000"/>
          <w:lang w:val="pl-PL"/>
        </w:rPr>
        <w:t xml:space="preserve">2. </w:t>
      </w:r>
      <w:r>
        <w:rPr>
          <w:i/>
          <w:iCs/>
          <w:color w:val="000000"/>
          <w:lang w:val="vi-VN"/>
        </w:rPr>
        <w:t>Nội dung</w:t>
      </w:r>
      <w:r>
        <w:rPr>
          <w:i/>
          <w:iCs/>
          <w:color w:val="000000"/>
          <w:lang w:val="pl-PL"/>
        </w:rPr>
        <w:t xml:space="preserve"> chương</w:t>
      </w:r>
      <w:r>
        <w:rPr>
          <w:i/>
          <w:iCs/>
          <w:color w:val="000000"/>
          <w:lang w:val="vi-VN"/>
        </w:rPr>
        <w:t>:</w:t>
      </w:r>
    </w:p>
    <w:p w14:paraId="0473ECDC" w14:textId="77777777" w:rsidR="00713B42" w:rsidRDefault="00713B42" w:rsidP="00713B42">
      <w:pPr>
        <w:spacing w:line="360" w:lineRule="auto"/>
        <w:jc w:val="both"/>
        <w:rPr>
          <w:bCs/>
          <w:color w:val="000000"/>
          <w:lang w:val="vi-VN"/>
        </w:rPr>
      </w:pPr>
      <w:r>
        <w:rPr>
          <w:bCs/>
          <w:color w:val="000000"/>
          <w:lang w:val="vi-VN"/>
        </w:rPr>
        <w:t xml:space="preserve">2.1. Các tiêu chuẩn </w:t>
      </w:r>
      <w:r>
        <w:rPr>
          <w:color w:val="000000"/>
          <w:lang w:val="vi-VN" w:eastAsia="en-SG"/>
        </w:rPr>
        <w:t xml:space="preserve">của nhóm vật liệu điện thông dụng. </w:t>
      </w:r>
    </w:p>
    <w:p w14:paraId="6E525CE8" w14:textId="77777777" w:rsidR="00713B42" w:rsidRDefault="00713B42" w:rsidP="00713B42">
      <w:pPr>
        <w:spacing w:line="360" w:lineRule="auto"/>
        <w:jc w:val="both"/>
        <w:rPr>
          <w:bCs/>
          <w:color w:val="000000"/>
          <w:lang w:val="vi-VN"/>
        </w:rPr>
      </w:pPr>
      <w:r>
        <w:rPr>
          <w:bCs/>
          <w:color w:val="000000"/>
          <w:lang w:val="vi-VN"/>
        </w:rPr>
        <w:t>2.2. Các tiêu chuẩn bản vẽ điện</w:t>
      </w:r>
    </w:p>
    <w:p w14:paraId="68C317D4" w14:textId="77777777" w:rsidR="00713B42" w:rsidRDefault="00713B42" w:rsidP="00713B42">
      <w:pPr>
        <w:spacing w:line="360" w:lineRule="auto"/>
        <w:jc w:val="both"/>
        <w:rPr>
          <w:color w:val="000000"/>
          <w:lang w:eastAsia="ko-KR"/>
        </w:rPr>
      </w:pPr>
      <w:r>
        <w:rPr>
          <w:color w:val="000000"/>
          <w:lang w:val="vi-VN" w:eastAsia="ko-KR"/>
        </w:rPr>
        <w:t xml:space="preserve">2.2.1. Tiêu chuẩn Việt Nam </w:t>
      </w:r>
      <w:r>
        <w:rPr>
          <w:color w:val="000000"/>
          <w:lang w:eastAsia="ko-KR"/>
        </w:rPr>
        <w:t>(TCVN)</w:t>
      </w:r>
    </w:p>
    <w:p w14:paraId="1F76216B" w14:textId="77777777" w:rsidR="00713B42" w:rsidRDefault="00713B42" w:rsidP="00713B42">
      <w:pPr>
        <w:spacing w:line="360" w:lineRule="auto"/>
        <w:outlineLvl w:val="0"/>
        <w:rPr>
          <w:b/>
          <w:color w:val="000000"/>
        </w:rPr>
      </w:pPr>
      <w:r>
        <w:rPr>
          <w:color w:val="000000"/>
          <w:lang w:val="vi-VN" w:eastAsia="ko-KR"/>
        </w:rPr>
        <w:t>2.2.</w:t>
      </w:r>
      <w:r>
        <w:rPr>
          <w:color w:val="000000"/>
          <w:lang w:eastAsia="ko-KR"/>
        </w:rPr>
        <w:t>2</w:t>
      </w:r>
      <w:r>
        <w:rPr>
          <w:color w:val="000000"/>
          <w:lang w:val="vi-VN" w:eastAsia="ko-KR"/>
        </w:rPr>
        <w:t xml:space="preserve"> Tiêu chuẩn Quốc tế </w:t>
      </w:r>
      <w:r>
        <w:rPr>
          <w:color w:val="000000"/>
          <w:lang w:eastAsia="ko-KR"/>
        </w:rPr>
        <w:t>(IEC)</w:t>
      </w:r>
    </w:p>
    <w:p w14:paraId="11ECD3F3" w14:textId="77777777" w:rsidR="00713B42" w:rsidRDefault="00713B42" w:rsidP="00713B42">
      <w:pPr>
        <w:spacing w:line="360" w:lineRule="auto"/>
        <w:outlineLvl w:val="0"/>
        <w:rPr>
          <w:b/>
          <w:bCs/>
          <w:color w:val="000000"/>
          <w:lang w:val="pl-PL"/>
        </w:rPr>
      </w:pPr>
      <w:r>
        <w:rPr>
          <w:b/>
          <w:color w:val="000000"/>
          <w:lang w:val="pl-PL"/>
        </w:rPr>
        <w:t>Chương 2</w:t>
      </w:r>
      <w:r>
        <w:rPr>
          <w:color w:val="000000"/>
          <w:lang w:val="pl-PL"/>
        </w:rPr>
        <w:t xml:space="preserve"> :</w:t>
      </w:r>
      <w:r>
        <w:rPr>
          <w:b/>
          <w:bCs/>
          <w:color w:val="000000"/>
          <w:lang w:val="pl-PL"/>
        </w:rPr>
        <w:t xml:space="preserve"> </w:t>
      </w:r>
      <w:r>
        <w:rPr>
          <w:bCs/>
          <w:color w:val="000000"/>
          <w:lang w:val="pl-PL"/>
        </w:rPr>
        <w:t xml:space="preserve">Các ký hiệu qui ước dùng trong bản vẽ điện    </w:t>
      </w:r>
      <w:r>
        <w:rPr>
          <w:b/>
          <w:bCs/>
          <w:color w:val="000000"/>
          <w:lang w:val="pl-PL"/>
        </w:rPr>
        <w:t xml:space="preserve">    </w:t>
      </w:r>
      <w:r>
        <w:rPr>
          <w:i/>
          <w:color w:val="000000"/>
          <w:lang w:val="vi-VN"/>
        </w:rPr>
        <w:t>Thời gian</w:t>
      </w:r>
      <w:r>
        <w:rPr>
          <w:i/>
          <w:color w:val="000000"/>
          <w:lang w:val="pl-PL"/>
        </w:rPr>
        <w:t>:8</w:t>
      </w:r>
      <w:r>
        <w:rPr>
          <w:i/>
          <w:color w:val="000000"/>
          <w:lang w:val="vi-VN"/>
        </w:rPr>
        <w:t xml:space="preserve"> giờ</w:t>
      </w:r>
    </w:p>
    <w:p w14:paraId="458BCF18" w14:textId="77777777" w:rsidR="00713B42" w:rsidRDefault="00713B42" w:rsidP="00713B42">
      <w:pPr>
        <w:spacing w:line="360" w:lineRule="auto"/>
        <w:jc w:val="both"/>
        <w:rPr>
          <w:i/>
          <w:iCs/>
          <w:color w:val="000000"/>
          <w:lang w:val="pl-PL" w:eastAsia="ko-KR"/>
        </w:rPr>
      </w:pPr>
      <w:r>
        <w:rPr>
          <w:i/>
          <w:iCs/>
          <w:color w:val="000000"/>
          <w:lang w:val="pl-PL" w:eastAsia="ko-KR"/>
        </w:rPr>
        <w:t>1. Mục tiêu:</w:t>
      </w:r>
    </w:p>
    <w:p w14:paraId="1F949FF1" w14:textId="77777777" w:rsidR="00713B42" w:rsidRDefault="00713B42" w:rsidP="00713B42">
      <w:pPr>
        <w:spacing w:line="360" w:lineRule="auto"/>
        <w:ind w:firstLine="418"/>
        <w:jc w:val="both"/>
        <w:rPr>
          <w:color w:val="000000"/>
          <w:lang w:val="pl-PL"/>
        </w:rPr>
      </w:pPr>
      <w:r>
        <w:rPr>
          <w:color w:val="000000"/>
          <w:lang w:val="pl-PL"/>
        </w:rPr>
        <w:t>- Vẽ được các ký hiệu như: ký hiệu mặt bằng, ký hiệu điện</w:t>
      </w:r>
      <w:r>
        <w:rPr>
          <w:color w:val="000000"/>
          <w:lang w:val="vi-VN"/>
        </w:rPr>
        <w:t xml:space="preserve"> </w:t>
      </w:r>
      <w:r>
        <w:rPr>
          <w:color w:val="000000"/>
          <w:lang w:val="pl-PL"/>
        </w:rPr>
        <w:t>.</w:t>
      </w:r>
    </w:p>
    <w:p w14:paraId="23C89A53" w14:textId="77777777" w:rsidR="00713B42" w:rsidRDefault="00713B42" w:rsidP="00713B42">
      <w:pPr>
        <w:spacing w:line="360" w:lineRule="auto"/>
        <w:ind w:firstLine="418"/>
        <w:jc w:val="both"/>
        <w:rPr>
          <w:color w:val="000000"/>
          <w:lang w:val="pl-PL"/>
        </w:rPr>
      </w:pPr>
      <w:r>
        <w:rPr>
          <w:color w:val="000000"/>
          <w:lang w:val="pl-PL"/>
        </w:rPr>
        <w:t>- Phân biệt được các dạng ký hiệu khi được thể hiện trên những dạng sơ đồ khác nhau như: sơ đồ nguyên lý, sơ đồ đơn tuyến</w:t>
      </w:r>
    </w:p>
    <w:p w14:paraId="61D5175A" w14:textId="77777777" w:rsidR="00713B42" w:rsidRDefault="00713B42" w:rsidP="00713B42">
      <w:pPr>
        <w:spacing w:line="360" w:lineRule="auto"/>
        <w:ind w:firstLine="418"/>
        <w:jc w:val="both"/>
        <w:rPr>
          <w:color w:val="000000"/>
          <w:lang w:val="pl-PL"/>
        </w:rPr>
      </w:pPr>
      <w:r>
        <w:rPr>
          <w:color w:val="000000"/>
          <w:lang w:val="pl-PL"/>
        </w:rPr>
        <w:t xml:space="preserve">- </w:t>
      </w:r>
      <w:r>
        <w:rPr>
          <w:iCs/>
          <w:color w:val="000000"/>
          <w:lang w:val="pl-PL"/>
        </w:rPr>
        <w:t xml:space="preserve">Rèn luyện được </w:t>
      </w:r>
      <w:r>
        <w:rPr>
          <w:color w:val="000000"/>
          <w:lang w:val="pl-PL"/>
        </w:rPr>
        <w:t>tính cẩn thận, chính xác và nghiêm túc trong công việc.</w:t>
      </w:r>
    </w:p>
    <w:p w14:paraId="46EDB02F" w14:textId="77777777" w:rsidR="00713B42" w:rsidRDefault="00713B42" w:rsidP="00713B42">
      <w:pPr>
        <w:spacing w:line="360" w:lineRule="auto"/>
        <w:jc w:val="both"/>
        <w:outlineLvl w:val="0"/>
        <w:rPr>
          <w:color w:val="000000"/>
          <w:lang w:val="vi-VN"/>
        </w:rPr>
      </w:pPr>
      <w:r>
        <w:rPr>
          <w:i/>
          <w:iCs/>
          <w:color w:val="000000"/>
        </w:rPr>
        <w:t xml:space="preserve">2. </w:t>
      </w:r>
      <w:r>
        <w:rPr>
          <w:i/>
          <w:iCs/>
          <w:color w:val="000000"/>
          <w:lang w:val="vi-VN"/>
        </w:rPr>
        <w:t>Nội dung</w:t>
      </w:r>
      <w:r>
        <w:rPr>
          <w:i/>
          <w:iCs/>
          <w:color w:val="000000"/>
        </w:rPr>
        <w:t xml:space="preserve"> chương</w:t>
      </w:r>
      <w:r>
        <w:rPr>
          <w:i/>
          <w:iCs/>
          <w:color w:val="000000"/>
          <w:lang w:val="vi-VN"/>
        </w:rPr>
        <w:t>:</w:t>
      </w:r>
    </w:p>
    <w:tbl>
      <w:tblPr>
        <w:tblW w:w="0" w:type="auto"/>
        <w:tblLook w:val="0000" w:firstRow="0" w:lastRow="0" w:firstColumn="0" w:lastColumn="0" w:noHBand="0" w:noVBand="0"/>
      </w:tblPr>
      <w:tblGrid>
        <w:gridCol w:w="9072"/>
      </w:tblGrid>
      <w:tr w:rsidR="00713B42" w14:paraId="63CAA468" w14:textId="77777777" w:rsidTr="00713B42">
        <w:tc>
          <w:tcPr>
            <w:tcW w:w="9117" w:type="dxa"/>
          </w:tcPr>
          <w:p w14:paraId="278CE8C5" w14:textId="77777777" w:rsidR="00713B42" w:rsidRDefault="00713B42" w:rsidP="00713B42">
            <w:pPr>
              <w:spacing w:line="360" w:lineRule="auto"/>
              <w:jc w:val="both"/>
              <w:rPr>
                <w:color w:val="000000"/>
                <w:lang w:val="pl-PL" w:eastAsia="ko-KR"/>
              </w:rPr>
            </w:pPr>
            <w:r>
              <w:rPr>
                <w:color w:val="000000"/>
                <w:lang w:val="pl-PL" w:eastAsia="ko-KR"/>
              </w:rPr>
              <w:t>2.1. Vẽ các ký hiệu phòng ốc và mặt bằng xây dựng</w:t>
            </w:r>
          </w:p>
        </w:tc>
      </w:tr>
      <w:tr w:rsidR="00713B42" w14:paraId="012139E8" w14:textId="77777777" w:rsidTr="00713B42">
        <w:tc>
          <w:tcPr>
            <w:tcW w:w="9117" w:type="dxa"/>
          </w:tcPr>
          <w:p w14:paraId="701217A0" w14:textId="77777777" w:rsidR="00713B42" w:rsidRDefault="00713B42" w:rsidP="00713B42">
            <w:pPr>
              <w:spacing w:line="360" w:lineRule="auto"/>
              <w:jc w:val="both"/>
              <w:rPr>
                <w:color w:val="000000"/>
                <w:lang w:val="pl-PL" w:eastAsia="ko-KR"/>
              </w:rPr>
            </w:pPr>
            <w:r>
              <w:rPr>
                <w:color w:val="000000"/>
                <w:lang w:val="pl-PL" w:eastAsia="ko-KR"/>
              </w:rPr>
              <w:t xml:space="preserve">2.2. Vẽ các ký hiệu điện trong sơ đồ điện chiếu sáng. </w:t>
            </w:r>
          </w:p>
        </w:tc>
      </w:tr>
      <w:tr w:rsidR="00713B42" w14:paraId="7A030BB6" w14:textId="77777777" w:rsidTr="00713B42">
        <w:tc>
          <w:tcPr>
            <w:tcW w:w="9117" w:type="dxa"/>
          </w:tcPr>
          <w:p w14:paraId="72B73898" w14:textId="77777777" w:rsidR="00713B42" w:rsidRDefault="00713B42" w:rsidP="00713B42">
            <w:pPr>
              <w:spacing w:line="360" w:lineRule="auto"/>
              <w:ind w:leftChars="-12" w:left="-3" w:hangingChars="11" w:hanging="31"/>
              <w:jc w:val="both"/>
              <w:rPr>
                <w:color w:val="000000"/>
              </w:rPr>
            </w:pPr>
            <w:r>
              <w:rPr>
                <w:color w:val="000000"/>
              </w:rPr>
              <w:t>2.2.1. Nguồn điện.</w:t>
            </w:r>
          </w:p>
        </w:tc>
      </w:tr>
      <w:tr w:rsidR="00713B42" w14:paraId="3572D796" w14:textId="77777777" w:rsidTr="00713B42">
        <w:tc>
          <w:tcPr>
            <w:tcW w:w="9117" w:type="dxa"/>
          </w:tcPr>
          <w:p w14:paraId="61E55175" w14:textId="77777777" w:rsidR="00713B42" w:rsidRDefault="00713B42" w:rsidP="00713B42">
            <w:pPr>
              <w:spacing w:line="360" w:lineRule="auto"/>
              <w:ind w:leftChars="-12" w:left="-3" w:hangingChars="11" w:hanging="31"/>
              <w:jc w:val="both"/>
              <w:rPr>
                <w:color w:val="000000"/>
              </w:rPr>
            </w:pPr>
            <w:r>
              <w:rPr>
                <w:color w:val="000000"/>
              </w:rPr>
              <w:t>2.2.2. Các loại đèn điện và thiết bị dùng điện.</w:t>
            </w:r>
          </w:p>
        </w:tc>
      </w:tr>
      <w:tr w:rsidR="00713B42" w14:paraId="5CF6D0F0" w14:textId="77777777" w:rsidTr="00713B42">
        <w:tc>
          <w:tcPr>
            <w:tcW w:w="9117" w:type="dxa"/>
          </w:tcPr>
          <w:p w14:paraId="11C5666B" w14:textId="77777777" w:rsidR="00713B42" w:rsidRDefault="00713B42" w:rsidP="00713B42">
            <w:pPr>
              <w:spacing w:line="360" w:lineRule="auto"/>
              <w:ind w:leftChars="-12" w:left="-3" w:hangingChars="11" w:hanging="31"/>
              <w:jc w:val="both"/>
              <w:rPr>
                <w:color w:val="000000"/>
              </w:rPr>
            </w:pPr>
            <w:r>
              <w:rPr>
                <w:color w:val="000000"/>
              </w:rPr>
              <w:t>2.2.3. Các loại thiết bị đóng cắt, bảo vệ.</w:t>
            </w:r>
          </w:p>
        </w:tc>
      </w:tr>
      <w:tr w:rsidR="00713B42" w14:paraId="24988822" w14:textId="77777777" w:rsidTr="00713B42">
        <w:tc>
          <w:tcPr>
            <w:tcW w:w="9117" w:type="dxa"/>
          </w:tcPr>
          <w:p w14:paraId="03BA7EA1" w14:textId="77777777" w:rsidR="00713B42" w:rsidRDefault="00713B42" w:rsidP="00713B42">
            <w:pPr>
              <w:spacing w:line="360" w:lineRule="auto"/>
              <w:ind w:leftChars="-12" w:left="-3" w:hangingChars="11" w:hanging="31"/>
              <w:jc w:val="both"/>
              <w:rPr>
                <w:color w:val="000000"/>
              </w:rPr>
            </w:pPr>
            <w:r>
              <w:rPr>
                <w:color w:val="000000"/>
              </w:rPr>
              <w:t>2.2.4. Các loại thiết bị đo lường.</w:t>
            </w:r>
          </w:p>
        </w:tc>
      </w:tr>
      <w:tr w:rsidR="00713B42" w14:paraId="682358D4" w14:textId="77777777" w:rsidTr="00713B42">
        <w:tc>
          <w:tcPr>
            <w:tcW w:w="9117" w:type="dxa"/>
          </w:tcPr>
          <w:p w14:paraId="0AAB492F" w14:textId="77777777" w:rsidR="00713B42" w:rsidRDefault="00713B42" w:rsidP="00713B42">
            <w:pPr>
              <w:spacing w:line="360" w:lineRule="auto"/>
              <w:jc w:val="both"/>
              <w:rPr>
                <w:color w:val="000000"/>
                <w:lang w:eastAsia="ko-KR"/>
              </w:rPr>
            </w:pPr>
            <w:r>
              <w:rPr>
                <w:color w:val="000000"/>
                <w:lang w:eastAsia="ko-KR"/>
              </w:rPr>
              <w:lastRenderedPageBreak/>
              <w:t xml:space="preserve">2.3. Vẽ các ký hiệu điện trong sơ đồ điện công nghiệp. </w:t>
            </w:r>
          </w:p>
        </w:tc>
      </w:tr>
      <w:tr w:rsidR="00713B42" w14:paraId="1FB42888" w14:textId="77777777" w:rsidTr="00713B42">
        <w:tc>
          <w:tcPr>
            <w:tcW w:w="9117" w:type="dxa"/>
          </w:tcPr>
          <w:p w14:paraId="2F13A52B" w14:textId="77777777" w:rsidR="00713B42" w:rsidRDefault="00713B42" w:rsidP="00713B42">
            <w:pPr>
              <w:spacing w:line="360" w:lineRule="auto"/>
              <w:ind w:firstLineChars="3" w:firstLine="8"/>
              <w:jc w:val="both"/>
              <w:rPr>
                <w:color w:val="000000"/>
              </w:rPr>
            </w:pPr>
            <w:r>
              <w:rPr>
                <w:color w:val="000000"/>
              </w:rPr>
              <w:t>2.3.1. Các loại máy điện.</w:t>
            </w:r>
          </w:p>
        </w:tc>
      </w:tr>
      <w:tr w:rsidR="00713B42" w14:paraId="1FDB1C9C" w14:textId="77777777" w:rsidTr="00713B42">
        <w:tc>
          <w:tcPr>
            <w:tcW w:w="9117" w:type="dxa"/>
          </w:tcPr>
          <w:p w14:paraId="5D83AEF0" w14:textId="77777777" w:rsidR="00713B42" w:rsidRDefault="00713B42" w:rsidP="00713B42">
            <w:pPr>
              <w:spacing w:line="360" w:lineRule="auto"/>
              <w:ind w:firstLineChars="3" w:firstLine="8"/>
              <w:jc w:val="both"/>
              <w:rPr>
                <w:color w:val="000000"/>
              </w:rPr>
            </w:pPr>
            <w:r>
              <w:rPr>
                <w:color w:val="000000"/>
              </w:rPr>
              <w:t>2.3.2. Các loại thiết bị đóng cắt, điều khiển.</w:t>
            </w:r>
          </w:p>
        </w:tc>
      </w:tr>
      <w:tr w:rsidR="00713B42" w14:paraId="7D6D5CE1" w14:textId="77777777" w:rsidTr="00713B42">
        <w:tc>
          <w:tcPr>
            <w:tcW w:w="9117" w:type="dxa"/>
          </w:tcPr>
          <w:p w14:paraId="33E543F8" w14:textId="77777777" w:rsidR="00713B42" w:rsidRDefault="00713B42" w:rsidP="00713B42">
            <w:pPr>
              <w:spacing w:line="360" w:lineRule="auto"/>
              <w:jc w:val="both"/>
              <w:rPr>
                <w:color w:val="000000"/>
                <w:lang w:eastAsia="ko-KR"/>
              </w:rPr>
            </w:pPr>
            <w:r>
              <w:rPr>
                <w:color w:val="000000"/>
                <w:lang w:eastAsia="ko-KR"/>
              </w:rPr>
              <w:t xml:space="preserve">2.4. Vẽ các ký hiệu điện trong sơ đồ cung cấp điện. </w:t>
            </w:r>
          </w:p>
        </w:tc>
      </w:tr>
      <w:tr w:rsidR="00713B42" w14:paraId="434B26AF" w14:textId="77777777" w:rsidTr="00713B42">
        <w:tc>
          <w:tcPr>
            <w:tcW w:w="9117" w:type="dxa"/>
          </w:tcPr>
          <w:p w14:paraId="67911122" w14:textId="77777777" w:rsidR="00713B42" w:rsidRDefault="00713B42" w:rsidP="00713B42">
            <w:pPr>
              <w:spacing w:line="360" w:lineRule="auto"/>
              <w:ind w:firstLineChars="3" w:firstLine="8"/>
              <w:jc w:val="both"/>
              <w:rPr>
                <w:color w:val="000000"/>
              </w:rPr>
            </w:pPr>
            <w:r>
              <w:rPr>
                <w:color w:val="000000"/>
              </w:rPr>
              <w:t>2.4.1. Các loại thiết bị đóng cắt, đo lường, bảo vệ.</w:t>
            </w:r>
          </w:p>
        </w:tc>
      </w:tr>
      <w:tr w:rsidR="00713B42" w14:paraId="6FE79469" w14:textId="77777777" w:rsidTr="00713B42">
        <w:tc>
          <w:tcPr>
            <w:tcW w:w="9117" w:type="dxa"/>
          </w:tcPr>
          <w:p w14:paraId="3517DF8B" w14:textId="77777777" w:rsidR="00713B42" w:rsidRDefault="00713B42" w:rsidP="00713B42">
            <w:pPr>
              <w:spacing w:line="360" w:lineRule="auto"/>
              <w:ind w:firstLineChars="3" w:firstLine="8"/>
              <w:jc w:val="both"/>
              <w:rPr>
                <w:color w:val="000000"/>
              </w:rPr>
            </w:pPr>
            <w:r>
              <w:rPr>
                <w:color w:val="000000"/>
              </w:rPr>
              <w:t>2.4.2. Đường dây và phụ kiện đường dây.</w:t>
            </w:r>
          </w:p>
        </w:tc>
      </w:tr>
    </w:tbl>
    <w:p w14:paraId="223573D6" w14:textId="77777777" w:rsidR="00713B42" w:rsidRDefault="00713B42" w:rsidP="00713B42">
      <w:pPr>
        <w:spacing w:line="360" w:lineRule="auto"/>
        <w:ind w:firstLine="720"/>
        <w:jc w:val="center"/>
        <w:rPr>
          <w:b/>
          <w:bCs/>
          <w:color w:val="000000"/>
        </w:rPr>
      </w:pPr>
      <w:r>
        <w:rPr>
          <w:b/>
          <w:color w:val="000000"/>
          <w:lang w:eastAsia="ko-KR"/>
        </w:rPr>
        <w:t>Chương 3</w:t>
      </w:r>
      <w:r>
        <w:rPr>
          <w:color w:val="000000"/>
          <w:lang w:eastAsia="ko-KR"/>
        </w:rPr>
        <w:t>:</w:t>
      </w:r>
      <w:r>
        <w:rPr>
          <w:b/>
          <w:bCs/>
          <w:color w:val="000000"/>
        </w:rPr>
        <w:t xml:space="preserve"> </w:t>
      </w:r>
      <w:r>
        <w:rPr>
          <w:bCs/>
          <w:color w:val="000000"/>
        </w:rPr>
        <w:t>Vẽ sơ đồ điện</w:t>
      </w:r>
      <w:r>
        <w:rPr>
          <w:b/>
          <w:bCs/>
          <w:color w:val="000000"/>
        </w:rPr>
        <w:t xml:space="preserve">                                           </w:t>
      </w:r>
      <w:r>
        <w:rPr>
          <w:i/>
          <w:color w:val="000000"/>
          <w:lang w:val="vi-VN"/>
        </w:rPr>
        <w:t xml:space="preserve">Thời gian : </w:t>
      </w:r>
      <w:r>
        <w:rPr>
          <w:i/>
          <w:color w:val="000000"/>
        </w:rPr>
        <w:t>32</w:t>
      </w:r>
      <w:r>
        <w:rPr>
          <w:i/>
          <w:color w:val="000000"/>
          <w:lang w:val="vi-VN"/>
        </w:rPr>
        <w:t xml:space="preserve"> giờ</w:t>
      </w:r>
    </w:p>
    <w:p w14:paraId="77A99D99" w14:textId="77777777" w:rsidR="00713B42" w:rsidRDefault="00713B42" w:rsidP="00713B42">
      <w:pPr>
        <w:spacing w:line="360" w:lineRule="auto"/>
        <w:jc w:val="both"/>
        <w:outlineLvl w:val="0"/>
        <w:rPr>
          <w:i/>
          <w:iCs/>
          <w:color w:val="000000"/>
          <w:lang w:val="pl-PL" w:eastAsia="ko-KR"/>
        </w:rPr>
      </w:pPr>
      <w:r>
        <w:rPr>
          <w:i/>
          <w:iCs/>
          <w:color w:val="000000"/>
          <w:lang w:val="pl-PL" w:eastAsia="ko-KR"/>
        </w:rPr>
        <w:t>1. Mục tiêu:</w:t>
      </w:r>
    </w:p>
    <w:p w14:paraId="410FF403" w14:textId="77777777" w:rsidR="00713B42" w:rsidRDefault="00713B42" w:rsidP="00713B42">
      <w:pPr>
        <w:spacing w:line="360" w:lineRule="auto"/>
        <w:ind w:firstLine="567"/>
        <w:jc w:val="both"/>
        <w:rPr>
          <w:color w:val="000000"/>
          <w:lang w:val="vi-VN"/>
        </w:rPr>
      </w:pPr>
      <w:r>
        <w:rPr>
          <w:color w:val="000000"/>
          <w:lang w:val="pl-PL"/>
        </w:rPr>
        <w:t>- Vẽ được các bản vẽ điện cơ bản đúng tiêu chuẩn Việt Nam (TCVN)</w:t>
      </w:r>
    </w:p>
    <w:p w14:paraId="1C10F3A1" w14:textId="77777777" w:rsidR="00713B42" w:rsidRDefault="00713B42" w:rsidP="00713B42">
      <w:pPr>
        <w:spacing w:line="360" w:lineRule="auto"/>
        <w:ind w:firstLine="567"/>
        <w:jc w:val="both"/>
        <w:rPr>
          <w:color w:val="000000"/>
          <w:lang w:val="vi-VN"/>
        </w:rPr>
      </w:pPr>
      <w:r>
        <w:rPr>
          <w:color w:val="000000"/>
          <w:lang w:val="pl-PL"/>
        </w:rPr>
        <w:t>- Vẽ/phân tích được các bản vẽ điện chiếu sáng; bản vẽ lắp đặt điện; cung cấp điện;</w:t>
      </w:r>
      <w:r>
        <w:rPr>
          <w:color w:val="000000"/>
          <w:lang w:val="vi-VN"/>
        </w:rPr>
        <w:t xml:space="preserve"> </w:t>
      </w:r>
      <w:r>
        <w:rPr>
          <w:color w:val="000000"/>
          <w:lang w:val="pl-PL"/>
        </w:rPr>
        <w:t>theo tiêu chuẩn Việt Nam</w:t>
      </w:r>
      <w:r>
        <w:rPr>
          <w:color w:val="000000"/>
          <w:lang w:val="vi-VN"/>
        </w:rPr>
        <w:t>.</w:t>
      </w:r>
    </w:p>
    <w:p w14:paraId="515F277A" w14:textId="77777777" w:rsidR="00713B42" w:rsidRDefault="00713B42" w:rsidP="00713B42">
      <w:pPr>
        <w:spacing w:line="360" w:lineRule="auto"/>
        <w:ind w:firstLine="567"/>
        <w:jc w:val="both"/>
        <w:rPr>
          <w:color w:val="000000"/>
          <w:lang w:val="pl-PL"/>
        </w:rPr>
      </w:pPr>
      <w:r>
        <w:rPr>
          <w:color w:val="000000"/>
          <w:lang w:val="pl-PL"/>
        </w:rPr>
        <w:t>- Chuyển đổi qua lại được giữa các dạng sơ đồ theo các ký hiệu qui ước.</w:t>
      </w:r>
    </w:p>
    <w:p w14:paraId="4A7A51CE" w14:textId="77777777" w:rsidR="00713B42" w:rsidRDefault="00713B42" w:rsidP="00713B42">
      <w:pPr>
        <w:spacing w:line="360" w:lineRule="auto"/>
        <w:ind w:firstLine="567"/>
        <w:jc w:val="both"/>
        <w:rPr>
          <w:color w:val="000000"/>
          <w:lang w:val="vi-VN"/>
        </w:rPr>
      </w:pPr>
      <w:r>
        <w:rPr>
          <w:color w:val="000000"/>
          <w:lang w:val="pl-PL"/>
        </w:rPr>
        <w:t>- Dự trù được khối lượng vật tư cần thiết phục vụ quá trình thi công theo tiêu chuẩn qui định</w:t>
      </w:r>
      <w:r>
        <w:rPr>
          <w:color w:val="000000"/>
          <w:lang w:val="vi-VN"/>
        </w:rPr>
        <w:t>.</w:t>
      </w:r>
    </w:p>
    <w:p w14:paraId="51A1278C" w14:textId="77777777" w:rsidR="00713B42" w:rsidRDefault="00713B42" w:rsidP="00713B42">
      <w:pPr>
        <w:spacing w:line="360" w:lineRule="auto"/>
        <w:ind w:left="360" w:firstLineChars="50" w:firstLine="140"/>
        <w:contextualSpacing/>
        <w:jc w:val="both"/>
        <w:rPr>
          <w:color w:val="000000"/>
        </w:rPr>
      </w:pPr>
      <w:r>
        <w:rPr>
          <w:color w:val="000000"/>
        </w:rPr>
        <w:t>-  Sử dụng thành thạo một số phần mềm chuyên dùng để vẽ sơ đồ điện như: Autocad 2D, Cade_simu, Visio</w:t>
      </w:r>
    </w:p>
    <w:p w14:paraId="2E770C4A" w14:textId="77777777" w:rsidR="00713B42" w:rsidRDefault="00713B42" w:rsidP="00713B42">
      <w:pPr>
        <w:spacing w:line="360" w:lineRule="auto"/>
        <w:ind w:firstLine="567"/>
        <w:jc w:val="both"/>
        <w:rPr>
          <w:color w:val="000000"/>
          <w:lang w:val="pl-PL"/>
        </w:rPr>
      </w:pPr>
      <w:r>
        <w:rPr>
          <w:color w:val="000000"/>
          <w:lang w:val="pl-PL"/>
        </w:rPr>
        <w:t xml:space="preserve">- </w:t>
      </w:r>
      <w:r>
        <w:rPr>
          <w:iCs/>
          <w:color w:val="000000"/>
          <w:lang w:val="pl-PL"/>
        </w:rPr>
        <w:t xml:space="preserve">Rèn luyện được </w:t>
      </w:r>
      <w:r>
        <w:rPr>
          <w:color w:val="000000"/>
          <w:lang w:val="pl-PL"/>
        </w:rPr>
        <w:t>tính cẩn thận, tỉ mỉ, chính xác, chủ động và sáng tạo trong công việc.</w:t>
      </w:r>
    </w:p>
    <w:p w14:paraId="281F31F9" w14:textId="77777777" w:rsidR="00713B42" w:rsidRDefault="00713B42" w:rsidP="00713B42">
      <w:pPr>
        <w:spacing w:line="360" w:lineRule="auto"/>
        <w:jc w:val="both"/>
        <w:outlineLvl w:val="0"/>
        <w:rPr>
          <w:color w:val="000000"/>
          <w:lang w:val="vi-VN"/>
        </w:rPr>
      </w:pPr>
      <w:r>
        <w:rPr>
          <w:i/>
          <w:iCs/>
          <w:color w:val="000000"/>
        </w:rPr>
        <w:t xml:space="preserve">2. </w:t>
      </w:r>
      <w:r>
        <w:rPr>
          <w:i/>
          <w:iCs/>
          <w:color w:val="000000"/>
          <w:lang w:val="vi-VN"/>
        </w:rPr>
        <w:t>Nội dung</w:t>
      </w:r>
      <w:r>
        <w:rPr>
          <w:i/>
          <w:iCs/>
          <w:color w:val="000000"/>
        </w:rPr>
        <w:t xml:space="preserve"> chương</w:t>
      </w:r>
      <w:r>
        <w:rPr>
          <w:i/>
          <w:iCs/>
          <w:color w:val="000000"/>
          <w:lang w:val="vi-VN"/>
        </w:rPr>
        <w:t>:</w:t>
      </w:r>
    </w:p>
    <w:tbl>
      <w:tblPr>
        <w:tblW w:w="0" w:type="auto"/>
        <w:tblLook w:val="0000" w:firstRow="0" w:lastRow="0" w:firstColumn="0" w:lastColumn="0" w:noHBand="0" w:noVBand="0"/>
      </w:tblPr>
      <w:tblGrid>
        <w:gridCol w:w="9039"/>
      </w:tblGrid>
      <w:tr w:rsidR="00713B42" w14:paraId="04E1B42A" w14:textId="77777777" w:rsidTr="00713B42">
        <w:tc>
          <w:tcPr>
            <w:tcW w:w="9039" w:type="dxa"/>
          </w:tcPr>
          <w:p w14:paraId="4FCCF50C" w14:textId="77777777" w:rsidR="00713B42" w:rsidRDefault="00713B42" w:rsidP="00713B42">
            <w:pPr>
              <w:spacing w:line="360" w:lineRule="auto"/>
              <w:ind w:left="124"/>
              <w:jc w:val="both"/>
              <w:rPr>
                <w:color w:val="000000"/>
              </w:rPr>
            </w:pPr>
            <w:r>
              <w:rPr>
                <w:color w:val="000000"/>
              </w:rPr>
              <w:t>2.1 Vẽ sơ đồ mặt bằng, sơ đồ vị trí.</w:t>
            </w:r>
          </w:p>
        </w:tc>
      </w:tr>
      <w:tr w:rsidR="00713B42" w14:paraId="07140A01" w14:textId="77777777" w:rsidTr="00713B42">
        <w:tc>
          <w:tcPr>
            <w:tcW w:w="9039" w:type="dxa"/>
          </w:tcPr>
          <w:p w14:paraId="61C96AD3" w14:textId="77777777" w:rsidR="00713B42" w:rsidRDefault="00713B42" w:rsidP="00713B42">
            <w:pPr>
              <w:spacing w:line="360" w:lineRule="auto"/>
              <w:ind w:left="124"/>
              <w:jc w:val="both"/>
              <w:rPr>
                <w:color w:val="000000"/>
              </w:rPr>
            </w:pPr>
            <w:r>
              <w:rPr>
                <w:color w:val="000000"/>
              </w:rPr>
              <w:t>2.2 Vẽ sơ đồ</w:t>
            </w:r>
            <w:r>
              <w:rPr>
                <w:color w:val="000000"/>
                <w:lang w:val="vi-VN"/>
              </w:rPr>
              <w:t xml:space="preserve"> nguyên lý và sơ đồ</w:t>
            </w:r>
            <w:r>
              <w:rPr>
                <w:color w:val="000000"/>
              </w:rPr>
              <w:t xml:space="preserve"> nối dây</w:t>
            </w:r>
            <w:r>
              <w:rPr>
                <w:color w:val="000000"/>
                <w:lang w:val="vi-VN"/>
              </w:rPr>
              <w:t xml:space="preserve"> </w:t>
            </w:r>
          </w:p>
        </w:tc>
      </w:tr>
      <w:tr w:rsidR="00713B42" w14:paraId="2964DF2C" w14:textId="77777777" w:rsidTr="00713B42">
        <w:tc>
          <w:tcPr>
            <w:tcW w:w="9039" w:type="dxa"/>
          </w:tcPr>
          <w:p w14:paraId="26D08AAD" w14:textId="77777777" w:rsidR="00713B42" w:rsidRDefault="00713B42" w:rsidP="00713B42">
            <w:pPr>
              <w:spacing w:line="360" w:lineRule="auto"/>
              <w:ind w:left="124"/>
              <w:jc w:val="both"/>
              <w:rPr>
                <w:color w:val="000000"/>
                <w:lang w:val="vi-VN"/>
              </w:rPr>
            </w:pPr>
            <w:r>
              <w:rPr>
                <w:color w:val="000000"/>
              </w:rPr>
              <w:t xml:space="preserve">2.3 </w:t>
            </w:r>
            <w:r>
              <w:rPr>
                <w:color w:val="000000"/>
                <w:lang w:val="vi-VN"/>
              </w:rPr>
              <w:t>Vẽ sơ đồ đơn tuyến</w:t>
            </w:r>
          </w:p>
        </w:tc>
      </w:tr>
      <w:tr w:rsidR="00713B42" w14:paraId="2C3AA6F3" w14:textId="77777777" w:rsidTr="00713B42">
        <w:tc>
          <w:tcPr>
            <w:tcW w:w="9039" w:type="dxa"/>
          </w:tcPr>
          <w:p w14:paraId="1DD26A09" w14:textId="77777777" w:rsidR="00713B42" w:rsidRDefault="00713B42" w:rsidP="00713B42">
            <w:pPr>
              <w:spacing w:line="360" w:lineRule="auto"/>
              <w:ind w:left="124"/>
              <w:jc w:val="both"/>
              <w:rPr>
                <w:color w:val="000000"/>
                <w:lang w:val="vi-VN"/>
              </w:rPr>
            </w:pPr>
            <w:r>
              <w:rPr>
                <w:color w:val="000000"/>
              </w:rPr>
              <w:t xml:space="preserve">2.4 </w:t>
            </w:r>
            <w:r>
              <w:rPr>
                <w:color w:val="000000"/>
                <w:lang w:val="vi-VN"/>
              </w:rPr>
              <w:t xml:space="preserve">Nguyên tắc chuyển đổi các dạng sơ đồ </w:t>
            </w:r>
          </w:p>
        </w:tc>
      </w:tr>
      <w:tr w:rsidR="00713B42" w14:paraId="298A3E86" w14:textId="77777777" w:rsidTr="00713B42">
        <w:tc>
          <w:tcPr>
            <w:tcW w:w="9039" w:type="dxa"/>
          </w:tcPr>
          <w:p w14:paraId="61237D49" w14:textId="77777777" w:rsidR="00713B42" w:rsidRDefault="00713B42" w:rsidP="00713B42">
            <w:pPr>
              <w:spacing w:line="360" w:lineRule="auto"/>
              <w:ind w:left="124"/>
              <w:jc w:val="both"/>
              <w:rPr>
                <w:color w:val="000000"/>
                <w:lang w:val="vi-VN"/>
              </w:rPr>
            </w:pPr>
            <w:r>
              <w:rPr>
                <w:color w:val="000000"/>
              </w:rPr>
              <w:t xml:space="preserve">2.5 </w:t>
            </w:r>
            <w:r>
              <w:rPr>
                <w:color w:val="000000"/>
                <w:lang w:val="vi-VN"/>
              </w:rPr>
              <w:t xml:space="preserve">Bài </w:t>
            </w:r>
            <w:r>
              <w:rPr>
                <w:color w:val="000000"/>
              </w:rPr>
              <w:t>t</w:t>
            </w:r>
            <w:r>
              <w:rPr>
                <w:color w:val="000000"/>
                <w:lang w:val="vi-VN"/>
              </w:rPr>
              <w:t>ập</w:t>
            </w:r>
            <w:r>
              <w:rPr>
                <w:color w:val="000000"/>
              </w:rPr>
              <w:t xml:space="preserve"> vận dụng</w:t>
            </w:r>
          </w:p>
        </w:tc>
      </w:tr>
      <w:tr w:rsidR="00713B42" w14:paraId="47E16DD1" w14:textId="77777777" w:rsidTr="00713B42">
        <w:tc>
          <w:tcPr>
            <w:tcW w:w="9039" w:type="dxa"/>
          </w:tcPr>
          <w:p w14:paraId="378D6ED3" w14:textId="77777777" w:rsidR="00713B42" w:rsidRDefault="00713B42" w:rsidP="00713B42">
            <w:pPr>
              <w:spacing w:line="360" w:lineRule="auto"/>
              <w:ind w:left="124"/>
              <w:jc w:val="both"/>
              <w:rPr>
                <w:color w:val="000000"/>
                <w:lang w:val="vi-VN"/>
              </w:rPr>
            </w:pPr>
            <w:r>
              <w:rPr>
                <w:color w:val="000000"/>
              </w:rPr>
              <w:t xml:space="preserve">2.6 </w:t>
            </w:r>
            <w:r>
              <w:rPr>
                <w:color w:val="000000"/>
                <w:lang w:val="vi-VN"/>
              </w:rPr>
              <w:t>D</w:t>
            </w:r>
            <w:r>
              <w:rPr>
                <w:color w:val="000000"/>
              </w:rPr>
              <w:t>ự trù vật tư.</w:t>
            </w:r>
          </w:p>
        </w:tc>
      </w:tr>
      <w:tr w:rsidR="00713B42" w14:paraId="39EF9ACA" w14:textId="77777777" w:rsidTr="00713B42">
        <w:tc>
          <w:tcPr>
            <w:tcW w:w="9039" w:type="dxa"/>
          </w:tcPr>
          <w:p w14:paraId="2E3ECA9C" w14:textId="77777777" w:rsidR="00713B42" w:rsidRDefault="00713B42" w:rsidP="00713B42">
            <w:pPr>
              <w:spacing w:line="360" w:lineRule="auto"/>
              <w:ind w:left="124"/>
              <w:jc w:val="both"/>
              <w:rPr>
                <w:color w:val="000000"/>
                <w:lang w:val="vi-VN"/>
              </w:rPr>
            </w:pPr>
            <w:r>
              <w:rPr>
                <w:color w:val="000000"/>
              </w:rPr>
              <w:t>2.7 Giới thiệu một số phần mềm chuyên dụng</w:t>
            </w:r>
          </w:p>
        </w:tc>
      </w:tr>
      <w:tr w:rsidR="00713B42" w14:paraId="25ECA33F" w14:textId="77777777" w:rsidTr="00713B42">
        <w:tc>
          <w:tcPr>
            <w:tcW w:w="9039" w:type="dxa"/>
          </w:tcPr>
          <w:p w14:paraId="3812023D" w14:textId="77777777" w:rsidR="00713B42" w:rsidRDefault="00713B42" w:rsidP="00713B42">
            <w:pPr>
              <w:spacing w:line="360" w:lineRule="auto"/>
              <w:ind w:firstLineChars="50" w:firstLine="140"/>
              <w:jc w:val="both"/>
              <w:rPr>
                <w:color w:val="000000"/>
                <w:lang w:val="vi-VN"/>
              </w:rPr>
            </w:pPr>
            <w:r>
              <w:rPr>
                <w:color w:val="000000"/>
              </w:rPr>
              <w:t>2.8 Vận dụng phần mềm vẽ sơ đồ điện</w:t>
            </w:r>
          </w:p>
        </w:tc>
      </w:tr>
    </w:tbl>
    <w:p w14:paraId="023F6D80" w14:textId="77777777" w:rsidR="00713B42" w:rsidRDefault="00713B42" w:rsidP="00713B42">
      <w:pPr>
        <w:spacing w:line="360" w:lineRule="auto"/>
        <w:jc w:val="both"/>
        <w:rPr>
          <w:b/>
          <w:bCs/>
          <w:color w:val="000000"/>
        </w:rPr>
      </w:pPr>
      <w:r>
        <w:rPr>
          <w:b/>
          <w:bCs/>
          <w:color w:val="000000"/>
        </w:rPr>
        <w:t xml:space="preserve">IV. Điều kiện thực hiện môn học: </w:t>
      </w:r>
    </w:p>
    <w:p w14:paraId="56587129" w14:textId="77777777" w:rsidR="00713B42" w:rsidRDefault="00713B42" w:rsidP="00713B42">
      <w:pPr>
        <w:spacing w:line="360" w:lineRule="auto"/>
        <w:jc w:val="both"/>
        <w:outlineLvl w:val="0"/>
        <w:rPr>
          <w:color w:val="000000"/>
        </w:rPr>
      </w:pPr>
      <w:r>
        <w:rPr>
          <w:color w:val="000000"/>
        </w:rPr>
        <w:t>1. Phòng học chuyên môn hóa/ nhà xưởng:</w:t>
      </w:r>
    </w:p>
    <w:p w14:paraId="19FA0B70" w14:textId="77777777" w:rsidR="00713B42" w:rsidRDefault="00713B42" w:rsidP="00713B42">
      <w:pPr>
        <w:spacing w:line="360" w:lineRule="auto"/>
        <w:ind w:left="-6" w:firstLine="715"/>
        <w:jc w:val="both"/>
        <w:rPr>
          <w:bCs/>
          <w:color w:val="000000"/>
          <w:lang w:eastAsia="ko-KR"/>
        </w:rPr>
      </w:pPr>
      <w:r>
        <w:rPr>
          <w:bCs/>
          <w:color w:val="000000"/>
          <w:lang w:eastAsia="ko-KR"/>
        </w:rPr>
        <w:t>+ Phòng học chuyên môn về lý thuyết</w:t>
      </w:r>
    </w:p>
    <w:p w14:paraId="2895947E" w14:textId="77777777" w:rsidR="00713B42" w:rsidRDefault="00713B42" w:rsidP="00713B42">
      <w:pPr>
        <w:spacing w:line="360" w:lineRule="auto"/>
        <w:jc w:val="both"/>
        <w:outlineLvl w:val="0"/>
        <w:rPr>
          <w:color w:val="000000"/>
        </w:rPr>
      </w:pPr>
      <w:r>
        <w:rPr>
          <w:color w:val="000000"/>
        </w:rPr>
        <w:lastRenderedPageBreak/>
        <w:t>2. Trang thiết bị máy móc:</w:t>
      </w:r>
    </w:p>
    <w:p w14:paraId="0D6E6039" w14:textId="77777777" w:rsidR="00713B42" w:rsidRDefault="00713B42" w:rsidP="00713B42">
      <w:pPr>
        <w:spacing w:line="360" w:lineRule="auto"/>
        <w:ind w:left="-6" w:firstLine="715"/>
        <w:jc w:val="both"/>
        <w:rPr>
          <w:bCs/>
          <w:color w:val="000000"/>
          <w:lang w:eastAsia="ko-KR"/>
        </w:rPr>
      </w:pPr>
      <w:r>
        <w:rPr>
          <w:bCs/>
          <w:color w:val="000000"/>
          <w:lang w:eastAsia="ko-KR"/>
        </w:rPr>
        <w:t>+ PC, phần mềm chuyên dùng.</w:t>
      </w:r>
    </w:p>
    <w:p w14:paraId="5E6E11E5" w14:textId="77777777" w:rsidR="00713B42" w:rsidRDefault="00713B42" w:rsidP="00713B42">
      <w:pPr>
        <w:spacing w:line="360" w:lineRule="auto"/>
        <w:ind w:left="-6" w:firstLine="715"/>
        <w:jc w:val="both"/>
        <w:rPr>
          <w:bCs/>
          <w:color w:val="000000"/>
          <w:lang w:eastAsia="ko-KR"/>
        </w:rPr>
      </w:pPr>
      <w:r>
        <w:rPr>
          <w:bCs/>
          <w:color w:val="000000"/>
          <w:lang w:eastAsia="ko-KR"/>
        </w:rPr>
        <w:t>+ Projector, overhead.</w:t>
      </w:r>
    </w:p>
    <w:p w14:paraId="3FB157F5" w14:textId="77777777" w:rsidR="00713B42" w:rsidRDefault="00713B42" w:rsidP="00713B42">
      <w:pPr>
        <w:spacing w:line="360" w:lineRule="auto"/>
        <w:jc w:val="both"/>
        <w:outlineLvl w:val="0"/>
        <w:rPr>
          <w:color w:val="000000"/>
        </w:rPr>
      </w:pPr>
      <w:r>
        <w:rPr>
          <w:color w:val="000000"/>
        </w:rPr>
        <w:t>3. Học liệu, dụng cụ, nguyên vật liệu:</w:t>
      </w:r>
    </w:p>
    <w:p w14:paraId="11881CB6" w14:textId="77777777" w:rsidR="00713B42" w:rsidRDefault="00713B42" w:rsidP="00713B42">
      <w:pPr>
        <w:spacing w:line="360" w:lineRule="auto"/>
        <w:ind w:left="-6" w:firstLine="715"/>
        <w:jc w:val="both"/>
        <w:rPr>
          <w:bCs/>
          <w:color w:val="000000"/>
          <w:lang w:eastAsia="ko-KR"/>
        </w:rPr>
      </w:pPr>
      <w:r>
        <w:rPr>
          <w:bCs/>
          <w:color w:val="000000"/>
          <w:lang w:eastAsia="ko-KR"/>
        </w:rPr>
        <w:t>+ Giấy vẽ các loại; một số bản vẽ mẫu.</w:t>
      </w:r>
    </w:p>
    <w:p w14:paraId="2DC22944" w14:textId="77777777" w:rsidR="00713B42" w:rsidRDefault="00713B42" w:rsidP="00713B42">
      <w:pPr>
        <w:spacing w:line="360" w:lineRule="auto"/>
        <w:ind w:left="-6" w:firstLine="715"/>
        <w:jc w:val="both"/>
        <w:rPr>
          <w:bCs/>
          <w:color w:val="000000"/>
          <w:lang w:eastAsia="ko-KR"/>
        </w:rPr>
      </w:pPr>
      <w:r>
        <w:rPr>
          <w:bCs/>
          <w:color w:val="000000"/>
          <w:lang w:eastAsia="ko-KR"/>
        </w:rPr>
        <w:t>+ Dụng cụ vẽ các loại.</w:t>
      </w:r>
    </w:p>
    <w:p w14:paraId="0CB5E38F" w14:textId="77777777" w:rsidR="00713B42" w:rsidRDefault="00713B42" w:rsidP="00713B42">
      <w:pPr>
        <w:spacing w:line="360" w:lineRule="auto"/>
        <w:ind w:left="-6" w:firstLine="715"/>
        <w:jc w:val="both"/>
        <w:rPr>
          <w:bCs/>
          <w:color w:val="000000"/>
          <w:lang w:eastAsia="ko-KR"/>
        </w:rPr>
      </w:pPr>
      <w:r>
        <w:rPr>
          <w:bCs/>
          <w:color w:val="000000"/>
          <w:lang w:eastAsia="ko-KR"/>
        </w:rPr>
        <w:t>+ Bản vẽ kỹ thuật.</w:t>
      </w:r>
    </w:p>
    <w:p w14:paraId="38E78DDC" w14:textId="77777777" w:rsidR="00713B42" w:rsidRDefault="00713B42" w:rsidP="00713B42">
      <w:pPr>
        <w:spacing w:line="360" w:lineRule="auto"/>
        <w:ind w:left="-6" w:firstLine="715"/>
        <w:jc w:val="both"/>
        <w:rPr>
          <w:bCs/>
          <w:color w:val="000000"/>
          <w:lang w:eastAsia="ko-KR"/>
        </w:rPr>
      </w:pPr>
      <w:r>
        <w:rPr>
          <w:bCs/>
          <w:color w:val="000000"/>
          <w:lang w:eastAsia="ko-KR"/>
        </w:rPr>
        <w:t>+ Mô hình hệ thống cung cấp điện cho một căn hộ hoặc một xưởng công nghiệp.</w:t>
      </w:r>
    </w:p>
    <w:p w14:paraId="263A1182" w14:textId="77777777" w:rsidR="00713B42" w:rsidRDefault="00713B42" w:rsidP="00713B42">
      <w:pPr>
        <w:spacing w:line="360" w:lineRule="auto"/>
        <w:ind w:left="-6" w:firstLine="715"/>
        <w:jc w:val="both"/>
        <w:rPr>
          <w:bCs/>
          <w:color w:val="000000"/>
          <w:lang w:eastAsia="ko-KR"/>
        </w:rPr>
      </w:pPr>
      <w:r>
        <w:rPr>
          <w:bCs/>
          <w:color w:val="000000"/>
          <w:lang w:eastAsia="ko-KR"/>
        </w:rPr>
        <w:t>+ Mô hình các mạch điện, mạng điện cơ bản.</w:t>
      </w:r>
    </w:p>
    <w:p w14:paraId="1CBE60E0" w14:textId="77777777" w:rsidR="00713B42" w:rsidRDefault="00713B42" w:rsidP="00713B42">
      <w:pPr>
        <w:spacing w:line="360" w:lineRule="auto"/>
        <w:ind w:left="-6" w:firstLine="715"/>
        <w:jc w:val="both"/>
        <w:rPr>
          <w:bCs/>
          <w:color w:val="000000"/>
          <w:lang w:eastAsia="ko-KR"/>
        </w:rPr>
      </w:pPr>
      <w:r>
        <w:rPr>
          <w:bCs/>
          <w:color w:val="000000"/>
          <w:lang w:eastAsia="ko-KR"/>
        </w:rPr>
        <w:t>+ Một số khí cụ điện: cầu dao, cầu chì, các loại công tắc, các loại đèn điện...</w:t>
      </w:r>
    </w:p>
    <w:p w14:paraId="4E973123" w14:textId="77777777" w:rsidR="00713B42" w:rsidRDefault="00713B42" w:rsidP="00713B42">
      <w:pPr>
        <w:spacing w:line="360" w:lineRule="auto"/>
        <w:jc w:val="both"/>
        <w:outlineLvl w:val="0"/>
        <w:rPr>
          <w:color w:val="000000"/>
        </w:rPr>
      </w:pPr>
      <w:r>
        <w:rPr>
          <w:color w:val="000000"/>
        </w:rPr>
        <w:t>4. Các điều kiện khác: không</w:t>
      </w:r>
    </w:p>
    <w:p w14:paraId="1944FBA9" w14:textId="77777777" w:rsidR="00713B42" w:rsidRDefault="00713B42" w:rsidP="00713B42">
      <w:pPr>
        <w:spacing w:line="360" w:lineRule="auto"/>
        <w:jc w:val="both"/>
        <w:outlineLvl w:val="0"/>
        <w:rPr>
          <w:b/>
          <w:bCs/>
          <w:color w:val="000000"/>
        </w:rPr>
      </w:pPr>
      <w:r>
        <w:rPr>
          <w:b/>
          <w:bCs/>
          <w:color w:val="000000"/>
        </w:rPr>
        <w:t xml:space="preserve">V. Nội dung và phương pháp, đánh giá </w:t>
      </w:r>
    </w:p>
    <w:p w14:paraId="0677441C" w14:textId="77777777" w:rsidR="00713B42" w:rsidRDefault="00713B42" w:rsidP="00713B42">
      <w:pPr>
        <w:spacing w:line="360" w:lineRule="auto"/>
        <w:jc w:val="both"/>
        <w:rPr>
          <w:color w:val="000000"/>
        </w:rPr>
      </w:pPr>
      <w:r>
        <w:rPr>
          <w:color w:val="000000"/>
        </w:rPr>
        <w:t>1. Nội dung:</w:t>
      </w:r>
    </w:p>
    <w:p w14:paraId="287CA51D" w14:textId="77777777" w:rsidR="00713B42" w:rsidRDefault="00713B42" w:rsidP="00713B42">
      <w:pPr>
        <w:spacing w:line="360" w:lineRule="auto"/>
        <w:ind w:firstLine="284"/>
        <w:jc w:val="both"/>
        <w:rPr>
          <w:color w:val="000000"/>
        </w:rPr>
      </w:pPr>
      <w:r>
        <w:rPr>
          <w:color w:val="000000"/>
        </w:rPr>
        <w:t>- Kiến thức:</w:t>
      </w:r>
    </w:p>
    <w:p w14:paraId="50D71330" w14:textId="77777777" w:rsidR="00713B42" w:rsidRDefault="00713B42" w:rsidP="00713B42">
      <w:pPr>
        <w:spacing w:line="360" w:lineRule="auto"/>
        <w:ind w:firstLine="540"/>
        <w:jc w:val="both"/>
        <w:rPr>
          <w:bCs/>
          <w:color w:val="000000"/>
          <w:lang w:eastAsia="ko-KR"/>
        </w:rPr>
      </w:pPr>
      <w:r>
        <w:rPr>
          <w:bCs/>
          <w:color w:val="000000"/>
          <w:lang w:eastAsia="ko-KR"/>
        </w:rPr>
        <w:t xml:space="preserve">+ </w:t>
      </w:r>
      <w:r>
        <w:rPr>
          <w:bCs/>
          <w:color w:val="000000"/>
          <w:lang w:val="vi-VN" w:eastAsia="ko-KR"/>
        </w:rPr>
        <w:t>Nhận biết được</w:t>
      </w:r>
      <w:r>
        <w:rPr>
          <w:bCs/>
          <w:color w:val="000000"/>
          <w:lang w:eastAsia="ko-KR"/>
        </w:rPr>
        <w:t xml:space="preserve"> các ký hiệu qui ước chính xác về đường nét, kích thước.</w:t>
      </w:r>
    </w:p>
    <w:p w14:paraId="6608077B" w14:textId="77777777" w:rsidR="00713B42" w:rsidRDefault="00713B42" w:rsidP="00713B42">
      <w:pPr>
        <w:spacing w:line="360" w:lineRule="auto"/>
        <w:ind w:firstLine="540"/>
        <w:jc w:val="both"/>
        <w:rPr>
          <w:bCs/>
          <w:color w:val="000000"/>
          <w:lang w:val="vi-VN" w:eastAsia="ko-KR"/>
        </w:rPr>
      </w:pPr>
      <w:r>
        <w:rPr>
          <w:bCs/>
          <w:color w:val="000000"/>
          <w:lang w:eastAsia="ko-KR"/>
        </w:rPr>
        <w:t>+</w:t>
      </w:r>
      <w:r>
        <w:rPr>
          <w:bCs/>
          <w:color w:val="000000"/>
          <w:lang w:val="vi-VN" w:eastAsia="ko-KR"/>
        </w:rPr>
        <w:t xml:space="preserve"> Nhận biết </w:t>
      </w:r>
      <w:r>
        <w:rPr>
          <w:bCs/>
          <w:color w:val="000000"/>
          <w:lang w:eastAsia="ko-KR"/>
        </w:rPr>
        <w:t>được sơ đồ nguyên lý hoặc sơ đồ nối dây</w:t>
      </w:r>
      <w:r>
        <w:rPr>
          <w:bCs/>
          <w:color w:val="000000"/>
          <w:lang w:val="vi-VN" w:eastAsia="ko-KR"/>
        </w:rPr>
        <w:t xml:space="preserve"> và </w:t>
      </w:r>
      <w:r>
        <w:rPr>
          <w:bCs/>
          <w:color w:val="000000"/>
          <w:lang w:eastAsia="ko-KR"/>
        </w:rPr>
        <w:t>sơ đồ đơn tuyến</w:t>
      </w:r>
      <w:r>
        <w:rPr>
          <w:bCs/>
          <w:color w:val="000000"/>
          <w:lang w:val="vi-VN" w:eastAsia="ko-KR"/>
        </w:rPr>
        <w:t>.</w:t>
      </w:r>
    </w:p>
    <w:p w14:paraId="5D13DADD" w14:textId="77777777" w:rsidR="00713B42" w:rsidRDefault="00713B42" w:rsidP="00713B42">
      <w:pPr>
        <w:spacing w:line="360" w:lineRule="auto"/>
        <w:ind w:firstLine="284"/>
        <w:jc w:val="both"/>
        <w:rPr>
          <w:color w:val="000000"/>
          <w:lang w:val="vi-VN"/>
        </w:rPr>
      </w:pPr>
      <w:r>
        <w:rPr>
          <w:color w:val="000000"/>
          <w:lang w:val="vi-VN"/>
        </w:rPr>
        <w:t>- Kỹ năng:</w:t>
      </w:r>
    </w:p>
    <w:p w14:paraId="5DC040AD" w14:textId="77777777" w:rsidR="00713B42" w:rsidRDefault="00713B42" w:rsidP="00713B42">
      <w:pPr>
        <w:spacing w:line="360" w:lineRule="auto"/>
        <w:ind w:firstLine="540"/>
        <w:jc w:val="both"/>
        <w:rPr>
          <w:bCs/>
          <w:color w:val="000000"/>
          <w:lang w:val="vi-VN" w:eastAsia="ko-KR"/>
        </w:rPr>
      </w:pPr>
      <w:r>
        <w:rPr>
          <w:bCs/>
          <w:color w:val="000000"/>
          <w:lang w:val="vi-VN" w:eastAsia="ko-KR"/>
        </w:rPr>
        <w:t>+ Đọc, phân tích các bản vẽ điện, đề xuất phương án thi công hợp lý.</w:t>
      </w:r>
    </w:p>
    <w:p w14:paraId="337E185F" w14:textId="77777777" w:rsidR="00713B42" w:rsidRDefault="00713B42" w:rsidP="00713B42">
      <w:pPr>
        <w:spacing w:line="360" w:lineRule="auto"/>
        <w:ind w:firstLine="540"/>
        <w:jc w:val="both"/>
        <w:rPr>
          <w:bCs/>
          <w:color w:val="000000"/>
          <w:lang w:val="vi-VN" w:eastAsia="ko-KR"/>
        </w:rPr>
      </w:pPr>
      <w:r>
        <w:rPr>
          <w:bCs/>
          <w:color w:val="000000"/>
          <w:lang w:val="vi-VN" w:eastAsia="ko-KR"/>
        </w:rPr>
        <w:t>+ Biết cách chuyển đổi được từ sơ đồ nguyên lý hoặc sơ đồ nối dây sang sơ đồ đơn tuyến và ngược lại.</w:t>
      </w:r>
    </w:p>
    <w:p w14:paraId="0779C118" w14:textId="77777777" w:rsidR="00713B42" w:rsidRDefault="00713B42" w:rsidP="00713B42">
      <w:pPr>
        <w:spacing w:line="360" w:lineRule="auto"/>
        <w:ind w:firstLine="284"/>
        <w:jc w:val="both"/>
        <w:rPr>
          <w:bCs/>
          <w:color w:val="000000"/>
          <w:lang w:val="vi-VN" w:eastAsia="ko-KR"/>
        </w:rPr>
      </w:pPr>
      <w:r>
        <w:rPr>
          <w:color w:val="000000"/>
          <w:lang w:val="vi-VN"/>
        </w:rPr>
        <w:t>- Năng lực tự chủ và trách nhiệm:</w:t>
      </w:r>
      <w:r>
        <w:rPr>
          <w:bCs/>
          <w:color w:val="000000"/>
          <w:lang w:val="vi-VN" w:eastAsia="ko-KR"/>
        </w:rPr>
        <w:t xml:space="preserve"> Nghiêm túc, tích cực, tự giác trong học tập.</w:t>
      </w:r>
    </w:p>
    <w:p w14:paraId="64F15B42" w14:textId="77777777" w:rsidR="00713B42" w:rsidRDefault="00713B42" w:rsidP="00713B42">
      <w:pPr>
        <w:spacing w:line="360" w:lineRule="auto"/>
        <w:jc w:val="both"/>
        <w:rPr>
          <w:bCs/>
          <w:color w:val="000000"/>
          <w:lang w:val="vi-VN" w:eastAsia="ko-KR"/>
        </w:rPr>
      </w:pPr>
      <w:r>
        <w:rPr>
          <w:color w:val="000000"/>
          <w:lang w:val="vi-VN"/>
        </w:rPr>
        <w:t>2. Phương pháp:</w:t>
      </w:r>
      <w:r>
        <w:rPr>
          <w:bCs/>
          <w:color w:val="000000"/>
          <w:lang w:val="vi-VN" w:eastAsia="ko-KR"/>
        </w:rPr>
        <w:t xml:space="preserve"> </w:t>
      </w:r>
      <w:r>
        <w:rPr>
          <w:color w:val="000000"/>
          <w:lang w:val="vi-VN"/>
        </w:rPr>
        <w:t>Có thể áp dụng hình thức kiểm tra viết</w:t>
      </w:r>
      <w:r>
        <w:rPr>
          <w:color w:val="000000"/>
        </w:rPr>
        <w:t xml:space="preserve"> </w:t>
      </w:r>
      <w:r>
        <w:rPr>
          <w:color w:val="000000"/>
          <w:lang w:val="vi-VN"/>
        </w:rPr>
        <w:t>đọc bản vẽ</w:t>
      </w:r>
      <w:r>
        <w:rPr>
          <w:color w:val="000000"/>
        </w:rPr>
        <w:t xml:space="preserve">, </w:t>
      </w:r>
      <w:r>
        <w:rPr>
          <w:color w:val="000000"/>
          <w:lang w:val="vi-VN"/>
        </w:rPr>
        <w:t>nhận dạng</w:t>
      </w:r>
      <w:r>
        <w:rPr>
          <w:color w:val="000000"/>
        </w:rPr>
        <w:t xml:space="preserve"> bản vẽ, </w:t>
      </w:r>
      <w:r>
        <w:rPr>
          <w:color w:val="000000"/>
          <w:lang w:val="vi-VN"/>
        </w:rPr>
        <w:t xml:space="preserve"> vẽ bản vẽ</w:t>
      </w:r>
      <w:r>
        <w:rPr>
          <w:color w:val="000000"/>
        </w:rPr>
        <w:t xml:space="preserve"> trên giấy </w:t>
      </w:r>
      <w:r>
        <w:rPr>
          <w:color w:val="000000"/>
          <w:lang w:val="vi-VN"/>
        </w:rPr>
        <w:t xml:space="preserve">hoặc </w:t>
      </w:r>
      <w:r>
        <w:rPr>
          <w:color w:val="000000"/>
        </w:rPr>
        <w:t>vẽ trên máy.</w:t>
      </w:r>
    </w:p>
    <w:p w14:paraId="4856B830" w14:textId="77777777" w:rsidR="00543038" w:rsidRPr="00DF2567" w:rsidRDefault="00543038" w:rsidP="00713B42">
      <w:pPr>
        <w:spacing w:before="120" w:line="360" w:lineRule="auto"/>
        <w:jc w:val="both"/>
        <w:outlineLvl w:val="0"/>
        <w:rPr>
          <w:b/>
          <w:bCs/>
          <w:lang w:val="vi-VN"/>
        </w:rPr>
      </w:pPr>
      <w:r w:rsidRPr="00DF2567">
        <w:rPr>
          <w:b/>
          <w:bCs/>
          <w:lang w:val="vi-VN"/>
        </w:rPr>
        <w:t xml:space="preserve">VI. Hướng dẫn thực hiện môn học :  </w:t>
      </w:r>
    </w:p>
    <w:p w14:paraId="41E4E1C7" w14:textId="77777777" w:rsidR="00543038" w:rsidRPr="00DF2567" w:rsidRDefault="00543038" w:rsidP="00713B42">
      <w:pPr>
        <w:numPr>
          <w:ilvl w:val="0"/>
          <w:numId w:val="101"/>
        </w:numPr>
        <w:spacing w:before="120" w:line="360" w:lineRule="auto"/>
        <w:jc w:val="both"/>
        <w:rPr>
          <w:i/>
          <w:iCs/>
          <w:lang w:val="vi-VN"/>
        </w:rPr>
      </w:pPr>
      <w:r w:rsidRPr="00DF2567">
        <w:rPr>
          <w:i/>
          <w:iCs/>
          <w:lang w:val="vi-VN"/>
        </w:rPr>
        <w:t xml:space="preserve">Phạm vi áp dụng môn học:       </w:t>
      </w:r>
    </w:p>
    <w:p w14:paraId="04B66F0E" w14:textId="77777777" w:rsidR="00543038" w:rsidRPr="000433AB" w:rsidRDefault="00543038" w:rsidP="00713B42">
      <w:pPr>
        <w:spacing w:before="120" w:line="360" w:lineRule="auto"/>
        <w:ind w:firstLine="709"/>
        <w:jc w:val="both"/>
        <w:rPr>
          <w:lang w:val="vi-VN"/>
        </w:rPr>
      </w:pPr>
      <w:r w:rsidRPr="000433AB">
        <w:rPr>
          <w:lang w:val="vi-VN"/>
        </w:rPr>
        <w:t>Chương trình thuộc môn học cơ sở, được sử dụng để giảng dạy cho trình độ Cao đẳng nghề.</w:t>
      </w:r>
    </w:p>
    <w:p w14:paraId="65CF24CE" w14:textId="77777777" w:rsidR="00543038" w:rsidRPr="00DF2567" w:rsidRDefault="00543038" w:rsidP="00713B42">
      <w:pPr>
        <w:numPr>
          <w:ilvl w:val="0"/>
          <w:numId w:val="101"/>
        </w:numPr>
        <w:spacing w:before="120" w:line="360" w:lineRule="auto"/>
        <w:jc w:val="both"/>
        <w:rPr>
          <w:i/>
          <w:iCs/>
          <w:lang w:val="vi-VN"/>
        </w:rPr>
      </w:pPr>
      <w:r w:rsidRPr="00DF2567">
        <w:rPr>
          <w:i/>
          <w:iCs/>
          <w:lang w:val="vi-VN"/>
        </w:rPr>
        <w:t xml:space="preserve">Hướng dẫn về phương pháp giảng dạy, học tập môn học :    </w:t>
      </w:r>
    </w:p>
    <w:p w14:paraId="56C3DFEE" w14:textId="77777777" w:rsidR="00543038" w:rsidRPr="00DF2567" w:rsidRDefault="00543038" w:rsidP="00713B42">
      <w:pPr>
        <w:spacing w:before="120" w:line="360" w:lineRule="auto"/>
        <w:ind w:left="720"/>
        <w:jc w:val="both"/>
        <w:rPr>
          <w:i/>
          <w:iCs/>
          <w:lang w:val="vi-VN"/>
        </w:rPr>
      </w:pPr>
      <w:r w:rsidRPr="00DF2567">
        <w:rPr>
          <w:iCs/>
          <w:lang w:val="vi-VN"/>
        </w:rPr>
        <w:lastRenderedPageBreak/>
        <w:t>Đối với giáo viên, giảng viên</w:t>
      </w:r>
      <w:r w:rsidRPr="00DF2567">
        <w:rPr>
          <w:i/>
          <w:iCs/>
          <w:lang w:val="vi-VN"/>
        </w:rPr>
        <w:t xml:space="preserve">  </w:t>
      </w:r>
    </w:p>
    <w:p w14:paraId="33729949" w14:textId="77777777" w:rsidR="00543038" w:rsidRPr="00DF2567" w:rsidRDefault="00543038" w:rsidP="00713B42">
      <w:pPr>
        <w:spacing w:before="120" w:line="360" w:lineRule="auto"/>
        <w:ind w:left="-11" w:firstLine="578"/>
        <w:jc w:val="both"/>
        <w:rPr>
          <w:lang w:val="vi-VN"/>
        </w:rPr>
      </w:pPr>
      <w:r w:rsidRPr="00DF2567">
        <w:rPr>
          <w:lang w:val="vi-VN"/>
        </w:rPr>
        <w:t>- Trước khi giảng dạy, giáo viên cần căn cứ vào nội dung của từng bài học để chuẩn bị đầy đủ các điều kiện cần thiết nhằm đảm bảo chất lượng giảng dạy.</w:t>
      </w:r>
    </w:p>
    <w:p w14:paraId="4E6F479B" w14:textId="77777777" w:rsidR="00543038" w:rsidRPr="00DF2567" w:rsidRDefault="00543038" w:rsidP="00713B42">
      <w:pPr>
        <w:spacing w:before="120" w:line="360" w:lineRule="auto"/>
        <w:ind w:left="-11" w:firstLine="578"/>
        <w:jc w:val="both"/>
        <w:rPr>
          <w:lang w:val="vi-VN"/>
        </w:rPr>
      </w:pPr>
      <w:r w:rsidRPr="00DF2567">
        <w:rPr>
          <w:lang w:val="vi-VN"/>
        </w:rPr>
        <w:t>- Nên áp dụng phương pháp đàm thoại để người học ghi nhớ kỹ hơn.</w:t>
      </w:r>
    </w:p>
    <w:p w14:paraId="1E1AE718" w14:textId="77777777" w:rsidR="00543038" w:rsidRPr="00DF2567" w:rsidRDefault="00543038" w:rsidP="00713B42">
      <w:pPr>
        <w:spacing w:before="120" w:line="360" w:lineRule="auto"/>
        <w:ind w:left="-11" w:firstLine="578"/>
        <w:jc w:val="both"/>
        <w:rPr>
          <w:lang w:val="vi-VN"/>
        </w:rPr>
      </w:pPr>
      <w:r w:rsidRPr="00DF2567">
        <w:rPr>
          <w:lang w:val="vi-VN"/>
        </w:rPr>
        <w:t xml:space="preserve">- Nên bố trí thời gian giải bài tập hợp lý, hướng dẫn và sửa sai tại chỗ cho người học </w:t>
      </w:r>
    </w:p>
    <w:p w14:paraId="092038C6" w14:textId="77777777" w:rsidR="00543038" w:rsidRPr="00DF2567" w:rsidRDefault="00543038" w:rsidP="00713B42">
      <w:pPr>
        <w:spacing w:before="120" w:line="360" w:lineRule="auto"/>
        <w:ind w:left="-11" w:firstLine="578"/>
        <w:jc w:val="both"/>
        <w:rPr>
          <w:lang w:val="vi-VN"/>
        </w:rPr>
      </w:pPr>
      <w:r w:rsidRPr="00DF2567">
        <w:rPr>
          <w:lang w:val="vi-VN"/>
        </w:rPr>
        <w:t>Đối với người học</w:t>
      </w:r>
    </w:p>
    <w:p w14:paraId="342EA81F" w14:textId="77777777" w:rsidR="00543038" w:rsidRPr="00DF2567" w:rsidRDefault="00543038" w:rsidP="00713B42">
      <w:pPr>
        <w:spacing w:before="120" w:line="360" w:lineRule="auto"/>
        <w:ind w:left="-11" w:firstLine="578"/>
        <w:jc w:val="both"/>
        <w:rPr>
          <w:lang w:val="vi-VN"/>
        </w:rPr>
      </w:pPr>
      <w:r w:rsidRPr="00DF2567">
        <w:rPr>
          <w:lang w:val="vi-VN"/>
        </w:rPr>
        <w:t>- Cần lưu ý kỹ về cách vẽ các ký hiệu; qui ước về đường nét, kích thước</w:t>
      </w:r>
    </w:p>
    <w:p w14:paraId="7CF47CD5" w14:textId="77777777" w:rsidR="00543038" w:rsidRPr="00DF2567" w:rsidRDefault="00543038" w:rsidP="00713B42">
      <w:pPr>
        <w:numPr>
          <w:ilvl w:val="0"/>
          <w:numId w:val="101"/>
        </w:numPr>
        <w:spacing w:before="120" w:line="360" w:lineRule="auto"/>
        <w:jc w:val="both"/>
        <w:rPr>
          <w:i/>
          <w:iCs/>
          <w:lang w:val="vi-VN"/>
        </w:rPr>
      </w:pPr>
      <w:r w:rsidRPr="00DF2567">
        <w:rPr>
          <w:i/>
          <w:iCs/>
          <w:lang w:val="vi-VN"/>
        </w:rPr>
        <w:t xml:space="preserve"> Những trọng tâm cần chú ý:  </w:t>
      </w:r>
    </w:p>
    <w:p w14:paraId="4A65F3D6" w14:textId="77777777" w:rsidR="00543038" w:rsidRPr="00DF2567" w:rsidRDefault="00543038" w:rsidP="00713B42">
      <w:pPr>
        <w:spacing w:before="120" w:line="360" w:lineRule="auto"/>
        <w:ind w:left="-11" w:firstLine="578"/>
        <w:jc w:val="both"/>
        <w:rPr>
          <w:lang w:val="vi-VN"/>
        </w:rPr>
      </w:pPr>
      <w:r w:rsidRPr="00DF2567">
        <w:rPr>
          <w:lang w:val="vi-VN"/>
        </w:rPr>
        <w:t>- Qui ước trình bày bản vẽ điện, khung tên và nội dung khung tên.</w:t>
      </w:r>
    </w:p>
    <w:p w14:paraId="44482758" w14:textId="77777777" w:rsidR="00543038" w:rsidRPr="00DF2567" w:rsidRDefault="00543038" w:rsidP="00713B42">
      <w:pPr>
        <w:spacing w:before="120" w:line="360" w:lineRule="auto"/>
        <w:ind w:left="-11" w:firstLine="578"/>
        <w:jc w:val="both"/>
        <w:rPr>
          <w:lang w:val="vi-VN"/>
        </w:rPr>
      </w:pPr>
      <w:r w:rsidRPr="00DF2567">
        <w:rPr>
          <w:lang w:val="vi-VN"/>
        </w:rPr>
        <w:t>- Các ký hiệu qui ước, đường nét qui ước đối với từng ký hiệu.</w:t>
      </w:r>
    </w:p>
    <w:p w14:paraId="1F1A2334" w14:textId="77777777" w:rsidR="00543038" w:rsidRPr="00DF2567" w:rsidRDefault="00543038" w:rsidP="00713B42">
      <w:pPr>
        <w:spacing w:before="120" w:line="360" w:lineRule="auto"/>
        <w:ind w:left="-11" w:firstLine="578"/>
        <w:jc w:val="both"/>
        <w:rPr>
          <w:lang w:val="vi-VN"/>
        </w:rPr>
      </w:pPr>
      <w:r w:rsidRPr="00DF2567">
        <w:rPr>
          <w:lang w:val="vi-VN"/>
        </w:rPr>
        <w:t>- Nguyên tắc để thiết lập và chuyển đổi qua lại giữa các dạng sơ đồ.</w:t>
      </w:r>
    </w:p>
    <w:p w14:paraId="48C53943" w14:textId="77777777" w:rsidR="00543038" w:rsidRPr="00DF2567" w:rsidRDefault="00543038" w:rsidP="00713B42">
      <w:pPr>
        <w:spacing w:before="120" w:line="360" w:lineRule="auto"/>
        <w:ind w:left="-11" w:firstLine="578"/>
        <w:jc w:val="both"/>
        <w:rPr>
          <w:lang w:val="vi-VN"/>
        </w:rPr>
      </w:pPr>
      <w:r w:rsidRPr="00DF2567">
        <w:rPr>
          <w:lang w:val="vi-VN"/>
        </w:rPr>
        <w:t>- Nguyên tắc đọc, phân tích bản vẽ.</w:t>
      </w:r>
    </w:p>
    <w:p w14:paraId="5132A218" w14:textId="77777777" w:rsidR="00543038" w:rsidRPr="00DF2567" w:rsidRDefault="00543038" w:rsidP="00713B42">
      <w:pPr>
        <w:spacing w:before="120" w:line="360" w:lineRule="auto"/>
        <w:jc w:val="both"/>
        <w:rPr>
          <w:i/>
          <w:iCs/>
          <w:lang w:val="vi-VN"/>
        </w:rPr>
      </w:pPr>
      <w:r w:rsidRPr="00DF2567">
        <w:rPr>
          <w:i/>
          <w:iCs/>
          <w:lang w:val="vi-VN"/>
        </w:rPr>
        <w:t xml:space="preserve">4. Tài liệu cần tham khảo:  </w:t>
      </w:r>
    </w:p>
    <w:p w14:paraId="1E815BFF" w14:textId="77777777" w:rsidR="00543038" w:rsidRPr="00DF2567" w:rsidRDefault="00543038" w:rsidP="00713B42">
      <w:pPr>
        <w:spacing w:before="120" w:line="360" w:lineRule="auto"/>
        <w:ind w:left="-11" w:firstLine="578"/>
        <w:jc w:val="both"/>
        <w:rPr>
          <w:lang w:val="vi-VN"/>
        </w:rPr>
      </w:pPr>
      <w:r w:rsidRPr="00DF2567">
        <w:rPr>
          <w:lang w:val="pl-PL"/>
        </w:rPr>
        <w:t>[1]</w:t>
      </w:r>
      <w:r w:rsidRPr="00DF2567">
        <w:rPr>
          <w:lang w:val="vi-VN"/>
        </w:rPr>
        <w:t xml:space="preserve">- Lê Công Thành, </w:t>
      </w:r>
      <w:r w:rsidRPr="00DF2567">
        <w:rPr>
          <w:i/>
          <w:lang w:val="vi-VN"/>
        </w:rPr>
        <w:t>Giáo trình Vẽ điện,</w:t>
      </w:r>
      <w:r w:rsidRPr="00DF2567">
        <w:rPr>
          <w:lang w:val="vi-VN"/>
        </w:rPr>
        <w:t xml:space="preserve"> Trường Đại học Sư phạm Kỹ thuật TP. HCM 2000.</w:t>
      </w:r>
    </w:p>
    <w:p w14:paraId="63B300FA" w14:textId="77777777" w:rsidR="00543038" w:rsidRPr="00DF2567" w:rsidRDefault="00543038" w:rsidP="00713B42">
      <w:pPr>
        <w:spacing w:before="120" w:line="360" w:lineRule="auto"/>
        <w:ind w:left="-11" w:firstLine="578"/>
        <w:jc w:val="both"/>
        <w:rPr>
          <w:lang w:val="vi-VN"/>
        </w:rPr>
      </w:pPr>
      <w:r w:rsidRPr="00DF2567">
        <w:rPr>
          <w:lang w:val="pl-PL"/>
        </w:rPr>
        <w:t>[2]</w:t>
      </w:r>
      <w:r w:rsidRPr="00DF2567">
        <w:rPr>
          <w:lang w:val="vi-VN"/>
        </w:rPr>
        <w:t xml:space="preserve">- </w:t>
      </w:r>
      <w:r w:rsidRPr="00DF2567">
        <w:rPr>
          <w:i/>
          <w:lang w:val="vi-VN"/>
        </w:rPr>
        <w:t>Tiêu  chuẩn nhà nước: Ký hiệu điện; Ký hiệu xây dựng,</w:t>
      </w:r>
      <w:r w:rsidRPr="00DF2567">
        <w:rPr>
          <w:lang w:val="vi-VN"/>
        </w:rPr>
        <w:t xml:space="preserve"> NXB KHKT, 2002</w:t>
      </w:r>
    </w:p>
    <w:p w14:paraId="653971A0" w14:textId="77777777" w:rsidR="00543038" w:rsidRPr="00DF2567" w:rsidRDefault="00543038" w:rsidP="00713B42">
      <w:pPr>
        <w:spacing w:before="120" w:line="360" w:lineRule="auto"/>
        <w:ind w:left="-11" w:firstLine="578"/>
        <w:jc w:val="both"/>
        <w:rPr>
          <w:lang w:val="vi-VN"/>
        </w:rPr>
      </w:pPr>
      <w:r w:rsidRPr="00DF2567">
        <w:rPr>
          <w:lang w:val="pl-PL"/>
        </w:rPr>
        <w:t>[3]</w:t>
      </w:r>
      <w:r w:rsidRPr="00DF2567">
        <w:rPr>
          <w:lang w:val="vi-VN"/>
        </w:rPr>
        <w:t xml:space="preserve">-  Nguyễn Thế Nhất , </w:t>
      </w:r>
      <w:r w:rsidRPr="00DF2567">
        <w:rPr>
          <w:i/>
          <w:lang w:val="vi-VN"/>
        </w:rPr>
        <w:t>Vẽ Điện</w:t>
      </w:r>
      <w:r w:rsidRPr="00DF2567">
        <w:rPr>
          <w:lang w:val="vi-VN"/>
        </w:rPr>
        <w:t>, NXB GD 2004</w:t>
      </w:r>
    </w:p>
    <w:p w14:paraId="67C8FC29" w14:textId="77777777" w:rsidR="00543038" w:rsidRPr="00DF2567" w:rsidRDefault="00543038" w:rsidP="00713B42">
      <w:pPr>
        <w:spacing w:before="120" w:line="360" w:lineRule="auto"/>
        <w:ind w:left="-11" w:firstLine="578"/>
        <w:jc w:val="both"/>
        <w:rPr>
          <w:lang w:val="vi-VN"/>
        </w:rPr>
      </w:pPr>
      <w:r w:rsidRPr="00DF2567">
        <w:rPr>
          <w:lang w:val="pl-PL"/>
        </w:rPr>
        <w:t>[4]</w:t>
      </w:r>
      <w:r w:rsidRPr="00DF2567">
        <w:rPr>
          <w:lang w:val="vi-VN"/>
        </w:rPr>
        <w:t xml:space="preserve">- Chu Văn Vượng, </w:t>
      </w:r>
      <w:r w:rsidRPr="00DF2567">
        <w:rPr>
          <w:i/>
          <w:lang w:val="vi-VN"/>
        </w:rPr>
        <w:t>Các tiêu chuẩn bản vẽ điện</w:t>
      </w:r>
      <w:r w:rsidRPr="00DF2567">
        <w:rPr>
          <w:lang w:val="vi-VN"/>
        </w:rPr>
        <w:t>, NXB ĐH sư phạm, 2004</w:t>
      </w:r>
    </w:p>
    <w:p w14:paraId="247EA676" w14:textId="77777777" w:rsidR="00543038" w:rsidRPr="00DF2567" w:rsidRDefault="00543038" w:rsidP="00713B42">
      <w:pPr>
        <w:spacing w:before="120" w:line="360" w:lineRule="auto"/>
        <w:ind w:left="-11" w:firstLine="578"/>
        <w:jc w:val="both"/>
        <w:rPr>
          <w:lang w:val="vi-VN"/>
        </w:rPr>
      </w:pPr>
      <w:r w:rsidRPr="00DF2567">
        <w:rPr>
          <w:lang w:val="pl-PL"/>
        </w:rPr>
        <w:t>[5]</w:t>
      </w:r>
      <w:r w:rsidRPr="00DF2567">
        <w:rPr>
          <w:lang w:val="vi-VN"/>
        </w:rPr>
        <w:t xml:space="preserve">- Trần Văn Công, </w:t>
      </w:r>
      <w:r w:rsidRPr="00DF2567">
        <w:rPr>
          <w:i/>
          <w:lang w:val="vi-VN"/>
        </w:rPr>
        <w:t>Kí hiệu thiết bị điện</w:t>
      </w:r>
      <w:r w:rsidRPr="00DF2567">
        <w:rPr>
          <w:lang w:val="vi-VN"/>
        </w:rPr>
        <w:t>, NXB GD 2005</w:t>
      </w:r>
    </w:p>
    <w:p w14:paraId="29C4B01F" w14:textId="77777777" w:rsidR="00543038" w:rsidRPr="00DF2567" w:rsidRDefault="00543038" w:rsidP="00713B42">
      <w:pPr>
        <w:spacing w:before="120" w:line="360" w:lineRule="auto"/>
        <w:ind w:left="-11" w:firstLine="578"/>
        <w:jc w:val="both"/>
        <w:rPr>
          <w:lang w:val="vi-VN"/>
        </w:rPr>
      </w:pPr>
      <w:r w:rsidRPr="009C0BCD">
        <w:rPr>
          <w:highlight w:val="yellow"/>
          <w:lang w:val="pl-PL"/>
        </w:rPr>
        <w:t>[6]</w:t>
      </w:r>
      <w:r w:rsidRPr="009C0BCD">
        <w:rPr>
          <w:highlight w:val="yellow"/>
          <w:lang w:val="vi-VN"/>
        </w:rPr>
        <w:t xml:space="preserve">- </w:t>
      </w:r>
      <w:r w:rsidRPr="009C0BCD">
        <w:rPr>
          <w:highlight w:val="yellow"/>
          <w:lang w:val="en-SG"/>
        </w:rPr>
        <w:t>Người dịch Phan Thị Thanh Bình, Phan Quốc Dũng,…</w:t>
      </w:r>
      <w:r w:rsidRPr="009C0BCD">
        <w:rPr>
          <w:highlight w:val="yellow"/>
          <w:lang w:val="vi-VN"/>
        </w:rPr>
        <w:t xml:space="preserve">, </w:t>
      </w:r>
      <w:r w:rsidRPr="009C0BCD">
        <w:rPr>
          <w:i/>
          <w:highlight w:val="yellow"/>
          <w:lang w:val="en-SG"/>
        </w:rPr>
        <w:t>Hướng dẫn thiết kế lắp đặt điện theo tiêu chuẩn quốc tế IEC</w:t>
      </w:r>
      <w:r w:rsidRPr="009C0BCD">
        <w:rPr>
          <w:highlight w:val="yellow"/>
          <w:lang w:val="vi-VN"/>
        </w:rPr>
        <w:t xml:space="preserve">, NXB </w:t>
      </w:r>
      <w:r w:rsidRPr="009C0BCD">
        <w:rPr>
          <w:highlight w:val="yellow"/>
          <w:lang w:val="en-SG"/>
        </w:rPr>
        <w:t xml:space="preserve">Khoa học &amp; Kỹ thuật </w:t>
      </w:r>
      <w:r w:rsidRPr="009C0BCD">
        <w:rPr>
          <w:highlight w:val="yellow"/>
          <w:lang w:val="vi-VN"/>
        </w:rPr>
        <w:t xml:space="preserve"> 2006</w:t>
      </w:r>
    </w:p>
    <w:p w14:paraId="79A55206" w14:textId="77777777" w:rsidR="00543038" w:rsidRDefault="00543038" w:rsidP="00713B42">
      <w:pPr>
        <w:spacing w:line="360" w:lineRule="auto"/>
        <w:rPr>
          <w:b/>
          <w:bCs/>
          <w:lang w:val="pl-PL"/>
        </w:rPr>
      </w:pPr>
      <w:r>
        <w:rPr>
          <w:b/>
          <w:bCs/>
          <w:lang w:val="pl-PL"/>
        </w:rPr>
        <w:br w:type="page"/>
      </w:r>
    </w:p>
    <w:p w14:paraId="5648BC4B" w14:textId="77777777" w:rsidR="00685E33" w:rsidRPr="00DF2567" w:rsidRDefault="00685E33" w:rsidP="00685E33">
      <w:pPr>
        <w:spacing w:before="120"/>
        <w:jc w:val="center"/>
        <w:outlineLvl w:val="0"/>
        <w:rPr>
          <w:b/>
          <w:bCs/>
          <w:lang w:val="pl-PL"/>
        </w:rPr>
      </w:pPr>
      <w:r w:rsidRPr="00DF2567">
        <w:rPr>
          <w:b/>
          <w:bCs/>
          <w:lang w:val="pl-PL"/>
        </w:rPr>
        <w:lastRenderedPageBreak/>
        <w:t xml:space="preserve">CHƯƠNG TRÌNH MÔN HỌC  </w:t>
      </w:r>
    </w:p>
    <w:p w14:paraId="3F6C7CDC" w14:textId="77777777" w:rsidR="00685E33" w:rsidRPr="00E471B8" w:rsidRDefault="00685E33" w:rsidP="00685E33">
      <w:pPr>
        <w:spacing w:before="120"/>
        <w:ind w:firstLine="426"/>
        <w:outlineLvl w:val="0"/>
        <w:rPr>
          <w:b/>
          <w:bCs/>
          <w:color w:val="FF0000"/>
          <w:lang w:val="pl-PL"/>
        </w:rPr>
      </w:pPr>
      <w:r w:rsidRPr="00E471B8">
        <w:rPr>
          <w:b/>
          <w:color w:val="FF0000"/>
          <w:lang w:val="vi-VN"/>
        </w:rPr>
        <w:t>Tên môn học:</w:t>
      </w:r>
      <w:r w:rsidRPr="00E471B8">
        <w:rPr>
          <w:b/>
          <w:bCs/>
          <w:color w:val="FF0000"/>
          <w:lang w:val="pl-PL"/>
        </w:rPr>
        <w:t xml:space="preserve"> </w:t>
      </w:r>
      <w:r w:rsidRPr="00E471B8">
        <w:rPr>
          <w:bCs/>
          <w:color w:val="FF0000"/>
          <w:lang w:val="pl-PL"/>
        </w:rPr>
        <w:t>KHÍ CỤ ĐIỆN</w:t>
      </w:r>
    </w:p>
    <w:p w14:paraId="3FFEE82D" w14:textId="77777777" w:rsidR="00685E33" w:rsidRPr="00E471B8" w:rsidRDefault="00685E33" w:rsidP="00685E33">
      <w:pPr>
        <w:tabs>
          <w:tab w:val="left" w:pos="2880"/>
        </w:tabs>
        <w:spacing w:before="120"/>
        <w:ind w:firstLine="426"/>
        <w:jc w:val="both"/>
        <w:outlineLvl w:val="0"/>
        <w:rPr>
          <w:color w:val="FF0000"/>
          <w:lang w:val="pl-PL" w:eastAsia="ko-KR"/>
        </w:rPr>
      </w:pPr>
      <w:r w:rsidRPr="00E471B8">
        <w:rPr>
          <w:b/>
          <w:color w:val="FF0000"/>
          <w:lang w:val="pl-PL" w:eastAsia="ko-KR"/>
        </w:rPr>
        <w:t>Mã số môn học</w:t>
      </w:r>
      <w:r w:rsidRPr="00E471B8">
        <w:rPr>
          <w:color w:val="FF0000"/>
          <w:lang w:val="pl-PL" w:eastAsia="ko-KR"/>
        </w:rPr>
        <w:t>: MH 10</w:t>
      </w:r>
    </w:p>
    <w:p w14:paraId="311DE189" w14:textId="78B9C7A2" w:rsidR="00685E33" w:rsidRPr="00E471B8" w:rsidRDefault="00685E33" w:rsidP="00685E33">
      <w:pPr>
        <w:spacing w:before="120"/>
        <w:ind w:firstLine="426"/>
        <w:rPr>
          <w:color w:val="FF0000"/>
          <w:lang w:val="pl-PL"/>
        </w:rPr>
      </w:pPr>
      <w:r w:rsidRPr="00E471B8">
        <w:rPr>
          <w:b/>
          <w:color w:val="FF0000"/>
          <w:lang w:val="pl-PL"/>
        </w:rPr>
        <w:t>Thời gian thực hiện môn học:</w:t>
      </w:r>
      <w:r w:rsidR="00E471B8">
        <w:rPr>
          <w:color w:val="FF0000"/>
          <w:lang w:val="pl-PL"/>
        </w:rPr>
        <w:t xml:space="preserve"> 45 giờ; (Lý thuyết: 42</w:t>
      </w:r>
      <w:r w:rsidRPr="00E471B8">
        <w:rPr>
          <w:color w:val="FF0000"/>
          <w:lang w:val="pl-PL"/>
        </w:rPr>
        <w:t xml:space="preserve"> giờ; Thực hành, thí nghiệm</w:t>
      </w:r>
      <w:r w:rsidR="00E471B8">
        <w:rPr>
          <w:color w:val="FF0000"/>
          <w:lang w:val="pl-PL"/>
        </w:rPr>
        <w:t>, thảo luận, bài tập: 0</w:t>
      </w:r>
      <w:r w:rsidRPr="00E471B8">
        <w:rPr>
          <w:color w:val="FF0000"/>
          <w:lang w:val="pl-PL"/>
        </w:rPr>
        <w:t xml:space="preserve">  giờ; Kiểm tra: 3 giờ)</w:t>
      </w:r>
    </w:p>
    <w:p w14:paraId="626220C8" w14:textId="77777777" w:rsidR="00685E33" w:rsidRPr="00DF2567" w:rsidRDefault="00685E33" w:rsidP="00685E33">
      <w:pPr>
        <w:tabs>
          <w:tab w:val="num" w:pos="3306"/>
        </w:tabs>
        <w:spacing w:before="120"/>
        <w:jc w:val="both"/>
        <w:outlineLvl w:val="0"/>
        <w:rPr>
          <w:b/>
          <w:lang w:val="pl-PL" w:eastAsia="ko-KR"/>
        </w:rPr>
      </w:pPr>
      <w:r w:rsidRPr="00DF2567">
        <w:rPr>
          <w:b/>
          <w:lang w:val="pl-PL" w:eastAsia="ko-KR"/>
        </w:rPr>
        <w:t>I.  VỊ trí tính chất của môn học:</w:t>
      </w:r>
    </w:p>
    <w:p w14:paraId="69907497" w14:textId="77777777" w:rsidR="00685E33" w:rsidRPr="00DF2567" w:rsidRDefault="00685E33" w:rsidP="00685E33">
      <w:pPr>
        <w:spacing w:before="120"/>
        <w:ind w:firstLine="540"/>
        <w:jc w:val="both"/>
        <w:rPr>
          <w:lang w:val="pl-PL"/>
        </w:rPr>
      </w:pPr>
      <w:r w:rsidRPr="00DF2567">
        <w:rPr>
          <w:lang w:val="pl-PL"/>
        </w:rPr>
        <w:t>- Vị trí: Môn học này học sau các môn học An toàn điện và học song song với môn học Vẽ điện và học trước các môn học, môđun chuyên môn nghề.</w:t>
      </w:r>
    </w:p>
    <w:p w14:paraId="65D5C02F" w14:textId="77777777" w:rsidR="00685E33" w:rsidRPr="00DF2567" w:rsidRDefault="00685E33" w:rsidP="00685E33">
      <w:pPr>
        <w:spacing w:before="120"/>
        <w:ind w:firstLine="567"/>
        <w:jc w:val="both"/>
        <w:rPr>
          <w:lang w:val="pl-PL"/>
        </w:rPr>
      </w:pPr>
      <w:r w:rsidRPr="00DF2567">
        <w:rPr>
          <w:lang w:val="pl-PL"/>
        </w:rPr>
        <w:t>- Tính chất: Là môn học kỹ thuật cơ sở, thuộc các môn học đào tạo nghề bắt buộc.</w:t>
      </w:r>
    </w:p>
    <w:p w14:paraId="543ACA87" w14:textId="77777777" w:rsidR="00685E33" w:rsidRPr="00DF2567" w:rsidRDefault="00685E33" w:rsidP="00685E33">
      <w:pPr>
        <w:spacing w:before="120"/>
        <w:jc w:val="both"/>
        <w:outlineLvl w:val="0"/>
        <w:rPr>
          <w:b/>
          <w:lang w:val="pl-PL"/>
        </w:rPr>
      </w:pPr>
      <w:r w:rsidRPr="00DF2567">
        <w:rPr>
          <w:b/>
          <w:lang w:val="pl-PL"/>
        </w:rPr>
        <w:t xml:space="preserve">II.  Mục tiêu môn học: </w:t>
      </w:r>
    </w:p>
    <w:p w14:paraId="6E7875C1" w14:textId="77777777" w:rsidR="00685E33" w:rsidRPr="00DF2567" w:rsidRDefault="00685E33" w:rsidP="006B1F8A">
      <w:pPr>
        <w:numPr>
          <w:ilvl w:val="0"/>
          <w:numId w:val="61"/>
        </w:numPr>
        <w:spacing w:before="120"/>
        <w:contextualSpacing/>
        <w:jc w:val="both"/>
        <w:outlineLvl w:val="0"/>
        <w:rPr>
          <w:b/>
          <w:i/>
          <w:lang w:val="pl-PL"/>
        </w:rPr>
      </w:pPr>
      <w:r w:rsidRPr="00DF2567">
        <w:rPr>
          <w:i/>
        </w:rPr>
        <w:t>Về kiến thức:</w:t>
      </w:r>
    </w:p>
    <w:p w14:paraId="1E4A6FB7" w14:textId="77777777" w:rsidR="00685E33" w:rsidRPr="00DF2567" w:rsidRDefault="00685E33" w:rsidP="006B1F8A">
      <w:pPr>
        <w:numPr>
          <w:ilvl w:val="0"/>
          <w:numId w:val="62"/>
        </w:numPr>
        <w:spacing w:before="120"/>
        <w:ind w:left="993"/>
        <w:contextualSpacing/>
        <w:jc w:val="both"/>
        <w:rPr>
          <w:lang w:val="pl-PL"/>
        </w:rPr>
      </w:pPr>
      <w:r w:rsidRPr="00DF2567">
        <w:rPr>
          <w:lang w:val="pl-PL"/>
        </w:rPr>
        <w:t>Trình bày được cấu tạo, nguyên lý hoạt động và ký hiệu của một số loại khí cụ điện thông dụng.</w:t>
      </w:r>
    </w:p>
    <w:p w14:paraId="7E384AD7" w14:textId="77777777" w:rsidR="00685E33" w:rsidRPr="00DF2567" w:rsidRDefault="00685E33" w:rsidP="006B1F8A">
      <w:pPr>
        <w:numPr>
          <w:ilvl w:val="0"/>
          <w:numId w:val="61"/>
        </w:numPr>
        <w:spacing w:before="120"/>
        <w:contextualSpacing/>
        <w:jc w:val="both"/>
        <w:outlineLvl w:val="0"/>
        <w:rPr>
          <w:i/>
        </w:rPr>
      </w:pPr>
      <w:r w:rsidRPr="00DF2567">
        <w:rPr>
          <w:i/>
        </w:rPr>
        <w:t>Về kỹ năng:</w:t>
      </w:r>
    </w:p>
    <w:p w14:paraId="509C1690" w14:textId="54FF28AE" w:rsidR="00685E33" w:rsidRDefault="00685E33" w:rsidP="006B1F8A">
      <w:pPr>
        <w:numPr>
          <w:ilvl w:val="0"/>
          <w:numId w:val="62"/>
        </w:numPr>
        <w:spacing w:before="120"/>
        <w:ind w:left="993"/>
        <w:contextualSpacing/>
        <w:jc w:val="both"/>
        <w:rPr>
          <w:lang w:val="pl-PL"/>
        </w:rPr>
      </w:pPr>
      <w:r w:rsidRPr="00DF2567">
        <w:rPr>
          <w:lang w:val="pl-PL"/>
        </w:rPr>
        <w:t>Nhận dạng và phân loại được các loại khí cụ điện.</w:t>
      </w:r>
    </w:p>
    <w:p w14:paraId="5BC87785" w14:textId="5D6FDFEA" w:rsidR="00346E3E" w:rsidRPr="00346E3E" w:rsidRDefault="00346E3E" w:rsidP="00346E3E">
      <w:pPr>
        <w:numPr>
          <w:ilvl w:val="0"/>
          <w:numId w:val="62"/>
        </w:numPr>
        <w:spacing w:before="120"/>
        <w:ind w:left="993"/>
        <w:contextualSpacing/>
        <w:jc w:val="both"/>
        <w:rPr>
          <w:lang w:val="pl-PL"/>
        </w:rPr>
      </w:pPr>
      <w:r w:rsidRPr="00DF2567">
        <w:rPr>
          <w:lang w:val="pl-PL"/>
        </w:rPr>
        <w:t>Tính chọn được các loại khí cụ điện theo yêu cầu của phụ tải.</w:t>
      </w:r>
    </w:p>
    <w:p w14:paraId="0F1A60EA" w14:textId="77777777" w:rsidR="00685E33" w:rsidRPr="00DF2567" w:rsidRDefault="00685E33" w:rsidP="006B1F8A">
      <w:pPr>
        <w:numPr>
          <w:ilvl w:val="0"/>
          <w:numId w:val="61"/>
        </w:numPr>
        <w:spacing w:before="120"/>
        <w:contextualSpacing/>
        <w:jc w:val="both"/>
        <w:outlineLvl w:val="0"/>
        <w:rPr>
          <w:i/>
          <w:lang w:val="pl-PL"/>
        </w:rPr>
      </w:pPr>
      <w:r w:rsidRPr="00DF2567">
        <w:rPr>
          <w:i/>
          <w:lang w:val="pl-PL"/>
        </w:rPr>
        <w:t>Về năng lực tự chủ và trách nhiệm:</w:t>
      </w:r>
    </w:p>
    <w:p w14:paraId="0204B93E" w14:textId="77777777" w:rsidR="00685E33" w:rsidRPr="00DF2567" w:rsidRDefault="00685E33" w:rsidP="006B1F8A">
      <w:pPr>
        <w:numPr>
          <w:ilvl w:val="0"/>
          <w:numId w:val="62"/>
        </w:numPr>
        <w:spacing w:before="120"/>
        <w:ind w:left="993"/>
        <w:contextualSpacing/>
        <w:jc w:val="both"/>
        <w:rPr>
          <w:lang w:val="pl-PL"/>
        </w:rPr>
      </w:pPr>
      <w:r w:rsidRPr="00DF2567">
        <w:rPr>
          <w:lang w:val="pl-PL"/>
        </w:rPr>
        <w:t xml:space="preserve">Rèn luyện cho </w:t>
      </w:r>
      <w:r w:rsidR="00C73FDE" w:rsidRPr="00DF2567">
        <w:rPr>
          <w:lang w:val="pl-PL"/>
        </w:rPr>
        <w:t>người học</w:t>
      </w:r>
      <w:r w:rsidRPr="00DF2567">
        <w:rPr>
          <w:lang w:val="pl-PL"/>
        </w:rPr>
        <w:t xml:space="preserve"> thái độ nghiêm túc trong học tập và trong thực hiện công việc.</w:t>
      </w:r>
    </w:p>
    <w:p w14:paraId="0A4336E6" w14:textId="77777777" w:rsidR="00685E33" w:rsidRPr="00DF2567" w:rsidRDefault="00685E33" w:rsidP="00685E33">
      <w:pPr>
        <w:tabs>
          <w:tab w:val="num" w:pos="3306"/>
        </w:tabs>
        <w:spacing w:before="120"/>
        <w:jc w:val="both"/>
        <w:outlineLvl w:val="0"/>
        <w:rPr>
          <w:b/>
          <w:lang w:val="pl-PL" w:eastAsia="ko-KR"/>
        </w:rPr>
      </w:pPr>
      <w:r w:rsidRPr="00DF2567">
        <w:rPr>
          <w:b/>
          <w:lang w:val="pl-PL" w:eastAsia="ko-KR"/>
        </w:rPr>
        <w:t xml:space="preserve">III. Nội dung môn học: </w:t>
      </w:r>
    </w:p>
    <w:p w14:paraId="4F9DD1F3" w14:textId="77777777" w:rsidR="00685E33" w:rsidRPr="00DF2567" w:rsidRDefault="00685E33" w:rsidP="006B1F8A">
      <w:pPr>
        <w:numPr>
          <w:ilvl w:val="1"/>
          <w:numId w:val="30"/>
        </w:numPr>
        <w:spacing w:before="120"/>
        <w:jc w:val="both"/>
        <w:rPr>
          <w:i/>
          <w:iCs/>
          <w:lang w:val="pl-PL"/>
        </w:rPr>
      </w:pPr>
      <w:r w:rsidRPr="00DF2567">
        <w:rPr>
          <w:i/>
          <w:iCs/>
          <w:lang w:val="pl-PL"/>
        </w:rPr>
        <w:t>Nội dung tổng quát và phân phối thời gian :</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firstRow="1" w:lastRow="1" w:firstColumn="1" w:lastColumn="1" w:noHBand="0" w:noVBand="0"/>
      </w:tblPr>
      <w:tblGrid>
        <w:gridCol w:w="704"/>
        <w:gridCol w:w="4116"/>
        <w:gridCol w:w="850"/>
        <w:gridCol w:w="851"/>
        <w:gridCol w:w="1417"/>
        <w:gridCol w:w="1134"/>
      </w:tblGrid>
      <w:tr w:rsidR="00685E33" w:rsidRPr="00DF2567" w14:paraId="5422029A" w14:textId="77777777" w:rsidTr="00685E33">
        <w:trPr>
          <w:cantSplit/>
        </w:trPr>
        <w:tc>
          <w:tcPr>
            <w:tcW w:w="704" w:type="dxa"/>
            <w:vMerge w:val="restart"/>
            <w:vAlign w:val="center"/>
          </w:tcPr>
          <w:p w14:paraId="748C312E" w14:textId="77777777" w:rsidR="00685E33" w:rsidRPr="00DF2567" w:rsidRDefault="00685E33" w:rsidP="00685E33">
            <w:pPr>
              <w:jc w:val="center"/>
              <w:rPr>
                <w:b/>
                <w:bCs/>
                <w:lang w:val="fr-FR"/>
              </w:rPr>
            </w:pPr>
            <w:r w:rsidRPr="00DF2567">
              <w:rPr>
                <w:b/>
                <w:bCs/>
                <w:lang w:val="fr-FR"/>
              </w:rPr>
              <w:t xml:space="preserve">Số </w:t>
            </w:r>
          </w:p>
          <w:p w14:paraId="4147A16E" w14:textId="77777777" w:rsidR="00685E33" w:rsidRPr="00DF2567" w:rsidRDefault="00685E33" w:rsidP="00685E33">
            <w:pPr>
              <w:jc w:val="center"/>
              <w:rPr>
                <w:lang w:val="fr-FR"/>
              </w:rPr>
            </w:pPr>
            <w:r w:rsidRPr="00DF2567">
              <w:rPr>
                <w:b/>
                <w:bCs/>
                <w:lang w:val="fr-FR"/>
              </w:rPr>
              <w:t>TT</w:t>
            </w:r>
          </w:p>
        </w:tc>
        <w:tc>
          <w:tcPr>
            <w:tcW w:w="4116" w:type="dxa"/>
            <w:vMerge w:val="restart"/>
            <w:vAlign w:val="center"/>
          </w:tcPr>
          <w:p w14:paraId="7408CC34" w14:textId="77777777" w:rsidR="00685E33" w:rsidRPr="00DF2567" w:rsidRDefault="00685E33" w:rsidP="00685E33">
            <w:pPr>
              <w:jc w:val="center"/>
              <w:rPr>
                <w:lang w:val="de-DE"/>
              </w:rPr>
            </w:pPr>
            <w:r w:rsidRPr="00DF2567">
              <w:rPr>
                <w:b/>
                <w:bCs/>
                <w:lang w:val="pt-BR"/>
              </w:rPr>
              <w:t>Tên chương, mục</w:t>
            </w:r>
          </w:p>
        </w:tc>
        <w:tc>
          <w:tcPr>
            <w:tcW w:w="4252" w:type="dxa"/>
            <w:gridSpan w:val="4"/>
            <w:vAlign w:val="center"/>
          </w:tcPr>
          <w:p w14:paraId="108EDF87" w14:textId="77777777" w:rsidR="00685E33" w:rsidRPr="00DF2567" w:rsidRDefault="00685E33" w:rsidP="00685E33">
            <w:pPr>
              <w:jc w:val="center"/>
              <w:rPr>
                <w:b/>
                <w:bCs/>
                <w:lang w:eastAsia="ko-KR"/>
              </w:rPr>
            </w:pPr>
            <w:r w:rsidRPr="00DF2567">
              <w:rPr>
                <w:b/>
                <w:bCs/>
                <w:lang w:eastAsia="ko-KR"/>
              </w:rPr>
              <w:t>Thời gian (giờ)</w:t>
            </w:r>
          </w:p>
        </w:tc>
      </w:tr>
      <w:tr w:rsidR="00685E33" w:rsidRPr="00DF2567" w14:paraId="23B70AC9" w14:textId="77777777" w:rsidTr="00685E33">
        <w:trPr>
          <w:cantSplit/>
        </w:trPr>
        <w:tc>
          <w:tcPr>
            <w:tcW w:w="704" w:type="dxa"/>
            <w:vMerge/>
          </w:tcPr>
          <w:p w14:paraId="37CAAF81" w14:textId="77777777" w:rsidR="00685E33" w:rsidRPr="00DF2567" w:rsidRDefault="00685E33" w:rsidP="00685E33">
            <w:pPr>
              <w:jc w:val="both"/>
              <w:rPr>
                <w:lang w:val="fr-FR"/>
              </w:rPr>
            </w:pPr>
          </w:p>
        </w:tc>
        <w:tc>
          <w:tcPr>
            <w:tcW w:w="4116" w:type="dxa"/>
            <w:vMerge/>
          </w:tcPr>
          <w:p w14:paraId="75BBAE5E" w14:textId="77777777" w:rsidR="00685E33" w:rsidRPr="00DF2567" w:rsidRDefault="00685E33" w:rsidP="00685E33">
            <w:pPr>
              <w:jc w:val="both"/>
              <w:rPr>
                <w:lang w:val="fr-FR"/>
              </w:rPr>
            </w:pPr>
          </w:p>
        </w:tc>
        <w:tc>
          <w:tcPr>
            <w:tcW w:w="850" w:type="dxa"/>
          </w:tcPr>
          <w:p w14:paraId="3C1D496E" w14:textId="77777777" w:rsidR="00685E33" w:rsidRPr="00DF2567" w:rsidRDefault="00685E33" w:rsidP="00685E33">
            <w:pPr>
              <w:jc w:val="center"/>
              <w:rPr>
                <w:b/>
                <w:bCs/>
                <w:lang w:eastAsia="ko-KR"/>
              </w:rPr>
            </w:pPr>
            <w:r w:rsidRPr="00DF2567">
              <w:rPr>
                <w:b/>
                <w:bCs/>
                <w:lang w:eastAsia="ko-KR"/>
              </w:rPr>
              <w:t>Tổng số</w:t>
            </w:r>
          </w:p>
        </w:tc>
        <w:tc>
          <w:tcPr>
            <w:tcW w:w="851" w:type="dxa"/>
            <w:tcMar>
              <w:left w:w="57" w:type="dxa"/>
              <w:right w:w="57" w:type="dxa"/>
            </w:tcMar>
          </w:tcPr>
          <w:p w14:paraId="4A96CF69" w14:textId="77777777" w:rsidR="00685E33" w:rsidRPr="00DF2567" w:rsidRDefault="00685E33" w:rsidP="00685E33">
            <w:pPr>
              <w:ind w:right="-57"/>
              <w:jc w:val="center"/>
              <w:rPr>
                <w:b/>
                <w:bCs/>
                <w:lang w:eastAsia="ko-KR"/>
              </w:rPr>
            </w:pPr>
            <w:r w:rsidRPr="00DF2567">
              <w:rPr>
                <w:b/>
                <w:bCs/>
                <w:lang w:eastAsia="ko-KR"/>
              </w:rPr>
              <w:t>Lý thuyết</w:t>
            </w:r>
          </w:p>
        </w:tc>
        <w:tc>
          <w:tcPr>
            <w:tcW w:w="1417" w:type="dxa"/>
            <w:tcMar>
              <w:left w:w="57" w:type="dxa"/>
              <w:right w:w="57" w:type="dxa"/>
            </w:tcMar>
          </w:tcPr>
          <w:p w14:paraId="169FCFCE" w14:textId="77777777" w:rsidR="00685E33" w:rsidRPr="00DF2567" w:rsidRDefault="00685E33" w:rsidP="00685E33">
            <w:pPr>
              <w:jc w:val="center"/>
              <w:rPr>
                <w:b/>
                <w:bCs/>
                <w:lang w:eastAsia="ko-KR"/>
              </w:rPr>
            </w:pPr>
            <w:r w:rsidRPr="00DF2567">
              <w:rPr>
                <w:b/>
              </w:rPr>
              <w:t>Thực hành, thí nghiệm, thảo luận, bài tập</w:t>
            </w:r>
          </w:p>
        </w:tc>
        <w:tc>
          <w:tcPr>
            <w:tcW w:w="1134" w:type="dxa"/>
            <w:tcMar>
              <w:left w:w="57" w:type="dxa"/>
              <w:right w:w="57" w:type="dxa"/>
            </w:tcMar>
          </w:tcPr>
          <w:p w14:paraId="0BF3D174" w14:textId="77777777" w:rsidR="00685E33" w:rsidRPr="00DF2567" w:rsidRDefault="00685E33" w:rsidP="00685E33">
            <w:pPr>
              <w:jc w:val="center"/>
              <w:rPr>
                <w:b/>
                <w:bCs/>
                <w:lang w:eastAsia="ko-KR"/>
              </w:rPr>
            </w:pPr>
            <w:r w:rsidRPr="00DF2567">
              <w:rPr>
                <w:b/>
                <w:bCs/>
                <w:lang w:eastAsia="ko-KR"/>
              </w:rPr>
              <w:t>Kiểm tra</w:t>
            </w:r>
          </w:p>
        </w:tc>
      </w:tr>
      <w:tr w:rsidR="00685E33" w:rsidRPr="00DF2567" w14:paraId="46018114" w14:textId="77777777" w:rsidTr="00685E33">
        <w:tc>
          <w:tcPr>
            <w:tcW w:w="704" w:type="dxa"/>
          </w:tcPr>
          <w:p w14:paraId="40258AF9" w14:textId="77777777" w:rsidR="00685E33" w:rsidRPr="00DF2567" w:rsidRDefault="00685E33" w:rsidP="00685E33">
            <w:pPr>
              <w:spacing w:before="120"/>
              <w:jc w:val="center"/>
              <w:rPr>
                <w:bCs/>
                <w:lang w:val="fr-FR"/>
              </w:rPr>
            </w:pPr>
            <w:r w:rsidRPr="00DF2567">
              <w:rPr>
                <w:bCs/>
                <w:lang w:val="fr-FR"/>
              </w:rPr>
              <w:t>1</w:t>
            </w:r>
          </w:p>
        </w:tc>
        <w:tc>
          <w:tcPr>
            <w:tcW w:w="4116" w:type="dxa"/>
          </w:tcPr>
          <w:p w14:paraId="7B515702" w14:textId="77777777" w:rsidR="00685E33" w:rsidRPr="00DF2567" w:rsidRDefault="00685E33" w:rsidP="00685E33">
            <w:pPr>
              <w:spacing w:before="120"/>
              <w:jc w:val="both"/>
              <w:rPr>
                <w:b/>
                <w:bCs/>
                <w:lang w:val="fr-FR"/>
              </w:rPr>
            </w:pPr>
            <w:r w:rsidRPr="00DF2567">
              <w:rPr>
                <w:b/>
                <w:bCs/>
                <w:lang w:val="fr-FR"/>
              </w:rPr>
              <w:t>Bài mở đầu</w:t>
            </w:r>
          </w:p>
        </w:tc>
        <w:tc>
          <w:tcPr>
            <w:tcW w:w="850" w:type="dxa"/>
          </w:tcPr>
          <w:p w14:paraId="7A83DEC9" w14:textId="77777777" w:rsidR="00685E33" w:rsidRPr="00DF2567" w:rsidRDefault="00685E33" w:rsidP="00685E33">
            <w:pPr>
              <w:spacing w:before="120"/>
              <w:jc w:val="center"/>
              <w:rPr>
                <w:bCs/>
              </w:rPr>
            </w:pPr>
            <w:r w:rsidRPr="00DF2567">
              <w:rPr>
                <w:bCs/>
              </w:rPr>
              <w:t>3</w:t>
            </w:r>
          </w:p>
        </w:tc>
        <w:tc>
          <w:tcPr>
            <w:tcW w:w="851" w:type="dxa"/>
          </w:tcPr>
          <w:p w14:paraId="3006B6FD" w14:textId="77777777" w:rsidR="00685E33" w:rsidRPr="00DF2567" w:rsidRDefault="00685E33" w:rsidP="00685E33">
            <w:pPr>
              <w:spacing w:before="120"/>
              <w:jc w:val="center"/>
              <w:rPr>
                <w:bCs/>
                <w:lang w:eastAsia="ko-KR"/>
              </w:rPr>
            </w:pPr>
            <w:r w:rsidRPr="00DF2567">
              <w:rPr>
                <w:bCs/>
                <w:lang w:eastAsia="ko-KR"/>
              </w:rPr>
              <w:t>3</w:t>
            </w:r>
          </w:p>
        </w:tc>
        <w:tc>
          <w:tcPr>
            <w:tcW w:w="1417" w:type="dxa"/>
          </w:tcPr>
          <w:p w14:paraId="0CA6C607" w14:textId="77777777" w:rsidR="00685E33" w:rsidRPr="00DF2567" w:rsidRDefault="00685E33" w:rsidP="00685E33">
            <w:pPr>
              <w:spacing w:before="120"/>
              <w:jc w:val="center"/>
              <w:rPr>
                <w:bCs/>
                <w:lang w:eastAsia="ko-KR"/>
              </w:rPr>
            </w:pPr>
          </w:p>
        </w:tc>
        <w:tc>
          <w:tcPr>
            <w:tcW w:w="1134" w:type="dxa"/>
          </w:tcPr>
          <w:p w14:paraId="7507C445" w14:textId="77777777" w:rsidR="00685E33" w:rsidRPr="00DF2567" w:rsidRDefault="00685E33" w:rsidP="00685E33">
            <w:pPr>
              <w:spacing w:before="120"/>
              <w:jc w:val="center"/>
              <w:rPr>
                <w:bCs/>
              </w:rPr>
            </w:pPr>
          </w:p>
        </w:tc>
      </w:tr>
      <w:tr w:rsidR="00685E33" w:rsidRPr="00DF2567" w14:paraId="5C4BC7AD" w14:textId="77777777" w:rsidTr="00685E33">
        <w:tc>
          <w:tcPr>
            <w:tcW w:w="704" w:type="dxa"/>
          </w:tcPr>
          <w:p w14:paraId="42C1B967" w14:textId="77777777" w:rsidR="00685E33" w:rsidRPr="00DF2567" w:rsidRDefault="00685E33" w:rsidP="00685E33">
            <w:pPr>
              <w:spacing w:before="120"/>
              <w:jc w:val="center"/>
              <w:rPr>
                <w:lang w:val="fr-FR"/>
              </w:rPr>
            </w:pPr>
          </w:p>
        </w:tc>
        <w:tc>
          <w:tcPr>
            <w:tcW w:w="4116" w:type="dxa"/>
          </w:tcPr>
          <w:p w14:paraId="1CF275CB" w14:textId="77777777" w:rsidR="00685E33" w:rsidRPr="00DF2567" w:rsidRDefault="00685E33" w:rsidP="00685E33">
            <w:pPr>
              <w:spacing w:before="120"/>
              <w:ind w:right="-62"/>
              <w:jc w:val="both"/>
              <w:rPr>
                <w:lang w:val="fr-FR"/>
              </w:rPr>
            </w:pPr>
            <w:r w:rsidRPr="00DF2567">
              <w:rPr>
                <w:lang w:val="fr-FR"/>
              </w:rPr>
              <w:t>1. Khái niệm về khí cụ điện</w:t>
            </w:r>
          </w:p>
        </w:tc>
        <w:tc>
          <w:tcPr>
            <w:tcW w:w="850" w:type="dxa"/>
          </w:tcPr>
          <w:p w14:paraId="1C9DAA44" w14:textId="77777777" w:rsidR="00685E33" w:rsidRPr="00DF2567" w:rsidRDefault="00685E33" w:rsidP="00685E33">
            <w:pPr>
              <w:spacing w:before="120"/>
              <w:jc w:val="center"/>
              <w:rPr>
                <w:lang w:val="fr-FR"/>
              </w:rPr>
            </w:pPr>
          </w:p>
        </w:tc>
        <w:tc>
          <w:tcPr>
            <w:tcW w:w="851" w:type="dxa"/>
          </w:tcPr>
          <w:p w14:paraId="6799AB0C" w14:textId="77777777" w:rsidR="00685E33" w:rsidRPr="00DF2567" w:rsidRDefault="00685E33" w:rsidP="00685E33">
            <w:pPr>
              <w:spacing w:before="120"/>
              <w:jc w:val="center"/>
              <w:rPr>
                <w:lang w:val="fr-FR"/>
              </w:rPr>
            </w:pPr>
          </w:p>
        </w:tc>
        <w:tc>
          <w:tcPr>
            <w:tcW w:w="1417" w:type="dxa"/>
          </w:tcPr>
          <w:p w14:paraId="0D43DBFB" w14:textId="77777777" w:rsidR="00685E33" w:rsidRPr="00DF2567" w:rsidRDefault="00685E33" w:rsidP="00685E33">
            <w:pPr>
              <w:spacing w:before="120"/>
              <w:jc w:val="center"/>
              <w:rPr>
                <w:lang w:val="fr-FR"/>
              </w:rPr>
            </w:pPr>
          </w:p>
        </w:tc>
        <w:tc>
          <w:tcPr>
            <w:tcW w:w="1134" w:type="dxa"/>
          </w:tcPr>
          <w:p w14:paraId="7F5ADFE1" w14:textId="77777777" w:rsidR="00685E33" w:rsidRPr="00DF2567" w:rsidRDefault="00685E33" w:rsidP="00685E33">
            <w:pPr>
              <w:spacing w:before="120"/>
              <w:jc w:val="center"/>
              <w:rPr>
                <w:lang w:val="vi-VN"/>
              </w:rPr>
            </w:pPr>
          </w:p>
        </w:tc>
      </w:tr>
      <w:tr w:rsidR="00685E33" w:rsidRPr="00DF2567" w14:paraId="2FD47742" w14:textId="77777777" w:rsidTr="00685E33">
        <w:tc>
          <w:tcPr>
            <w:tcW w:w="704" w:type="dxa"/>
          </w:tcPr>
          <w:p w14:paraId="62382B4F" w14:textId="77777777" w:rsidR="00685E33" w:rsidRPr="00DF2567" w:rsidRDefault="00685E33" w:rsidP="00685E33">
            <w:pPr>
              <w:spacing w:before="120"/>
              <w:jc w:val="center"/>
              <w:rPr>
                <w:lang w:val="fr-FR"/>
              </w:rPr>
            </w:pPr>
          </w:p>
        </w:tc>
        <w:tc>
          <w:tcPr>
            <w:tcW w:w="4116" w:type="dxa"/>
          </w:tcPr>
          <w:p w14:paraId="1FE27262" w14:textId="77777777" w:rsidR="00685E33" w:rsidRPr="00DF2567" w:rsidRDefault="00685E33" w:rsidP="00685E33">
            <w:pPr>
              <w:spacing w:before="120"/>
              <w:jc w:val="both"/>
              <w:rPr>
                <w:lang w:val="fr-FR"/>
              </w:rPr>
            </w:pPr>
            <w:r w:rsidRPr="00DF2567">
              <w:rPr>
                <w:lang w:val="fr-FR"/>
              </w:rPr>
              <w:t>2. Công dụng và phân loại khí cụ điện.</w:t>
            </w:r>
          </w:p>
        </w:tc>
        <w:tc>
          <w:tcPr>
            <w:tcW w:w="850" w:type="dxa"/>
          </w:tcPr>
          <w:p w14:paraId="4D4AD6AB" w14:textId="77777777" w:rsidR="00685E33" w:rsidRPr="00DF2567" w:rsidRDefault="00685E33" w:rsidP="00685E33">
            <w:pPr>
              <w:spacing w:before="120"/>
              <w:jc w:val="center"/>
              <w:rPr>
                <w:lang w:val="fr-FR"/>
              </w:rPr>
            </w:pPr>
          </w:p>
        </w:tc>
        <w:tc>
          <w:tcPr>
            <w:tcW w:w="851" w:type="dxa"/>
          </w:tcPr>
          <w:p w14:paraId="4B1A3962" w14:textId="77777777" w:rsidR="00685E33" w:rsidRPr="00DF2567" w:rsidRDefault="00685E33" w:rsidP="00685E33">
            <w:pPr>
              <w:spacing w:before="120"/>
              <w:jc w:val="center"/>
              <w:rPr>
                <w:lang w:val="fr-FR"/>
              </w:rPr>
            </w:pPr>
          </w:p>
        </w:tc>
        <w:tc>
          <w:tcPr>
            <w:tcW w:w="1417" w:type="dxa"/>
          </w:tcPr>
          <w:p w14:paraId="48184795" w14:textId="77777777" w:rsidR="00685E33" w:rsidRPr="00DF2567" w:rsidRDefault="00685E33" w:rsidP="00685E33">
            <w:pPr>
              <w:spacing w:before="120"/>
              <w:jc w:val="center"/>
              <w:rPr>
                <w:lang w:val="fr-FR"/>
              </w:rPr>
            </w:pPr>
          </w:p>
        </w:tc>
        <w:tc>
          <w:tcPr>
            <w:tcW w:w="1134" w:type="dxa"/>
          </w:tcPr>
          <w:p w14:paraId="667EF6F1" w14:textId="77777777" w:rsidR="00685E33" w:rsidRPr="00DF2567" w:rsidRDefault="00685E33" w:rsidP="00685E33">
            <w:pPr>
              <w:spacing w:before="120"/>
              <w:jc w:val="center"/>
              <w:rPr>
                <w:lang w:val="vi-VN"/>
              </w:rPr>
            </w:pPr>
          </w:p>
        </w:tc>
      </w:tr>
      <w:tr w:rsidR="00685E33" w:rsidRPr="00DF2567" w14:paraId="0A625BDB" w14:textId="77777777" w:rsidTr="00685E33">
        <w:tc>
          <w:tcPr>
            <w:tcW w:w="704" w:type="dxa"/>
          </w:tcPr>
          <w:p w14:paraId="04EFF48C" w14:textId="77777777" w:rsidR="00685E33" w:rsidRPr="00DF2567" w:rsidRDefault="00685E33" w:rsidP="00685E33">
            <w:pPr>
              <w:spacing w:before="120"/>
              <w:jc w:val="center"/>
              <w:rPr>
                <w:bCs/>
                <w:lang w:val="fr-FR"/>
              </w:rPr>
            </w:pPr>
            <w:r w:rsidRPr="00DF2567">
              <w:rPr>
                <w:bCs/>
                <w:lang w:val="fr-FR"/>
              </w:rPr>
              <w:t>2</w:t>
            </w:r>
          </w:p>
        </w:tc>
        <w:tc>
          <w:tcPr>
            <w:tcW w:w="4116" w:type="dxa"/>
          </w:tcPr>
          <w:p w14:paraId="048562F9" w14:textId="77777777" w:rsidR="00685E33" w:rsidRPr="00DF2567" w:rsidRDefault="00685E33" w:rsidP="00685E33">
            <w:pPr>
              <w:spacing w:before="120"/>
              <w:jc w:val="both"/>
              <w:rPr>
                <w:bCs/>
                <w:lang w:val="fr-FR"/>
              </w:rPr>
            </w:pPr>
            <w:r w:rsidRPr="00DF2567">
              <w:rPr>
                <w:b/>
                <w:lang w:val="pl-PL"/>
              </w:rPr>
              <w:t>Chương 1.</w:t>
            </w:r>
            <w:r w:rsidRPr="00DF2567">
              <w:rPr>
                <w:bCs/>
                <w:lang w:val="fr-FR"/>
              </w:rPr>
              <w:t xml:space="preserve"> Khí cụ điện đóng cắt</w:t>
            </w:r>
          </w:p>
        </w:tc>
        <w:tc>
          <w:tcPr>
            <w:tcW w:w="850" w:type="dxa"/>
          </w:tcPr>
          <w:p w14:paraId="0C32A235" w14:textId="77777777" w:rsidR="00685E33" w:rsidRPr="00DF2567" w:rsidRDefault="00685E33" w:rsidP="00685E33">
            <w:pPr>
              <w:spacing w:before="120"/>
              <w:jc w:val="center"/>
              <w:rPr>
                <w:bCs/>
              </w:rPr>
            </w:pPr>
            <w:r w:rsidRPr="00DF2567">
              <w:rPr>
                <w:bCs/>
              </w:rPr>
              <w:t>14</w:t>
            </w:r>
          </w:p>
        </w:tc>
        <w:tc>
          <w:tcPr>
            <w:tcW w:w="851" w:type="dxa"/>
          </w:tcPr>
          <w:p w14:paraId="0D858421" w14:textId="3C56FD06" w:rsidR="00685E33" w:rsidRPr="00DF2567" w:rsidRDefault="00E471B8" w:rsidP="00685E33">
            <w:pPr>
              <w:spacing w:before="120"/>
              <w:jc w:val="center"/>
              <w:rPr>
                <w:bCs/>
                <w:lang w:val="pt-BR" w:eastAsia="ko-KR"/>
              </w:rPr>
            </w:pPr>
            <w:r>
              <w:rPr>
                <w:bCs/>
                <w:lang w:val="pt-BR" w:eastAsia="ko-KR"/>
              </w:rPr>
              <w:t>13</w:t>
            </w:r>
          </w:p>
        </w:tc>
        <w:tc>
          <w:tcPr>
            <w:tcW w:w="1417" w:type="dxa"/>
          </w:tcPr>
          <w:p w14:paraId="562A944B" w14:textId="07A4839D" w:rsidR="00685E33" w:rsidRPr="00DF2567" w:rsidRDefault="00E471B8" w:rsidP="00685E33">
            <w:pPr>
              <w:spacing w:before="120"/>
              <w:jc w:val="center"/>
              <w:rPr>
                <w:bCs/>
                <w:lang w:val="pt-BR" w:eastAsia="ko-KR"/>
              </w:rPr>
            </w:pPr>
            <w:r>
              <w:rPr>
                <w:bCs/>
                <w:lang w:val="pt-BR" w:eastAsia="ko-KR"/>
              </w:rPr>
              <w:t>0</w:t>
            </w:r>
          </w:p>
        </w:tc>
        <w:tc>
          <w:tcPr>
            <w:tcW w:w="1134" w:type="dxa"/>
          </w:tcPr>
          <w:p w14:paraId="3A87E4D4" w14:textId="77777777" w:rsidR="00685E33" w:rsidRPr="00DF2567" w:rsidRDefault="00685E33" w:rsidP="00685E33">
            <w:pPr>
              <w:spacing w:before="120"/>
              <w:jc w:val="center"/>
              <w:rPr>
                <w:bCs/>
              </w:rPr>
            </w:pPr>
            <w:r w:rsidRPr="00DF2567">
              <w:rPr>
                <w:bCs/>
              </w:rPr>
              <w:t>1</w:t>
            </w:r>
          </w:p>
        </w:tc>
      </w:tr>
      <w:tr w:rsidR="00685E33" w:rsidRPr="00DF2567" w14:paraId="7BF751A5" w14:textId="77777777" w:rsidTr="00685E33">
        <w:tc>
          <w:tcPr>
            <w:tcW w:w="704" w:type="dxa"/>
          </w:tcPr>
          <w:p w14:paraId="7A6A94EE" w14:textId="77777777" w:rsidR="00685E33" w:rsidRPr="00DF2567" w:rsidRDefault="00685E33" w:rsidP="00685E33">
            <w:pPr>
              <w:spacing w:before="120"/>
              <w:jc w:val="center"/>
              <w:rPr>
                <w:lang w:val="fr-FR"/>
              </w:rPr>
            </w:pPr>
          </w:p>
        </w:tc>
        <w:tc>
          <w:tcPr>
            <w:tcW w:w="4116" w:type="dxa"/>
          </w:tcPr>
          <w:p w14:paraId="65E06D63" w14:textId="77777777" w:rsidR="00685E33" w:rsidRPr="00DF2567" w:rsidRDefault="00685E33" w:rsidP="00685E33">
            <w:pPr>
              <w:spacing w:before="120"/>
              <w:jc w:val="both"/>
              <w:rPr>
                <w:lang w:val="fr-FR"/>
              </w:rPr>
            </w:pPr>
            <w:r w:rsidRPr="00DF2567">
              <w:rPr>
                <w:lang w:val="fr-FR"/>
              </w:rPr>
              <w:t>1. Cầu dao.</w:t>
            </w:r>
          </w:p>
        </w:tc>
        <w:tc>
          <w:tcPr>
            <w:tcW w:w="850" w:type="dxa"/>
          </w:tcPr>
          <w:p w14:paraId="6DD163C7" w14:textId="77777777" w:rsidR="00685E33" w:rsidRPr="00DF2567" w:rsidRDefault="00685E33" w:rsidP="00685E33">
            <w:pPr>
              <w:spacing w:before="120"/>
              <w:jc w:val="center"/>
              <w:rPr>
                <w:lang w:val="de-DE"/>
              </w:rPr>
            </w:pPr>
          </w:p>
        </w:tc>
        <w:tc>
          <w:tcPr>
            <w:tcW w:w="851" w:type="dxa"/>
          </w:tcPr>
          <w:p w14:paraId="14EDA9F4" w14:textId="563D2F81" w:rsidR="00685E33" w:rsidRPr="00DF2567" w:rsidRDefault="00E471B8" w:rsidP="00685E33">
            <w:pPr>
              <w:spacing w:before="120"/>
              <w:jc w:val="center"/>
              <w:rPr>
                <w:lang w:val="de-DE"/>
              </w:rPr>
            </w:pPr>
            <w:r>
              <w:rPr>
                <w:lang w:val="de-DE"/>
              </w:rPr>
              <w:t>3</w:t>
            </w:r>
          </w:p>
        </w:tc>
        <w:tc>
          <w:tcPr>
            <w:tcW w:w="1417" w:type="dxa"/>
          </w:tcPr>
          <w:p w14:paraId="7C9DB567" w14:textId="045448E6" w:rsidR="00685E33" w:rsidRPr="00DF2567" w:rsidRDefault="00685E33" w:rsidP="00685E33">
            <w:pPr>
              <w:spacing w:before="120"/>
              <w:jc w:val="center"/>
              <w:rPr>
                <w:lang w:val="de-DE"/>
              </w:rPr>
            </w:pPr>
          </w:p>
        </w:tc>
        <w:tc>
          <w:tcPr>
            <w:tcW w:w="1134" w:type="dxa"/>
          </w:tcPr>
          <w:p w14:paraId="4945205C" w14:textId="77777777" w:rsidR="00685E33" w:rsidRPr="00DF2567" w:rsidRDefault="00685E33" w:rsidP="00685E33">
            <w:pPr>
              <w:spacing w:before="120"/>
              <w:jc w:val="center"/>
              <w:rPr>
                <w:lang w:val="vi-VN"/>
              </w:rPr>
            </w:pPr>
          </w:p>
        </w:tc>
      </w:tr>
      <w:tr w:rsidR="00685E33" w:rsidRPr="00DF2567" w14:paraId="7A51DFB5" w14:textId="77777777" w:rsidTr="00685E33">
        <w:tc>
          <w:tcPr>
            <w:tcW w:w="704" w:type="dxa"/>
          </w:tcPr>
          <w:p w14:paraId="5A041A2E" w14:textId="77777777" w:rsidR="00685E33" w:rsidRPr="00DF2567" w:rsidRDefault="00685E33" w:rsidP="00685E33">
            <w:pPr>
              <w:spacing w:before="120"/>
              <w:jc w:val="center"/>
              <w:rPr>
                <w:lang w:val="fr-FR"/>
              </w:rPr>
            </w:pPr>
          </w:p>
        </w:tc>
        <w:tc>
          <w:tcPr>
            <w:tcW w:w="4116" w:type="dxa"/>
          </w:tcPr>
          <w:p w14:paraId="6A6D3EA2" w14:textId="77777777" w:rsidR="00685E33" w:rsidRPr="00DF2567" w:rsidRDefault="00685E33" w:rsidP="00685E33">
            <w:pPr>
              <w:spacing w:before="120"/>
              <w:jc w:val="both"/>
              <w:rPr>
                <w:lang w:val="fr-FR"/>
              </w:rPr>
            </w:pPr>
            <w:r w:rsidRPr="00DF2567">
              <w:rPr>
                <w:lang w:val="fr-FR"/>
              </w:rPr>
              <w:t>2. Các loại công tắc và nút nhấn.</w:t>
            </w:r>
          </w:p>
        </w:tc>
        <w:tc>
          <w:tcPr>
            <w:tcW w:w="850" w:type="dxa"/>
          </w:tcPr>
          <w:p w14:paraId="7C08CA94" w14:textId="77777777" w:rsidR="00685E33" w:rsidRPr="00DF2567" w:rsidRDefault="00685E33" w:rsidP="00685E33">
            <w:pPr>
              <w:spacing w:before="120"/>
              <w:jc w:val="center"/>
              <w:rPr>
                <w:lang w:val="fr-FR"/>
              </w:rPr>
            </w:pPr>
          </w:p>
        </w:tc>
        <w:tc>
          <w:tcPr>
            <w:tcW w:w="851" w:type="dxa"/>
          </w:tcPr>
          <w:p w14:paraId="78508806" w14:textId="77777777" w:rsidR="00685E33" w:rsidRPr="00DF2567" w:rsidRDefault="00685E33" w:rsidP="00685E33">
            <w:pPr>
              <w:spacing w:before="120"/>
              <w:jc w:val="center"/>
              <w:rPr>
                <w:lang w:val="de-DE"/>
              </w:rPr>
            </w:pPr>
            <w:r w:rsidRPr="00DF2567">
              <w:rPr>
                <w:lang w:val="de-DE"/>
              </w:rPr>
              <w:t>1</w:t>
            </w:r>
          </w:p>
        </w:tc>
        <w:tc>
          <w:tcPr>
            <w:tcW w:w="1417" w:type="dxa"/>
          </w:tcPr>
          <w:p w14:paraId="447F3C8D" w14:textId="77777777" w:rsidR="00685E33" w:rsidRPr="00DF2567" w:rsidRDefault="00685E33" w:rsidP="00685E33">
            <w:pPr>
              <w:spacing w:before="120"/>
              <w:jc w:val="center"/>
              <w:rPr>
                <w:lang w:val="de-DE"/>
              </w:rPr>
            </w:pPr>
          </w:p>
        </w:tc>
        <w:tc>
          <w:tcPr>
            <w:tcW w:w="1134" w:type="dxa"/>
          </w:tcPr>
          <w:p w14:paraId="6042B620" w14:textId="77777777" w:rsidR="00685E33" w:rsidRPr="00DF2567" w:rsidRDefault="00685E33" w:rsidP="00685E33">
            <w:pPr>
              <w:spacing w:before="120"/>
              <w:jc w:val="center"/>
              <w:rPr>
                <w:lang w:val="vi-VN"/>
              </w:rPr>
            </w:pPr>
          </w:p>
        </w:tc>
      </w:tr>
      <w:tr w:rsidR="00685E33" w:rsidRPr="00DF2567" w14:paraId="3AF2DA16" w14:textId="77777777" w:rsidTr="00685E33">
        <w:tc>
          <w:tcPr>
            <w:tcW w:w="704" w:type="dxa"/>
          </w:tcPr>
          <w:p w14:paraId="32002D26" w14:textId="77777777" w:rsidR="00685E33" w:rsidRPr="00DF2567" w:rsidRDefault="00685E33" w:rsidP="00685E33">
            <w:pPr>
              <w:spacing w:before="120"/>
              <w:jc w:val="center"/>
              <w:rPr>
                <w:lang w:val="fr-FR"/>
              </w:rPr>
            </w:pPr>
          </w:p>
        </w:tc>
        <w:tc>
          <w:tcPr>
            <w:tcW w:w="4116" w:type="dxa"/>
          </w:tcPr>
          <w:p w14:paraId="4BD0D129" w14:textId="77777777" w:rsidR="00685E33" w:rsidRPr="00DF2567" w:rsidRDefault="00685E33" w:rsidP="00685E33">
            <w:pPr>
              <w:spacing w:before="120"/>
              <w:jc w:val="both"/>
              <w:rPr>
                <w:lang w:val="fr-FR"/>
              </w:rPr>
            </w:pPr>
            <w:r w:rsidRPr="00DF2567">
              <w:rPr>
                <w:lang w:val="fr-FR"/>
              </w:rPr>
              <w:t>3. Áptômát.</w:t>
            </w:r>
          </w:p>
        </w:tc>
        <w:tc>
          <w:tcPr>
            <w:tcW w:w="850" w:type="dxa"/>
          </w:tcPr>
          <w:p w14:paraId="24F5013D" w14:textId="77777777" w:rsidR="00685E33" w:rsidRPr="00DF2567" w:rsidRDefault="00685E33" w:rsidP="00685E33">
            <w:pPr>
              <w:spacing w:before="120"/>
              <w:jc w:val="center"/>
              <w:rPr>
                <w:lang w:val="de-DE"/>
              </w:rPr>
            </w:pPr>
          </w:p>
        </w:tc>
        <w:tc>
          <w:tcPr>
            <w:tcW w:w="851" w:type="dxa"/>
          </w:tcPr>
          <w:p w14:paraId="663D57DA" w14:textId="13213796" w:rsidR="00685E33" w:rsidRPr="00DF2567" w:rsidRDefault="00E471B8" w:rsidP="00685E33">
            <w:pPr>
              <w:spacing w:before="120"/>
              <w:jc w:val="center"/>
              <w:rPr>
                <w:lang w:val="de-DE"/>
              </w:rPr>
            </w:pPr>
            <w:r>
              <w:rPr>
                <w:lang w:val="de-DE"/>
              </w:rPr>
              <w:t>7</w:t>
            </w:r>
          </w:p>
        </w:tc>
        <w:tc>
          <w:tcPr>
            <w:tcW w:w="1417" w:type="dxa"/>
          </w:tcPr>
          <w:p w14:paraId="5A60261A" w14:textId="7C5E2212" w:rsidR="00685E33" w:rsidRPr="00DF2567" w:rsidRDefault="00685E33" w:rsidP="00685E33">
            <w:pPr>
              <w:spacing w:before="120"/>
              <w:jc w:val="center"/>
              <w:rPr>
                <w:lang w:val="de-DE"/>
              </w:rPr>
            </w:pPr>
          </w:p>
        </w:tc>
        <w:tc>
          <w:tcPr>
            <w:tcW w:w="1134" w:type="dxa"/>
          </w:tcPr>
          <w:p w14:paraId="35A2A078" w14:textId="77777777" w:rsidR="00685E33" w:rsidRPr="00DF2567" w:rsidRDefault="00685E33" w:rsidP="00685E33">
            <w:pPr>
              <w:spacing w:before="120"/>
              <w:jc w:val="center"/>
              <w:rPr>
                <w:lang w:val="vi-VN"/>
              </w:rPr>
            </w:pPr>
          </w:p>
        </w:tc>
      </w:tr>
      <w:tr w:rsidR="00685E33" w:rsidRPr="00DF2567" w14:paraId="22C20395" w14:textId="77777777" w:rsidTr="00685E33">
        <w:tc>
          <w:tcPr>
            <w:tcW w:w="704" w:type="dxa"/>
          </w:tcPr>
          <w:p w14:paraId="11A54434" w14:textId="77777777" w:rsidR="00685E33" w:rsidRPr="00DF2567" w:rsidRDefault="00685E33" w:rsidP="00685E33">
            <w:pPr>
              <w:spacing w:before="120"/>
              <w:jc w:val="center"/>
              <w:rPr>
                <w:lang w:val="fr-FR"/>
              </w:rPr>
            </w:pPr>
          </w:p>
        </w:tc>
        <w:tc>
          <w:tcPr>
            <w:tcW w:w="4116" w:type="dxa"/>
          </w:tcPr>
          <w:p w14:paraId="0C3639F0" w14:textId="77777777" w:rsidR="00685E33" w:rsidRPr="00DF2567" w:rsidRDefault="00685E33" w:rsidP="00685E33">
            <w:pPr>
              <w:spacing w:before="120"/>
              <w:jc w:val="both"/>
              <w:rPr>
                <w:lang w:val="fr-FR"/>
              </w:rPr>
            </w:pPr>
            <w:r w:rsidRPr="00DF2567">
              <w:rPr>
                <w:lang w:val="fr-FR"/>
              </w:rPr>
              <w:t>4. Câu hỏi ôn tập</w:t>
            </w:r>
          </w:p>
        </w:tc>
        <w:tc>
          <w:tcPr>
            <w:tcW w:w="850" w:type="dxa"/>
          </w:tcPr>
          <w:p w14:paraId="175964C3" w14:textId="77777777" w:rsidR="00685E33" w:rsidRPr="00DF2567" w:rsidRDefault="00685E33" w:rsidP="00685E33">
            <w:pPr>
              <w:spacing w:before="120"/>
              <w:jc w:val="center"/>
              <w:rPr>
                <w:lang w:val="de-DE"/>
              </w:rPr>
            </w:pPr>
          </w:p>
        </w:tc>
        <w:tc>
          <w:tcPr>
            <w:tcW w:w="851" w:type="dxa"/>
          </w:tcPr>
          <w:p w14:paraId="5B7B45A2" w14:textId="424E0FAA" w:rsidR="00685E33" w:rsidRPr="00DF2567" w:rsidRDefault="00E471B8" w:rsidP="00685E33">
            <w:pPr>
              <w:spacing w:before="120"/>
              <w:jc w:val="center"/>
              <w:rPr>
                <w:lang w:val="de-DE"/>
              </w:rPr>
            </w:pPr>
            <w:r>
              <w:rPr>
                <w:lang w:val="de-DE"/>
              </w:rPr>
              <w:t>2</w:t>
            </w:r>
          </w:p>
        </w:tc>
        <w:tc>
          <w:tcPr>
            <w:tcW w:w="1417" w:type="dxa"/>
          </w:tcPr>
          <w:p w14:paraId="232B4BEB" w14:textId="47BBC1CD" w:rsidR="00685E33" w:rsidRPr="00DF2567" w:rsidRDefault="00685E33" w:rsidP="00685E33">
            <w:pPr>
              <w:spacing w:before="120"/>
              <w:jc w:val="center"/>
              <w:rPr>
                <w:lang w:val="de-DE"/>
              </w:rPr>
            </w:pPr>
          </w:p>
        </w:tc>
        <w:tc>
          <w:tcPr>
            <w:tcW w:w="1134" w:type="dxa"/>
          </w:tcPr>
          <w:p w14:paraId="4F0C37B5" w14:textId="4D59D81B" w:rsidR="00685E33" w:rsidRPr="00E471B8" w:rsidRDefault="00E471B8" w:rsidP="00685E33">
            <w:pPr>
              <w:spacing w:before="120"/>
              <w:jc w:val="center"/>
              <w:rPr>
                <w:lang w:val="en-SG"/>
              </w:rPr>
            </w:pPr>
            <w:r>
              <w:rPr>
                <w:lang w:val="en-SG"/>
              </w:rPr>
              <w:t>1</w:t>
            </w:r>
          </w:p>
        </w:tc>
      </w:tr>
      <w:tr w:rsidR="00685E33" w:rsidRPr="00DF2567" w14:paraId="56933E7F" w14:textId="77777777" w:rsidTr="00685E33">
        <w:tc>
          <w:tcPr>
            <w:tcW w:w="704" w:type="dxa"/>
          </w:tcPr>
          <w:p w14:paraId="08102307" w14:textId="77777777" w:rsidR="00685E33" w:rsidRPr="00DF2567" w:rsidRDefault="00685E33" w:rsidP="00685E33">
            <w:pPr>
              <w:spacing w:before="120"/>
              <w:jc w:val="center"/>
              <w:rPr>
                <w:bCs/>
                <w:lang w:val="fr-FR"/>
              </w:rPr>
            </w:pPr>
            <w:r w:rsidRPr="00DF2567">
              <w:rPr>
                <w:bCs/>
                <w:lang w:val="fr-FR"/>
              </w:rPr>
              <w:lastRenderedPageBreak/>
              <w:t>3</w:t>
            </w:r>
          </w:p>
        </w:tc>
        <w:tc>
          <w:tcPr>
            <w:tcW w:w="4116" w:type="dxa"/>
          </w:tcPr>
          <w:p w14:paraId="6E1C8A59" w14:textId="77777777" w:rsidR="00685E33" w:rsidRPr="00DF2567" w:rsidRDefault="00685E33" w:rsidP="00685E33">
            <w:pPr>
              <w:spacing w:before="120"/>
              <w:jc w:val="both"/>
              <w:rPr>
                <w:bCs/>
                <w:lang w:val="fr-FR"/>
              </w:rPr>
            </w:pPr>
            <w:r w:rsidRPr="00DF2567">
              <w:rPr>
                <w:b/>
                <w:lang w:val="pl-PL"/>
              </w:rPr>
              <w:t>Chương 2</w:t>
            </w:r>
            <w:r w:rsidRPr="00DF2567">
              <w:rPr>
                <w:bCs/>
                <w:lang w:val="fr-FR"/>
              </w:rPr>
              <w:t>. Khí cụ điện bảo vệ</w:t>
            </w:r>
          </w:p>
        </w:tc>
        <w:tc>
          <w:tcPr>
            <w:tcW w:w="850" w:type="dxa"/>
          </w:tcPr>
          <w:p w14:paraId="57F46B1F" w14:textId="77777777" w:rsidR="00685E33" w:rsidRPr="00DF2567" w:rsidRDefault="00685E33" w:rsidP="00685E33">
            <w:pPr>
              <w:spacing w:before="120"/>
              <w:jc w:val="center"/>
              <w:rPr>
                <w:bCs/>
              </w:rPr>
            </w:pPr>
            <w:r w:rsidRPr="00DF2567">
              <w:rPr>
                <w:bCs/>
              </w:rPr>
              <w:t>16</w:t>
            </w:r>
          </w:p>
        </w:tc>
        <w:tc>
          <w:tcPr>
            <w:tcW w:w="851" w:type="dxa"/>
          </w:tcPr>
          <w:p w14:paraId="56BE6897" w14:textId="616EF700" w:rsidR="00685E33" w:rsidRPr="00DF2567" w:rsidRDefault="00685E33" w:rsidP="00685E33">
            <w:pPr>
              <w:spacing w:before="120"/>
              <w:jc w:val="center"/>
              <w:rPr>
                <w:bCs/>
                <w:lang w:eastAsia="ko-KR"/>
              </w:rPr>
            </w:pPr>
            <w:r w:rsidRPr="00DF2567">
              <w:rPr>
                <w:bCs/>
                <w:lang w:eastAsia="ko-KR"/>
              </w:rPr>
              <w:t>1</w:t>
            </w:r>
            <w:r w:rsidR="00E471B8">
              <w:rPr>
                <w:bCs/>
                <w:lang w:eastAsia="ko-KR"/>
              </w:rPr>
              <w:t>5</w:t>
            </w:r>
          </w:p>
        </w:tc>
        <w:tc>
          <w:tcPr>
            <w:tcW w:w="1417" w:type="dxa"/>
          </w:tcPr>
          <w:p w14:paraId="61BF4B03" w14:textId="7F1FF26F" w:rsidR="00685E33" w:rsidRPr="00DF2567" w:rsidRDefault="00E471B8" w:rsidP="00685E33">
            <w:pPr>
              <w:spacing w:before="120"/>
              <w:jc w:val="center"/>
              <w:rPr>
                <w:bCs/>
                <w:lang w:eastAsia="ko-KR"/>
              </w:rPr>
            </w:pPr>
            <w:r>
              <w:rPr>
                <w:bCs/>
                <w:lang w:eastAsia="ko-KR"/>
              </w:rPr>
              <w:t>0</w:t>
            </w:r>
          </w:p>
        </w:tc>
        <w:tc>
          <w:tcPr>
            <w:tcW w:w="1134" w:type="dxa"/>
          </w:tcPr>
          <w:p w14:paraId="02AD89FC" w14:textId="77777777" w:rsidR="00685E33" w:rsidRPr="00DF2567" w:rsidRDefault="00685E33" w:rsidP="00685E33">
            <w:pPr>
              <w:spacing w:before="120"/>
              <w:jc w:val="center"/>
              <w:rPr>
                <w:bCs/>
              </w:rPr>
            </w:pPr>
            <w:r w:rsidRPr="00DF2567">
              <w:rPr>
                <w:bCs/>
              </w:rPr>
              <w:t>1</w:t>
            </w:r>
          </w:p>
        </w:tc>
      </w:tr>
      <w:tr w:rsidR="00685E33" w:rsidRPr="00DF2567" w14:paraId="5C317AA3" w14:textId="77777777" w:rsidTr="00685E33">
        <w:tc>
          <w:tcPr>
            <w:tcW w:w="704" w:type="dxa"/>
          </w:tcPr>
          <w:p w14:paraId="69D15F95" w14:textId="77777777" w:rsidR="00685E33" w:rsidRPr="00DF2567" w:rsidRDefault="00685E33" w:rsidP="00685E33">
            <w:pPr>
              <w:spacing w:before="120"/>
              <w:jc w:val="center"/>
              <w:rPr>
                <w:lang w:val="fr-FR"/>
              </w:rPr>
            </w:pPr>
          </w:p>
        </w:tc>
        <w:tc>
          <w:tcPr>
            <w:tcW w:w="4116" w:type="dxa"/>
          </w:tcPr>
          <w:p w14:paraId="204CD8FB" w14:textId="77777777" w:rsidR="00685E33" w:rsidRPr="00DF2567" w:rsidRDefault="00685E33" w:rsidP="00685E33">
            <w:pPr>
              <w:spacing w:before="120"/>
              <w:jc w:val="both"/>
              <w:rPr>
                <w:lang w:val="fr-FR"/>
              </w:rPr>
            </w:pPr>
            <w:r w:rsidRPr="00DF2567">
              <w:rPr>
                <w:lang w:val="fr-FR"/>
              </w:rPr>
              <w:t>1. Nam châm điện.</w:t>
            </w:r>
          </w:p>
        </w:tc>
        <w:tc>
          <w:tcPr>
            <w:tcW w:w="850" w:type="dxa"/>
          </w:tcPr>
          <w:p w14:paraId="3F2CE6B5" w14:textId="77777777" w:rsidR="00685E33" w:rsidRPr="00DF2567" w:rsidRDefault="00685E33" w:rsidP="00685E33">
            <w:pPr>
              <w:spacing w:before="120"/>
              <w:jc w:val="center"/>
              <w:rPr>
                <w:lang w:val="de-DE"/>
              </w:rPr>
            </w:pPr>
          </w:p>
        </w:tc>
        <w:tc>
          <w:tcPr>
            <w:tcW w:w="851" w:type="dxa"/>
          </w:tcPr>
          <w:p w14:paraId="389B7935" w14:textId="77777777" w:rsidR="00685E33" w:rsidRPr="00DF2567" w:rsidRDefault="00685E33" w:rsidP="00685E33">
            <w:pPr>
              <w:spacing w:before="120"/>
              <w:jc w:val="center"/>
              <w:rPr>
                <w:lang w:val="de-DE"/>
              </w:rPr>
            </w:pPr>
            <w:r w:rsidRPr="00DF2567">
              <w:rPr>
                <w:lang w:val="de-DE"/>
              </w:rPr>
              <w:t>1</w:t>
            </w:r>
          </w:p>
        </w:tc>
        <w:tc>
          <w:tcPr>
            <w:tcW w:w="1417" w:type="dxa"/>
          </w:tcPr>
          <w:p w14:paraId="3F85BCB9" w14:textId="77777777" w:rsidR="00685E33" w:rsidRPr="00DF2567" w:rsidRDefault="00685E33" w:rsidP="00685E33">
            <w:pPr>
              <w:spacing w:before="120"/>
              <w:jc w:val="center"/>
              <w:rPr>
                <w:lang w:val="de-DE"/>
              </w:rPr>
            </w:pPr>
          </w:p>
        </w:tc>
        <w:tc>
          <w:tcPr>
            <w:tcW w:w="1134" w:type="dxa"/>
          </w:tcPr>
          <w:p w14:paraId="08A5D037" w14:textId="77777777" w:rsidR="00685E33" w:rsidRPr="00DF2567" w:rsidRDefault="00685E33" w:rsidP="00685E33">
            <w:pPr>
              <w:spacing w:before="120"/>
              <w:jc w:val="center"/>
              <w:rPr>
                <w:lang w:val="vi-VN"/>
              </w:rPr>
            </w:pPr>
          </w:p>
        </w:tc>
      </w:tr>
      <w:tr w:rsidR="00685E33" w:rsidRPr="00DF2567" w14:paraId="0A6E6DF2" w14:textId="77777777" w:rsidTr="00685E33">
        <w:tc>
          <w:tcPr>
            <w:tcW w:w="704" w:type="dxa"/>
          </w:tcPr>
          <w:p w14:paraId="713AA2F1" w14:textId="77777777" w:rsidR="00685E33" w:rsidRPr="00DF2567" w:rsidRDefault="00685E33" w:rsidP="00685E33">
            <w:pPr>
              <w:spacing w:before="120"/>
              <w:jc w:val="center"/>
              <w:rPr>
                <w:lang w:val="fr-FR"/>
              </w:rPr>
            </w:pPr>
          </w:p>
        </w:tc>
        <w:tc>
          <w:tcPr>
            <w:tcW w:w="4116" w:type="dxa"/>
          </w:tcPr>
          <w:p w14:paraId="7189EEAF" w14:textId="77777777" w:rsidR="00685E33" w:rsidRPr="00DF2567" w:rsidRDefault="00685E33" w:rsidP="00685E33">
            <w:pPr>
              <w:spacing w:before="120"/>
              <w:jc w:val="both"/>
              <w:rPr>
                <w:lang w:val="fr-FR"/>
              </w:rPr>
            </w:pPr>
            <w:r w:rsidRPr="00DF2567">
              <w:rPr>
                <w:lang w:val="fr-FR"/>
              </w:rPr>
              <w:t xml:space="preserve">2. </w:t>
            </w:r>
            <w:r w:rsidRPr="00DF2567">
              <w:rPr>
                <w:lang w:val="pt-BR"/>
              </w:rPr>
              <w:t>Rơle dòng điện (RI).</w:t>
            </w:r>
          </w:p>
        </w:tc>
        <w:tc>
          <w:tcPr>
            <w:tcW w:w="850" w:type="dxa"/>
          </w:tcPr>
          <w:p w14:paraId="5396A895" w14:textId="77777777" w:rsidR="00685E33" w:rsidRPr="00DF2567" w:rsidRDefault="00685E33" w:rsidP="00685E33">
            <w:pPr>
              <w:spacing w:before="120"/>
              <w:jc w:val="center"/>
              <w:rPr>
                <w:lang w:val="de-DE"/>
              </w:rPr>
            </w:pPr>
          </w:p>
        </w:tc>
        <w:tc>
          <w:tcPr>
            <w:tcW w:w="851" w:type="dxa"/>
          </w:tcPr>
          <w:p w14:paraId="55CE4374" w14:textId="77777777" w:rsidR="00685E33" w:rsidRPr="00DF2567" w:rsidRDefault="00685E33" w:rsidP="00685E33">
            <w:pPr>
              <w:spacing w:before="120"/>
              <w:jc w:val="center"/>
              <w:rPr>
                <w:lang w:val="de-DE"/>
              </w:rPr>
            </w:pPr>
            <w:r w:rsidRPr="00DF2567">
              <w:rPr>
                <w:lang w:val="de-DE"/>
              </w:rPr>
              <w:t>1</w:t>
            </w:r>
          </w:p>
        </w:tc>
        <w:tc>
          <w:tcPr>
            <w:tcW w:w="1417" w:type="dxa"/>
          </w:tcPr>
          <w:p w14:paraId="64FEA57C" w14:textId="77777777" w:rsidR="00685E33" w:rsidRPr="00DF2567" w:rsidRDefault="00685E33" w:rsidP="00685E33">
            <w:pPr>
              <w:spacing w:before="120"/>
              <w:jc w:val="center"/>
              <w:rPr>
                <w:lang w:val="de-DE"/>
              </w:rPr>
            </w:pPr>
          </w:p>
        </w:tc>
        <w:tc>
          <w:tcPr>
            <w:tcW w:w="1134" w:type="dxa"/>
          </w:tcPr>
          <w:p w14:paraId="181F78EA" w14:textId="77777777" w:rsidR="00685E33" w:rsidRPr="00DF2567" w:rsidRDefault="00685E33" w:rsidP="00685E33">
            <w:pPr>
              <w:spacing w:before="120"/>
              <w:jc w:val="center"/>
              <w:rPr>
                <w:lang w:val="vi-VN"/>
              </w:rPr>
            </w:pPr>
          </w:p>
        </w:tc>
      </w:tr>
      <w:tr w:rsidR="00685E33" w:rsidRPr="00DF2567" w14:paraId="2ECC7620" w14:textId="77777777" w:rsidTr="00685E33">
        <w:tc>
          <w:tcPr>
            <w:tcW w:w="704" w:type="dxa"/>
          </w:tcPr>
          <w:p w14:paraId="497C9496" w14:textId="77777777" w:rsidR="00685E33" w:rsidRPr="00DF2567" w:rsidRDefault="00685E33" w:rsidP="00685E33">
            <w:pPr>
              <w:spacing w:before="120"/>
              <w:jc w:val="center"/>
              <w:rPr>
                <w:lang w:val="fr-FR"/>
              </w:rPr>
            </w:pPr>
          </w:p>
        </w:tc>
        <w:tc>
          <w:tcPr>
            <w:tcW w:w="4116" w:type="dxa"/>
          </w:tcPr>
          <w:p w14:paraId="4B5D16C2" w14:textId="77777777" w:rsidR="00685E33" w:rsidRPr="00DF2567" w:rsidRDefault="00685E33" w:rsidP="00685E33">
            <w:pPr>
              <w:spacing w:before="120"/>
              <w:ind w:firstLine="11"/>
              <w:rPr>
                <w:lang w:val="fr-FR"/>
              </w:rPr>
            </w:pPr>
            <w:r w:rsidRPr="00DF2567">
              <w:rPr>
                <w:lang w:val="pt-BR"/>
              </w:rPr>
              <w:t>3. Rơle điện  áp (RU).</w:t>
            </w:r>
          </w:p>
        </w:tc>
        <w:tc>
          <w:tcPr>
            <w:tcW w:w="850" w:type="dxa"/>
          </w:tcPr>
          <w:p w14:paraId="4D3EE944" w14:textId="77777777" w:rsidR="00685E33" w:rsidRPr="00DF2567" w:rsidRDefault="00685E33" w:rsidP="00685E33">
            <w:pPr>
              <w:spacing w:before="120"/>
              <w:jc w:val="center"/>
              <w:rPr>
                <w:lang w:val="de-DE"/>
              </w:rPr>
            </w:pPr>
          </w:p>
        </w:tc>
        <w:tc>
          <w:tcPr>
            <w:tcW w:w="851" w:type="dxa"/>
          </w:tcPr>
          <w:p w14:paraId="0187B8EA" w14:textId="77777777" w:rsidR="00685E33" w:rsidRPr="00DF2567" w:rsidRDefault="00685E33" w:rsidP="00685E33">
            <w:pPr>
              <w:spacing w:before="120"/>
              <w:jc w:val="center"/>
              <w:rPr>
                <w:lang w:val="de-DE"/>
              </w:rPr>
            </w:pPr>
            <w:r w:rsidRPr="00DF2567">
              <w:rPr>
                <w:lang w:val="de-DE"/>
              </w:rPr>
              <w:t>1</w:t>
            </w:r>
          </w:p>
        </w:tc>
        <w:tc>
          <w:tcPr>
            <w:tcW w:w="1417" w:type="dxa"/>
          </w:tcPr>
          <w:p w14:paraId="4ECD8900" w14:textId="77777777" w:rsidR="00685E33" w:rsidRPr="00DF2567" w:rsidRDefault="00685E33" w:rsidP="00685E33">
            <w:pPr>
              <w:spacing w:before="120"/>
              <w:jc w:val="center"/>
              <w:rPr>
                <w:lang w:val="de-DE"/>
              </w:rPr>
            </w:pPr>
          </w:p>
        </w:tc>
        <w:tc>
          <w:tcPr>
            <w:tcW w:w="1134" w:type="dxa"/>
          </w:tcPr>
          <w:p w14:paraId="3E0DB458" w14:textId="77777777" w:rsidR="00685E33" w:rsidRPr="00DF2567" w:rsidRDefault="00685E33" w:rsidP="00685E33">
            <w:pPr>
              <w:spacing w:before="120"/>
              <w:jc w:val="center"/>
              <w:rPr>
                <w:lang w:val="vi-VN"/>
              </w:rPr>
            </w:pPr>
          </w:p>
        </w:tc>
      </w:tr>
      <w:tr w:rsidR="00685E33" w:rsidRPr="00DF2567" w14:paraId="60E6EAB8" w14:textId="77777777" w:rsidTr="00685E33">
        <w:tc>
          <w:tcPr>
            <w:tcW w:w="704" w:type="dxa"/>
          </w:tcPr>
          <w:p w14:paraId="74DC8183" w14:textId="77777777" w:rsidR="00685E33" w:rsidRPr="00DF2567" w:rsidRDefault="00685E33" w:rsidP="00685E33">
            <w:pPr>
              <w:spacing w:before="120"/>
              <w:jc w:val="center"/>
              <w:rPr>
                <w:lang w:val="fr-FR"/>
              </w:rPr>
            </w:pPr>
          </w:p>
        </w:tc>
        <w:tc>
          <w:tcPr>
            <w:tcW w:w="4116" w:type="dxa"/>
          </w:tcPr>
          <w:p w14:paraId="4A618144" w14:textId="77777777" w:rsidR="00685E33" w:rsidRPr="00DF2567" w:rsidRDefault="00685E33" w:rsidP="00685E33">
            <w:pPr>
              <w:spacing w:before="120"/>
              <w:jc w:val="both"/>
              <w:rPr>
                <w:lang w:val="fr-FR"/>
              </w:rPr>
            </w:pPr>
            <w:r w:rsidRPr="00DF2567">
              <w:rPr>
                <w:lang w:val="fr-FR"/>
              </w:rPr>
              <w:t>4. Rơle bảo vệ mất pha (PMR)</w:t>
            </w:r>
          </w:p>
        </w:tc>
        <w:tc>
          <w:tcPr>
            <w:tcW w:w="850" w:type="dxa"/>
          </w:tcPr>
          <w:p w14:paraId="19A8DF27" w14:textId="77777777" w:rsidR="00685E33" w:rsidRPr="00DF2567" w:rsidRDefault="00685E33" w:rsidP="00685E33">
            <w:pPr>
              <w:spacing w:before="120"/>
              <w:jc w:val="center"/>
              <w:rPr>
                <w:lang w:val="de-DE"/>
              </w:rPr>
            </w:pPr>
          </w:p>
        </w:tc>
        <w:tc>
          <w:tcPr>
            <w:tcW w:w="851" w:type="dxa"/>
          </w:tcPr>
          <w:p w14:paraId="7E859FA6" w14:textId="77777777" w:rsidR="00685E33" w:rsidRPr="00DF2567" w:rsidRDefault="00685E33" w:rsidP="00685E33">
            <w:pPr>
              <w:spacing w:before="120"/>
              <w:jc w:val="center"/>
              <w:rPr>
                <w:lang w:val="de-DE"/>
              </w:rPr>
            </w:pPr>
            <w:r w:rsidRPr="00DF2567">
              <w:rPr>
                <w:lang w:val="de-DE"/>
              </w:rPr>
              <w:t>1</w:t>
            </w:r>
          </w:p>
        </w:tc>
        <w:tc>
          <w:tcPr>
            <w:tcW w:w="1417" w:type="dxa"/>
          </w:tcPr>
          <w:p w14:paraId="674AA441" w14:textId="77777777" w:rsidR="00685E33" w:rsidRPr="00DF2567" w:rsidRDefault="00685E33" w:rsidP="00685E33">
            <w:pPr>
              <w:spacing w:before="120"/>
              <w:jc w:val="center"/>
              <w:rPr>
                <w:lang w:val="de-DE"/>
              </w:rPr>
            </w:pPr>
          </w:p>
        </w:tc>
        <w:tc>
          <w:tcPr>
            <w:tcW w:w="1134" w:type="dxa"/>
          </w:tcPr>
          <w:p w14:paraId="358C42AE" w14:textId="77777777" w:rsidR="00685E33" w:rsidRPr="00DF2567" w:rsidRDefault="00685E33" w:rsidP="00685E33">
            <w:pPr>
              <w:spacing w:before="120"/>
              <w:jc w:val="center"/>
              <w:rPr>
                <w:lang w:val="vi-VN"/>
              </w:rPr>
            </w:pPr>
          </w:p>
        </w:tc>
      </w:tr>
      <w:tr w:rsidR="00685E33" w:rsidRPr="00DF2567" w14:paraId="07AE3DB5" w14:textId="77777777" w:rsidTr="00685E33">
        <w:tc>
          <w:tcPr>
            <w:tcW w:w="704" w:type="dxa"/>
          </w:tcPr>
          <w:p w14:paraId="15C7890F" w14:textId="77777777" w:rsidR="00685E33" w:rsidRPr="00DF2567" w:rsidRDefault="00685E33" w:rsidP="00685E33">
            <w:pPr>
              <w:spacing w:before="120"/>
              <w:jc w:val="center"/>
              <w:rPr>
                <w:lang w:val="fr-FR"/>
              </w:rPr>
            </w:pPr>
          </w:p>
        </w:tc>
        <w:tc>
          <w:tcPr>
            <w:tcW w:w="4116" w:type="dxa"/>
          </w:tcPr>
          <w:p w14:paraId="22E1D3BA" w14:textId="77777777" w:rsidR="00685E33" w:rsidRPr="00DF2567" w:rsidRDefault="00685E33" w:rsidP="00685E33">
            <w:pPr>
              <w:spacing w:before="120"/>
              <w:jc w:val="both"/>
              <w:rPr>
                <w:lang w:val="fr-FR"/>
              </w:rPr>
            </w:pPr>
            <w:r w:rsidRPr="00DF2567">
              <w:rPr>
                <w:lang w:val="fr-FR"/>
              </w:rPr>
              <w:t>5. Rơle nhiệt</w:t>
            </w:r>
          </w:p>
        </w:tc>
        <w:tc>
          <w:tcPr>
            <w:tcW w:w="850" w:type="dxa"/>
          </w:tcPr>
          <w:p w14:paraId="4C8440CA" w14:textId="77777777" w:rsidR="00685E33" w:rsidRPr="00DF2567" w:rsidRDefault="00685E33" w:rsidP="00685E33">
            <w:pPr>
              <w:spacing w:before="120"/>
              <w:jc w:val="center"/>
              <w:rPr>
                <w:lang w:val="de-DE"/>
              </w:rPr>
            </w:pPr>
          </w:p>
        </w:tc>
        <w:tc>
          <w:tcPr>
            <w:tcW w:w="851" w:type="dxa"/>
          </w:tcPr>
          <w:p w14:paraId="08B66465" w14:textId="77777777" w:rsidR="00685E33" w:rsidRPr="00DF2567" w:rsidRDefault="00685E33" w:rsidP="00685E33">
            <w:pPr>
              <w:spacing w:before="120"/>
              <w:jc w:val="center"/>
              <w:rPr>
                <w:lang w:val="de-DE"/>
              </w:rPr>
            </w:pPr>
            <w:r w:rsidRPr="00DF2567">
              <w:rPr>
                <w:lang w:val="de-DE"/>
              </w:rPr>
              <w:t>2</w:t>
            </w:r>
          </w:p>
        </w:tc>
        <w:tc>
          <w:tcPr>
            <w:tcW w:w="1417" w:type="dxa"/>
          </w:tcPr>
          <w:p w14:paraId="58363674" w14:textId="77777777" w:rsidR="00685E33" w:rsidRPr="00DF2567" w:rsidRDefault="00685E33" w:rsidP="00685E33">
            <w:pPr>
              <w:spacing w:before="120"/>
              <w:jc w:val="center"/>
              <w:rPr>
                <w:lang w:val="de-DE"/>
              </w:rPr>
            </w:pPr>
          </w:p>
        </w:tc>
        <w:tc>
          <w:tcPr>
            <w:tcW w:w="1134" w:type="dxa"/>
          </w:tcPr>
          <w:p w14:paraId="32D3F016" w14:textId="77777777" w:rsidR="00685E33" w:rsidRPr="00DF2567" w:rsidRDefault="00685E33" w:rsidP="00685E33">
            <w:pPr>
              <w:spacing w:before="120"/>
              <w:jc w:val="center"/>
              <w:rPr>
                <w:lang w:val="vi-VN"/>
              </w:rPr>
            </w:pPr>
          </w:p>
        </w:tc>
      </w:tr>
      <w:tr w:rsidR="00685E33" w:rsidRPr="00DF2567" w14:paraId="658271A3" w14:textId="77777777" w:rsidTr="00685E33">
        <w:tc>
          <w:tcPr>
            <w:tcW w:w="704" w:type="dxa"/>
          </w:tcPr>
          <w:p w14:paraId="428207B2" w14:textId="77777777" w:rsidR="00685E33" w:rsidRPr="00DF2567" w:rsidRDefault="00685E33" w:rsidP="00685E33">
            <w:pPr>
              <w:spacing w:before="120"/>
              <w:jc w:val="center"/>
              <w:rPr>
                <w:lang w:val="fr-FR"/>
              </w:rPr>
            </w:pPr>
          </w:p>
        </w:tc>
        <w:tc>
          <w:tcPr>
            <w:tcW w:w="4116" w:type="dxa"/>
          </w:tcPr>
          <w:p w14:paraId="116E0152" w14:textId="77777777" w:rsidR="00685E33" w:rsidRPr="00DF2567" w:rsidRDefault="00685E33" w:rsidP="00685E33">
            <w:pPr>
              <w:spacing w:before="120"/>
              <w:jc w:val="both"/>
              <w:rPr>
                <w:lang w:val="fr-FR"/>
              </w:rPr>
            </w:pPr>
            <w:r w:rsidRPr="00DF2567">
              <w:rPr>
                <w:lang w:val="fr-FR"/>
              </w:rPr>
              <w:t>6. Cầu chì</w:t>
            </w:r>
          </w:p>
        </w:tc>
        <w:tc>
          <w:tcPr>
            <w:tcW w:w="850" w:type="dxa"/>
          </w:tcPr>
          <w:p w14:paraId="44356F78" w14:textId="77777777" w:rsidR="00685E33" w:rsidRPr="00DF2567" w:rsidRDefault="00685E33" w:rsidP="00685E33">
            <w:pPr>
              <w:spacing w:before="120"/>
              <w:jc w:val="center"/>
              <w:rPr>
                <w:lang w:val="de-DE"/>
              </w:rPr>
            </w:pPr>
          </w:p>
        </w:tc>
        <w:tc>
          <w:tcPr>
            <w:tcW w:w="851" w:type="dxa"/>
          </w:tcPr>
          <w:p w14:paraId="51022FC6" w14:textId="677872B6" w:rsidR="00685E33" w:rsidRPr="00DF2567" w:rsidRDefault="00E471B8" w:rsidP="00685E33">
            <w:pPr>
              <w:spacing w:before="120"/>
              <w:jc w:val="center"/>
              <w:rPr>
                <w:lang w:val="de-DE"/>
              </w:rPr>
            </w:pPr>
            <w:r>
              <w:rPr>
                <w:lang w:val="de-DE"/>
              </w:rPr>
              <w:t>4</w:t>
            </w:r>
          </w:p>
        </w:tc>
        <w:tc>
          <w:tcPr>
            <w:tcW w:w="1417" w:type="dxa"/>
          </w:tcPr>
          <w:p w14:paraId="5BEFAF52" w14:textId="12D5932D" w:rsidR="00685E33" w:rsidRPr="00DF2567" w:rsidRDefault="00685E33" w:rsidP="00685E33">
            <w:pPr>
              <w:spacing w:before="120"/>
              <w:jc w:val="center"/>
              <w:rPr>
                <w:lang w:val="de-DE"/>
              </w:rPr>
            </w:pPr>
          </w:p>
        </w:tc>
        <w:tc>
          <w:tcPr>
            <w:tcW w:w="1134" w:type="dxa"/>
          </w:tcPr>
          <w:p w14:paraId="1525C850" w14:textId="77777777" w:rsidR="00685E33" w:rsidRPr="00DF2567" w:rsidRDefault="00685E33" w:rsidP="00685E33">
            <w:pPr>
              <w:spacing w:before="120"/>
              <w:jc w:val="center"/>
              <w:rPr>
                <w:lang w:val="vi-VN"/>
              </w:rPr>
            </w:pPr>
          </w:p>
        </w:tc>
      </w:tr>
      <w:tr w:rsidR="00685E33" w:rsidRPr="00DF2567" w14:paraId="7F774FF6" w14:textId="77777777" w:rsidTr="00685E33">
        <w:tc>
          <w:tcPr>
            <w:tcW w:w="704" w:type="dxa"/>
          </w:tcPr>
          <w:p w14:paraId="584E6C7B" w14:textId="77777777" w:rsidR="00685E33" w:rsidRPr="00DF2567" w:rsidRDefault="00685E33" w:rsidP="00685E33">
            <w:pPr>
              <w:spacing w:before="120"/>
              <w:jc w:val="center"/>
              <w:rPr>
                <w:lang w:val="fr-FR"/>
              </w:rPr>
            </w:pPr>
          </w:p>
        </w:tc>
        <w:tc>
          <w:tcPr>
            <w:tcW w:w="4116" w:type="dxa"/>
          </w:tcPr>
          <w:p w14:paraId="53A48499" w14:textId="77777777" w:rsidR="00685E33" w:rsidRPr="00DF2567" w:rsidRDefault="00685E33" w:rsidP="00685E33">
            <w:pPr>
              <w:spacing w:before="120"/>
              <w:jc w:val="both"/>
              <w:rPr>
                <w:lang w:val="fr-FR"/>
              </w:rPr>
            </w:pPr>
            <w:r w:rsidRPr="00DF2567">
              <w:rPr>
                <w:lang w:val="fr-FR"/>
              </w:rPr>
              <w:t>7. Thiết bị chống rò</w:t>
            </w:r>
          </w:p>
        </w:tc>
        <w:tc>
          <w:tcPr>
            <w:tcW w:w="850" w:type="dxa"/>
          </w:tcPr>
          <w:p w14:paraId="697FBA38" w14:textId="77777777" w:rsidR="00685E33" w:rsidRPr="00DF2567" w:rsidRDefault="00685E33" w:rsidP="00685E33">
            <w:pPr>
              <w:spacing w:before="120"/>
              <w:jc w:val="center"/>
              <w:rPr>
                <w:lang w:val="de-DE"/>
              </w:rPr>
            </w:pPr>
          </w:p>
        </w:tc>
        <w:tc>
          <w:tcPr>
            <w:tcW w:w="851" w:type="dxa"/>
          </w:tcPr>
          <w:p w14:paraId="6417F1F9" w14:textId="78F79FC9" w:rsidR="00685E33" w:rsidRPr="00DF2567" w:rsidRDefault="00E471B8" w:rsidP="00685E33">
            <w:pPr>
              <w:spacing w:before="120"/>
              <w:jc w:val="center"/>
              <w:rPr>
                <w:lang w:val="de-DE"/>
              </w:rPr>
            </w:pPr>
            <w:r>
              <w:rPr>
                <w:lang w:val="de-DE"/>
              </w:rPr>
              <w:t>4</w:t>
            </w:r>
          </w:p>
        </w:tc>
        <w:tc>
          <w:tcPr>
            <w:tcW w:w="1417" w:type="dxa"/>
          </w:tcPr>
          <w:p w14:paraId="05AAD26D" w14:textId="4EB9DE53" w:rsidR="00685E33" w:rsidRPr="00DF2567" w:rsidRDefault="00685E33" w:rsidP="00685E33">
            <w:pPr>
              <w:spacing w:before="120"/>
              <w:jc w:val="center"/>
              <w:rPr>
                <w:lang w:val="de-DE"/>
              </w:rPr>
            </w:pPr>
          </w:p>
        </w:tc>
        <w:tc>
          <w:tcPr>
            <w:tcW w:w="1134" w:type="dxa"/>
          </w:tcPr>
          <w:p w14:paraId="05574178" w14:textId="77777777" w:rsidR="00685E33" w:rsidRPr="00DF2567" w:rsidRDefault="00685E33" w:rsidP="00685E33">
            <w:pPr>
              <w:spacing w:before="120"/>
              <w:jc w:val="center"/>
              <w:rPr>
                <w:lang w:val="vi-VN"/>
              </w:rPr>
            </w:pPr>
          </w:p>
        </w:tc>
      </w:tr>
      <w:tr w:rsidR="00685E33" w:rsidRPr="00DF2567" w14:paraId="60C73F2D" w14:textId="77777777" w:rsidTr="00685E33">
        <w:tc>
          <w:tcPr>
            <w:tcW w:w="704" w:type="dxa"/>
          </w:tcPr>
          <w:p w14:paraId="1F43997D" w14:textId="77777777" w:rsidR="00685E33" w:rsidRPr="00DF2567" w:rsidRDefault="00685E33" w:rsidP="00685E33">
            <w:pPr>
              <w:spacing w:before="120"/>
              <w:jc w:val="center"/>
              <w:rPr>
                <w:lang w:val="fr-FR"/>
              </w:rPr>
            </w:pPr>
          </w:p>
        </w:tc>
        <w:tc>
          <w:tcPr>
            <w:tcW w:w="4116" w:type="dxa"/>
          </w:tcPr>
          <w:p w14:paraId="7F641378" w14:textId="77777777" w:rsidR="00685E33" w:rsidRPr="00DF2567" w:rsidRDefault="00685E33" w:rsidP="00685E33">
            <w:pPr>
              <w:spacing w:before="120"/>
              <w:jc w:val="both"/>
              <w:rPr>
                <w:lang w:val="pt-BR"/>
              </w:rPr>
            </w:pPr>
            <w:r w:rsidRPr="00DF2567">
              <w:rPr>
                <w:lang w:val="fr-FR"/>
              </w:rPr>
              <w:t>8. Câu hỏi ôn tập</w:t>
            </w:r>
          </w:p>
        </w:tc>
        <w:tc>
          <w:tcPr>
            <w:tcW w:w="850" w:type="dxa"/>
          </w:tcPr>
          <w:p w14:paraId="3D4BD23D" w14:textId="77777777" w:rsidR="00685E33" w:rsidRPr="00DF2567" w:rsidRDefault="00685E33" w:rsidP="00685E33">
            <w:pPr>
              <w:spacing w:before="120"/>
              <w:jc w:val="center"/>
              <w:rPr>
                <w:lang w:val="pt-BR"/>
              </w:rPr>
            </w:pPr>
          </w:p>
        </w:tc>
        <w:tc>
          <w:tcPr>
            <w:tcW w:w="851" w:type="dxa"/>
          </w:tcPr>
          <w:p w14:paraId="20CD3A84" w14:textId="4B92FD2E" w:rsidR="00685E33" w:rsidRPr="00DF2567" w:rsidRDefault="00E471B8" w:rsidP="00685E33">
            <w:pPr>
              <w:spacing w:before="120"/>
              <w:jc w:val="center"/>
              <w:rPr>
                <w:lang w:val="de-DE"/>
              </w:rPr>
            </w:pPr>
            <w:r>
              <w:rPr>
                <w:lang w:val="de-DE"/>
              </w:rPr>
              <w:t>1</w:t>
            </w:r>
          </w:p>
        </w:tc>
        <w:tc>
          <w:tcPr>
            <w:tcW w:w="1417" w:type="dxa"/>
          </w:tcPr>
          <w:p w14:paraId="7C4A90F2" w14:textId="61079E2F" w:rsidR="00685E33" w:rsidRPr="00DF2567" w:rsidRDefault="00685E33" w:rsidP="00685E33">
            <w:pPr>
              <w:spacing w:before="120"/>
              <w:jc w:val="center"/>
              <w:rPr>
                <w:lang w:val="de-DE"/>
              </w:rPr>
            </w:pPr>
          </w:p>
        </w:tc>
        <w:tc>
          <w:tcPr>
            <w:tcW w:w="1134" w:type="dxa"/>
          </w:tcPr>
          <w:p w14:paraId="53A7A08E" w14:textId="77777777" w:rsidR="00685E33" w:rsidRPr="00DF2567" w:rsidRDefault="00685E33" w:rsidP="00685E33">
            <w:pPr>
              <w:spacing w:before="120"/>
              <w:jc w:val="center"/>
            </w:pPr>
            <w:r w:rsidRPr="00DF2567">
              <w:t>1</w:t>
            </w:r>
          </w:p>
        </w:tc>
      </w:tr>
      <w:tr w:rsidR="00685E33" w:rsidRPr="00DF2567" w14:paraId="2DBB8B23" w14:textId="77777777" w:rsidTr="00685E33">
        <w:tc>
          <w:tcPr>
            <w:tcW w:w="704" w:type="dxa"/>
          </w:tcPr>
          <w:p w14:paraId="56CF8826" w14:textId="77777777" w:rsidR="00685E33" w:rsidRPr="00DF2567" w:rsidRDefault="00685E33" w:rsidP="00685E33">
            <w:pPr>
              <w:spacing w:before="120"/>
              <w:jc w:val="center"/>
              <w:rPr>
                <w:bCs/>
                <w:lang w:val="fr-FR"/>
              </w:rPr>
            </w:pPr>
            <w:r w:rsidRPr="00DF2567">
              <w:rPr>
                <w:bCs/>
                <w:lang w:val="fr-FR"/>
              </w:rPr>
              <w:t>4</w:t>
            </w:r>
          </w:p>
        </w:tc>
        <w:tc>
          <w:tcPr>
            <w:tcW w:w="4116" w:type="dxa"/>
          </w:tcPr>
          <w:p w14:paraId="72A6FBBC" w14:textId="77777777" w:rsidR="00685E33" w:rsidRPr="00DF2567" w:rsidRDefault="00685E33" w:rsidP="00685E33">
            <w:pPr>
              <w:spacing w:before="120"/>
              <w:jc w:val="both"/>
              <w:rPr>
                <w:bCs/>
                <w:lang w:val="fr-FR"/>
              </w:rPr>
            </w:pPr>
            <w:r w:rsidRPr="00DF2567">
              <w:rPr>
                <w:b/>
                <w:bCs/>
                <w:lang w:val="fr-FR"/>
              </w:rPr>
              <w:t>Chương 3</w:t>
            </w:r>
            <w:r w:rsidRPr="00DF2567">
              <w:rPr>
                <w:bCs/>
                <w:lang w:val="fr-FR"/>
              </w:rPr>
              <w:t>. Khí cụ điện điều khiển</w:t>
            </w:r>
          </w:p>
        </w:tc>
        <w:tc>
          <w:tcPr>
            <w:tcW w:w="850" w:type="dxa"/>
          </w:tcPr>
          <w:p w14:paraId="0B1444A6" w14:textId="77777777" w:rsidR="00685E33" w:rsidRPr="00DF2567" w:rsidRDefault="00685E33" w:rsidP="00685E33">
            <w:pPr>
              <w:spacing w:before="120"/>
              <w:jc w:val="center"/>
              <w:rPr>
                <w:bCs/>
              </w:rPr>
            </w:pPr>
            <w:r w:rsidRPr="00DF2567">
              <w:rPr>
                <w:bCs/>
              </w:rPr>
              <w:t>12</w:t>
            </w:r>
          </w:p>
        </w:tc>
        <w:tc>
          <w:tcPr>
            <w:tcW w:w="851" w:type="dxa"/>
          </w:tcPr>
          <w:p w14:paraId="239A56C5" w14:textId="4F2D8002" w:rsidR="00685E33" w:rsidRPr="00DF2567" w:rsidRDefault="00E471B8" w:rsidP="00685E33">
            <w:pPr>
              <w:spacing w:before="120"/>
              <w:jc w:val="center"/>
              <w:rPr>
                <w:bCs/>
                <w:lang w:val="pt-BR" w:eastAsia="ko-KR"/>
              </w:rPr>
            </w:pPr>
            <w:r>
              <w:rPr>
                <w:bCs/>
                <w:lang w:val="pt-BR" w:eastAsia="ko-KR"/>
              </w:rPr>
              <w:t>11</w:t>
            </w:r>
          </w:p>
        </w:tc>
        <w:tc>
          <w:tcPr>
            <w:tcW w:w="1417" w:type="dxa"/>
          </w:tcPr>
          <w:p w14:paraId="72FF7B76" w14:textId="1C583618" w:rsidR="00685E33" w:rsidRPr="00DF2567" w:rsidRDefault="00E471B8" w:rsidP="00685E33">
            <w:pPr>
              <w:spacing w:before="120"/>
              <w:jc w:val="center"/>
              <w:rPr>
                <w:bCs/>
                <w:lang w:val="pt-BR" w:eastAsia="ko-KR"/>
              </w:rPr>
            </w:pPr>
            <w:r>
              <w:rPr>
                <w:bCs/>
                <w:lang w:val="pt-BR" w:eastAsia="ko-KR"/>
              </w:rPr>
              <w:t>0</w:t>
            </w:r>
          </w:p>
        </w:tc>
        <w:tc>
          <w:tcPr>
            <w:tcW w:w="1134" w:type="dxa"/>
          </w:tcPr>
          <w:p w14:paraId="4E304B0A" w14:textId="77777777" w:rsidR="00685E33" w:rsidRPr="00DF2567" w:rsidRDefault="00685E33" w:rsidP="00685E33">
            <w:pPr>
              <w:spacing w:before="120"/>
              <w:jc w:val="center"/>
              <w:rPr>
                <w:bCs/>
              </w:rPr>
            </w:pPr>
            <w:r w:rsidRPr="00DF2567">
              <w:rPr>
                <w:bCs/>
              </w:rPr>
              <w:t>1</w:t>
            </w:r>
          </w:p>
        </w:tc>
      </w:tr>
      <w:tr w:rsidR="00685E33" w:rsidRPr="00DF2567" w14:paraId="6AFACA18" w14:textId="77777777" w:rsidTr="00685E33">
        <w:tc>
          <w:tcPr>
            <w:tcW w:w="704" w:type="dxa"/>
          </w:tcPr>
          <w:p w14:paraId="0ED582A7" w14:textId="77777777" w:rsidR="00685E33" w:rsidRPr="00DF2567" w:rsidRDefault="00685E33" w:rsidP="00685E33">
            <w:pPr>
              <w:spacing w:before="120"/>
              <w:jc w:val="center"/>
              <w:rPr>
                <w:lang w:val="fr-FR"/>
              </w:rPr>
            </w:pPr>
          </w:p>
        </w:tc>
        <w:tc>
          <w:tcPr>
            <w:tcW w:w="4116" w:type="dxa"/>
          </w:tcPr>
          <w:p w14:paraId="3001F857" w14:textId="77777777" w:rsidR="00685E33" w:rsidRPr="00DF2567" w:rsidRDefault="00685E33" w:rsidP="00685E33">
            <w:pPr>
              <w:spacing w:before="120"/>
              <w:jc w:val="both"/>
              <w:rPr>
                <w:lang w:val="fr-FR"/>
              </w:rPr>
            </w:pPr>
            <w:r w:rsidRPr="00DF2567">
              <w:rPr>
                <w:lang w:val="fr-FR"/>
              </w:rPr>
              <w:t>1. Công tắc tơ.</w:t>
            </w:r>
          </w:p>
        </w:tc>
        <w:tc>
          <w:tcPr>
            <w:tcW w:w="850" w:type="dxa"/>
          </w:tcPr>
          <w:p w14:paraId="56A0F9DF" w14:textId="77777777" w:rsidR="00685E33" w:rsidRPr="00DF2567" w:rsidRDefault="00685E33" w:rsidP="00685E33">
            <w:pPr>
              <w:spacing w:before="120"/>
              <w:jc w:val="center"/>
              <w:rPr>
                <w:lang w:val="de-DE"/>
              </w:rPr>
            </w:pPr>
          </w:p>
        </w:tc>
        <w:tc>
          <w:tcPr>
            <w:tcW w:w="851" w:type="dxa"/>
          </w:tcPr>
          <w:p w14:paraId="789EB8CC" w14:textId="77777777" w:rsidR="00685E33" w:rsidRPr="00DF2567" w:rsidRDefault="00685E33" w:rsidP="00685E33">
            <w:pPr>
              <w:spacing w:before="120"/>
              <w:jc w:val="center"/>
              <w:rPr>
                <w:lang w:val="de-DE"/>
              </w:rPr>
            </w:pPr>
            <w:r w:rsidRPr="00DF2567">
              <w:rPr>
                <w:lang w:val="de-DE"/>
              </w:rPr>
              <w:t>2</w:t>
            </w:r>
          </w:p>
        </w:tc>
        <w:tc>
          <w:tcPr>
            <w:tcW w:w="1417" w:type="dxa"/>
          </w:tcPr>
          <w:p w14:paraId="7C2473AD" w14:textId="77777777" w:rsidR="00685E33" w:rsidRPr="00DF2567" w:rsidRDefault="00685E33" w:rsidP="00685E33">
            <w:pPr>
              <w:spacing w:before="120"/>
              <w:jc w:val="center"/>
              <w:rPr>
                <w:lang w:val="de-DE"/>
              </w:rPr>
            </w:pPr>
          </w:p>
        </w:tc>
        <w:tc>
          <w:tcPr>
            <w:tcW w:w="1134" w:type="dxa"/>
          </w:tcPr>
          <w:p w14:paraId="1D76A092" w14:textId="77777777" w:rsidR="00685E33" w:rsidRPr="00DF2567" w:rsidRDefault="00685E33" w:rsidP="00685E33">
            <w:pPr>
              <w:spacing w:before="120"/>
              <w:jc w:val="center"/>
              <w:rPr>
                <w:lang w:val="vi-VN"/>
              </w:rPr>
            </w:pPr>
          </w:p>
        </w:tc>
      </w:tr>
      <w:tr w:rsidR="00685E33" w:rsidRPr="00DF2567" w14:paraId="54EB31CA" w14:textId="77777777" w:rsidTr="00685E33">
        <w:tc>
          <w:tcPr>
            <w:tcW w:w="704" w:type="dxa"/>
          </w:tcPr>
          <w:p w14:paraId="3227D861" w14:textId="77777777" w:rsidR="00685E33" w:rsidRPr="00DF2567" w:rsidRDefault="00685E33" w:rsidP="00685E33">
            <w:pPr>
              <w:spacing w:before="120"/>
              <w:jc w:val="center"/>
              <w:rPr>
                <w:lang w:val="fr-FR"/>
              </w:rPr>
            </w:pPr>
          </w:p>
        </w:tc>
        <w:tc>
          <w:tcPr>
            <w:tcW w:w="4116" w:type="dxa"/>
          </w:tcPr>
          <w:p w14:paraId="3DA4DD2D" w14:textId="77777777" w:rsidR="00685E33" w:rsidRPr="00DF2567" w:rsidRDefault="00685E33" w:rsidP="00685E33">
            <w:pPr>
              <w:spacing w:before="120"/>
              <w:jc w:val="both"/>
              <w:rPr>
                <w:lang w:val="fr-FR"/>
              </w:rPr>
            </w:pPr>
            <w:r w:rsidRPr="00DF2567">
              <w:rPr>
                <w:lang w:val="fr-FR"/>
              </w:rPr>
              <w:t>2. Khởi động từ.</w:t>
            </w:r>
          </w:p>
        </w:tc>
        <w:tc>
          <w:tcPr>
            <w:tcW w:w="850" w:type="dxa"/>
          </w:tcPr>
          <w:p w14:paraId="78C5DC50" w14:textId="77777777" w:rsidR="00685E33" w:rsidRPr="00DF2567" w:rsidRDefault="00685E33" w:rsidP="00685E33">
            <w:pPr>
              <w:spacing w:before="120"/>
              <w:jc w:val="center"/>
              <w:rPr>
                <w:lang w:val="de-DE"/>
              </w:rPr>
            </w:pPr>
          </w:p>
        </w:tc>
        <w:tc>
          <w:tcPr>
            <w:tcW w:w="851" w:type="dxa"/>
          </w:tcPr>
          <w:p w14:paraId="59A1E884" w14:textId="2564F33D" w:rsidR="00685E33" w:rsidRPr="00DF2567" w:rsidRDefault="00E471B8" w:rsidP="00685E33">
            <w:pPr>
              <w:spacing w:before="120"/>
              <w:jc w:val="center"/>
              <w:rPr>
                <w:lang w:val="de-DE"/>
              </w:rPr>
            </w:pPr>
            <w:r>
              <w:rPr>
                <w:lang w:val="de-DE"/>
              </w:rPr>
              <w:t>3</w:t>
            </w:r>
          </w:p>
        </w:tc>
        <w:tc>
          <w:tcPr>
            <w:tcW w:w="1417" w:type="dxa"/>
          </w:tcPr>
          <w:p w14:paraId="3361E8BF" w14:textId="2CD421B6" w:rsidR="00685E33" w:rsidRPr="00DF2567" w:rsidRDefault="00685E33" w:rsidP="00685E33">
            <w:pPr>
              <w:spacing w:before="120"/>
              <w:jc w:val="center"/>
              <w:rPr>
                <w:lang w:val="de-DE"/>
              </w:rPr>
            </w:pPr>
          </w:p>
        </w:tc>
        <w:tc>
          <w:tcPr>
            <w:tcW w:w="1134" w:type="dxa"/>
          </w:tcPr>
          <w:p w14:paraId="4E2AA43A" w14:textId="77777777" w:rsidR="00685E33" w:rsidRPr="00DF2567" w:rsidRDefault="00685E33" w:rsidP="00685E33">
            <w:pPr>
              <w:spacing w:before="120"/>
              <w:jc w:val="center"/>
              <w:rPr>
                <w:lang w:val="vi-VN"/>
              </w:rPr>
            </w:pPr>
          </w:p>
        </w:tc>
      </w:tr>
      <w:tr w:rsidR="00685E33" w:rsidRPr="00DF2567" w14:paraId="08B1D625" w14:textId="77777777" w:rsidTr="00685E33">
        <w:tc>
          <w:tcPr>
            <w:tcW w:w="704" w:type="dxa"/>
          </w:tcPr>
          <w:p w14:paraId="5DE201BA" w14:textId="77777777" w:rsidR="00685E33" w:rsidRPr="00DF2567" w:rsidRDefault="00685E33" w:rsidP="00685E33">
            <w:pPr>
              <w:spacing w:before="120"/>
              <w:jc w:val="center"/>
              <w:rPr>
                <w:lang w:val="fr-FR"/>
              </w:rPr>
            </w:pPr>
          </w:p>
        </w:tc>
        <w:tc>
          <w:tcPr>
            <w:tcW w:w="4116" w:type="dxa"/>
          </w:tcPr>
          <w:p w14:paraId="42691343" w14:textId="77777777" w:rsidR="00685E33" w:rsidRPr="00DF2567" w:rsidRDefault="00685E33" w:rsidP="00685E33">
            <w:pPr>
              <w:spacing w:before="120"/>
              <w:jc w:val="both"/>
              <w:rPr>
                <w:lang w:val="fr-FR"/>
              </w:rPr>
            </w:pPr>
            <w:r w:rsidRPr="00DF2567">
              <w:rPr>
                <w:lang w:val="fr-FR"/>
              </w:rPr>
              <w:t xml:space="preserve">3. Rơle trung gian, </w:t>
            </w:r>
          </w:p>
        </w:tc>
        <w:tc>
          <w:tcPr>
            <w:tcW w:w="850" w:type="dxa"/>
          </w:tcPr>
          <w:p w14:paraId="5414D13F" w14:textId="77777777" w:rsidR="00685E33" w:rsidRPr="00DF2567" w:rsidRDefault="00685E33" w:rsidP="00685E33">
            <w:pPr>
              <w:spacing w:before="120"/>
              <w:jc w:val="center"/>
              <w:rPr>
                <w:lang w:val="fr-FR"/>
              </w:rPr>
            </w:pPr>
          </w:p>
        </w:tc>
        <w:tc>
          <w:tcPr>
            <w:tcW w:w="851" w:type="dxa"/>
          </w:tcPr>
          <w:p w14:paraId="3DAC4AE8" w14:textId="77777777" w:rsidR="00685E33" w:rsidRPr="00DF2567" w:rsidRDefault="00685E33" w:rsidP="00685E33">
            <w:pPr>
              <w:spacing w:before="120"/>
              <w:jc w:val="center"/>
              <w:rPr>
                <w:lang w:val="de-DE"/>
              </w:rPr>
            </w:pPr>
            <w:r w:rsidRPr="00DF2567">
              <w:rPr>
                <w:lang w:val="de-DE"/>
              </w:rPr>
              <w:t>1</w:t>
            </w:r>
          </w:p>
        </w:tc>
        <w:tc>
          <w:tcPr>
            <w:tcW w:w="1417" w:type="dxa"/>
          </w:tcPr>
          <w:p w14:paraId="15C28B23" w14:textId="77777777" w:rsidR="00685E33" w:rsidRPr="00DF2567" w:rsidRDefault="00685E33" w:rsidP="00685E33">
            <w:pPr>
              <w:spacing w:before="120"/>
              <w:jc w:val="center"/>
              <w:rPr>
                <w:lang w:val="de-DE"/>
              </w:rPr>
            </w:pPr>
          </w:p>
        </w:tc>
        <w:tc>
          <w:tcPr>
            <w:tcW w:w="1134" w:type="dxa"/>
          </w:tcPr>
          <w:p w14:paraId="636083EC" w14:textId="77777777" w:rsidR="00685E33" w:rsidRPr="00DF2567" w:rsidRDefault="00685E33" w:rsidP="00685E33">
            <w:pPr>
              <w:spacing w:before="120"/>
              <w:jc w:val="center"/>
              <w:rPr>
                <w:lang w:val="vi-VN"/>
              </w:rPr>
            </w:pPr>
          </w:p>
        </w:tc>
      </w:tr>
      <w:tr w:rsidR="00685E33" w:rsidRPr="00DF2567" w14:paraId="644105E6" w14:textId="77777777" w:rsidTr="00685E33">
        <w:tc>
          <w:tcPr>
            <w:tcW w:w="704" w:type="dxa"/>
          </w:tcPr>
          <w:p w14:paraId="29710204" w14:textId="77777777" w:rsidR="00685E33" w:rsidRPr="00DF2567" w:rsidRDefault="00685E33" w:rsidP="00685E33">
            <w:pPr>
              <w:spacing w:before="120"/>
              <w:jc w:val="center"/>
              <w:rPr>
                <w:lang w:val="fr-FR"/>
              </w:rPr>
            </w:pPr>
          </w:p>
        </w:tc>
        <w:tc>
          <w:tcPr>
            <w:tcW w:w="4116" w:type="dxa"/>
          </w:tcPr>
          <w:p w14:paraId="6F670C3F" w14:textId="77777777" w:rsidR="00685E33" w:rsidRPr="00DF2567" w:rsidRDefault="00685E33" w:rsidP="00685E33">
            <w:pPr>
              <w:spacing w:before="120"/>
              <w:jc w:val="both"/>
              <w:rPr>
                <w:lang w:val="fr-FR"/>
              </w:rPr>
            </w:pPr>
            <w:r w:rsidRPr="00DF2567">
              <w:rPr>
                <w:lang w:val="fr-FR"/>
              </w:rPr>
              <w:t>4. Rơle tốc độ.</w:t>
            </w:r>
          </w:p>
        </w:tc>
        <w:tc>
          <w:tcPr>
            <w:tcW w:w="850" w:type="dxa"/>
          </w:tcPr>
          <w:p w14:paraId="5F4DC0F3" w14:textId="77777777" w:rsidR="00685E33" w:rsidRPr="00DF2567" w:rsidRDefault="00685E33" w:rsidP="00685E33">
            <w:pPr>
              <w:spacing w:before="120"/>
              <w:jc w:val="center"/>
              <w:rPr>
                <w:lang w:val="fr-FR"/>
              </w:rPr>
            </w:pPr>
          </w:p>
        </w:tc>
        <w:tc>
          <w:tcPr>
            <w:tcW w:w="851" w:type="dxa"/>
          </w:tcPr>
          <w:p w14:paraId="44F0120E" w14:textId="77777777" w:rsidR="00685E33" w:rsidRPr="00DF2567" w:rsidRDefault="00685E33" w:rsidP="00685E33">
            <w:pPr>
              <w:spacing w:before="120"/>
              <w:jc w:val="center"/>
              <w:rPr>
                <w:lang w:val="de-DE"/>
              </w:rPr>
            </w:pPr>
            <w:r w:rsidRPr="00DF2567">
              <w:rPr>
                <w:lang w:val="de-DE"/>
              </w:rPr>
              <w:t>1</w:t>
            </w:r>
          </w:p>
        </w:tc>
        <w:tc>
          <w:tcPr>
            <w:tcW w:w="1417" w:type="dxa"/>
          </w:tcPr>
          <w:p w14:paraId="48F16C84" w14:textId="77777777" w:rsidR="00685E33" w:rsidRPr="00DF2567" w:rsidRDefault="00685E33" w:rsidP="00685E33">
            <w:pPr>
              <w:spacing w:before="120"/>
              <w:jc w:val="center"/>
              <w:rPr>
                <w:lang w:val="de-DE"/>
              </w:rPr>
            </w:pPr>
          </w:p>
        </w:tc>
        <w:tc>
          <w:tcPr>
            <w:tcW w:w="1134" w:type="dxa"/>
          </w:tcPr>
          <w:p w14:paraId="70DCDE17" w14:textId="77777777" w:rsidR="00685E33" w:rsidRPr="00DF2567" w:rsidRDefault="00685E33" w:rsidP="00685E33">
            <w:pPr>
              <w:spacing w:before="120"/>
              <w:jc w:val="center"/>
              <w:rPr>
                <w:lang w:val="vi-VN"/>
              </w:rPr>
            </w:pPr>
          </w:p>
        </w:tc>
      </w:tr>
      <w:tr w:rsidR="00685E33" w:rsidRPr="00DF2567" w14:paraId="4F91F0CB" w14:textId="77777777" w:rsidTr="00685E33">
        <w:tc>
          <w:tcPr>
            <w:tcW w:w="704" w:type="dxa"/>
          </w:tcPr>
          <w:p w14:paraId="2D8C37F9" w14:textId="77777777" w:rsidR="00685E33" w:rsidRPr="00DF2567" w:rsidRDefault="00685E33" w:rsidP="00685E33">
            <w:pPr>
              <w:spacing w:before="120"/>
              <w:jc w:val="center"/>
              <w:rPr>
                <w:lang w:val="fr-FR"/>
              </w:rPr>
            </w:pPr>
          </w:p>
        </w:tc>
        <w:tc>
          <w:tcPr>
            <w:tcW w:w="4116" w:type="dxa"/>
          </w:tcPr>
          <w:p w14:paraId="774C291D" w14:textId="77777777" w:rsidR="00685E33" w:rsidRPr="00DF2567" w:rsidRDefault="00685E33" w:rsidP="00685E33">
            <w:pPr>
              <w:spacing w:before="120"/>
              <w:jc w:val="both"/>
              <w:rPr>
                <w:lang w:val="fr-FR"/>
              </w:rPr>
            </w:pPr>
            <w:r w:rsidRPr="00DF2567">
              <w:rPr>
                <w:lang w:val="fr-FR"/>
              </w:rPr>
              <w:t>5. Rơle thời gian.</w:t>
            </w:r>
          </w:p>
        </w:tc>
        <w:tc>
          <w:tcPr>
            <w:tcW w:w="850" w:type="dxa"/>
          </w:tcPr>
          <w:p w14:paraId="3FD23FB0" w14:textId="77777777" w:rsidR="00685E33" w:rsidRPr="00DF2567" w:rsidRDefault="00685E33" w:rsidP="00685E33">
            <w:pPr>
              <w:spacing w:before="120"/>
              <w:jc w:val="center"/>
              <w:rPr>
                <w:lang w:val="de-DE"/>
              </w:rPr>
            </w:pPr>
          </w:p>
        </w:tc>
        <w:tc>
          <w:tcPr>
            <w:tcW w:w="851" w:type="dxa"/>
          </w:tcPr>
          <w:p w14:paraId="7FE20A0A" w14:textId="77777777" w:rsidR="00685E33" w:rsidRPr="00DF2567" w:rsidRDefault="00685E33" w:rsidP="00685E33">
            <w:pPr>
              <w:spacing w:before="120"/>
              <w:jc w:val="center"/>
              <w:rPr>
                <w:lang w:val="de-DE"/>
              </w:rPr>
            </w:pPr>
            <w:r w:rsidRPr="00DF2567">
              <w:rPr>
                <w:lang w:val="de-DE"/>
              </w:rPr>
              <w:t>1</w:t>
            </w:r>
          </w:p>
        </w:tc>
        <w:tc>
          <w:tcPr>
            <w:tcW w:w="1417" w:type="dxa"/>
          </w:tcPr>
          <w:p w14:paraId="1DA8304C" w14:textId="77777777" w:rsidR="00685E33" w:rsidRPr="00DF2567" w:rsidRDefault="00685E33" w:rsidP="00685E33">
            <w:pPr>
              <w:spacing w:before="120"/>
              <w:jc w:val="center"/>
              <w:rPr>
                <w:lang w:val="de-DE"/>
              </w:rPr>
            </w:pPr>
          </w:p>
        </w:tc>
        <w:tc>
          <w:tcPr>
            <w:tcW w:w="1134" w:type="dxa"/>
          </w:tcPr>
          <w:p w14:paraId="5851A774" w14:textId="77777777" w:rsidR="00685E33" w:rsidRPr="00DF2567" w:rsidRDefault="00685E33" w:rsidP="00685E33">
            <w:pPr>
              <w:spacing w:before="120"/>
              <w:jc w:val="center"/>
              <w:rPr>
                <w:lang w:val="vi-VN"/>
              </w:rPr>
            </w:pPr>
          </w:p>
        </w:tc>
      </w:tr>
      <w:tr w:rsidR="00685E33" w:rsidRPr="00DF2567" w14:paraId="00B511ED" w14:textId="77777777" w:rsidTr="00685E33">
        <w:tc>
          <w:tcPr>
            <w:tcW w:w="704" w:type="dxa"/>
          </w:tcPr>
          <w:p w14:paraId="2CCF8BEA" w14:textId="77777777" w:rsidR="00685E33" w:rsidRPr="00DF2567" w:rsidRDefault="00685E33" w:rsidP="00685E33">
            <w:pPr>
              <w:spacing w:before="120"/>
              <w:jc w:val="center"/>
              <w:rPr>
                <w:lang w:val="fr-FR"/>
              </w:rPr>
            </w:pPr>
          </w:p>
        </w:tc>
        <w:tc>
          <w:tcPr>
            <w:tcW w:w="4116" w:type="dxa"/>
          </w:tcPr>
          <w:p w14:paraId="313766A0" w14:textId="77777777" w:rsidR="00685E33" w:rsidRPr="00DF2567" w:rsidRDefault="00685E33" w:rsidP="00685E33">
            <w:pPr>
              <w:spacing w:before="120"/>
              <w:jc w:val="both"/>
              <w:rPr>
                <w:lang w:val="fr-FR"/>
              </w:rPr>
            </w:pPr>
            <w:r w:rsidRPr="00DF2567">
              <w:rPr>
                <w:lang w:val="fr-FR"/>
              </w:rPr>
              <w:t>6. Bộ khống chế.</w:t>
            </w:r>
          </w:p>
        </w:tc>
        <w:tc>
          <w:tcPr>
            <w:tcW w:w="850" w:type="dxa"/>
          </w:tcPr>
          <w:p w14:paraId="3568E111" w14:textId="77777777" w:rsidR="00685E33" w:rsidRPr="00DF2567" w:rsidRDefault="00685E33" w:rsidP="00685E33">
            <w:pPr>
              <w:spacing w:before="120"/>
              <w:jc w:val="center"/>
              <w:rPr>
                <w:lang w:val="de-DE"/>
              </w:rPr>
            </w:pPr>
          </w:p>
        </w:tc>
        <w:tc>
          <w:tcPr>
            <w:tcW w:w="851" w:type="dxa"/>
          </w:tcPr>
          <w:p w14:paraId="138F13F5" w14:textId="77777777" w:rsidR="00685E33" w:rsidRPr="00DF2567" w:rsidRDefault="00685E33" w:rsidP="00685E33">
            <w:pPr>
              <w:spacing w:before="120"/>
              <w:jc w:val="center"/>
              <w:rPr>
                <w:lang w:val="de-DE"/>
              </w:rPr>
            </w:pPr>
            <w:r w:rsidRPr="00DF2567">
              <w:rPr>
                <w:lang w:val="de-DE"/>
              </w:rPr>
              <w:t>1</w:t>
            </w:r>
          </w:p>
        </w:tc>
        <w:tc>
          <w:tcPr>
            <w:tcW w:w="1417" w:type="dxa"/>
          </w:tcPr>
          <w:p w14:paraId="72FD5C1E" w14:textId="77777777" w:rsidR="00685E33" w:rsidRPr="00DF2567" w:rsidRDefault="00685E33" w:rsidP="00685E33">
            <w:pPr>
              <w:spacing w:before="120"/>
              <w:jc w:val="center"/>
              <w:rPr>
                <w:lang w:val="de-DE"/>
              </w:rPr>
            </w:pPr>
          </w:p>
        </w:tc>
        <w:tc>
          <w:tcPr>
            <w:tcW w:w="1134" w:type="dxa"/>
          </w:tcPr>
          <w:p w14:paraId="7CC3DAFD" w14:textId="77777777" w:rsidR="00685E33" w:rsidRPr="00DF2567" w:rsidRDefault="00685E33" w:rsidP="00685E33">
            <w:pPr>
              <w:spacing w:before="120"/>
              <w:jc w:val="center"/>
              <w:rPr>
                <w:lang w:val="vi-VN"/>
              </w:rPr>
            </w:pPr>
          </w:p>
        </w:tc>
      </w:tr>
      <w:tr w:rsidR="00685E33" w:rsidRPr="00DF2567" w14:paraId="10DA08EE" w14:textId="77777777" w:rsidTr="00685E33">
        <w:tc>
          <w:tcPr>
            <w:tcW w:w="704" w:type="dxa"/>
          </w:tcPr>
          <w:p w14:paraId="3D7D67DF" w14:textId="77777777" w:rsidR="00685E33" w:rsidRPr="00DF2567" w:rsidRDefault="00685E33" w:rsidP="00685E33">
            <w:pPr>
              <w:spacing w:before="120"/>
              <w:jc w:val="center"/>
              <w:rPr>
                <w:lang w:val="fr-FR"/>
              </w:rPr>
            </w:pPr>
          </w:p>
        </w:tc>
        <w:tc>
          <w:tcPr>
            <w:tcW w:w="4116" w:type="dxa"/>
          </w:tcPr>
          <w:p w14:paraId="0F06A763" w14:textId="77777777" w:rsidR="00685E33" w:rsidRPr="00DF2567" w:rsidRDefault="00685E33" w:rsidP="00685E33">
            <w:pPr>
              <w:spacing w:before="120"/>
              <w:jc w:val="both"/>
              <w:rPr>
                <w:lang w:val="fr-FR"/>
              </w:rPr>
            </w:pPr>
            <w:r w:rsidRPr="00DF2567">
              <w:rPr>
                <w:lang w:val="fr-FR"/>
              </w:rPr>
              <w:t>7. Câu hỏi ôn tập</w:t>
            </w:r>
          </w:p>
        </w:tc>
        <w:tc>
          <w:tcPr>
            <w:tcW w:w="850" w:type="dxa"/>
          </w:tcPr>
          <w:p w14:paraId="0D5049F3" w14:textId="77777777" w:rsidR="00685E33" w:rsidRPr="00DF2567" w:rsidRDefault="00685E33" w:rsidP="00685E33">
            <w:pPr>
              <w:spacing w:before="120"/>
              <w:jc w:val="center"/>
              <w:rPr>
                <w:lang w:val="de-DE"/>
              </w:rPr>
            </w:pPr>
          </w:p>
        </w:tc>
        <w:tc>
          <w:tcPr>
            <w:tcW w:w="851" w:type="dxa"/>
          </w:tcPr>
          <w:p w14:paraId="5C319F9B" w14:textId="56E2E75F" w:rsidR="00685E33" w:rsidRPr="00DF2567" w:rsidRDefault="00E471B8" w:rsidP="00685E33">
            <w:pPr>
              <w:spacing w:before="120"/>
              <w:jc w:val="center"/>
              <w:rPr>
                <w:lang w:val="de-DE"/>
              </w:rPr>
            </w:pPr>
            <w:r>
              <w:rPr>
                <w:lang w:val="de-DE"/>
              </w:rPr>
              <w:t>2</w:t>
            </w:r>
          </w:p>
        </w:tc>
        <w:tc>
          <w:tcPr>
            <w:tcW w:w="1417" w:type="dxa"/>
          </w:tcPr>
          <w:p w14:paraId="76C4DD37" w14:textId="59D30519" w:rsidR="00685E33" w:rsidRPr="00DF2567" w:rsidRDefault="00685E33" w:rsidP="00685E33">
            <w:pPr>
              <w:spacing w:before="120"/>
              <w:jc w:val="center"/>
              <w:rPr>
                <w:lang w:val="de-DE"/>
              </w:rPr>
            </w:pPr>
          </w:p>
        </w:tc>
        <w:tc>
          <w:tcPr>
            <w:tcW w:w="1134" w:type="dxa"/>
          </w:tcPr>
          <w:p w14:paraId="796773FF" w14:textId="77777777" w:rsidR="00685E33" w:rsidRPr="00DF2567" w:rsidRDefault="00685E33" w:rsidP="00685E33">
            <w:pPr>
              <w:spacing w:before="120"/>
              <w:jc w:val="center"/>
            </w:pPr>
            <w:r w:rsidRPr="00DF2567">
              <w:t>1</w:t>
            </w:r>
          </w:p>
        </w:tc>
      </w:tr>
      <w:tr w:rsidR="00685E33" w:rsidRPr="00DF2567" w14:paraId="3BCC11D1" w14:textId="77777777" w:rsidTr="00685E33">
        <w:tc>
          <w:tcPr>
            <w:tcW w:w="704" w:type="dxa"/>
          </w:tcPr>
          <w:p w14:paraId="17955FB7" w14:textId="77777777" w:rsidR="00685E33" w:rsidRPr="00DF2567" w:rsidRDefault="00685E33" w:rsidP="00685E33">
            <w:pPr>
              <w:jc w:val="center"/>
              <w:rPr>
                <w:lang w:val="fr-FR"/>
              </w:rPr>
            </w:pPr>
          </w:p>
        </w:tc>
        <w:tc>
          <w:tcPr>
            <w:tcW w:w="4116" w:type="dxa"/>
          </w:tcPr>
          <w:p w14:paraId="5885AD5F" w14:textId="77777777" w:rsidR="00685E33" w:rsidRPr="00DF2567" w:rsidRDefault="00685E33" w:rsidP="00685E33">
            <w:pPr>
              <w:ind w:right="560"/>
              <w:jc w:val="center"/>
              <w:rPr>
                <w:b/>
                <w:bCs/>
                <w:lang w:val="fr-FR"/>
              </w:rPr>
            </w:pPr>
            <w:r w:rsidRPr="00DF2567">
              <w:rPr>
                <w:b/>
                <w:bCs/>
                <w:lang w:val="fr-FR"/>
              </w:rPr>
              <w:t>Cộng:</w:t>
            </w:r>
          </w:p>
        </w:tc>
        <w:tc>
          <w:tcPr>
            <w:tcW w:w="850" w:type="dxa"/>
          </w:tcPr>
          <w:p w14:paraId="1B58F0B4" w14:textId="77777777" w:rsidR="00685E33" w:rsidRPr="00DF2567" w:rsidRDefault="00685E33" w:rsidP="00685E33">
            <w:pPr>
              <w:jc w:val="center"/>
              <w:rPr>
                <w:b/>
                <w:bCs/>
                <w:lang w:val="de-DE"/>
              </w:rPr>
            </w:pPr>
            <w:r w:rsidRPr="00DF2567">
              <w:rPr>
                <w:b/>
                <w:bCs/>
                <w:lang w:val="de-DE"/>
              </w:rPr>
              <w:t>45</w:t>
            </w:r>
          </w:p>
        </w:tc>
        <w:tc>
          <w:tcPr>
            <w:tcW w:w="851" w:type="dxa"/>
          </w:tcPr>
          <w:p w14:paraId="3E16DF0A" w14:textId="6A703C7E" w:rsidR="00685E33" w:rsidRPr="00DF2567" w:rsidRDefault="00E471B8" w:rsidP="00685E33">
            <w:pPr>
              <w:jc w:val="center"/>
              <w:rPr>
                <w:b/>
                <w:bCs/>
                <w:lang w:val="de-DE"/>
              </w:rPr>
            </w:pPr>
            <w:r>
              <w:rPr>
                <w:b/>
                <w:bCs/>
                <w:lang w:val="de-DE"/>
              </w:rPr>
              <w:t>42</w:t>
            </w:r>
          </w:p>
        </w:tc>
        <w:tc>
          <w:tcPr>
            <w:tcW w:w="1417" w:type="dxa"/>
          </w:tcPr>
          <w:p w14:paraId="0E775E93" w14:textId="34E3A5B1" w:rsidR="00685E33" w:rsidRPr="00DF2567" w:rsidRDefault="00E471B8" w:rsidP="00685E33">
            <w:pPr>
              <w:jc w:val="center"/>
              <w:rPr>
                <w:b/>
                <w:bCs/>
                <w:lang w:val="de-DE"/>
              </w:rPr>
            </w:pPr>
            <w:r>
              <w:rPr>
                <w:b/>
                <w:bCs/>
                <w:lang w:val="de-DE"/>
              </w:rPr>
              <w:t>0</w:t>
            </w:r>
          </w:p>
        </w:tc>
        <w:tc>
          <w:tcPr>
            <w:tcW w:w="1134" w:type="dxa"/>
          </w:tcPr>
          <w:p w14:paraId="1473DC03" w14:textId="77777777" w:rsidR="00685E33" w:rsidRPr="00DF2567" w:rsidRDefault="00685E33" w:rsidP="00685E33">
            <w:pPr>
              <w:jc w:val="center"/>
              <w:rPr>
                <w:b/>
                <w:bCs/>
              </w:rPr>
            </w:pPr>
            <w:r w:rsidRPr="00DF2567">
              <w:rPr>
                <w:b/>
                <w:bCs/>
              </w:rPr>
              <w:t>3</w:t>
            </w:r>
          </w:p>
        </w:tc>
      </w:tr>
    </w:tbl>
    <w:p w14:paraId="1ED457A5" w14:textId="77777777" w:rsidR="00685E33" w:rsidRPr="00DF2567" w:rsidRDefault="00685E33" w:rsidP="006B1F8A">
      <w:pPr>
        <w:numPr>
          <w:ilvl w:val="1"/>
          <w:numId w:val="30"/>
        </w:numPr>
        <w:spacing w:before="120"/>
        <w:ind w:left="352" w:hanging="352"/>
        <w:jc w:val="both"/>
        <w:rPr>
          <w:i/>
          <w:iCs/>
          <w:lang w:val="de-DE"/>
        </w:rPr>
      </w:pPr>
      <w:r w:rsidRPr="00DF2567">
        <w:rPr>
          <w:i/>
          <w:iCs/>
          <w:lang w:val="de-DE"/>
        </w:rPr>
        <w:t>Nội dung chi tiết</w:t>
      </w:r>
    </w:p>
    <w:p w14:paraId="53330AD0" w14:textId="77777777" w:rsidR="00685E33" w:rsidRPr="00DF2567" w:rsidRDefault="00685E33" w:rsidP="00685E33">
      <w:pPr>
        <w:spacing w:before="120"/>
        <w:ind w:firstLine="352"/>
        <w:rPr>
          <w:i/>
          <w:lang w:val="de-DE"/>
        </w:rPr>
      </w:pPr>
      <w:r w:rsidRPr="00DF2567">
        <w:rPr>
          <w:b/>
          <w:lang w:val="de-DE"/>
        </w:rPr>
        <w:t>Bài mở đầu</w:t>
      </w:r>
      <w:r w:rsidRPr="00DF2567">
        <w:rPr>
          <w:lang w:val="de-DE"/>
        </w:rPr>
        <w:t>: Khái niệm và công dụng của khí cụ điện</w:t>
      </w:r>
      <w:r w:rsidRPr="00DF2567">
        <w:rPr>
          <w:b/>
          <w:lang w:val="de-DE"/>
        </w:rPr>
        <w:tab/>
      </w:r>
      <w:r w:rsidR="00F1760F" w:rsidRPr="00DF2567">
        <w:rPr>
          <w:b/>
          <w:lang w:val="de-DE"/>
        </w:rPr>
        <w:t xml:space="preserve">          </w:t>
      </w:r>
      <w:r w:rsidRPr="00DF2567">
        <w:rPr>
          <w:i/>
          <w:lang w:val="de-DE"/>
        </w:rPr>
        <w:t>Thời gian: 3 giờ</w:t>
      </w:r>
    </w:p>
    <w:p w14:paraId="6832BE67" w14:textId="77777777" w:rsidR="00685E33" w:rsidRPr="00DF2567" w:rsidRDefault="00685E33" w:rsidP="00685E33">
      <w:pPr>
        <w:spacing w:before="120"/>
        <w:rPr>
          <w:lang w:val="de-DE"/>
        </w:rPr>
      </w:pPr>
      <w:r w:rsidRPr="00DF2567">
        <w:rPr>
          <w:lang w:val="de-DE"/>
        </w:rPr>
        <w:t>1. Mục tiêu:</w:t>
      </w:r>
    </w:p>
    <w:p w14:paraId="7DBF6462" w14:textId="77777777" w:rsidR="00685E33" w:rsidRPr="00DF2567" w:rsidRDefault="00685E33" w:rsidP="00685E33">
      <w:pPr>
        <w:spacing w:before="120"/>
        <w:ind w:firstLine="109"/>
        <w:rPr>
          <w:lang w:val="de-DE"/>
        </w:rPr>
      </w:pPr>
      <w:r w:rsidRPr="00DF2567">
        <w:rPr>
          <w:lang w:val="de-DE"/>
        </w:rPr>
        <w:t>- Nêu được khái niệm, công dụng của các loại khí cụ điện</w:t>
      </w:r>
    </w:p>
    <w:p w14:paraId="327B042E" w14:textId="77777777" w:rsidR="00685E33" w:rsidRPr="00DF2567" w:rsidRDefault="00685E33" w:rsidP="00685E33">
      <w:pPr>
        <w:spacing w:before="120"/>
        <w:ind w:firstLine="109"/>
        <w:jc w:val="both"/>
        <w:rPr>
          <w:lang w:val="de-DE"/>
        </w:rPr>
      </w:pPr>
      <w:r w:rsidRPr="00DF2567">
        <w:rPr>
          <w:lang w:val="de-DE"/>
        </w:rPr>
        <w:t>- Hiểu được cách tiếp xúc điện, cách tạo hồ quang điện và dập tắt hồ quang điện.</w:t>
      </w:r>
    </w:p>
    <w:p w14:paraId="345C26DD" w14:textId="77777777" w:rsidR="00685E33" w:rsidRPr="00DF2567" w:rsidRDefault="00685E33" w:rsidP="00685E33">
      <w:pPr>
        <w:spacing w:before="120"/>
        <w:ind w:firstLine="109"/>
        <w:rPr>
          <w:lang w:val="de-DE"/>
        </w:rPr>
      </w:pPr>
      <w:r w:rsidRPr="00DF2567">
        <w:rPr>
          <w:lang w:val="de-DE"/>
        </w:rPr>
        <w:t>- Rèn luyện tính nghiêm túc trong học tập và trong thực hiện công việc.</w:t>
      </w:r>
    </w:p>
    <w:p w14:paraId="4E4BB112" w14:textId="77777777" w:rsidR="00685E33" w:rsidRPr="00DF2567" w:rsidRDefault="00685E33" w:rsidP="00685E33">
      <w:pPr>
        <w:spacing w:before="120"/>
        <w:jc w:val="both"/>
        <w:rPr>
          <w:lang w:val="de-DE"/>
        </w:rPr>
      </w:pPr>
      <w:r w:rsidRPr="00DF2567">
        <w:rPr>
          <w:iCs/>
          <w:lang w:val="de-DE"/>
        </w:rPr>
        <w:t>2. Nội dung chương.</w:t>
      </w:r>
    </w:p>
    <w:tbl>
      <w:tblPr>
        <w:tblW w:w="0" w:type="auto"/>
        <w:tblLook w:val="01E0" w:firstRow="1" w:lastRow="1" w:firstColumn="1" w:lastColumn="1" w:noHBand="0" w:noVBand="0"/>
      </w:tblPr>
      <w:tblGrid>
        <w:gridCol w:w="6667"/>
        <w:gridCol w:w="2405"/>
      </w:tblGrid>
      <w:tr w:rsidR="00685E33" w:rsidRPr="00DF2567" w14:paraId="3E0D1140" w14:textId="77777777" w:rsidTr="00685E33">
        <w:tc>
          <w:tcPr>
            <w:tcW w:w="6771" w:type="dxa"/>
            <w:shd w:val="clear" w:color="auto" w:fill="auto"/>
          </w:tcPr>
          <w:p w14:paraId="48D4CFA3" w14:textId="77777777" w:rsidR="00685E33" w:rsidRPr="00DF2567" w:rsidRDefault="00685E33" w:rsidP="00685E33">
            <w:pPr>
              <w:spacing w:before="120"/>
              <w:ind w:left="22"/>
              <w:jc w:val="both"/>
              <w:rPr>
                <w:lang w:val="de-DE"/>
              </w:rPr>
            </w:pPr>
            <w:r w:rsidRPr="00DF2567">
              <w:rPr>
                <w:lang w:val="de-DE"/>
              </w:rPr>
              <w:t xml:space="preserve">2.1. Khái niệm về khí cụ điện. </w:t>
            </w:r>
          </w:p>
        </w:tc>
        <w:tc>
          <w:tcPr>
            <w:tcW w:w="2445" w:type="dxa"/>
            <w:shd w:val="clear" w:color="auto" w:fill="auto"/>
          </w:tcPr>
          <w:p w14:paraId="272E80B9" w14:textId="77777777" w:rsidR="00685E33" w:rsidRPr="00DF2567" w:rsidRDefault="00685E33" w:rsidP="00685E33">
            <w:pPr>
              <w:spacing w:before="120"/>
              <w:ind w:left="22"/>
              <w:rPr>
                <w:lang w:val="de-DE"/>
              </w:rPr>
            </w:pPr>
          </w:p>
        </w:tc>
      </w:tr>
      <w:tr w:rsidR="00685E33" w:rsidRPr="00DF2567" w14:paraId="370C75F8" w14:textId="77777777" w:rsidTr="00685E33">
        <w:tc>
          <w:tcPr>
            <w:tcW w:w="6771" w:type="dxa"/>
            <w:shd w:val="clear" w:color="auto" w:fill="auto"/>
          </w:tcPr>
          <w:p w14:paraId="165B8823" w14:textId="77777777" w:rsidR="00685E33" w:rsidRPr="00DF2567" w:rsidRDefault="00685E33" w:rsidP="00685E33">
            <w:pPr>
              <w:spacing w:before="120"/>
              <w:jc w:val="both"/>
              <w:rPr>
                <w:lang w:val="de-DE"/>
              </w:rPr>
            </w:pPr>
            <w:r w:rsidRPr="00DF2567">
              <w:rPr>
                <w:lang w:val="de-DE"/>
              </w:rPr>
              <w:t>2.1.1. Sự phát nóng của khí cụ điện</w:t>
            </w:r>
          </w:p>
        </w:tc>
        <w:tc>
          <w:tcPr>
            <w:tcW w:w="2445" w:type="dxa"/>
            <w:shd w:val="clear" w:color="auto" w:fill="auto"/>
          </w:tcPr>
          <w:p w14:paraId="50826FEB" w14:textId="77777777" w:rsidR="00685E33" w:rsidRPr="00DF2567" w:rsidRDefault="00685E33" w:rsidP="00685E33">
            <w:pPr>
              <w:spacing w:before="120"/>
              <w:rPr>
                <w:lang w:val="de-DE"/>
              </w:rPr>
            </w:pPr>
          </w:p>
        </w:tc>
      </w:tr>
      <w:tr w:rsidR="00685E33" w:rsidRPr="00DF2567" w14:paraId="45DDA0DC" w14:textId="77777777" w:rsidTr="00685E33">
        <w:tc>
          <w:tcPr>
            <w:tcW w:w="6771" w:type="dxa"/>
            <w:shd w:val="clear" w:color="auto" w:fill="auto"/>
          </w:tcPr>
          <w:p w14:paraId="74167EA3" w14:textId="77777777" w:rsidR="00685E33" w:rsidRPr="00DF2567" w:rsidRDefault="00685E33" w:rsidP="00685E33">
            <w:pPr>
              <w:spacing w:before="120"/>
              <w:jc w:val="both"/>
              <w:rPr>
                <w:lang w:val="fr-FR"/>
              </w:rPr>
            </w:pPr>
            <w:r w:rsidRPr="00DF2567">
              <w:rPr>
                <w:lang w:val="fr-FR"/>
              </w:rPr>
              <w:t>2.1.2. Tiếp xúc điện</w:t>
            </w:r>
          </w:p>
        </w:tc>
        <w:tc>
          <w:tcPr>
            <w:tcW w:w="2445" w:type="dxa"/>
            <w:shd w:val="clear" w:color="auto" w:fill="auto"/>
          </w:tcPr>
          <w:p w14:paraId="1E05215D" w14:textId="77777777" w:rsidR="00685E33" w:rsidRPr="00DF2567" w:rsidRDefault="00685E33" w:rsidP="00685E33">
            <w:pPr>
              <w:spacing w:before="120"/>
              <w:rPr>
                <w:lang w:val="fr-FR"/>
              </w:rPr>
            </w:pPr>
          </w:p>
        </w:tc>
      </w:tr>
      <w:tr w:rsidR="00685E33" w:rsidRPr="00DF2567" w14:paraId="2E513688" w14:textId="77777777" w:rsidTr="00685E33">
        <w:tc>
          <w:tcPr>
            <w:tcW w:w="6771" w:type="dxa"/>
            <w:shd w:val="clear" w:color="auto" w:fill="auto"/>
          </w:tcPr>
          <w:p w14:paraId="6270FAFA" w14:textId="77777777" w:rsidR="00685E33" w:rsidRPr="000433AB" w:rsidRDefault="00685E33" w:rsidP="00685E33">
            <w:pPr>
              <w:spacing w:before="120"/>
              <w:jc w:val="both"/>
            </w:pPr>
            <w:r w:rsidRPr="000433AB">
              <w:t>2.1.3. Hồ quang và các phương pháp dập tắt hồ quang.</w:t>
            </w:r>
          </w:p>
        </w:tc>
        <w:tc>
          <w:tcPr>
            <w:tcW w:w="2445" w:type="dxa"/>
            <w:shd w:val="clear" w:color="auto" w:fill="auto"/>
          </w:tcPr>
          <w:p w14:paraId="2359279B" w14:textId="77777777" w:rsidR="00685E33" w:rsidRPr="000433AB" w:rsidRDefault="00685E33" w:rsidP="00685E33">
            <w:pPr>
              <w:spacing w:before="120"/>
            </w:pPr>
          </w:p>
        </w:tc>
      </w:tr>
      <w:tr w:rsidR="00685E33" w:rsidRPr="00DF2567" w14:paraId="1023202D" w14:textId="77777777" w:rsidTr="00685E33">
        <w:tc>
          <w:tcPr>
            <w:tcW w:w="6771" w:type="dxa"/>
            <w:shd w:val="clear" w:color="auto" w:fill="auto"/>
          </w:tcPr>
          <w:p w14:paraId="7CA5D558" w14:textId="77777777" w:rsidR="00685E33" w:rsidRPr="00DF2567" w:rsidRDefault="00685E33" w:rsidP="00685E33">
            <w:pPr>
              <w:spacing w:before="120"/>
              <w:ind w:firstLine="11"/>
              <w:jc w:val="both"/>
              <w:rPr>
                <w:lang w:val="fr-FR"/>
              </w:rPr>
            </w:pPr>
            <w:r w:rsidRPr="00DF2567">
              <w:rPr>
                <w:lang w:val="fr-FR"/>
              </w:rPr>
              <w:t>2.1.4. Lực điện động</w:t>
            </w:r>
          </w:p>
        </w:tc>
        <w:tc>
          <w:tcPr>
            <w:tcW w:w="2445" w:type="dxa"/>
            <w:shd w:val="clear" w:color="auto" w:fill="auto"/>
          </w:tcPr>
          <w:p w14:paraId="00F69E4A" w14:textId="77777777" w:rsidR="00685E33" w:rsidRPr="00DF2567" w:rsidRDefault="00685E33" w:rsidP="00685E33">
            <w:pPr>
              <w:spacing w:before="120"/>
              <w:rPr>
                <w:lang w:val="fr-FR"/>
              </w:rPr>
            </w:pPr>
          </w:p>
        </w:tc>
      </w:tr>
      <w:tr w:rsidR="00685E33" w:rsidRPr="00DF2567" w14:paraId="09CE9DC0" w14:textId="77777777" w:rsidTr="00685E33">
        <w:tc>
          <w:tcPr>
            <w:tcW w:w="6771" w:type="dxa"/>
            <w:shd w:val="clear" w:color="auto" w:fill="auto"/>
          </w:tcPr>
          <w:p w14:paraId="2E962708" w14:textId="77777777" w:rsidR="00685E33" w:rsidRPr="000433AB" w:rsidRDefault="00685E33" w:rsidP="00685E33">
            <w:pPr>
              <w:spacing w:before="120"/>
              <w:jc w:val="both"/>
            </w:pPr>
            <w:r w:rsidRPr="000433AB">
              <w:t xml:space="preserve">2.2. Công dụng và phân loại khí cụ điện. </w:t>
            </w:r>
          </w:p>
        </w:tc>
        <w:tc>
          <w:tcPr>
            <w:tcW w:w="2445" w:type="dxa"/>
            <w:shd w:val="clear" w:color="auto" w:fill="auto"/>
          </w:tcPr>
          <w:p w14:paraId="5164243A" w14:textId="77777777" w:rsidR="00685E33" w:rsidRPr="000433AB" w:rsidRDefault="00685E33" w:rsidP="00685E33">
            <w:pPr>
              <w:spacing w:before="120"/>
            </w:pPr>
          </w:p>
        </w:tc>
      </w:tr>
      <w:tr w:rsidR="00685E33" w:rsidRPr="00DF2567" w14:paraId="2F254E10" w14:textId="77777777" w:rsidTr="00685E33">
        <w:tc>
          <w:tcPr>
            <w:tcW w:w="6771" w:type="dxa"/>
            <w:shd w:val="clear" w:color="auto" w:fill="auto"/>
          </w:tcPr>
          <w:p w14:paraId="56869448" w14:textId="77777777" w:rsidR="00685E33" w:rsidRPr="00DF2567" w:rsidRDefault="00685E33" w:rsidP="00685E33">
            <w:pPr>
              <w:spacing w:before="120"/>
              <w:ind w:firstLine="33"/>
              <w:jc w:val="both"/>
              <w:rPr>
                <w:lang w:val="fr-FR"/>
              </w:rPr>
            </w:pPr>
            <w:r w:rsidRPr="00DF2567">
              <w:rPr>
                <w:lang w:val="fr-FR"/>
              </w:rPr>
              <w:t>2.2.1. Công dụng.</w:t>
            </w:r>
          </w:p>
        </w:tc>
        <w:tc>
          <w:tcPr>
            <w:tcW w:w="2445" w:type="dxa"/>
            <w:shd w:val="clear" w:color="auto" w:fill="auto"/>
          </w:tcPr>
          <w:p w14:paraId="03F37D94" w14:textId="77777777" w:rsidR="00685E33" w:rsidRPr="00DF2567" w:rsidRDefault="00685E33" w:rsidP="00685E33">
            <w:pPr>
              <w:spacing w:before="120"/>
              <w:rPr>
                <w:lang w:val="fr-FR"/>
              </w:rPr>
            </w:pPr>
          </w:p>
        </w:tc>
      </w:tr>
      <w:tr w:rsidR="00685E33" w:rsidRPr="00DF2567" w14:paraId="25361927" w14:textId="77777777" w:rsidTr="00685E33">
        <w:tc>
          <w:tcPr>
            <w:tcW w:w="6771" w:type="dxa"/>
            <w:shd w:val="clear" w:color="auto" w:fill="auto"/>
          </w:tcPr>
          <w:p w14:paraId="4530979A" w14:textId="77777777" w:rsidR="00685E33" w:rsidRPr="00DF2567" w:rsidRDefault="00685E33" w:rsidP="00685E33">
            <w:pPr>
              <w:spacing w:before="120"/>
              <w:ind w:firstLine="33"/>
              <w:jc w:val="both"/>
              <w:rPr>
                <w:lang w:val="fr-FR"/>
              </w:rPr>
            </w:pPr>
            <w:r w:rsidRPr="00DF2567">
              <w:rPr>
                <w:lang w:val="fr-FR"/>
              </w:rPr>
              <w:lastRenderedPageBreak/>
              <w:t>2.2.2. Phân loại.</w:t>
            </w:r>
          </w:p>
        </w:tc>
        <w:tc>
          <w:tcPr>
            <w:tcW w:w="2445" w:type="dxa"/>
            <w:shd w:val="clear" w:color="auto" w:fill="auto"/>
          </w:tcPr>
          <w:p w14:paraId="7434B5F9" w14:textId="77777777" w:rsidR="00685E33" w:rsidRPr="00DF2567" w:rsidRDefault="00685E33" w:rsidP="00685E33">
            <w:pPr>
              <w:spacing w:before="120"/>
              <w:rPr>
                <w:lang w:val="fr-FR"/>
              </w:rPr>
            </w:pPr>
          </w:p>
        </w:tc>
      </w:tr>
    </w:tbl>
    <w:p w14:paraId="276FC536" w14:textId="77777777" w:rsidR="00685E33" w:rsidRPr="00DF2567" w:rsidRDefault="00685E33" w:rsidP="00685E33">
      <w:pPr>
        <w:spacing w:before="120"/>
        <w:ind w:firstLine="720"/>
        <w:rPr>
          <w:lang w:val="fr-FR"/>
        </w:rPr>
      </w:pPr>
    </w:p>
    <w:p w14:paraId="05ED6C82" w14:textId="77777777" w:rsidR="00685E33" w:rsidRPr="00DF2567" w:rsidRDefault="00685E33" w:rsidP="00685E33">
      <w:pPr>
        <w:spacing w:before="120"/>
        <w:ind w:firstLine="720"/>
        <w:rPr>
          <w:b/>
          <w:bCs/>
          <w:lang w:val="fr-FR"/>
        </w:rPr>
      </w:pPr>
      <w:r w:rsidRPr="00DF2567">
        <w:rPr>
          <w:b/>
          <w:lang w:val="fr-FR"/>
        </w:rPr>
        <w:t>Chương 1</w:t>
      </w:r>
      <w:r w:rsidRPr="00DF2567">
        <w:rPr>
          <w:lang w:val="fr-FR"/>
        </w:rPr>
        <w:t>:</w:t>
      </w:r>
      <w:r w:rsidRPr="00DF2567">
        <w:rPr>
          <w:bCs/>
          <w:lang w:val="fr-FR"/>
        </w:rPr>
        <w:t xml:space="preserve"> Khí cụ điện đóng cắt</w:t>
      </w:r>
      <w:r w:rsidRPr="00DF2567">
        <w:rPr>
          <w:i/>
          <w:lang w:val="fr-FR"/>
        </w:rPr>
        <w:t xml:space="preserve"> </w:t>
      </w:r>
      <w:r w:rsidRPr="00DF2567">
        <w:rPr>
          <w:i/>
          <w:lang w:val="fr-FR"/>
        </w:rPr>
        <w:tab/>
      </w:r>
      <w:r w:rsidRPr="00DF2567">
        <w:rPr>
          <w:i/>
          <w:lang w:val="fr-FR"/>
        </w:rPr>
        <w:tab/>
      </w:r>
      <w:r w:rsidRPr="00DF2567">
        <w:rPr>
          <w:i/>
          <w:lang w:val="fr-FR"/>
        </w:rPr>
        <w:tab/>
      </w:r>
      <w:r w:rsidRPr="00DF2567">
        <w:rPr>
          <w:lang w:val="de-DE"/>
        </w:rPr>
        <w:t>Thời gian 14 giờ</w:t>
      </w:r>
    </w:p>
    <w:p w14:paraId="00685A13" w14:textId="77777777" w:rsidR="00685E33" w:rsidRPr="00DF2567" w:rsidRDefault="00685E33" w:rsidP="00685E33">
      <w:pPr>
        <w:spacing w:before="120"/>
        <w:rPr>
          <w:iCs/>
          <w:lang w:val="pt-BR" w:eastAsia="ko-KR"/>
        </w:rPr>
      </w:pPr>
      <w:r w:rsidRPr="00DF2567">
        <w:rPr>
          <w:iCs/>
          <w:lang w:val="pt-BR" w:eastAsia="ko-KR"/>
        </w:rPr>
        <w:t xml:space="preserve">1. Mục tiêu: </w:t>
      </w:r>
    </w:p>
    <w:p w14:paraId="3E5429C6" w14:textId="77777777" w:rsidR="00685E33" w:rsidRPr="00DF2567" w:rsidRDefault="00685E33" w:rsidP="006B1F8A">
      <w:pPr>
        <w:numPr>
          <w:ilvl w:val="2"/>
          <w:numId w:val="36"/>
        </w:numPr>
        <w:tabs>
          <w:tab w:val="num" w:pos="482"/>
        </w:tabs>
        <w:spacing w:before="120"/>
        <w:ind w:left="0"/>
        <w:jc w:val="both"/>
        <w:rPr>
          <w:lang w:val="pt-BR"/>
        </w:rPr>
      </w:pPr>
      <w:r w:rsidRPr="00DF2567">
        <w:rPr>
          <w:lang w:val="pt-BR"/>
        </w:rPr>
        <w:t>Trình bày được cấu tạo và nguyên lý hoạt động của các loại khí cụ điện đóng cắt thường dùng trong công nghiệp và dân dụng.</w:t>
      </w:r>
    </w:p>
    <w:p w14:paraId="3DD3647A" w14:textId="77777777" w:rsidR="00685E33" w:rsidRPr="00DF2567" w:rsidRDefault="00685E33" w:rsidP="006B1F8A">
      <w:pPr>
        <w:numPr>
          <w:ilvl w:val="2"/>
          <w:numId w:val="36"/>
        </w:numPr>
        <w:tabs>
          <w:tab w:val="num" w:pos="482"/>
        </w:tabs>
        <w:spacing w:before="120"/>
        <w:ind w:left="0"/>
        <w:jc w:val="both"/>
        <w:rPr>
          <w:lang w:val="pt-BR"/>
        </w:rPr>
      </w:pPr>
      <w:r w:rsidRPr="00DF2567">
        <w:rPr>
          <w:lang w:val="pt-BR"/>
        </w:rPr>
        <w:t>Sử dụng được thành thạo các loại khí cụ điện đóng cắt nói trên, đảm bảo an toàn cho người và các thiết bị theo TCVN.</w:t>
      </w:r>
    </w:p>
    <w:p w14:paraId="71C2727C" w14:textId="77777777" w:rsidR="00685E33" w:rsidRPr="00DF2567" w:rsidRDefault="00685E33" w:rsidP="006B1F8A">
      <w:pPr>
        <w:numPr>
          <w:ilvl w:val="2"/>
          <w:numId w:val="36"/>
        </w:numPr>
        <w:tabs>
          <w:tab w:val="num" w:pos="482"/>
        </w:tabs>
        <w:spacing w:before="120"/>
        <w:ind w:left="0"/>
        <w:jc w:val="both"/>
        <w:rPr>
          <w:lang w:val="pt-BR"/>
        </w:rPr>
      </w:pPr>
      <w:r w:rsidRPr="00DF2567">
        <w:rPr>
          <w:lang w:val="pt-BR"/>
        </w:rPr>
        <w:t>Tính chọn được các loại khí cụ điện đóng cắt thông dụng theo yêu cầu kỹ thuật cụ thể.</w:t>
      </w:r>
    </w:p>
    <w:p w14:paraId="4BAEFAE7" w14:textId="77777777" w:rsidR="00685E33" w:rsidRPr="00DF2567" w:rsidRDefault="00685E33" w:rsidP="006B1F8A">
      <w:pPr>
        <w:numPr>
          <w:ilvl w:val="2"/>
          <w:numId w:val="36"/>
        </w:numPr>
        <w:tabs>
          <w:tab w:val="num" w:pos="482"/>
        </w:tabs>
        <w:spacing w:before="120"/>
        <w:ind w:left="0"/>
        <w:jc w:val="both"/>
        <w:rPr>
          <w:lang w:val="pt-BR"/>
        </w:rPr>
      </w:pPr>
      <w:r w:rsidRPr="00DF2567">
        <w:rPr>
          <w:lang w:val="pt-BR"/>
        </w:rPr>
        <w:t>Tháo lắp, phán đoán và sửa chữa được hư hỏng các loại khí cụ điện đóng cắt đạt các thông số kỹ thuật và đảm bảo an toàn.</w:t>
      </w:r>
    </w:p>
    <w:p w14:paraId="12DC5380" w14:textId="77777777" w:rsidR="00685E33" w:rsidRPr="00DF2567" w:rsidRDefault="00685E33" w:rsidP="00685E33">
      <w:pPr>
        <w:spacing w:before="120"/>
        <w:ind w:firstLine="284"/>
        <w:jc w:val="both"/>
        <w:rPr>
          <w:lang w:val="pt-BR"/>
        </w:rPr>
      </w:pPr>
      <w:r w:rsidRPr="00DF2567">
        <w:rPr>
          <w:lang w:val="pt-BR"/>
        </w:rPr>
        <w:t>- Rèn luyện tính cẩn thận, tỉ mỉ, nghiêm túc trong công việc.</w:t>
      </w:r>
    </w:p>
    <w:p w14:paraId="297C1856" w14:textId="77777777" w:rsidR="00685E33" w:rsidRPr="00DF2567" w:rsidRDefault="00685E33" w:rsidP="00685E33">
      <w:pPr>
        <w:spacing w:before="120"/>
        <w:jc w:val="both"/>
        <w:rPr>
          <w:lang w:val="de-DE"/>
        </w:rPr>
      </w:pPr>
      <w:r w:rsidRPr="00DF2567">
        <w:rPr>
          <w:iCs/>
          <w:lang w:val="de-DE"/>
        </w:rPr>
        <w:t>2. Nội dung chương.</w:t>
      </w:r>
    </w:p>
    <w:tbl>
      <w:tblPr>
        <w:tblW w:w="0" w:type="auto"/>
        <w:tblLook w:val="01E0" w:firstRow="1" w:lastRow="1" w:firstColumn="1" w:lastColumn="1" w:noHBand="0" w:noVBand="0"/>
      </w:tblPr>
      <w:tblGrid>
        <w:gridCol w:w="6477"/>
        <w:gridCol w:w="2595"/>
      </w:tblGrid>
      <w:tr w:rsidR="00685E33" w:rsidRPr="00DF2567" w14:paraId="4EC6F20D" w14:textId="77777777" w:rsidTr="00685E33">
        <w:tc>
          <w:tcPr>
            <w:tcW w:w="6554" w:type="dxa"/>
            <w:shd w:val="clear" w:color="auto" w:fill="auto"/>
          </w:tcPr>
          <w:p w14:paraId="18BE75FC" w14:textId="77777777" w:rsidR="00685E33" w:rsidRPr="00DF2567" w:rsidRDefault="00685E33" w:rsidP="00685E33">
            <w:pPr>
              <w:spacing w:before="120"/>
              <w:ind w:left="13"/>
              <w:jc w:val="both"/>
              <w:rPr>
                <w:lang w:val="fr-FR"/>
              </w:rPr>
            </w:pPr>
            <w:r w:rsidRPr="00DF2567">
              <w:rPr>
                <w:lang w:val="fr-FR"/>
              </w:rPr>
              <w:t xml:space="preserve">2.1. Cầu dao. </w:t>
            </w:r>
          </w:p>
        </w:tc>
        <w:tc>
          <w:tcPr>
            <w:tcW w:w="2629" w:type="dxa"/>
            <w:shd w:val="clear" w:color="auto" w:fill="auto"/>
          </w:tcPr>
          <w:p w14:paraId="5DC0F6BF" w14:textId="77777777" w:rsidR="00685E33" w:rsidRPr="00DF2567" w:rsidRDefault="00685E33" w:rsidP="00685E33">
            <w:pPr>
              <w:spacing w:before="120"/>
              <w:ind w:left="13"/>
              <w:rPr>
                <w:lang w:val="fr-FR"/>
              </w:rPr>
            </w:pPr>
          </w:p>
        </w:tc>
      </w:tr>
      <w:tr w:rsidR="00685E33" w:rsidRPr="00DF2567" w14:paraId="71BAE852" w14:textId="77777777" w:rsidTr="00685E33">
        <w:tc>
          <w:tcPr>
            <w:tcW w:w="6554" w:type="dxa"/>
            <w:shd w:val="clear" w:color="auto" w:fill="auto"/>
          </w:tcPr>
          <w:p w14:paraId="4140AF72" w14:textId="77777777" w:rsidR="00685E33" w:rsidRPr="00DF2567" w:rsidRDefault="00685E33" w:rsidP="00685E33">
            <w:pPr>
              <w:spacing w:before="120"/>
              <w:jc w:val="both"/>
              <w:rPr>
                <w:lang w:val="fr-FR"/>
              </w:rPr>
            </w:pPr>
            <w:r w:rsidRPr="00DF2567">
              <w:rPr>
                <w:lang w:val="fr-FR"/>
              </w:rPr>
              <w:t>2.1.1. Cấu tạo.</w:t>
            </w:r>
          </w:p>
        </w:tc>
        <w:tc>
          <w:tcPr>
            <w:tcW w:w="2629" w:type="dxa"/>
            <w:shd w:val="clear" w:color="auto" w:fill="auto"/>
          </w:tcPr>
          <w:p w14:paraId="69977045" w14:textId="77777777" w:rsidR="00685E33" w:rsidRPr="00DF2567" w:rsidRDefault="00685E33" w:rsidP="00685E33">
            <w:pPr>
              <w:spacing w:before="120"/>
              <w:rPr>
                <w:lang w:val="fr-FR"/>
              </w:rPr>
            </w:pPr>
          </w:p>
        </w:tc>
      </w:tr>
      <w:tr w:rsidR="00685E33" w:rsidRPr="00DF2567" w14:paraId="1446C414" w14:textId="77777777" w:rsidTr="00685E33">
        <w:tc>
          <w:tcPr>
            <w:tcW w:w="6554" w:type="dxa"/>
            <w:shd w:val="clear" w:color="auto" w:fill="auto"/>
          </w:tcPr>
          <w:p w14:paraId="2A6F8927" w14:textId="77777777" w:rsidR="00685E33" w:rsidRPr="00DF2567" w:rsidRDefault="00685E33" w:rsidP="00685E33">
            <w:pPr>
              <w:spacing w:before="120"/>
              <w:jc w:val="both"/>
              <w:rPr>
                <w:lang w:val="fr-FR"/>
              </w:rPr>
            </w:pPr>
            <w:r w:rsidRPr="00DF2567">
              <w:rPr>
                <w:lang w:val="fr-FR"/>
              </w:rPr>
              <w:t>2.1.2. Nguyên lý hoạt động.</w:t>
            </w:r>
          </w:p>
        </w:tc>
        <w:tc>
          <w:tcPr>
            <w:tcW w:w="2629" w:type="dxa"/>
            <w:shd w:val="clear" w:color="auto" w:fill="auto"/>
          </w:tcPr>
          <w:p w14:paraId="13ED5E49" w14:textId="77777777" w:rsidR="00685E33" w:rsidRPr="00DF2567" w:rsidRDefault="00685E33" w:rsidP="00685E33">
            <w:pPr>
              <w:spacing w:before="120"/>
              <w:rPr>
                <w:lang w:val="fr-FR"/>
              </w:rPr>
            </w:pPr>
          </w:p>
        </w:tc>
      </w:tr>
      <w:tr w:rsidR="00685E33" w:rsidRPr="00DF2567" w14:paraId="75FEA5B5" w14:textId="77777777" w:rsidTr="00685E33">
        <w:tc>
          <w:tcPr>
            <w:tcW w:w="6554" w:type="dxa"/>
            <w:shd w:val="clear" w:color="auto" w:fill="auto"/>
          </w:tcPr>
          <w:p w14:paraId="79DCF786" w14:textId="77777777" w:rsidR="00685E33" w:rsidRPr="00DF2567" w:rsidRDefault="00685E33" w:rsidP="00685E33">
            <w:pPr>
              <w:spacing w:before="120"/>
              <w:jc w:val="both"/>
              <w:rPr>
                <w:lang w:val="fr-FR"/>
              </w:rPr>
            </w:pPr>
            <w:r w:rsidRPr="00DF2567">
              <w:rPr>
                <w:lang w:val="fr-FR"/>
              </w:rPr>
              <w:t>2.1.3. Tính chọn cầu dao.</w:t>
            </w:r>
          </w:p>
        </w:tc>
        <w:tc>
          <w:tcPr>
            <w:tcW w:w="2629" w:type="dxa"/>
            <w:shd w:val="clear" w:color="auto" w:fill="auto"/>
          </w:tcPr>
          <w:p w14:paraId="2D10BBBA" w14:textId="77777777" w:rsidR="00685E33" w:rsidRPr="00DF2567" w:rsidRDefault="00685E33" w:rsidP="00685E33">
            <w:pPr>
              <w:spacing w:before="120"/>
              <w:rPr>
                <w:lang w:val="fr-FR"/>
              </w:rPr>
            </w:pPr>
          </w:p>
        </w:tc>
      </w:tr>
      <w:tr w:rsidR="00685E33" w:rsidRPr="00DF2567" w14:paraId="5B8E0617" w14:textId="77777777" w:rsidTr="00685E33">
        <w:tc>
          <w:tcPr>
            <w:tcW w:w="6554" w:type="dxa"/>
            <w:shd w:val="clear" w:color="auto" w:fill="auto"/>
          </w:tcPr>
          <w:p w14:paraId="45281A79" w14:textId="77777777" w:rsidR="00685E33" w:rsidRPr="000433AB" w:rsidRDefault="00685E33" w:rsidP="00685E33">
            <w:pPr>
              <w:spacing w:before="120"/>
              <w:jc w:val="both"/>
            </w:pPr>
            <w:r w:rsidRPr="000433AB">
              <w:t>2.1.4. Hư hỏng và các nguyên nhân gây hư hỏng.</w:t>
            </w:r>
          </w:p>
        </w:tc>
        <w:tc>
          <w:tcPr>
            <w:tcW w:w="2629" w:type="dxa"/>
            <w:shd w:val="clear" w:color="auto" w:fill="auto"/>
          </w:tcPr>
          <w:p w14:paraId="2E8C6867" w14:textId="77777777" w:rsidR="00685E33" w:rsidRPr="000433AB" w:rsidRDefault="00685E33" w:rsidP="00685E33">
            <w:pPr>
              <w:spacing w:before="120"/>
            </w:pPr>
          </w:p>
        </w:tc>
      </w:tr>
      <w:tr w:rsidR="00685E33" w:rsidRPr="00DF2567" w14:paraId="036A73AE" w14:textId="77777777" w:rsidTr="00685E33">
        <w:tc>
          <w:tcPr>
            <w:tcW w:w="6554" w:type="dxa"/>
            <w:shd w:val="clear" w:color="auto" w:fill="auto"/>
          </w:tcPr>
          <w:p w14:paraId="728C95EA" w14:textId="77777777" w:rsidR="00685E33" w:rsidRPr="00DF2567" w:rsidRDefault="00685E33" w:rsidP="00685E33">
            <w:pPr>
              <w:spacing w:before="120"/>
              <w:ind w:left="13"/>
              <w:jc w:val="both"/>
            </w:pPr>
            <w:r w:rsidRPr="00DF2567">
              <w:t>2.2. Các loại công tắc và nút nhấn.</w:t>
            </w:r>
          </w:p>
        </w:tc>
        <w:tc>
          <w:tcPr>
            <w:tcW w:w="2629" w:type="dxa"/>
            <w:shd w:val="clear" w:color="auto" w:fill="auto"/>
          </w:tcPr>
          <w:p w14:paraId="166031FD" w14:textId="77777777" w:rsidR="00685E33" w:rsidRPr="00DF2567" w:rsidRDefault="00685E33" w:rsidP="00685E33">
            <w:pPr>
              <w:spacing w:before="120"/>
              <w:ind w:left="13"/>
            </w:pPr>
          </w:p>
        </w:tc>
      </w:tr>
      <w:tr w:rsidR="00685E33" w:rsidRPr="00DF2567" w14:paraId="76EE80AC" w14:textId="77777777" w:rsidTr="00685E33">
        <w:tc>
          <w:tcPr>
            <w:tcW w:w="6554" w:type="dxa"/>
            <w:shd w:val="clear" w:color="auto" w:fill="auto"/>
          </w:tcPr>
          <w:p w14:paraId="25E4999A" w14:textId="77777777" w:rsidR="00685E33" w:rsidRPr="00DF2567" w:rsidRDefault="00685E33" w:rsidP="00685E33">
            <w:pPr>
              <w:spacing w:before="120"/>
              <w:jc w:val="both"/>
              <w:rPr>
                <w:lang w:val="fr-FR"/>
              </w:rPr>
            </w:pPr>
            <w:r w:rsidRPr="00DF2567">
              <w:rPr>
                <w:lang w:val="fr-FR"/>
              </w:rPr>
              <w:t>2.2.1. Công tắc.</w:t>
            </w:r>
          </w:p>
        </w:tc>
        <w:tc>
          <w:tcPr>
            <w:tcW w:w="2629" w:type="dxa"/>
            <w:shd w:val="clear" w:color="auto" w:fill="auto"/>
          </w:tcPr>
          <w:p w14:paraId="4DE5760C" w14:textId="77777777" w:rsidR="00685E33" w:rsidRPr="00DF2567" w:rsidRDefault="00685E33" w:rsidP="00685E33">
            <w:pPr>
              <w:spacing w:before="120"/>
              <w:rPr>
                <w:lang w:val="fr-FR"/>
              </w:rPr>
            </w:pPr>
          </w:p>
        </w:tc>
      </w:tr>
      <w:tr w:rsidR="00685E33" w:rsidRPr="00DF2567" w14:paraId="3F26CEF0" w14:textId="77777777" w:rsidTr="00685E33">
        <w:tc>
          <w:tcPr>
            <w:tcW w:w="6554" w:type="dxa"/>
            <w:shd w:val="clear" w:color="auto" w:fill="auto"/>
          </w:tcPr>
          <w:p w14:paraId="36CB5047" w14:textId="77777777" w:rsidR="00685E33" w:rsidRPr="00DF2567" w:rsidRDefault="00685E33" w:rsidP="00685E33">
            <w:pPr>
              <w:spacing w:before="120"/>
              <w:jc w:val="both"/>
              <w:rPr>
                <w:lang w:val="fr-FR"/>
              </w:rPr>
            </w:pPr>
            <w:r w:rsidRPr="00DF2567">
              <w:rPr>
                <w:lang w:val="fr-FR"/>
              </w:rPr>
              <w:t>2.2.2. Công tắc hộp.</w:t>
            </w:r>
          </w:p>
        </w:tc>
        <w:tc>
          <w:tcPr>
            <w:tcW w:w="2629" w:type="dxa"/>
            <w:shd w:val="clear" w:color="auto" w:fill="auto"/>
          </w:tcPr>
          <w:p w14:paraId="30D38F22" w14:textId="77777777" w:rsidR="00685E33" w:rsidRPr="00DF2567" w:rsidRDefault="00685E33" w:rsidP="00685E33">
            <w:pPr>
              <w:spacing w:before="120"/>
              <w:rPr>
                <w:lang w:val="fr-FR"/>
              </w:rPr>
            </w:pPr>
          </w:p>
        </w:tc>
      </w:tr>
      <w:tr w:rsidR="00685E33" w:rsidRPr="00DF2567" w14:paraId="54D7F156" w14:textId="77777777" w:rsidTr="00685E33">
        <w:tc>
          <w:tcPr>
            <w:tcW w:w="6554" w:type="dxa"/>
            <w:shd w:val="clear" w:color="auto" w:fill="auto"/>
          </w:tcPr>
          <w:p w14:paraId="4EDDA0E2" w14:textId="77777777" w:rsidR="00685E33" w:rsidRPr="00DF2567" w:rsidRDefault="00685E33" w:rsidP="00685E33">
            <w:pPr>
              <w:spacing w:before="120"/>
              <w:jc w:val="both"/>
              <w:rPr>
                <w:lang w:val="pt-BR"/>
              </w:rPr>
            </w:pPr>
            <w:r w:rsidRPr="00DF2567">
              <w:rPr>
                <w:lang w:val="fr-FR"/>
              </w:rPr>
              <w:t>2.</w:t>
            </w:r>
            <w:r w:rsidRPr="00DF2567">
              <w:rPr>
                <w:lang w:val="pt-BR"/>
              </w:rPr>
              <w:t>2.3. Công tắc vạn năng.</w:t>
            </w:r>
          </w:p>
        </w:tc>
        <w:tc>
          <w:tcPr>
            <w:tcW w:w="2629" w:type="dxa"/>
            <w:shd w:val="clear" w:color="auto" w:fill="auto"/>
          </w:tcPr>
          <w:p w14:paraId="2771D3D2" w14:textId="77777777" w:rsidR="00685E33" w:rsidRPr="00DF2567" w:rsidRDefault="00685E33" w:rsidP="00685E33">
            <w:pPr>
              <w:spacing w:before="120"/>
              <w:rPr>
                <w:lang w:val="pt-BR"/>
              </w:rPr>
            </w:pPr>
          </w:p>
        </w:tc>
      </w:tr>
      <w:tr w:rsidR="00685E33" w:rsidRPr="00DF2567" w14:paraId="44394C3B" w14:textId="77777777" w:rsidTr="00685E33">
        <w:tc>
          <w:tcPr>
            <w:tcW w:w="6554" w:type="dxa"/>
            <w:shd w:val="clear" w:color="auto" w:fill="auto"/>
          </w:tcPr>
          <w:p w14:paraId="7B52461B" w14:textId="77777777" w:rsidR="00685E33" w:rsidRPr="00DF2567" w:rsidRDefault="00685E33" w:rsidP="00685E33">
            <w:pPr>
              <w:spacing w:before="120"/>
              <w:jc w:val="both"/>
              <w:rPr>
                <w:lang w:val="pt-BR"/>
              </w:rPr>
            </w:pPr>
            <w:r w:rsidRPr="00DF2567">
              <w:rPr>
                <w:lang w:val="pt-BR"/>
              </w:rPr>
              <w:t>2.2.4. Công tắc hành trình.</w:t>
            </w:r>
          </w:p>
        </w:tc>
        <w:tc>
          <w:tcPr>
            <w:tcW w:w="2629" w:type="dxa"/>
            <w:shd w:val="clear" w:color="auto" w:fill="auto"/>
          </w:tcPr>
          <w:p w14:paraId="1E588028" w14:textId="77777777" w:rsidR="00685E33" w:rsidRPr="00DF2567" w:rsidRDefault="00685E33" w:rsidP="00685E33">
            <w:pPr>
              <w:spacing w:before="120"/>
              <w:rPr>
                <w:lang w:val="pt-BR"/>
              </w:rPr>
            </w:pPr>
          </w:p>
        </w:tc>
      </w:tr>
      <w:tr w:rsidR="00685E33" w:rsidRPr="00DF2567" w14:paraId="2C586C9C" w14:textId="77777777" w:rsidTr="00685E33">
        <w:tc>
          <w:tcPr>
            <w:tcW w:w="6554" w:type="dxa"/>
            <w:shd w:val="clear" w:color="auto" w:fill="auto"/>
          </w:tcPr>
          <w:p w14:paraId="652E5B22" w14:textId="77777777" w:rsidR="00685E33" w:rsidRPr="00DF2567" w:rsidRDefault="00685E33" w:rsidP="00685E33">
            <w:pPr>
              <w:spacing w:before="120"/>
              <w:jc w:val="both"/>
              <w:rPr>
                <w:lang w:val="fr-FR"/>
              </w:rPr>
            </w:pPr>
            <w:r w:rsidRPr="00DF2567">
              <w:rPr>
                <w:lang w:val="fr-FR"/>
              </w:rPr>
              <w:t>2.2.5. Nút nhấn.</w:t>
            </w:r>
          </w:p>
        </w:tc>
        <w:tc>
          <w:tcPr>
            <w:tcW w:w="2629" w:type="dxa"/>
            <w:shd w:val="clear" w:color="auto" w:fill="auto"/>
          </w:tcPr>
          <w:p w14:paraId="3E6B102D" w14:textId="77777777" w:rsidR="00685E33" w:rsidRPr="00DF2567" w:rsidRDefault="00685E33" w:rsidP="00685E33">
            <w:pPr>
              <w:spacing w:before="120"/>
              <w:rPr>
                <w:lang w:val="fr-FR"/>
              </w:rPr>
            </w:pPr>
          </w:p>
        </w:tc>
      </w:tr>
      <w:tr w:rsidR="00685E33" w:rsidRPr="00DF2567" w14:paraId="27734081" w14:textId="77777777" w:rsidTr="00685E33">
        <w:tc>
          <w:tcPr>
            <w:tcW w:w="6554" w:type="dxa"/>
            <w:shd w:val="clear" w:color="auto" w:fill="auto"/>
          </w:tcPr>
          <w:p w14:paraId="574B637A" w14:textId="77777777" w:rsidR="00685E33" w:rsidRPr="00DF2567" w:rsidRDefault="00685E33" w:rsidP="00685E33">
            <w:pPr>
              <w:spacing w:before="120"/>
              <w:ind w:left="13"/>
              <w:jc w:val="both"/>
              <w:rPr>
                <w:lang w:val="fr-FR"/>
              </w:rPr>
            </w:pPr>
            <w:r w:rsidRPr="00DF2567">
              <w:rPr>
                <w:lang w:val="fr-FR"/>
              </w:rPr>
              <w:t xml:space="preserve">2.3. Áp-tô-mát. </w:t>
            </w:r>
          </w:p>
        </w:tc>
        <w:tc>
          <w:tcPr>
            <w:tcW w:w="2629" w:type="dxa"/>
            <w:shd w:val="clear" w:color="auto" w:fill="auto"/>
          </w:tcPr>
          <w:p w14:paraId="0234321D" w14:textId="77777777" w:rsidR="00685E33" w:rsidRPr="00DF2567" w:rsidRDefault="00685E33" w:rsidP="00685E33">
            <w:pPr>
              <w:spacing w:before="120"/>
              <w:ind w:left="13"/>
              <w:rPr>
                <w:lang w:val="fr-FR"/>
              </w:rPr>
            </w:pPr>
          </w:p>
        </w:tc>
      </w:tr>
      <w:tr w:rsidR="00685E33" w:rsidRPr="00DF2567" w14:paraId="1746F659" w14:textId="77777777" w:rsidTr="00685E33">
        <w:tc>
          <w:tcPr>
            <w:tcW w:w="6554" w:type="dxa"/>
            <w:shd w:val="clear" w:color="auto" w:fill="auto"/>
          </w:tcPr>
          <w:p w14:paraId="0B7E50A9" w14:textId="77777777" w:rsidR="00685E33" w:rsidRPr="00DF2567" w:rsidRDefault="00685E33" w:rsidP="00685E33">
            <w:pPr>
              <w:spacing w:before="120"/>
              <w:ind w:firstLine="33"/>
              <w:jc w:val="both"/>
              <w:rPr>
                <w:lang w:val="fr-FR"/>
              </w:rPr>
            </w:pPr>
            <w:r w:rsidRPr="00DF2567">
              <w:rPr>
                <w:lang w:val="fr-FR"/>
              </w:rPr>
              <w:t>2.3.1. Cấu tạo.</w:t>
            </w:r>
          </w:p>
        </w:tc>
        <w:tc>
          <w:tcPr>
            <w:tcW w:w="2629" w:type="dxa"/>
            <w:shd w:val="clear" w:color="auto" w:fill="auto"/>
          </w:tcPr>
          <w:p w14:paraId="07E92BEE" w14:textId="77777777" w:rsidR="00685E33" w:rsidRPr="00DF2567" w:rsidRDefault="00685E33" w:rsidP="00685E33">
            <w:pPr>
              <w:spacing w:before="120"/>
              <w:rPr>
                <w:lang w:val="fr-FR"/>
              </w:rPr>
            </w:pPr>
          </w:p>
        </w:tc>
      </w:tr>
      <w:tr w:rsidR="00685E33" w:rsidRPr="00DF2567" w14:paraId="57C01A71" w14:textId="77777777" w:rsidTr="00685E33">
        <w:tc>
          <w:tcPr>
            <w:tcW w:w="6554" w:type="dxa"/>
            <w:shd w:val="clear" w:color="auto" w:fill="auto"/>
          </w:tcPr>
          <w:p w14:paraId="1865603E" w14:textId="77777777" w:rsidR="00685E33" w:rsidRPr="00DF2567" w:rsidRDefault="00685E33" w:rsidP="00685E33">
            <w:pPr>
              <w:spacing w:before="120"/>
              <w:ind w:firstLine="33"/>
              <w:jc w:val="both"/>
              <w:rPr>
                <w:lang w:val="fr-FR"/>
              </w:rPr>
            </w:pPr>
            <w:r w:rsidRPr="00DF2567">
              <w:rPr>
                <w:lang w:val="fr-FR"/>
              </w:rPr>
              <w:t>2.3.2. Nguyên lý hoạt động.</w:t>
            </w:r>
          </w:p>
        </w:tc>
        <w:tc>
          <w:tcPr>
            <w:tcW w:w="2629" w:type="dxa"/>
            <w:shd w:val="clear" w:color="auto" w:fill="auto"/>
          </w:tcPr>
          <w:p w14:paraId="0429EEF0" w14:textId="77777777" w:rsidR="00685E33" w:rsidRPr="00DF2567" w:rsidRDefault="00685E33" w:rsidP="00685E33">
            <w:pPr>
              <w:spacing w:before="120"/>
              <w:rPr>
                <w:lang w:val="fr-FR"/>
              </w:rPr>
            </w:pPr>
          </w:p>
        </w:tc>
      </w:tr>
      <w:tr w:rsidR="00685E33" w:rsidRPr="00DF2567" w14:paraId="45734B9A" w14:textId="77777777" w:rsidTr="00685E33">
        <w:tc>
          <w:tcPr>
            <w:tcW w:w="6554" w:type="dxa"/>
            <w:shd w:val="clear" w:color="auto" w:fill="auto"/>
          </w:tcPr>
          <w:p w14:paraId="7FC35629" w14:textId="77777777" w:rsidR="00685E33" w:rsidRPr="000433AB" w:rsidRDefault="00685E33" w:rsidP="00685E33">
            <w:pPr>
              <w:spacing w:before="120"/>
              <w:ind w:firstLine="33"/>
              <w:jc w:val="both"/>
            </w:pPr>
            <w:r w:rsidRPr="000433AB">
              <w:t>2.3.3. Tính chọn áptômát.</w:t>
            </w:r>
          </w:p>
          <w:p w14:paraId="03CD5F6E" w14:textId="77777777" w:rsidR="00685E33" w:rsidRPr="000433AB" w:rsidRDefault="00685E33" w:rsidP="00685E33">
            <w:pPr>
              <w:spacing w:before="120"/>
              <w:ind w:firstLine="33"/>
              <w:jc w:val="both"/>
            </w:pPr>
            <w:r w:rsidRPr="000433AB">
              <w:t>2.4. Câu hỏi ôn tập.</w:t>
            </w:r>
          </w:p>
        </w:tc>
        <w:tc>
          <w:tcPr>
            <w:tcW w:w="2629" w:type="dxa"/>
            <w:shd w:val="clear" w:color="auto" w:fill="auto"/>
          </w:tcPr>
          <w:p w14:paraId="78D2AE3D" w14:textId="77777777" w:rsidR="00685E33" w:rsidRPr="000433AB" w:rsidRDefault="00685E33" w:rsidP="00685E33">
            <w:pPr>
              <w:spacing w:before="120"/>
            </w:pPr>
          </w:p>
        </w:tc>
      </w:tr>
    </w:tbl>
    <w:p w14:paraId="73282D15" w14:textId="77777777" w:rsidR="00685E33" w:rsidRPr="000433AB" w:rsidRDefault="00685E33" w:rsidP="00685E33">
      <w:pPr>
        <w:spacing w:before="120"/>
        <w:ind w:firstLine="720"/>
      </w:pPr>
    </w:p>
    <w:p w14:paraId="67566C2C" w14:textId="77777777" w:rsidR="00685E33" w:rsidRPr="000433AB" w:rsidRDefault="00685E33" w:rsidP="00685E33">
      <w:pPr>
        <w:spacing w:before="120"/>
        <w:ind w:firstLine="720"/>
        <w:rPr>
          <w:bCs/>
          <w:i/>
        </w:rPr>
      </w:pPr>
      <w:r w:rsidRPr="000433AB">
        <w:rPr>
          <w:b/>
        </w:rPr>
        <w:t>Chương 2</w:t>
      </w:r>
      <w:r w:rsidRPr="000433AB">
        <w:t>:</w:t>
      </w:r>
      <w:r w:rsidRPr="000433AB">
        <w:rPr>
          <w:bCs/>
        </w:rPr>
        <w:t xml:space="preserve"> Khí cụ điện bảo vệ</w:t>
      </w:r>
      <w:r w:rsidRPr="000433AB">
        <w:rPr>
          <w:bCs/>
        </w:rPr>
        <w:tab/>
      </w:r>
      <w:r w:rsidRPr="000433AB">
        <w:rPr>
          <w:b/>
          <w:bCs/>
        </w:rPr>
        <w:tab/>
      </w:r>
      <w:r w:rsidRPr="000433AB">
        <w:rPr>
          <w:b/>
          <w:bCs/>
        </w:rPr>
        <w:tab/>
      </w:r>
      <w:r w:rsidRPr="000433AB">
        <w:rPr>
          <w:b/>
          <w:bCs/>
        </w:rPr>
        <w:tab/>
      </w:r>
      <w:r w:rsidRPr="00DF2567">
        <w:rPr>
          <w:lang w:val="de-DE"/>
        </w:rPr>
        <w:t>Thời gian 16 giờ</w:t>
      </w:r>
    </w:p>
    <w:p w14:paraId="7980C366" w14:textId="77777777" w:rsidR="00685E33" w:rsidRPr="00DF2567" w:rsidRDefault="00685E33" w:rsidP="00685E33">
      <w:pPr>
        <w:spacing w:before="120"/>
        <w:rPr>
          <w:iCs/>
          <w:lang w:val="pt-BR" w:eastAsia="ko-KR"/>
        </w:rPr>
      </w:pPr>
      <w:r w:rsidRPr="00DF2567">
        <w:rPr>
          <w:iCs/>
          <w:lang w:val="pt-BR" w:eastAsia="ko-KR"/>
        </w:rPr>
        <w:t xml:space="preserve">1. Mục tiêu: </w:t>
      </w:r>
    </w:p>
    <w:p w14:paraId="5BD52414" w14:textId="77777777" w:rsidR="00685E33" w:rsidRPr="00DF2567" w:rsidRDefault="00685E33" w:rsidP="006B1F8A">
      <w:pPr>
        <w:numPr>
          <w:ilvl w:val="2"/>
          <w:numId w:val="36"/>
        </w:numPr>
        <w:tabs>
          <w:tab w:val="num" w:pos="482"/>
        </w:tabs>
        <w:spacing w:before="120"/>
        <w:ind w:left="0"/>
        <w:jc w:val="both"/>
        <w:rPr>
          <w:lang w:val="pt-BR"/>
        </w:rPr>
      </w:pPr>
      <w:r w:rsidRPr="00DF2567">
        <w:rPr>
          <w:lang w:val="pt-BR"/>
        </w:rPr>
        <w:lastRenderedPageBreak/>
        <w:t>Trình bày được  cấu tạo và nguyên lý hoạt động của các loại khí cụ điện bảo vệ thường dùng trong công nghiệp và dân dụng.</w:t>
      </w:r>
    </w:p>
    <w:p w14:paraId="1AD5EF35" w14:textId="77777777" w:rsidR="00685E33" w:rsidRPr="00DF2567" w:rsidRDefault="00685E33" w:rsidP="006B1F8A">
      <w:pPr>
        <w:numPr>
          <w:ilvl w:val="2"/>
          <w:numId w:val="36"/>
        </w:numPr>
        <w:tabs>
          <w:tab w:val="num" w:pos="482"/>
        </w:tabs>
        <w:spacing w:before="120"/>
        <w:ind w:left="0"/>
        <w:jc w:val="both"/>
        <w:rPr>
          <w:lang w:val="pt-BR"/>
        </w:rPr>
      </w:pPr>
      <w:r w:rsidRPr="00DF2567">
        <w:rPr>
          <w:lang w:val="pt-BR"/>
        </w:rPr>
        <w:t>Sử dụng được thành thạo các loại khí cụ điện bảo vệ, đảm bảo an toàn cho người và các thiết bị theo TCVN.</w:t>
      </w:r>
    </w:p>
    <w:p w14:paraId="1C4672DD" w14:textId="77777777" w:rsidR="00685E33" w:rsidRPr="00DF2567" w:rsidRDefault="00685E33" w:rsidP="006B1F8A">
      <w:pPr>
        <w:numPr>
          <w:ilvl w:val="2"/>
          <w:numId w:val="36"/>
        </w:numPr>
        <w:tabs>
          <w:tab w:val="num" w:pos="482"/>
        </w:tabs>
        <w:spacing w:before="120"/>
        <w:ind w:left="0"/>
        <w:jc w:val="both"/>
        <w:rPr>
          <w:lang w:val="pt-BR"/>
        </w:rPr>
      </w:pPr>
      <w:r w:rsidRPr="00DF2567">
        <w:rPr>
          <w:lang w:val="pt-BR"/>
        </w:rPr>
        <w:t>Tính chọn được các loại khí cụ điện bảo vệ thông dụng theo yêu cầu kỹ thuật cụ thể.</w:t>
      </w:r>
    </w:p>
    <w:p w14:paraId="55B13B03" w14:textId="77777777" w:rsidR="00685E33" w:rsidRPr="00DF2567" w:rsidRDefault="00685E33" w:rsidP="006B1F8A">
      <w:pPr>
        <w:numPr>
          <w:ilvl w:val="2"/>
          <w:numId w:val="36"/>
        </w:numPr>
        <w:tabs>
          <w:tab w:val="num" w:pos="482"/>
        </w:tabs>
        <w:spacing w:before="120"/>
        <w:ind w:left="0"/>
        <w:jc w:val="both"/>
        <w:rPr>
          <w:lang w:val="pt-BR"/>
        </w:rPr>
      </w:pPr>
      <w:r w:rsidRPr="00DF2567">
        <w:rPr>
          <w:lang w:val="pt-BR"/>
        </w:rPr>
        <w:t>Tháo lắp, phán đoán và sửa chữa được hư hỏng các loại khí cụ điện bảo vệ đạt các thông số kỹ thuật và đảm bảo an toàn.</w:t>
      </w:r>
    </w:p>
    <w:p w14:paraId="0B31BACF" w14:textId="77777777" w:rsidR="00685E33" w:rsidRPr="00DF2567" w:rsidRDefault="00685E33" w:rsidP="00685E33">
      <w:pPr>
        <w:spacing w:before="120"/>
        <w:ind w:firstLine="284"/>
        <w:jc w:val="both"/>
        <w:rPr>
          <w:lang w:val="pt-BR"/>
        </w:rPr>
      </w:pPr>
      <w:r w:rsidRPr="00DF2567">
        <w:rPr>
          <w:lang w:val="pt-BR"/>
        </w:rPr>
        <w:t>- Rèn luyện tính cẩn thận, tỉ mỉ, nghiêm túc trong công việc</w:t>
      </w:r>
    </w:p>
    <w:p w14:paraId="0DD84D13" w14:textId="77777777" w:rsidR="00685E33" w:rsidRPr="00DF2567" w:rsidRDefault="00685E33" w:rsidP="00685E33">
      <w:pPr>
        <w:spacing w:before="120"/>
        <w:jc w:val="both"/>
        <w:rPr>
          <w:lang w:val="de-DE"/>
        </w:rPr>
      </w:pPr>
      <w:r w:rsidRPr="00DF2567">
        <w:rPr>
          <w:iCs/>
          <w:lang w:val="de-DE"/>
        </w:rPr>
        <w:t>2. Nội dung chương.</w:t>
      </w:r>
    </w:p>
    <w:tbl>
      <w:tblPr>
        <w:tblW w:w="0" w:type="auto"/>
        <w:tblLook w:val="01E0" w:firstRow="1" w:lastRow="1" w:firstColumn="1" w:lastColumn="1" w:noHBand="0" w:noVBand="0"/>
      </w:tblPr>
      <w:tblGrid>
        <w:gridCol w:w="6616"/>
        <w:gridCol w:w="2456"/>
      </w:tblGrid>
      <w:tr w:rsidR="00685E33" w:rsidRPr="00DF2567" w14:paraId="27DEDF78" w14:textId="77777777" w:rsidTr="00685E33">
        <w:tc>
          <w:tcPr>
            <w:tcW w:w="6664" w:type="dxa"/>
            <w:shd w:val="clear" w:color="auto" w:fill="auto"/>
          </w:tcPr>
          <w:p w14:paraId="3E119C62" w14:textId="77777777" w:rsidR="00685E33" w:rsidRPr="00DF2567" w:rsidRDefault="00685E33" w:rsidP="00685E33">
            <w:pPr>
              <w:spacing w:before="120"/>
              <w:rPr>
                <w:lang w:val="fr-FR"/>
              </w:rPr>
            </w:pPr>
            <w:r w:rsidRPr="00DF2567">
              <w:rPr>
                <w:lang w:val="fr-FR"/>
              </w:rPr>
              <w:t xml:space="preserve">2.1. Nam châm điện. </w:t>
            </w:r>
          </w:p>
        </w:tc>
        <w:tc>
          <w:tcPr>
            <w:tcW w:w="2475" w:type="dxa"/>
            <w:shd w:val="clear" w:color="auto" w:fill="auto"/>
          </w:tcPr>
          <w:p w14:paraId="44A92435" w14:textId="77777777" w:rsidR="00685E33" w:rsidRPr="00DF2567" w:rsidRDefault="00685E33" w:rsidP="00685E33">
            <w:pPr>
              <w:spacing w:before="120"/>
              <w:rPr>
                <w:lang w:val="fr-FR"/>
              </w:rPr>
            </w:pPr>
          </w:p>
        </w:tc>
      </w:tr>
      <w:tr w:rsidR="00685E33" w:rsidRPr="00DF2567" w14:paraId="4D17E815" w14:textId="77777777" w:rsidTr="00685E33">
        <w:tc>
          <w:tcPr>
            <w:tcW w:w="6664" w:type="dxa"/>
            <w:shd w:val="clear" w:color="auto" w:fill="auto"/>
          </w:tcPr>
          <w:p w14:paraId="2C2FCCBF" w14:textId="77777777" w:rsidR="00685E33" w:rsidRPr="00DF2567" w:rsidRDefault="00685E33" w:rsidP="00685E33">
            <w:pPr>
              <w:spacing w:before="120"/>
              <w:ind w:hanging="33"/>
              <w:rPr>
                <w:lang w:val="fr-FR"/>
              </w:rPr>
            </w:pPr>
            <w:r w:rsidRPr="00DF2567">
              <w:rPr>
                <w:lang w:val="fr-FR"/>
              </w:rPr>
              <w:t>2.1.1 Cấu tạo.</w:t>
            </w:r>
          </w:p>
        </w:tc>
        <w:tc>
          <w:tcPr>
            <w:tcW w:w="2475" w:type="dxa"/>
            <w:shd w:val="clear" w:color="auto" w:fill="auto"/>
          </w:tcPr>
          <w:p w14:paraId="40CE802C" w14:textId="77777777" w:rsidR="00685E33" w:rsidRPr="00DF2567" w:rsidRDefault="00685E33" w:rsidP="00685E33">
            <w:pPr>
              <w:spacing w:before="120"/>
              <w:rPr>
                <w:lang w:val="fr-FR"/>
              </w:rPr>
            </w:pPr>
          </w:p>
        </w:tc>
      </w:tr>
      <w:tr w:rsidR="00685E33" w:rsidRPr="00DF2567" w14:paraId="14BA125D" w14:textId="77777777" w:rsidTr="00685E33">
        <w:tc>
          <w:tcPr>
            <w:tcW w:w="6664" w:type="dxa"/>
            <w:shd w:val="clear" w:color="auto" w:fill="auto"/>
          </w:tcPr>
          <w:p w14:paraId="292F4E23" w14:textId="77777777" w:rsidR="00685E33" w:rsidRPr="000433AB" w:rsidRDefault="00685E33" w:rsidP="00685E33">
            <w:pPr>
              <w:spacing w:before="120"/>
              <w:ind w:hanging="33"/>
            </w:pPr>
            <w:r w:rsidRPr="000433AB">
              <w:t>2.1.2. Nguyên lý hoạt động và phân loại.</w:t>
            </w:r>
          </w:p>
        </w:tc>
        <w:tc>
          <w:tcPr>
            <w:tcW w:w="2475" w:type="dxa"/>
            <w:shd w:val="clear" w:color="auto" w:fill="auto"/>
          </w:tcPr>
          <w:p w14:paraId="16D56CC2" w14:textId="77777777" w:rsidR="00685E33" w:rsidRPr="000433AB" w:rsidRDefault="00685E33" w:rsidP="00685E33">
            <w:pPr>
              <w:spacing w:before="120"/>
            </w:pPr>
          </w:p>
        </w:tc>
      </w:tr>
      <w:tr w:rsidR="00685E33" w:rsidRPr="00DF2567" w14:paraId="6DBA81C5" w14:textId="77777777" w:rsidTr="00685E33">
        <w:tc>
          <w:tcPr>
            <w:tcW w:w="6664" w:type="dxa"/>
            <w:shd w:val="clear" w:color="auto" w:fill="auto"/>
          </w:tcPr>
          <w:p w14:paraId="415F42FE" w14:textId="77777777" w:rsidR="00685E33" w:rsidRPr="00DF2567" w:rsidRDefault="00685E33" w:rsidP="00685E33">
            <w:pPr>
              <w:spacing w:before="120"/>
              <w:ind w:hanging="33"/>
              <w:rPr>
                <w:lang w:val="pl-PL"/>
              </w:rPr>
            </w:pPr>
            <w:r w:rsidRPr="00DF2567">
              <w:rPr>
                <w:lang w:val="pl-PL"/>
              </w:rPr>
              <w:t>2.1.3. Ứng dụng nam châm điện.</w:t>
            </w:r>
          </w:p>
        </w:tc>
        <w:tc>
          <w:tcPr>
            <w:tcW w:w="2475" w:type="dxa"/>
            <w:shd w:val="clear" w:color="auto" w:fill="auto"/>
          </w:tcPr>
          <w:p w14:paraId="7E99CF81" w14:textId="77777777" w:rsidR="00685E33" w:rsidRPr="00DF2567" w:rsidRDefault="00685E33" w:rsidP="00685E33">
            <w:pPr>
              <w:spacing w:before="120"/>
              <w:rPr>
                <w:lang w:val="pl-PL"/>
              </w:rPr>
            </w:pPr>
          </w:p>
        </w:tc>
      </w:tr>
      <w:tr w:rsidR="00685E33" w:rsidRPr="00DF2567" w14:paraId="006124AA" w14:textId="77777777" w:rsidTr="00685E33">
        <w:tc>
          <w:tcPr>
            <w:tcW w:w="6664" w:type="dxa"/>
            <w:shd w:val="clear" w:color="auto" w:fill="auto"/>
          </w:tcPr>
          <w:p w14:paraId="271150CA" w14:textId="77777777" w:rsidR="00685E33" w:rsidRPr="00DF2567" w:rsidRDefault="00685E33" w:rsidP="00685E33">
            <w:pPr>
              <w:spacing w:before="120"/>
              <w:ind w:firstLine="11"/>
              <w:rPr>
                <w:lang w:val="pt-BR"/>
              </w:rPr>
            </w:pPr>
            <w:r w:rsidRPr="00DF2567">
              <w:rPr>
                <w:lang w:val="pt-BR"/>
              </w:rPr>
              <w:t>2.2. Rơle dòng điện (RI).</w:t>
            </w:r>
          </w:p>
        </w:tc>
        <w:tc>
          <w:tcPr>
            <w:tcW w:w="2475" w:type="dxa"/>
            <w:shd w:val="clear" w:color="auto" w:fill="auto"/>
          </w:tcPr>
          <w:p w14:paraId="5E55105A" w14:textId="77777777" w:rsidR="00685E33" w:rsidRPr="00DF2567" w:rsidRDefault="00685E33" w:rsidP="00685E33">
            <w:pPr>
              <w:spacing w:before="120"/>
              <w:jc w:val="right"/>
              <w:rPr>
                <w:lang w:val="pt-BR"/>
              </w:rPr>
            </w:pPr>
          </w:p>
        </w:tc>
      </w:tr>
      <w:tr w:rsidR="00685E33" w:rsidRPr="00DF2567" w14:paraId="5038C27D" w14:textId="77777777" w:rsidTr="00685E33">
        <w:tc>
          <w:tcPr>
            <w:tcW w:w="6664" w:type="dxa"/>
            <w:shd w:val="clear" w:color="auto" w:fill="auto"/>
          </w:tcPr>
          <w:p w14:paraId="29C84AAD" w14:textId="77777777" w:rsidR="00685E33" w:rsidRPr="00DF2567" w:rsidRDefault="00685E33" w:rsidP="00685E33">
            <w:pPr>
              <w:spacing w:before="120"/>
              <w:ind w:firstLine="11"/>
            </w:pPr>
            <w:r w:rsidRPr="00DF2567">
              <w:t>2.3. Rơle điện  áp (RU).</w:t>
            </w:r>
          </w:p>
          <w:p w14:paraId="03E59C2E" w14:textId="77777777" w:rsidR="00685E33" w:rsidRPr="00DF2567" w:rsidRDefault="00685E33" w:rsidP="00685E33">
            <w:pPr>
              <w:spacing w:before="120"/>
              <w:ind w:firstLine="11"/>
            </w:pPr>
            <w:r w:rsidRPr="00DF2567">
              <w:t>2.4. Rơle bảo vệ mất pha (PMR)</w:t>
            </w:r>
          </w:p>
        </w:tc>
        <w:tc>
          <w:tcPr>
            <w:tcW w:w="2475" w:type="dxa"/>
            <w:shd w:val="clear" w:color="auto" w:fill="auto"/>
          </w:tcPr>
          <w:p w14:paraId="1AA53D98" w14:textId="77777777" w:rsidR="00685E33" w:rsidRPr="00DF2567" w:rsidRDefault="00685E33" w:rsidP="00685E33">
            <w:pPr>
              <w:spacing w:before="120"/>
              <w:jc w:val="right"/>
            </w:pPr>
          </w:p>
        </w:tc>
      </w:tr>
      <w:tr w:rsidR="00685E33" w:rsidRPr="00DF2567" w14:paraId="3666416A" w14:textId="77777777" w:rsidTr="00685E33">
        <w:trPr>
          <w:trHeight w:val="288"/>
        </w:trPr>
        <w:tc>
          <w:tcPr>
            <w:tcW w:w="6664" w:type="dxa"/>
            <w:shd w:val="clear" w:color="auto" w:fill="auto"/>
          </w:tcPr>
          <w:p w14:paraId="2C8A202F" w14:textId="77777777" w:rsidR="00685E33" w:rsidRPr="00DF2567" w:rsidRDefault="00685E33" w:rsidP="00685E33">
            <w:pPr>
              <w:spacing w:before="120"/>
              <w:ind w:hanging="11"/>
              <w:rPr>
                <w:lang w:val="pt-BR"/>
              </w:rPr>
            </w:pPr>
            <w:r w:rsidRPr="00DF2567">
              <w:rPr>
                <w:lang w:val="pt-BR"/>
              </w:rPr>
              <w:t xml:space="preserve">2.5. Rơle nhiệt. </w:t>
            </w:r>
          </w:p>
        </w:tc>
        <w:tc>
          <w:tcPr>
            <w:tcW w:w="2475" w:type="dxa"/>
            <w:shd w:val="clear" w:color="auto" w:fill="auto"/>
          </w:tcPr>
          <w:p w14:paraId="4A017EB2" w14:textId="77777777" w:rsidR="00685E33" w:rsidRPr="00DF2567" w:rsidRDefault="00685E33" w:rsidP="00685E33">
            <w:pPr>
              <w:spacing w:before="120"/>
              <w:ind w:hanging="11"/>
              <w:rPr>
                <w:lang w:val="pt-BR"/>
              </w:rPr>
            </w:pPr>
          </w:p>
        </w:tc>
      </w:tr>
      <w:tr w:rsidR="00685E33" w:rsidRPr="00DF2567" w14:paraId="0426241D" w14:textId="77777777" w:rsidTr="00685E33">
        <w:tc>
          <w:tcPr>
            <w:tcW w:w="6664" w:type="dxa"/>
            <w:shd w:val="clear" w:color="auto" w:fill="auto"/>
          </w:tcPr>
          <w:p w14:paraId="0BE855AE" w14:textId="77777777" w:rsidR="00685E33" w:rsidRPr="00DF2567" w:rsidRDefault="00685E33" w:rsidP="00685E33">
            <w:pPr>
              <w:spacing w:before="120"/>
              <w:ind w:firstLine="11"/>
              <w:rPr>
                <w:lang w:val="fr-FR"/>
              </w:rPr>
            </w:pPr>
            <w:r w:rsidRPr="00DF2567">
              <w:rPr>
                <w:lang w:val="fr-FR"/>
              </w:rPr>
              <w:t>2.5.1. Cấu tạo.</w:t>
            </w:r>
          </w:p>
        </w:tc>
        <w:tc>
          <w:tcPr>
            <w:tcW w:w="2475" w:type="dxa"/>
            <w:shd w:val="clear" w:color="auto" w:fill="auto"/>
          </w:tcPr>
          <w:p w14:paraId="6B2BA357" w14:textId="77777777" w:rsidR="00685E33" w:rsidRPr="00DF2567" w:rsidRDefault="00685E33" w:rsidP="00685E33">
            <w:pPr>
              <w:spacing w:before="120"/>
              <w:ind w:firstLine="11"/>
              <w:rPr>
                <w:lang w:val="fr-FR"/>
              </w:rPr>
            </w:pPr>
          </w:p>
        </w:tc>
      </w:tr>
      <w:tr w:rsidR="00685E33" w:rsidRPr="00DF2567" w14:paraId="7CFF39FB" w14:textId="77777777" w:rsidTr="00685E33">
        <w:tc>
          <w:tcPr>
            <w:tcW w:w="6664" w:type="dxa"/>
            <w:shd w:val="clear" w:color="auto" w:fill="auto"/>
          </w:tcPr>
          <w:p w14:paraId="46442867" w14:textId="77777777" w:rsidR="00685E33" w:rsidRPr="000433AB" w:rsidRDefault="00685E33" w:rsidP="00685E33">
            <w:pPr>
              <w:spacing w:before="120"/>
              <w:ind w:firstLine="11"/>
            </w:pPr>
            <w:r w:rsidRPr="000433AB">
              <w:t>2.5.2. Nguyên lý hoạt động và phân loại.</w:t>
            </w:r>
          </w:p>
        </w:tc>
        <w:tc>
          <w:tcPr>
            <w:tcW w:w="2475" w:type="dxa"/>
            <w:shd w:val="clear" w:color="auto" w:fill="auto"/>
          </w:tcPr>
          <w:p w14:paraId="3FCED647" w14:textId="77777777" w:rsidR="00685E33" w:rsidRPr="000433AB" w:rsidRDefault="00685E33" w:rsidP="00685E33">
            <w:pPr>
              <w:spacing w:before="120"/>
              <w:ind w:firstLine="11"/>
            </w:pPr>
          </w:p>
        </w:tc>
      </w:tr>
      <w:tr w:rsidR="00685E33" w:rsidRPr="00DF2567" w14:paraId="23B7114E" w14:textId="77777777" w:rsidTr="00685E33">
        <w:tc>
          <w:tcPr>
            <w:tcW w:w="6664" w:type="dxa"/>
            <w:shd w:val="clear" w:color="auto" w:fill="auto"/>
          </w:tcPr>
          <w:p w14:paraId="66604A5E" w14:textId="77777777" w:rsidR="00685E33" w:rsidRPr="00DF2567" w:rsidRDefault="00685E33" w:rsidP="00685E33">
            <w:pPr>
              <w:spacing w:before="120"/>
              <w:ind w:firstLine="11"/>
              <w:rPr>
                <w:lang w:val="fr-FR"/>
              </w:rPr>
            </w:pPr>
            <w:r w:rsidRPr="00DF2567">
              <w:rPr>
                <w:lang w:val="fr-FR"/>
              </w:rPr>
              <w:t>2.5.3. Tính chọn rơle nhiệt.</w:t>
            </w:r>
          </w:p>
        </w:tc>
        <w:tc>
          <w:tcPr>
            <w:tcW w:w="2475" w:type="dxa"/>
            <w:shd w:val="clear" w:color="auto" w:fill="auto"/>
          </w:tcPr>
          <w:p w14:paraId="1711DF7A" w14:textId="77777777" w:rsidR="00685E33" w:rsidRPr="00DF2567" w:rsidRDefault="00685E33" w:rsidP="00685E33">
            <w:pPr>
              <w:spacing w:before="120"/>
              <w:ind w:firstLine="11"/>
              <w:rPr>
                <w:lang w:val="fr-FR"/>
              </w:rPr>
            </w:pPr>
          </w:p>
        </w:tc>
      </w:tr>
      <w:tr w:rsidR="00685E33" w:rsidRPr="00DF2567" w14:paraId="4094F7AB" w14:textId="77777777" w:rsidTr="00685E33">
        <w:trPr>
          <w:trHeight w:val="311"/>
        </w:trPr>
        <w:tc>
          <w:tcPr>
            <w:tcW w:w="6664" w:type="dxa"/>
            <w:shd w:val="clear" w:color="auto" w:fill="auto"/>
          </w:tcPr>
          <w:p w14:paraId="411FA9D7" w14:textId="77777777" w:rsidR="00685E33" w:rsidRPr="00DF2567" w:rsidRDefault="00685E33" w:rsidP="00685E33">
            <w:pPr>
              <w:spacing w:before="120"/>
              <w:ind w:firstLine="11"/>
              <w:rPr>
                <w:lang w:val="fr-FR"/>
              </w:rPr>
            </w:pPr>
            <w:r w:rsidRPr="00DF2567">
              <w:rPr>
                <w:lang w:val="fr-FR"/>
              </w:rPr>
              <w:t xml:space="preserve">2.6. Cầu chì. </w:t>
            </w:r>
          </w:p>
        </w:tc>
        <w:tc>
          <w:tcPr>
            <w:tcW w:w="2475" w:type="dxa"/>
            <w:shd w:val="clear" w:color="auto" w:fill="auto"/>
          </w:tcPr>
          <w:p w14:paraId="76C36209" w14:textId="77777777" w:rsidR="00685E33" w:rsidRPr="00DF2567" w:rsidRDefault="00685E33" w:rsidP="00685E33">
            <w:pPr>
              <w:spacing w:before="120"/>
              <w:ind w:firstLine="11"/>
              <w:rPr>
                <w:lang w:val="fr-FR"/>
              </w:rPr>
            </w:pPr>
          </w:p>
        </w:tc>
      </w:tr>
      <w:tr w:rsidR="00685E33" w:rsidRPr="00DF2567" w14:paraId="76FF7A35" w14:textId="77777777" w:rsidTr="00685E33">
        <w:tc>
          <w:tcPr>
            <w:tcW w:w="6664" w:type="dxa"/>
            <w:shd w:val="clear" w:color="auto" w:fill="auto"/>
          </w:tcPr>
          <w:p w14:paraId="2DEE3377" w14:textId="77777777" w:rsidR="00685E33" w:rsidRPr="00DF2567" w:rsidRDefault="00685E33" w:rsidP="00685E33">
            <w:pPr>
              <w:spacing w:before="120"/>
              <w:ind w:firstLine="11"/>
              <w:rPr>
                <w:lang w:val="fr-FR"/>
              </w:rPr>
            </w:pPr>
            <w:r w:rsidRPr="00DF2567">
              <w:rPr>
                <w:lang w:val="fr-FR"/>
              </w:rPr>
              <w:t>2.6.1. Cấu tạo.</w:t>
            </w:r>
          </w:p>
        </w:tc>
        <w:tc>
          <w:tcPr>
            <w:tcW w:w="2475" w:type="dxa"/>
            <w:shd w:val="clear" w:color="auto" w:fill="auto"/>
          </w:tcPr>
          <w:p w14:paraId="263915A1" w14:textId="77777777" w:rsidR="00685E33" w:rsidRPr="00DF2567" w:rsidRDefault="00685E33" w:rsidP="00685E33">
            <w:pPr>
              <w:spacing w:before="120"/>
              <w:ind w:firstLine="11"/>
              <w:rPr>
                <w:lang w:val="fr-FR"/>
              </w:rPr>
            </w:pPr>
          </w:p>
        </w:tc>
      </w:tr>
      <w:tr w:rsidR="00685E33" w:rsidRPr="00DF2567" w14:paraId="1EFE6A9F" w14:textId="77777777" w:rsidTr="00685E33">
        <w:tc>
          <w:tcPr>
            <w:tcW w:w="6664" w:type="dxa"/>
            <w:shd w:val="clear" w:color="auto" w:fill="auto"/>
          </w:tcPr>
          <w:p w14:paraId="4200305A" w14:textId="77777777" w:rsidR="00685E33" w:rsidRPr="000433AB" w:rsidRDefault="00685E33" w:rsidP="00685E33">
            <w:pPr>
              <w:spacing w:before="120"/>
              <w:ind w:firstLine="11"/>
            </w:pPr>
            <w:r w:rsidRPr="000433AB">
              <w:t>2.6.2. Nguyên lý hoạt động và phân loại.</w:t>
            </w:r>
          </w:p>
        </w:tc>
        <w:tc>
          <w:tcPr>
            <w:tcW w:w="2475" w:type="dxa"/>
            <w:shd w:val="clear" w:color="auto" w:fill="auto"/>
          </w:tcPr>
          <w:p w14:paraId="1C4BB228" w14:textId="77777777" w:rsidR="00685E33" w:rsidRPr="000433AB" w:rsidRDefault="00685E33" w:rsidP="00685E33">
            <w:pPr>
              <w:spacing w:before="120"/>
              <w:ind w:firstLine="11"/>
            </w:pPr>
          </w:p>
        </w:tc>
      </w:tr>
      <w:tr w:rsidR="00685E33" w:rsidRPr="00DF2567" w14:paraId="19CDAF2E" w14:textId="77777777" w:rsidTr="00685E33">
        <w:tc>
          <w:tcPr>
            <w:tcW w:w="6664" w:type="dxa"/>
            <w:shd w:val="clear" w:color="auto" w:fill="auto"/>
          </w:tcPr>
          <w:p w14:paraId="214D112F" w14:textId="77777777" w:rsidR="00685E33" w:rsidRPr="00DF2567" w:rsidRDefault="00685E33" w:rsidP="00685E33">
            <w:pPr>
              <w:spacing w:before="120"/>
              <w:ind w:firstLine="11"/>
              <w:rPr>
                <w:lang w:val="fr-FR"/>
              </w:rPr>
            </w:pPr>
            <w:r w:rsidRPr="00DF2567">
              <w:rPr>
                <w:lang w:val="fr-FR"/>
              </w:rPr>
              <w:t>2.6.3. Tính chọn cầu chì.</w:t>
            </w:r>
          </w:p>
        </w:tc>
        <w:tc>
          <w:tcPr>
            <w:tcW w:w="2475" w:type="dxa"/>
            <w:shd w:val="clear" w:color="auto" w:fill="auto"/>
          </w:tcPr>
          <w:p w14:paraId="2498ED20" w14:textId="77777777" w:rsidR="00685E33" w:rsidRPr="00DF2567" w:rsidRDefault="00685E33" w:rsidP="00685E33">
            <w:pPr>
              <w:spacing w:before="120"/>
              <w:ind w:firstLine="11"/>
              <w:rPr>
                <w:lang w:val="fr-FR"/>
              </w:rPr>
            </w:pPr>
          </w:p>
        </w:tc>
      </w:tr>
      <w:tr w:rsidR="00685E33" w:rsidRPr="00DF2567" w14:paraId="03440291" w14:textId="77777777" w:rsidTr="00685E33">
        <w:tc>
          <w:tcPr>
            <w:tcW w:w="6664" w:type="dxa"/>
            <w:shd w:val="clear" w:color="auto" w:fill="auto"/>
          </w:tcPr>
          <w:p w14:paraId="02C6474A" w14:textId="77777777" w:rsidR="00685E33" w:rsidRPr="00DF2567" w:rsidRDefault="00685E33" w:rsidP="00685E33">
            <w:pPr>
              <w:spacing w:before="120"/>
              <w:ind w:firstLine="11"/>
              <w:rPr>
                <w:lang w:val="fr-FR"/>
              </w:rPr>
            </w:pPr>
            <w:r w:rsidRPr="00DF2567">
              <w:rPr>
                <w:lang w:val="fr-FR"/>
              </w:rPr>
              <w:t xml:space="preserve">2.7. Thiết bị chống rò. </w:t>
            </w:r>
          </w:p>
        </w:tc>
        <w:tc>
          <w:tcPr>
            <w:tcW w:w="2475" w:type="dxa"/>
            <w:shd w:val="clear" w:color="auto" w:fill="auto"/>
          </w:tcPr>
          <w:p w14:paraId="0BA9919E" w14:textId="77777777" w:rsidR="00685E33" w:rsidRPr="00DF2567" w:rsidRDefault="00685E33" w:rsidP="00685E33">
            <w:pPr>
              <w:spacing w:before="120"/>
              <w:ind w:firstLine="11"/>
              <w:rPr>
                <w:lang w:val="fr-FR"/>
              </w:rPr>
            </w:pPr>
          </w:p>
        </w:tc>
      </w:tr>
      <w:tr w:rsidR="00685E33" w:rsidRPr="00DF2567" w14:paraId="3F9D7891" w14:textId="77777777" w:rsidTr="00685E33">
        <w:tc>
          <w:tcPr>
            <w:tcW w:w="6664" w:type="dxa"/>
            <w:shd w:val="clear" w:color="auto" w:fill="auto"/>
          </w:tcPr>
          <w:p w14:paraId="63232691" w14:textId="77777777" w:rsidR="00685E33" w:rsidRPr="00DF2567" w:rsidRDefault="00685E33" w:rsidP="00685E33">
            <w:pPr>
              <w:spacing w:before="120"/>
              <w:ind w:firstLine="11"/>
              <w:rPr>
                <w:lang w:val="fr-FR"/>
              </w:rPr>
            </w:pPr>
            <w:r w:rsidRPr="00DF2567">
              <w:rPr>
                <w:lang w:val="fr-FR"/>
              </w:rPr>
              <w:t>2.7.1. Cấu tạo.</w:t>
            </w:r>
          </w:p>
        </w:tc>
        <w:tc>
          <w:tcPr>
            <w:tcW w:w="2475" w:type="dxa"/>
            <w:shd w:val="clear" w:color="auto" w:fill="auto"/>
          </w:tcPr>
          <w:p w14:paraId="568B7893" w14:textId="77777777" w:rsidR="00685E33" w:rsidRPr="00DF2567" w:rsidRDefault="00685E33" w:rsidP="00685E33">
            <w:pPr>
              <w:spacing w:before="120"/>
              <w:ind w:firstLine="11"/>
              <w:rPr>
                <w:lang w:val="fr-FR"/>
              </w:rPr>
            </w:pPr>
          </w:p>
        </w:tc>
      </w:tr>
      <w:tr w:rsidR="00685E33" w:rsidRPr="00DF2567" w14:paraId="536437FC" w14:textId="77777777" w:rsidTr="00685E33">
        <w:tc>
          <w:tcPr>
            <w:tcW w:w="6664" w:type="dxa"/>
            <w:shd w:val="clear" w:color="auto" w:fill="auto"/>
          </w:tcPr>
          <w:p w14:paraId="1727325D" w14:textId="77777777" w:rsidR="00685E33" w:rsidRPr="000433AB" w:rsidRDefault="00685E33" w:rsidP="00685E33">
            <w:pPr>
              <w:spacing w:before="120"/>
              <w:ind w:firstLine="11"/>
            </w:pPr>
            <w:r w:rsidRPr="000433AB">
              <w:t>2.7.2. Nguyên lý hoạt động và phân loại.</w:t>
            </w:r>
          </w:p>
        </w:tc>
        <w:tc>
          <w:tcPr>
            <w:tcW w:w="2475" w:type="dxa"/>
            <w:shd w:val="clear" w:color="auto" w:fill="auto"/>
          </w:tcPr>
          <w:p w14:paraId="55C3CB89" w14:textId="77777777" w:rsidR="00685E33" w:rsidRPr="000433AB" w:rsidRDefault="00685E33" w:rsidP="00685E33">
            <w:pPr>
              <w:spacing w:before="120"/>
              <w:ind w:firstLine="11"/>
            </w:pPr>
          </w:p>
        </w:tc>
      </w:tr>
      <w:tr w:rsidR="00685E33" w:rsidRPr="00DF2567" w14:paraId="13B82D30" w14:textId="77777777" w:rsidTr="00685E33">
        <w:tc>
          <w:tcPr>
            <w:tcW w:w="6664" w:type="dxa"/>
            <w:shd w:val="clear" w:color="auto" w:fill="auto"/>
          </w:tcPr>
          <w:p w14:paraId="46C4A9FE" w14:textId="77777777" w:rsidR="00685E33" w:rsidRPr="000433AB" w:rsidRDefault="00685E33" w:rsidP="00685E33">
            <w:pPr>
              <w:spacing w:before="120"/>
              <w:ind w:firstLine="11"/>
            </w:pPr>
            <w:r w:rsidRPr="000433AB">
              <w:t>2.7.3. Tính chọn thiết bị chống rò.</w:t>
            </w:r>
          </w:p>
          <w:p w14:paraId="01BA6140" w14:textId="77777777" w:rsidR="00685E33" w:rsidRPr="00DF2567" w:rsidRDefault="00685E33" w:rsidP="00685E33">
            <w:pPr>
              <w:spacing w:before="120"/>
              <w:ind w:firstLine="11"/>
              <w:rPr>
                <w:lang w:val="fr-FR"/>
              </w:rPr>
            </w:pPr>
            <w:r w:rsidRPr="00DF2567">
              <w:rPr>
                <w:lang w:val="fr-FR"/>
              </w:rPr>
              <w:t>2.8. Câu hỏi ôn tập</w:t>
            </w:r>
          </w:p>
        </w:tc>
        <w:tc>
          <w:tcPr>
            <w:tcW w:w="2475" w:type="dxa"/>
            <w:shd w:val="clear" w:color="auto" w:fill="auto"/>
          </w:tcPr>
          <w:p w14:paraId="66317DE8" w14:textId="77777777" w:rsidR="00685E33" w:rsidRPr="00DF2567" w:rsidRDefault="00685E33" w:rsidP="00685E33">
            <w:pPr>
              <w:spacing w:before="120"/>
              <w:ind w:firstLine="11"/>
              <w:rPr>
                <w:lang w:val="fr-FR"/>
              </w:rPr>
            </w:pPr>
          </w:p>
        </w:tc>
      </w:tr>
    </w:tbl>
    <w:p w14:paraId="1BAA573E" w14:textId="77777777" w:rsidR="00685E33" w:rsidRPr="000433AB" w:rsidRDefault="00685E33" w:rsidP="00685E33">
      <w:pPr>
        <w:spacing w:before="120"/>
        <w:ind w:firstLine="720"/>
        <w:rPr>
          <w:bCs/>
          <w:i/>
        </w:rPr>
      </w:pPr>
      <w:r w:rsidRPr="000433AB">
        <w:rPr>
          <w:b/>
        </w:rPr>
        <w:t>Chương 3</w:t>
      </w:r>
      <w:r w:rsidRPr="000433AB">
        <w:t>:</w:t>
      </w:r>
      <w:r w:rsidRPr="000433AB">
        <w:rPr>
          <w:bCs/>
        </w:rPr>
        <w:t xml:space="preserve"> Khí cụ điện điều khiển</w:t>
      </w:r>
      <w:r w:rsidRPr="000433AB">
        <w:rPr>
          <w:bCs/>
        </w:rPr>
        <w:tab/>
      </w:r>
      <w:r w:rsidRPr="000433AB">
        <w:rPr>
          <w:b/>
          <w:bCs/>
        </w:rPr>
        <w:tab/>
      </w:r>
      <w:r w:rsidRPr="000433AB">
        <w:rPr>
          <w:b/>
          <w:bCs/>
        </w:rPr>
        <w:tab/>
      </w:r>
      <w:r w:rsidRPr="00DF2567">
        <w:rPr>
          <w:lang w:val="de-DE"/>
        </w:rPr>
        <w:t>Thời gian 12 giờ</w:t>
      </w:r>
    </w:p>
    <w:p w14:paraId="70E19FF7" w14:textId="77777777" w:rsidR="00685E33" w:rsidRPr="00DF2567" w:rsidRDefault="00685E33" w:rsidP="00F1760F">
      <w:pPr>
        <w:spacing w:before="120"/>
        <w:jc w:val="both"/>
        <w:rPr>
          <w:iCs/>
          <w:lang w:val="de-DE"/>
        </w:rPr>
      </w:pPr>
      <w:r w:rsidRPr="00DF2567">
        <w:rPr>
          <w:iCs/>
          <w:lang w:val="de-DE"/>
        </w:rPr>
        <w:t xml:space="preserve">1. Mục tiêu: </w:t>
      </w:r>
    </w:p>
    <w:p w14:paraId="1AC2BAA6" w14:textId="77777777" w:rsidR="00685E33" w:rsidRPr="000433AB" w:rsidRDefault="00685E33" w:rsidP="006B1F8A">
      <w:pPr>
        <w:numPr>
          <w:ilvl w:val="2"/>
          <w:numId w:val="36"/>
        </w:numPr>
        <w:tabs>
          <w:tab w:val="num" w:pos="482"/>
        </w:tabs>
        <w:spacing w:before="120"/>
        <w:ind w:left="0"/>
        <w:jc w:val="both"/>
        <w:rPr>
          <w:lang w:val="de-DE"/>
        </w:rPr>
      </w:pPr>
      <w:r w:rsidRPr="000433AB">
        <w:rPr>
          <w:lang w:val="de-DE"/>
        </w:rPr>
        <w:t>Trình bày được cấu tạo và nguyên lý hoạt động của các loại khí cụ điện điều khiển thường dùng trong công nghiệp và dân dụng.</w:t>
      </w:r>
    </w:p>
    <w:p w14:paraId="3B7F25C8" w14:textId="77777777" w:rsidR="00685E33" w:rsidRPr="000433AB" w:rsidRDefault="00685E33" w:rsidP="006B1F8A">
      <w:pPr>
        <w:numPr>
          <w:ilvl w:val="2"/>
          <w:numId w:val="36"/>
        </w:numPr>
        <w:tabs>
          <w:tab w:val="num" w:pos="482"/>
        </w:tabs>
        <w:spacing w:before="120"/>
        <w:ind w:left="0"/>
        <w:jc w:val="both"/>
        <w:rPr>
          <w:lang w:val="de-DE"/>
        </w:rPr>
      </w:pPr>
      <w:r w:rsidRPr="000433AB">
        <w:rPr>
          <w:lang w:val="de-DE"/>
        </w:rPr>
        <w:lastRenderedPageBreak/>
        <w:t>Sử dụng thành thạo được các loại khí cụ điện điều khiển nói trên, đảm bảo an toàn cho người và các thiết bị theo TCVN.</w:t>
      </w:r>
    </w:p>
    <w:p w14:paraId="17D93B55" w14:textId="77777777" w:rsidR="00685E33" w:rsidRPr="000433AB" w:rsidRDefault="00685E33" w:rsidP="006B1F8A">
      <w:pPr>
        <w:numPr>
          <w:ilvl w:val="2"/>
          <w:numId w:val="36"/>
        </w:numPr>
        <w:tabs>
          <w:tab w:val="num" w:pos="482"/>
        </w:tabs>
        <w:spacing w:before="120"/>
        <w:ind w:left="0"/>
        <w:jc w:val="both"/>
        <w:rPr>
          <w:lang w:val="de-DE"/>
        </w:rPr>
      </w:pPr>
      <w:r w:rsidRPr="000433AB">
        <w:rPr>
          <w:lang w:val="de-DE"/>
        </w:rPr>
        <w:t>Tính chọn được các loại khí cụ điện điều khiển thông dụng theo yêu cầu kỹ thuật cụ thể.</w:t>
      </w:r>
    </w:p>
    <w:p w14:paraId="03C5DEE9" w14:textId="77777777" w:rsidR="00685E33" w:rsidRPr="000433AB" w:rsidRDefault="00685E33" w:rsidP="006B1F8A">
      <w:pPr>
        <w:numPr>
          <w:ilvl w:val="2"/>
          <w:numId w:val="36"/>
        </w:numPr>
        <w:tabs>
          <w:tab w:val="num" w:pos="482"/>
        </w:tabs>
        <w:spacing w:before="120"/>
        <w:ind w:left="0"/>
        <w:jc w:val="both"/>
        <w:rPr>
          <w:lang w:val="de-DE"/>
        </w:rPr>
      </w:pPr>
      <w:r w:rsidRPr="000433AB">
        <w:rPr>
          <w:lang w:val="de-DE"/>
        </w:rPr>
        <w:t>Tháo lắp, phán đoán và sửa chữa được hư hỏng các loại khí cụ điện bảo vệ đạt các thông số kỹ thuật và đảm bảo an toàn.</w:t>
      </w:r>
    </w:p>
    <w:p w14:paraId="59053881" w14:textId="77777777" w:rsidR="00685E33" w:rsidRPr="000433AB" w:rsidRDefault="00685E33" w:rsidP="00685E33">
      <w:pPr>
        <w:spacing w:before="120"/>
        <w:ind w:firstLine="284"/>
        <w:jc w:val="both"/>
        <w:rPr>
          <w:lang w:val="de-DE"/>
        </w:rPr>
      </w:pPr>
      <w:r w:rsidRPr="000433AB">
        <w:rPr>
          <w:lang w:val="de-DE"/>
        </w:rPr>
        <w:t>- Rèn luyện tính cẩn thận, tỉ mỉ, nghiêm túc trong công việc.</w:t>
      </w:r>
    </w:p>
    <w:p w14:paraId="38559EFB" w14:textId="77777777" w:rsidR="00685E33" w:rsidRPr="00DF2567" w:rsidRDefault="00685E33" w:rsidP="00685E33">
      <w:pPr>
        <w:spacing w:before="120"/>
        <w:jc w:val="both"/>
        <w:rPr>
          <w:lang w:val="de-DE"/>
        </w:rPr>
      </w:pPr>
      <w:r w:rsidRPr="00DF2567">
        <w:rPr>
          <w:iCs/>
          <w:lang w:val="de-DE"/>
        </w:rPr>
        <w:t>2. Nội dung chương.</w:t>
      </w:r>
    </w:p>
    <w:tbl>
      <w:tblPr>
        <w:tblW w:w="8931" w:type="dxa"/>
        <w:tblLook w:val="01E0" w:firstRow="1" w:lastRow="1" w:firstColumn="1" w:lastColumn="1" w:noHBand="0" w:noVBand="0"/>
      </w:tblPr>
      <w:tblGrid>
        <w:gridCol w:w="7763"/>
        <w:gridCol w:w="1168"/>
      </w:tblGrid>
      <w:tr w:rsidR="00685E33" w:rsidRPr="00DF2567" w14:paraId="6406FECF" w14:textId="77777777" w:rsidTr="00E471B8">
        <w:tc>
          <w:tcPr>
            <w:tcW w:w="7763" w:type="dxa"/>
            <w:shd w:val="clear" w:color="auto" w:fill="auto"/>
          </w:tcPr>
          <w:p w14:paraId="47C0CF29" w14:textId="77777777" w:rsidR="00685E33" w:rsidRPr="00DF2567" w:rsidRDefault="00685E33" w:rsidP="00685E33">
            <w:pPr>
              <w:spacing w:before="120"/>
              <w:jc w:val="both"/>
              <w:rPr>
                <w:lang w:val="fr-FR"/>
              </w:rPr>
            </w:pPr>
            <w:r w:rsidRPr="00DF2567">
              <w:t xml:space="preserve">2.1 Công tắc tơ. </w:t>
            </w:r>
          </w:p>
        </w:tc>
        <w:tc>
          <w:tcPr>
            <w:tcW w:w="1168" w:type="dxa"/>
            <w:shd w:val="clear" w:color="auto" w:fill="auto"/>
          </w:tcPr>
          <w:p w14:paraId="4AD838C7" w14:textId="77777777" w:rsidR="00685E33" w:rsidRPr="00DF2567" w:rsidRDefault="00685E33" w:rsidP="00685E33">
            <w:pPr>
              <w:spacing w:before="120"/>
            </w:pPr>
          </w:p>
        </w:tc>
      </w:tr>
      <w:tr w:rsidR="00685E33" w:rsidRPr="00DF2567" w14:paraId="5B66A204" w14:textId="77777777" w:rsidTr="00E471B8">
        <w:tc>
          <w:tcPr>
            <w:tcW w:w="7763" w:type="dxa"/>
            <w:shd w:val="clear" w:color="auto" w:fill="auto"/>
          </w:tcPr>
          <w:p w14:paraId="7B6A4734" w14:textId="77777777" w:rsidR="00685E33" w:rsidRPr="00DF2567" w:rsidRDefault="00685E33" w:rsidP="00685E33">
            <w:pPr>
              <w:spacing w:before="120"/>
              <w:ind w:hanging="11"/>
              <w:rPr>
                <w:lang w:val="pl-PL"/>
              </w:rPr>
            </w:pPr>
            <w:r w:rsidRPr="00DF2567">
              <w:rPr>
                <w:lang w:val="pl-PL"/>
              </w:rPr>
              <w:t>2.1.1. Cấu tạo.</w:t>
            </w:r>
          </w:p>
        </w:tc>
        <w:tc>
          <w:tcPr>
            <w:tcW w:w="1168" w:type="dxa"/>
            <w:shd w:val="clear" w:color="auto" w:fill="auto"/>
          </w:tcPr>
          <w:p w14:paraId="373A8755" w14:textId="77777777" w:rsidR="00685E33" w:rsidRPr="00DF2567" w:rsidRDefault="00685E33" w:rsidP="00685E33">
            <w:pPr>
              <w:spacing w:before="120"/>
              <w:jc w:val="right"/>
              <w:rPr>
                <w:lang w:val="pl-PL"/>
              </w:rPr>
            </w:pPr>
          </w:p>
        </w:tc>
      </w:tr>
      <w:tr w:rsidR="00685E33" w:rsidRPr="00DF2567" w14:paraId="455F6501" w14:textId="77777777" w:rsidTr="00E471B8">
        <w:tc>
          <w:tcPr>
            <w:tcW w:w="7763" w:type="dxa"/>
            <w:shd w:val="clear" w:color="auto" w:fill="auto"/>
          </w:tcPr>
          <w:p w14:paraId="0B626100" w14:textId="77777777" w:rsidR="00685E33" w:rsidRPr="00DF2567" w:rsidRDefault="00685E33" w:rsidP="00685E33">
            <w:pPr>
              <w:spacing w:before="120"/>
              <w:ind w:hanging="11"/>
              <w:rPr>
                <w:lang w:val="fr-FR"/>
              </w:rPr>
            </w:pPr>
            <w:r w:rsidRPr="00DF2567">
              <w:rPr>
                <w:lang w:val="fr-FR"/>
              </w:rPr>
              <w:t>2.1.2. Nguyên lý hoạt động.</w:t>
            </w:r>
          </w:p>
        </w:tc>
        <w:tc>
          <w:tcPr>
            <w:tcW w:w="1168" w:type="dxa"/>
            <w:shd w:val="clear" w:color="auto" w:fill="auto"/>
          </w:tcPr>
          <w:p w14:paraId="583005E7" w14:textId="77777777" w:rsidR="00685E33" w:rsidRPr="00DF2567" w:rsidRDefault="00685E33" w:rsidP="00685E33">
            <w:pPr>
              <w:spacing w:before="120"/>
              <w:jc w:val="right"/>
              <w:rPr>
                <w:lang w:val="fr-FR"/>
              </w:rPr>
            </w:pPr>
          </w:p>
        </w:tc>
      </w:tr>
      <w:tr w:rsidR="00685E33" w:rsidRPr="00DF2567" w14:paraId="0D2953FC" w14:textId="77777777" w:rsidTr="00E471B8">
        <w:tc>
          <w:tcPr>
            <w:tcW w:w="7763" w:type="dxa"/>
            <w:shd w:val="clear" w:color="auto" w:fill="auto"/>
          </w:tcPr>
          <w:p w14:paraId="77B2BB64" w14:textId="77777777" w:rsidR="00685E33" w:rsidRPr="000433AB" w:rsidRDefault="00685E33" w:rsidP="00685E33">
            <w:pPr>
              <w:spacing w:before="120"/>
              <w:ind w:hanging="11"/>
            </w:pPr>
            <w:r w:rsidRPr="000433AB">
              <w:t>2.1.3. Tính chọn công tắc tơ.</w:t>
            </w:r>
          </w:p>
        </w:tc>
        <w:tc>
          <w:tcPr>
            <w:tcW w:w="1168" w:type="dxa"/>
            <w:shd w:val="clear" w:color="auto" w:fill="auto"/>
          </w:tcPr>
          <w:p w14:paraId="1ECBD7FA" w14:textId="77777777" w:rsidR="00685E33" w:rsidRPr="000433AB" w:rsidRDefault="00685E33" w:rsidP="00685E33">
            <w:pPr>
              <w:spacing w:before="120"/>
              <w:jc w:val="right"/>
            </w:pPr>
          </w:p>
        </w:tc>
      </w:tr>
      <w:tr w:rsidR="00685E33" w:rsidRPr="00DF2567" w14:paraId="0A305DD5" w14:textId="77777777" w:rsidTr="00E471B8">
        <w:tc>
          <w:tcPr>
            <w:tcW w:w="7763" w:type="dxa"/>
            <w:shd w:val="clear" w:color="auto" w:fill="auto"/>
          </w:tcPr>
          <w:p w14:paraId="0587ACF0" w14:textId="77777777" w:rsidR="00685E33" w:rsidRPr="00DF2567" w:rsidRDefault="00685E33" w:rsidP="00685E33">
            <w:pPr>
              <w:spacing w:before="120"/>
              <w:jc w:val="both"/>
              <w:rPr>
                <w:lang w:val="pt-BR"/>
              </w:rPr>
            </w:pPr>
            <w:r w:rsidRPr="00DF2567">
              <w:rPr>
                <w:lang w:val="pt-BR"/>
              </w:rPr>
              <w:t xml:space="preserve">2.2. Khởi động từ. </w:t>
            </w:r>
          </w:p>
        </w:tc>
        <w:tc>
          <w:tcPr>
            <w:tcW w:w="1168" w:type="dxa"/>
            <w:shd w:val="clear" w:color="auto" w:fill="auto"/>
          </w:tcPr>
          <w:p w14:paraId="4102241E" w14:textId="77777777" w:rsidR="00685E33" w:rsidRPr="00DF2567" w:rsidRDefault="00685E33" w:rsidP="00685E33">
            <w:pPr>
              <w:spacing w:before="120"/>
              <w:jc w:val="center"/>
              <w:rPr>
                <w:lang w:val="pt-BR"/>
              </w:rPr>
            </w:pPr>
          </w:p>
        </w:tc>
      </w:tr>
      <w:tr w:rsidR="00685E33" w:rsidRPr="00DF2567" w14:paraId="4987AB17" w14:textId="77777777" w:rsidTr="00E471B8">
        <w:tc>
          <w:tcPr>
            <w:tcW w:w="7763" w:type="dxa"/>
            <w:shd w:val="clear" w:color="auto" w:fill="auto"/>
          </w:tcPr>
          <w:p w14:paraId="7C8C5A11" w14:textId="77777777" w:rsidR="00685E33" w:rsidRPr="00DF2567" w:rsidRDefault="00685E33" w:rsidP="00685E33">
            <w:pPr>
              <w:spacing w:before="120"/>
              <w:ind w:firstLine="11"/>
              <w:rPr>
                <w:lang w:val="pt-BR"/>
              </w:rPr>
            </w:pPr>
            <w:r w:rsidRPr="00DF2567">
              <w:rPr>
                <w:lang w:val="pt-BR"/>
              </w:rPr>
              <w:t>2.2.1. Cấu tạo.</w:t>
            </w:r>
          </w:p>
        </w:tc>
        <w:tc>
          <w:tcPr>
            <w:tcW w:w="1168" w:type="dxa"/>
            <w:shd w:val="clear" w:color="auto" w:fill="auto"/>
          </w:tcPr>
          <w:p w14:paraId="2F682607" w14:textId="77777777" w:rsidR="00685E33" w:rsidRPr="00DF2567" w:rsidRDefault="00685E33" w:rsidP="00685E33">
            <w:pPr>
              <w:spacing w:before="120"/>
              <w:jc w:val="right"/>
              <w:rPr>
                <w:lang w:val="pt-BR"/>
              </w:rPr>
            </w:pPr>
          </w:p>
        </w:tc>
      </w:tr>
      <w:tr w:rsidR="00685E33" w:rsidRPr="00DF2567" w14:paraId="768F7871" w14:textId="77777777" w:rsidTr="00E471B8">
        <w:tc>
          <w:tcPr>
            <w:tcW w:w="7763" w:type="dxa"/>
            <w:shd w:val="clear" w:color="auto" w:fill="auto"/>
          </w:tcPr>
          <w:p w14:paraId="74BB754F" w14:textId="77777777" w:rsidR="00685E33" w:rsidRPr="00DF2567" w:rsidRDefault="00685E33" w:rsidP="00685E33">
            <w:pPr>
              <w:spacing w:before="120"/>
              <w:ind w:firstLine="11"/>
            </w:pPr>
            <w:r w:rsidRPr="00DF2567">
              <w:t>2.2.2. Tính chọn khởi động từ.</w:t>
            </w:r>
          </w:p>
        </w:tc>
        <w:tc>
          <w:tcPr>
            <w:tcW w:w="1168" w:type="dxa"/>
            <w:shd w:val="clear" w:color="auto" w:fill="auto"/>
          </w:tcPr>
          <w:p w14:paraId="56903D60" w14:textId="77777777" w:rsidR="00685E33" w:rsidRPr="00DF2567" w:rsidRDefault="00685E33" w:rsidP="00685E33">
            <w:pPr>
              <w:spacing w:before="120"/>
              <w:jc w:val="right"/>
            </w:pPr>
          </w:p>
        </w:tc>
      </w:tr>
      <w:tr w:rsidR="00685E33" w:rsidRPr="00DF2567" w14:paraId="50CC82F1" w14:textId="77777777" w:rsidTr="00E471B8">
        <w:tc>
          <w:tcPr>
            <w:tcW w:w="7763" w:type="dxa"/>
            <w:shd w:val="clear" w:color="auto" w:fill="auto"/>
          </w:tcPr>
          <w:p w14:paraId="790C8ED1" w14:textId="77777777" w:rsidR="00685E33" w:rsidRPr="00DF2567" w:rsidRDefault="00685E33" w:rsidP="00685E33">
            <w:pPr>
              <w:spacing w:before="120"/>
              <w:jc w:val="both"/>
              <w:rPr>
                <w:lang w:val="pt-BR"/>
              </w:rPr>
            </w:pPr>
            <w:r w:rsidRPr="00DF2567">
              <w:rPr>
                <w:lang w:val="pt-BR"/>
              </w:rPr>
              <w:t xml:space="preserve">2.3. Rơle trung gian </w:t>
            </w:r>
          </w:p>
        </w:tc>
        <w:tc>
          <w:tcPr>
            <w:tcW w:w="1168" w:type="dxa"/>
            <w:shd w:val="clear" w:color="auto" w:fill="auto"/>
          </w:tcPr>
          <w:p w14:paraId="71CFED38" w14:textId="77777777" w:rsidR="00685E33" w:rsidRPr="00DF2567" w:rsidRDefault="00685E33" w:rsidP="00685E33">
            <w:pPr>
              <w:spacing w:before="120"/>
              <w:jc w:val="center"/>
              <w:rPr>
                <w:lang w:val="pt-BR"/>
              </w:rPr>
            </w:pPr>
          </w:p>
        </w:tc>
      </w:tr>
      <w:tr w:rsidR="00685E33" w:rsidRPr="00DF2567" w14:paraId="126207D4" w14:textId="77777777" w:rsidTr="00E471B8">
        <w:tc>
          <w:tcPr>
            <w:tcW w:w="7763" w:type="dxa"/>
            <w:shd w:val="clear" w:color="auto" w:fill="auto"/>
          </w:tcPr>
          <w:p w14:paraId="50C82C4B" w14:textId="77777777" w:rsidR="00685E33" w:rsidRPr="00DF2567" w:rsidRDefault="00685E33" w:rsidP="00685E33">
            <w:pPr>
              <w:spacing w:before="120"/>
            </w:pPr>
            <w:r w:rsidRPr="00DF2567">
              <w:t xml:space="preserve">2.4. Rơle tốc độ.   </w:t>
            </w:r>
          </w:p>
        </w:tc>
        <w:tc>
          <w:tcPr>
            <w:tcW w:w="1168" w:type="dxa"/>
            <w:shd w:val="clear" w:color="auto" w:fill="auto"/>
          </w:tcPr>
          <w:p w14:paraId="2A5823CC" w14:textId="77777777" w:rsidR="00685E33" w:rsidRPr="00DF2567" w:rsidRDefault="00685E33" w:rsidP="00685E33">
            <w:pPr>
              <w:spacing w:before="120"/>
              <w:jc w:val="right"/>
            </w:pPr>
          </w:p>
        </w:tc>
      </w:tr>
      <w:tr w:rsidR="00685E33" w:rsidRPr="00DF2567" w14:paraId="65C558F1" w14:textId="77777777" w:rsidTr="00E471B8">
        <w:tc>
          <w:tcPr>
            <w:tcW w:w="7763" w:type="dxa"/>
            <w:shd w:val="clear" w:color="auto" w:fill="auto"/>
          </w:tcPr>
          <w:p w14:paraId="55D304C4" w14:textId="77777777" w:rsidR="00685E33" w:rsidRPr="00DF2567" w:rsidRDefault="00685E33" w:rsidP="00685E33">
            <w:pPr>
              <w:spacing w:before="120"/>
              <w:jc w:val="both"/>
            </w:pPr>
            <w:r w:rsidRPr="00DF2567">
              <w:t xml:space="preserve">2.5. Rơle thời gian. </w:t>
            </w:r>
          </w:p>
        </w:tc>
        <w:tc>
          <w:tcPr>
            <w:tcW w:w="1168" w:type="dxa"/>
            <w:shd w:val="clear" w:color="auto" w:fill="auto"/>
          </w:tcPr>
          <w:p w14:paraId="1B6AA840" w14:textId="77777777" w:rsidR="00685E33" w:rsidRPr="00DF2567" w:rsidRDefault="00685E33" w:rsidP="00685E33">
            <w:pPr>
              <w:spacing w:before="120"/>
              <w:jc w:val="center"/>
            </w:pPr>
          </w:p>
        </w:tc>
      </w:tr>
      <w:tr w:rsidR="00685E33" w:rsidRPr="00DF2567" w14:paraId="651B822D" w14:textId="77777777" w:rsidTr="00E471B8">
        <w:tc>
          <w:tcPr>
            <w:tcW w:w="7763" w:type="dxa"/>
            <w:shd w:val="clear" w:color="auto" w:fill="auto"/>
          </w:tcPr>
          <w:p w14:paraId="5EF21082" w14:textId="77777777" w:rsidR="00685E33" w:rsidRPr="00DF2567" w:rsidRDefault="00685E33" w:rsidP="00685E33">
            <w:pPr>
              <w:spacing w:before="120"/>
            </w:pPr>
            <w:r w:rsidRPr="00DF2567">
              <w:t>2.5.1.  Cấu tạo rơle thời gian.</w:t>
            </w:r>
          </w:p>
          <w:p w14:paraId="077027D7" w14:textId="77777777" w:rsidR="00685E33" w:rsidRPr="00DF2567" w:rsidRDefault="00685E33" w:rsidP="00685E33">
            <w:pPr>
              <w:spacing w:before="120"/>
            </w:pPr>
            <w:r w:rsidRPr="00DF2567">
              <w:t>2.5.2. Phân loại</w:t>
            </w:r>
          </w:p>
        </w:tc>
        <w:tc>
          <w:tcPr>
            <w:tcW w:w="1168" w:type="dxa"/>
            <w:shd w:val="clear" w:color="auto" w:fill="auto"/>
          </w:tcPr>
          <w:p w14:paraId="74B52A0F" w14:textId="77777777" w:rsidR="00685E33" w:rsidRPr="00DF2567" w:rsidRDefault="00685E33" w:rsidP="00685E33">
            <w:pPr>
              <w:spacing w:before="120"/>
              <w:jc w:val="right"/>
            </w:pPr>
          </w:p>
        </w:tc>
      </w:tr>
      <w:tr w:rsidR="00685E33" w:rsidRPr="00DF2567" w14:paraId="71494136" w14:textId="77777777" w:rsidTr="00E471B8">
        <w:tc>
          <w:tcPr>
            <w:tcW w:w="7763" w:type="dxa"/>
            <w:shd w:val="clear" w:color="auto" w:fill="auto"/>
          </w:tcPr>
          <w:p w14:paraId="6B5DD495" w14:textId="77777777" w:rsidR="00685E33" w:rsidRPr="00DF2567" w:rsidRDefault="00685E33" w:rsidP="00685E33">
            <w:pPr>
              <w:spacing w:before="120"/>
              <w:rPr>
                <w:lang w:val="fr-FR"/>
              </w:rPr>
            </w:pPr>
            <w:r w:rsidRPr="00DF2567">
              <w:rPr>
                <w:lang w:val="fr-FR"/>
              </w:rPr>
              <w:t>2.5.3. Nguyên lý hoạt động.</w:t>
            </w:r>
          </w:p>
        </w:tc>
        <w:tc>
          <w:tcPr>
            <w:tcW w:w="1168" w:type="dxa"/>
            <w:shd w:val="clear" w:color="auto" w:fill="auto"/>
          </w:tcPr>
          <w:p w14:paraId="09B148F9" w14:textId="77777777" w:rsidR="00685E33" w:rsidRPr="00DF2567" w:rsidRDefault="00685E33" w:rsidP="00685E33">
            <w:pPr>
              <w:spacing w:before="120"/>
              <w:jc w:val="right"/>
              <w:rPr>
                <w:lang w:val="fr-FR"/>
              </w:rPr>
            </w:pPr>
          </w:p>
        </w:tc>
      </w:tr>
      <w:tr w:rsidR="00685E33" w:rsidRPr="00DF2567" w14:paraId="49998898" w14:textId="77777777" w:rsidTr="00E471B8">
        <w:tc>
          <w:tcPr>
            <w:tcW w:w="7763" w:type="dxa"/>
            <w:shd w:val="clear" w:color="auto" w:fill="auto"/>
          </w:tcPr>
          <w:p w14:paraId="22579CC5" w14:textId="77777777" w:rsidR="00685E33" w:rsidRPr="00DF2567" w:rsidRDefault="00685E33" w:rsidP="00685E33">
            <w:pPr>
              <w:spacing w:before="120"/>
              <w:jc w:val="both"/>
            </w:pPr>
            <w:r w:rsidRPr="00DF2567">
              <w:t xml:space="preserve">2.6. Bộ khống chế. </w:t>
            </w:r>
          </w:p>
        </w:tc>
        <w:tc>
          <w:tcPr>
            <w:tcW w:w="1168" w:type="dxa"/>
            <w:shd w:val="clear" w:color="auto" w:fill="auto"/>
          </w:tcPr>
          <w:p w14:paraId="1625F7A1" w14:textId="77777777" w:rsidR="00685E33" w:rsidRPr="00DF2567" w:rsidRDefault="00685E33" w:rsidP="00685E33">
            <w:pPr>
              <w:spacing w:before="120"/>
              <w:jc w:val="center"/>
            </w:pPr>
          </w:p>
        </w:tc>
      </w:tr>
      <w:tr w:rsidR="00685E33" w:rsidRPr="00DF2567" w14:paraId="0F1C5D31" w14:textId="77777777" w:rsidTr="00E471B8">
        <w:tc>
          <w:tcPr>
            <w:tcW w:w="7763" w:type="dxa"/>
            <w:shd w:val="clear" w:color="auto" w:fill="auto"/>
          </w:tcPr>
          <w:p w14:paraId="221A1666" w14:textId="77777777" w:rsidR="00685E33" w:rsidRPr="00DF2567" w:rsidRDefault="00685E33" w:rsidP="00685E33">
            <w:pPr>
              <w:spacing w:before="120"/>
              <w:ind w:firstLine="33"/>
            </w:pPr>
            <w:r w:rsidRPr="00DF2567">
              <w:t>2.6.1. Công dụng và phân loại.</w:t>
            </w:r>
          </w:p>
        </w:tc>
        <w:tc>
          <w:tcPr>
            <w:tcW w:w="1168" w:type="dxa"/>
            <w:shd w:val="clear" w:color="auto" w:fill="auto"/>
          </w:tcPr>
          <w:p w14:paraId="5DD9FF19" w14:textId="77777777" w:rsidR="00685E33" w:rsidRPr="00DF2567" w:rsidRDefault="00685E33" w:rsidP="00685E33">
            <w:pPr>
              <w:spacing w:before="120"/>
              <w:jc w:val="right"/>
            </w:pPr>
          </w:p>
        </w:tc>
      </w:tr>
      <w:tr w:rsidR="00685E33" w:rsidRPr="00DF2567" w14:paraId="5C69E13D" w14:textId="77777777" w:rsidTr="00E471B8">
        <w:tc>
          <w:tcPr>
            <w:tcW w:w="7763" w:type="dxa"/>
            <w:shd w:val="clear" w:color="auto" w:fill="auto"/>
          </w:tcPr>
          <w:p w14:paraId="4E2FE4FC" w14:textId="77777777" w:rsidR="00685E33" w:rsidRPr="00DF2567" w:rsidRDefault="00685E33" w:rsidP="00685E33">
            <w:pPr>
              <w:spacing w:before="120"/>
              <w:ind w:firstLine="33"/>
            </w:pPr>
            <w:r w:rsidRPr="00DF2567">
              <w:t xml:space="preserve">2.6.2. Cấu tạo và nguyên lý hoạt động bộ khống chế hình trống. </w:t>
            </w:r>
          </w:p>
        </w:tc>
        <w:tc>
          <w:tcPr>
            <w:tcW w:w="1168" w:type="dxa"/>
            <w:shd w:val="clear" w:color="auto" w:fill="auto"/>
          </w:tcPr>
          <w:p w14:paraId="1E707CA1" w14:textId="77777777" w:rsidR="00685E33" w:rsidRPr="00DF2567" w:rsidRDefault="00685E33" w:rsidP="00685E33">
            <w:pPr>
              <w:spacing w:before="120"/>
              <w:jc w:val="right"/>
            </w:pPr>
          </w:p>
        </w:tc>
      </w:tr>
      <w:tr w:rsidR="00685E33" w:rsidRPr="00DF2567" w14:paraId="3FDDE6DF" w14:textId="77777777" w:rsidTr="00E471B8">
        <w:tc>
          <w:tcPr>
            <w:tcW w:w="7763" w:type="dxa"/>
            <w:shd w:val="clear" w:color="auto" w:fill="auto"/>
          </w:tcPr>
          <w:p w14:paraId="64F2B634" w14:textId="77777777" w:rsidR="00685E33" w:rsidRPr="00DF2567" w:rsidRDefault="00685E33" w:rsidP="00685E33">
            <w:pPr>
              <w:spacing w:before="120"/>
            </w:pPr>
            <w:r w:rsidRPr="00DF2567">
              <w:t>2.6.3. Cấu tạo và nguyên lý hoạt động bộ khống chế hình cam.</w:t>
            </w:r>
          </w:p>
        </w:tc>
        <w:tc>
          <w:tcPr>
            <w:tcW w:w="1168" w:type="dxa"/>
            <w:shd w:val="clear" w:color="auto" w:fill="auto"/>
          </w:tcPr>
          <w:p w14:paraId="4E44C8F3" w14:textId="77777777" w:rsidR="00685E33" w:rsidRPr="00DF2567" w:rsidRDefault="00685E33" w:rsidP="00685E33">
            <w:pPr>
              <w:spacing w:before="120"/>
              <w:jc w:val="right"/>
            </w:pPr>
          </w:p>
        </w:tc>
      </w:tr>
      <w:tr w:rsidR="00685E33" w:rsidRPr="00DF2567" w14:paraId="21474183" w14:textId="77777777" w:rsidTr="00E471B8">
        <w:tc>
          <w:tcPr>
            <w:tcW w:w="7763" w:type="dxa"/>
            <w:shd w:val="clear" w:color="auto" w:fill="auto"/>
          </w:tcPr>
          <w:p w14:paraId="3EEED5A0" w14:textId="77777777" w:rsidR="00685E33" w:rsidRPr="00DF2567" w:rsidRDefault="00685E33" w:rsidP="00685E33">
            <w:pPr>
              <w:spacing w:before="120"/>
              <w:ind w:firstLine="11"/>
            </w:pPr>
            <w:r w:rsidRPr="00DF2567">
              <w:t>2.6.4. Các thông số kỹ thuật của bộ khống chế.</w:t>
            </w:r>
          </w:p>
          <w:p w14:paraId="6B862214" w14:textId="77777777" w:rsidR="00685E33" w:rsidRPr="00DF2567" w:rsidRDefault="00685E33" w:rsidP="00685E33">
            <w:pPr>
              <w:spacing w:before="120"/>
              <w:ind w:firstLine="11"/>
            </w:pPr>
            <w:r w:rsidRPr="00DF2567">
              <w:t>2.7. Câu hỏi ôn tấp</w:t>
            </w:r>
          </w:p>
        </w:tc>
        <w:tc>
          <w:tcPr>
            <w:tcW w:w="1168" w:type="dxa"/>
            <w:shd w:val="clear" w:color="auto" w:fill="auto"/>
          </w:tcPr>
          <w:p w14:paraId="13D659FF" w14:textId="77777777" w:rsidR="00685E33" w:rsidRPr="00DF2567" w:rsidRDefault="00685E33" w:rsidP="00685E33">
            <w:pPr>
              <w:spacing w:before="120"/>
            </w:pPr>
          </w:p>
        </w:tc>
      </w:tr>
    </w:tbl>
    <w:p w14:paraId="45A90912" w14:textId="77777777" w:rsidR="00685E33" w:rsidRPr="00DF2567" w:rsidRDefault="00685E33" w:rsidP="00685E33">
      <w:pPr>
        <w:tabs>
          <w:tab w:val="num" w:pos="3306"/>
        </w:tabs>
        <w:spacing w:before="120"/>
        <w:jc w:val="both"/>
        <w:rPr>
          <w:b/>
          <w:lang w:eastAsia="ko-KR"/>
        </w:rPr>
      </w:pPr>
      <w:r w:rsidRPr="00DF2567">
        <w:rPr>
          <w:b/>
          <w:lang w:eastAsia="ko-KR"/>
        </w:rPr>
        <w:t xml:space="preserve">IV. Điều kiện thực hiện môn học: </w:t>
      </w:r>
    </w:p>
    <w:p w14:paraId="00CDC026" w14:textId="77777777" w:rsidR="00685E33" w:rsidRPr="00DF2567" w:rsidRDefault="00685E33" w:rsidP="00685E33">
      <w:pPr>
        <w:spacing w:before="120"/>
        <w:jc w:val="both"/>
      </w:pPr>
      <w:r w:rsidRPr="00DF2567">
        <w:t>1. Phòng học chuyên môn hóa/ nhà xưởng:</w:t>
      </w:r>
    </w:p>
    <w:p w14:paraId="705125A7" w14:textId="77777777" w:rsidR="00685E33" w:rsidRPr="000433AB" w:rsidRDefault="00685E33" w:rsidP="006B1F8A">
      <w:pPr>
        <w:numPr>
          <w:ilvl w:val="0"/>
          <w:numId w:val="34"/>
        </w:numPr>
        <w:tabs>
          <w:tab w:val="clear" w:pos="397"/>
          <w:tab w:val="num" w:pos="914"/>
        </w:tabs>
        <w:spacing w:before="120"/>
        <w:ind w:left="517"/>
        <w:jc w:val="both"/>
      </w:pPr>
      <w:r w:rsidRPr="000433AB">
        <w:t>Phòng học chuyên môn lý luyết.</w:t>
      </w:r>
    </w:p>
    <w:p w14:paraId="741E6C2E" w14:textId="77777777" w:rsidR="00685E33" w:rsidRPr="00DF2567" w:rsidRDefault="00685E33" w:rsidP="00685E33">
      <w:pPr>
        <w:spacing w:before="120"/>
        <w:jc w:val="both"/>
      </w:pPr>
      <w:r w:rsidRPr="00DF2567">
        <w:t>2. Trang thiết bị máy móc:</w:t>
      </w:r>
    </w:p>
    <w:p w14:paraId="4E291779" w14:textId="77777777" w:rsidR="00685E33" w:rsidRPr="000433AB" w:rsidRDefault="00685E33" w:rsidP="006B1F8A">
      <w:pPr>
        <w:numPr>
          <w:ilvl w:val="0"/>
          <w:numId w:val="34"/>
        </w:numPr>
        <w:tabs>
          <w:tab w:val="clear" w:pos="397"/>
          <w:tab w:val="num" w:pos="914"/>
        </w:tabs>
        <w:spacing w:before="120"/>
        <w:ind w:left="517"/>
        <w:jc w:val="both"/>
      </w:pPr>
      <w:r w:rsidRPr="000433AB">
        <w:t>PC, phần mềm chuyên dùng.</w:t>
      </w:r>
    </w:p>
    <w:p w14:paraId="1976530D" w14:textId="77777777" w:rsidR="00685E33" w:rsidRPr="00DF2567" w:rsidRDefault="00685E33" w:rsidP="006B1F8A">
      <w:pPr>
        <w:numPr>
          <w:ilvl w:val="0"/>
          <w:numId w:val="34"/>
        </w:numPr>
        <w:tabs>
          <w:tab w:val="clear" w:pos="397"/>
          <w:tab w:val="num" w:pos="914"/>
        </w:tabs>
        <w:spacing w:before="120"/>
        <w:ind w:left="517"/>
        <w:jc w:val="both"/>
        <w:rPr>
          <w:lang w:val="pt-BR"/>
        </w:rPr>
      </w:pPr>
      <w:r w:rsidRPr="00DF2567">
        <w:rPr>
          <w:lang w:val="pt-BR"/>
        </w:rPr>
        <w:t>Projector, overhead.</w:t>
      </w:r>
    </w:p>
    <w:p w14:paraId="6B5CE83F" w14:textId="77777777" w:rsidR="00685E33" w:rsidRPr="00DF2567" w:rsidRDefault="00685E33" w:rsidP="006B1F8A">
      <w:pPr>
        <w:numPr>
          <w:ilvl w:val="0"/>
          <w:numId w:val="34"/>
        </w:numPr>
        <w:tabs>
          <w:tab w:val="clear" w:pos="397"/>
          <w:tab w:val="num" w:pos="914"/>
        </w:tabs>
        <w:spacing w:before="120"/>
        <w:ind w:left="517"/>
        <w:jc w:val="both"/>
        <w:rPr>
          <w:lang w:val="pt-BR"/>
        </w:rPr>
      </w:pPr>
      <w:r w:rsidRPr="00DF2567">
        <w:rPr>
          <w:lang w:val="pt-BR"/>
        </w:rPr>
        <w:lastRenderedPageBreak/>
        <w:t>Máy chiếu vật thể ba chiều.</w:t>
      </w:r>
    </w:p>
    <w:p w14:paraId="6646A083" w14:textId="77777777" w:rsidR="00685E33" w:rsidRPr="00DF2567" w:rsidRDefault="00685E33" w:rsidP="006B1F8A">
      <w:pPr>
        <w:numPr>
          <w:ilvl w:val="0"/>
          <w:numId w:val="34"/>
        </w:numPr>
        <w:tabs>
          <w:tab w:val="clear" w:pos="397"/>
          <w:tab w:val="num" w:pos="914"/>
        </w:tabs>
        <w:spacing w:before="120"/>
        <w:ind w:left="517"/>
        <w:jc w:val="both"/>
        <w:rPr>
          <w:lang w:val="pt-BR"/>
        </w:rPr>
      </w:pPr>
      <w:r w:rsidRPr="00DF2567">
        <w:rPr>
          <w:lang w:val="pt-BR"/>
        </w:rPr>
        <w:t>Máy cắt bê-tông, máy mài cầm tay, máy mài hai đá, khoan điện để bàn, khoan điện cầm tay, máy nén khí.</w:t>
      </w:r>
    </w:p>
    <w:p w14:paraId="3E88A386" w14:textId="77777777" w:rsidR="00685E33" w:rsidRPr="00DF2567" w:rsidRDefault="00685E33" w:rsidP="006B1F8A">
      <w:pPr>
        <w:numPr>
          <w:ilvl w:val="0"/>
          <w:numId w:val="34"/>
        </w:numPr>
        <w:tabs>
          <w:tab w:val="clear" w:pos="397"/>
          <w:tab w:val="num" w:pos="914"/>
        </w:tabs>
        <w:spacing w:before="120"/>
        <w:ind w:left="517"/>
        <w:jc w:val="both"/>
        <w:rPr>
          <w:lang w:val="pt-BR"/>
        </w:rPr>
      </w:pPr>
      <w:r w:rsidRPr="00DF2567">
        <w:rPr>
          <w:lang w:val="pt-BR"/>
        </w:rPr>
        <w:t>VOM, M</w:t>
      </w:r>
      <w:r w:rsidRPr="00DF2567">
        <w:rPr>
          <w:lang w:val="pt-BR"/>
        </w:rPr>
        <w:sym w:font="Symbol" w:char="F057"/>
      </w:r>
      <w:r w:rsidRPr="00DF2567">
        <w:rPr>
          <w:lang w:val="pt-BR"/>
        </w:rPr>
        <w:t>, Tera</w:t>
      </w:r>
      <w:r w:rsidRPr="00DF2567">
        <w:rPr>
          <w:lang w:val="pt-BR"/>
        </w:rPr>
        <w:sym w:font="Symbol" w:char="F057"/>
      </w:r>
      <w:r w:rsidRPr="00DF2567">
        <w:rPr>
          <w:lang w:val="pt-BR"/>
        </w:rPr>
        <w:t>, Ampare kìm.</w:t>
      </w:r>
    </w:p>
    <w:p w14:paraId="1AF60EAB" w14:textId="77777777" w:rsidR="00685E33" w:rsidRPr="00DF2567" w:rsidRDefault="00685E33" w:rsidP="006B1F8A">
      <w:pPr>
        <w:numPr>
          <w:ilvl w:val="0"/>
          <w:numId w:val="34"/>
        </w:numPr>
        <w:tabs>
          <w:tab w:val="clear" w:pos="397"/>
          <w:tab w:val="num" w:pos="914"/>
        </w:tabs>
        <w:spacing w:before="120"/>
        <w:ind w:left="517"/>
        <w:jc w:val="both"/>
        <w:rPr>
          <w:lang w:val="pt-BR"/>
        </w:rPr>
      </w:pPr>
      <w:r w:rsidRPr="00DF2567">
        <w:rPr>
          <w:lang w:val="pt-BR"/>
        </w:rPr>
        <w:t xml:space="preserve">Bộ mô hình dàn trải các loại khí cụ điện hoạt động được (dùng cho học về cấu tạo và nguyên lý hoạt động). </w:t>
      </w:r>
    </w:p>
    <w:p w14:paraId="6C9D786E" w14:textId="77777777" w:rsidR="00685E33" w:rsidRPr="00DF2567" w:rsidRDefault="00685E33" w:rsidP="006B1F8A">
      <w:pPr>
        <w:numPr>
          <w:ilvl w:val="0"/>
          <w:numId w:val="34"/>
        </w:numPr>
        <w:tabs>
          <w:tab w:val="clear" w:pos="397"/>
          <w:tab w:val="num" w:pos="914"/>
        </w:tabs>
        <w:spacing w:before="120"/>
        <w:ind w:left="517"/>
        <w:jc w:val="both"/>
        <w:rPr>
          <w:lang w:val="pt-BR"/>
        </w:rPr>
      </w:pPr>
      <w:r w:rsidRPr="00DF2567">
        <w:rPr>
          <w:lang w:val="pt-BR"/>
        </w:rPr>
        <w:t xml:space="preserve">Tủ sấy điều khiển được nhiệt độ. </w:t>
      </w:r>
    </w:p>
    <w:p w14:paraId="70220AA5" w14:textId="77777777" w:rsidR="00685E33" w:rsidRPr="00DF2567" w:rsidRDefault="00685E33" w:rsidP="006B1F8A">
      <w:pPr>
        <w:numPr>
          <w:ilvl w:val="0"/>
          <w:numId w:val="34"/>
        </w:numPr>
        <w:tabs>
          <w:tab w:val="clear" w:pos="397"/>
          <w:tab w:val="num" w:pos="914"/>
        </w:tabs>
        <w:spacing w:before="120"/>
        <w:ind w:left="517"/>
        <w:jc w:val="both"/>
        <w:rPr>
          <w:lang w:val="pt-BR"/>
        </w:rPr>
      </w:pPr>
      <w:r w:rsidRPr="00DF2567">
        <w:rPr>
          <w:lang w:val="pt-BR"/>
        </w:rPr>
        <w:t>Các loại khí cụ điện như trên (vật thực, hoạt động được):</w:t>
      </w:r>
    </w:p>
    <w:p w14:paraId="64FF515A" w14:textId="77777777" w:rsidR="00685E33" w:rsidRPr="00DF2567" w:rsidRDefault="00685E33" w:rsidP="00685E33">
      <w:pPr>
        <w:spacing w:before="120"/>
        <w:jc w:val="both"/>
        <w:rPr>
          <w:lang w:val="pt-BR"/>
        </w:rPr>
      </w:pPr>
      <w:r w:rsidRPr="00DF2567">
        <w:rPr>
          <w:lang w:val="pt-BR"/>
        </w:rPr>
        <w:t>3. Học liệu, dụng cụ, nguyên vật liệu:</w:t>
      </w:r>
    </w:p>
    <w:p w14:paraId="31E0DBD0" w14:textId="77777777" w:rsidR="00685E33" w:rsidRPr="00DF2567" w:rsidRDefault="00685E33" w:rsidP="00685E33">
      <w:pPr>
        <w:spacing w:before="120"/>
        <w:ind w:left="517"/>
        <w:jc w:val="both"/>
        <w:rPr>
          <w:lang w:val="pt-BR"/>
        </w:rPr>
      </w:pPr>
      <w:r w:rsidRPr="00DF2567">
        <w:rPr>
          <w:lang w:val="pt-BR"/>
        </w:rPr>
        <w:t>+ Video, và các bản vẽ, tranh mô tả thiết bị.</w:t>
      </w:r>
    </w:p>
    <w:p w14:paraId="1A5D868B" w14:textId="77777777" w:rsidR="00685E33" w:rsidRPr="000433AB" w:rsidRDefault="00685E33" w:rsidP="006B1F8A">
      <w:pPr>
        <w:numPr>
          <w:ilvl w:val="0"/>
          <w:numId w:val="32"/>
        </w:numPr>
        <w:tabs>
          <w:tab w:val="clear" w:pos="397"/>
          <w:tab w:val="num" w:pos="726"/>
        </w:tabs>
        <w:spacing w:before="120"/>
        <w:ind w:left="517"/>
        <w:jc w:val="both"/>
        <w:rPr>
          <w:lang w:val="pt-BR"/>
        </w:rPr>
      </w:pPr>
      <w:r w:rsidRPr="000433AB">
        <w:rPr>
          <w:lang w:val="pt-BR"/>
        </w:rPr>
        <w:t>Bảng gắn các loại khí cụ điện.</w:t>
      </w:r>
    </w:p>
    <w:p w14:paraId="10FF3D05" w14:textId="77777777" w:rsidR="00685E33" w:rsidRPr="00DF2567" w:rsidRDefault="00685E33" w:rsidP="006B1F8A">
      <w:pPr>
        <w:numPr>
          <w:ilvl w:val="0"/>
          <w:numId w:val="32"/>
        </w:numPr>
        <w:tabs>
          <w:tab w:val="clear" w:pos="397"/>
          <w:tab w:val="num" w:pos="726"/>
        </w:tabs>
        <w:spacing w:before="120"/>
        <w:ind w:left="517"/>
        <w:jc w:val="both"/>
        <w:rPr>
          <w:lang w:val="pt-BR"/>
        </w:rPr>
      </w:pPr>
      <w:r w:rsidRPr="00DF2567">
        <w:rPr>
          <w:lang w:val="pt-BR"/>
        </w:rPr>
        <w:t>Dây dẫn điện.</w:t>
      </w:r>
    </w:p>
    <w:p w14:paraId="2AD496F9" w14:textId="77777777" w:rsidR="00685E33" w:rsidRPr="00DF2567" w:rsidRDefault="00685E33" w:rsidP="006B1F8A">
      <w:pPr>
        <w:numPr>
          <w:ilvl w:val="0"/>
          <w:numId w:val="32"/>
        </w:numPr>
        <w:tabs>
          <w:tab w:val="clear" w:pos="397"/>
          <w:tab w:val="num" w:pos="726"/>
        </w:tabs>
        <w:spacing w:before="120"/>
        <w:ind w:left="517"/>
        <w:jc w:val="both"/>
        <w:rPr>
          <w:lang w:val="pt-BR"/>
        </w:rPr>
      </w:pPr>
      <w:r w:rsidRPr="00DF2567">
        <w:rPr>
          <w:lang w:val="pt-BR"/>
        </w:rPr>
        <w:t>Đầu cốt các cỡ.</w:t>
      </w:r>
    </w:p>
    <w:p w14:paraId="38B0A41A" w14:textId="77777777" w:rsidR="00685E33" w:rsidRPr="00DF2567" w:rsidRDefault="00685E33" w:rsidP="006B1F8A">
      <w:pPr>
        <w:numPr>
          <w:ilvl w:val="0"/>
          <w:numId w:val="32"/>
        </w:numPr>
        <w:tabs>
          <w:tab w:val="clear" w:pos="397"/>
          <w:tab w:val="num" w:pos="726"/>
        </w:tabs>
        <w:spacing w:before="120"/>
        <w:ind w:left="517"/>
        <w:jc w:val="both"/>
        <w:rPr>
          <w:lang w:val="pl-PL"/>
        </w:rPr>
      </w:pPr>
      <w:r w:rsidRPr="00DF2567">
        <w:rPr>
          <w:lang w:val="pl-PL"/>
        </w:rPr>
        <w:t>Các trạm nối dây.</w:t>
      </w:r>
    </w:p>
    <w:p w14:paraId="6B944485" w14:textId="77777777" w:rsidR="00685E33" w:rsidRPr="00DF2567" w:rsidRDefault="00685E33" w:rsidP="006B1F8A">
      <w:pPr>
        <w:numPr>
          <w:ilvl w:val="0"/>
          <w:numId w:val="32"/>
        </w:numPr>
        <w:tabs>
          <w:tab w:val="clear" w:pos="397"/>
          <w:tab w:val="num" w:pos="726"/>
        </w:tabs>
        <w:spacing w:before="120"/>
        <w:ind w:left="517"/>
        <w:jc w:val="both"/>
        <w:rPr>
          <w:lang w:val="pl-PL"/>
        </w:rPr>
      </w:pPr>
      <w:r w:rsidRPr="00DF2567">
        <w:rPr>
          <w:lang w:val="pl-PL"/>
        </w:rPr>
        <w:t>Giấy, ghen cách điện, sứ, thuỷ tinh... cách điện các loại.</w:t>
      </w:r>
    </w:p>
    <w:p w14:paraId="3215A2AB" w14:textId="77777777" w:rsidR="00685E33" w:rsidRPr="00DF2567" w:rsidRDefault="00685E33" w:rsidP="006B1F8A">
      <w:pPr>
        <w:numPr>
          <w:ilvl w:val="0"/>
          <w:numId w:val="32"/>
        </w:numPr>
        <w:tabs>
          <w:tab w:val="clear" w:pos="397"/>
          <w:tab w:val="num" w:pos="726"/>
        </w:tabs>
        <w:spacing w:before="120"/>
        <w:ind w:left="517"/>
        <w:jc w:val="both"/>
        <w:rPr>
          <w:lang w:val="pl-PL"/>
        </w:rPr>
      </w:pPr>
      <w:r w:rsidRPr="00DF2567">
        <w:rPr>
          <w:lang w:val="pl-PL"/>
        </w:rPr>
        <w:t xml:space="preserve">Chì hàn, nhựa thông, giấy nhám các loại... </w:t>
      </w:r>
    </w:p>
    <w:p w14:paraId="030E59CF" w14:textId="77777777" w:rsidR="00685E33" w:rsidRPr="00DF2567" w:rsidRDefault="00685E33" w:rsidP="006B1F8A">
      <w:pPr>
        <w:numPr>
          <w:ilvl w:val="0"/>
          <w:numId w:val="32"/>
        </w:numPr>
        <w:tabs>
          <w:tab w:val="clear" w:pos="397"/>
          <w:tab w:val="num" w:pos="726"/>
        </w:tabs>
        <w:spacing w:before="120"/>
        <w:ind w:left="517"/>
        <w:jc w:val="both"/>
        <w:rPr>
          <w:lang w:val="pl-PL"/>
        </w:rPr>
      </w:pPr>
      <w:r w:rsidRPr="00DF2567">
        <w:rPr>
          <w:lang w:val="pl-PL"/>
        </w:rPr>
        <w:t>Hóa chất dùng để tẩm sấy máy biến áp (chất keo đóng rắn, vẹc-ni cánh điện)</w:t>
      </w:r>
    </w:p>
    <w:p w14:paraId="58980BF3" w14:textId="77777777" w:rsidR="00685E33" w:rsidRPr="00DF2567" w:rsidRDefault="00131948" w:rsidP="006B1F8A">
      <w:pPr>
        <w:numPr>
          <w:ilvl w:val="0"/>
          <w:numId w:val="33"/>
        </w:numPr>
        <w:tabs>
          <w:tab w:val="num" w:pos="482"/>
        </w:tabs>
        <w:spacing w:before="120"/>
        <w:ind w:firstLineChars="184" w:firstLine="515"/>
        <w:jc w:val="both"/>
        <w:rPr>
          <w:lang w:val="pl-PL"/>
        </w:rPr>
      </w:pPr>
      <w:r w:rsidRPr="00DF2567">
        <w:rPr>
          <w:lang w:val="pl-PL"/>
        </w:rPr>
        <w:t xml:space="preserve">Dụng cụ: </w:t>
      </w:r>
      <w:r w:rsidR="00685E33" w:rsidRPr="00DF2567">
        <w:rPr>
          <w:lang w:val="pl-PL"/>
        </w:rPr>
        <w:t>Bộ đồ nghề điện, cơ khí cầm tay.</w:t>
      </w:r>
    </w:p>
    <w:p w14:paraId="5C0F5A7F" w14:textId="77777777" w:rsidR="00685E33" w:rsidRPr="00DF2567" w:rsidRDefault="00685E33" w:rsidP="00685E33">
      <w:pPr>
        <w:spacing w:before="120"/>
        <w:jc w:val="both"/>
        <w:rPr>
          <w:lang w:val="pl-PL"/>
        </w:rPr>
      </w:pPr>
      <w:r w:rsidRPr="00DF2567">
        <w:rPr>
          <w:lang w:val="pl-PL"/>
        </w:rPr>
        <w:t>4. Các điều kiện khác: Không</w:t>
      </w:r>
    </w:p>
    <w:p w14:paraId="540F9639" w14:textId="77777777" w:rsidR="00685E33" w:rsidRPr="00DF2567" w:rsidRDefault="00685E33" w:rsidP="00685E33">
      <w:pPr>
        <w:spacing w:before="120"/>
        <w:jc w:val="both"/>
        <w:rPr>
          <w:b/>
          <w:lang w:val="pl-PL"/>
        </w:rPr>
      </w:pPr>
      <w:r w:rsidRPr="00DF2567">
        <w:rPr>
          <w:b/>
          <w:lang w:val="pl-PL"/>
        </w:rPr>
        <w:t>V. Nội dung và phương pháp, đánh giá</w:t>
      </w:r>
    </w:p>
    <w:p w14:paraId="7502EB9C" w14:textId="77777777" w:rsidR="00685E33" w:rsidRPr="00DF2567" w:rsidRDefault="00685E33" w:rsidP="00685E33">
      <w:pPr>
        <w:spacing w:before="120"/>
        <w:jc w:val="both"/>
        <w:rPr>
          <w:lang w:val="pl-PL"/>
        </w:rPr>
      </w:pPr>
      <w:r w:rsidRPr="00DF2567">
        <w:rPr>
          <w:lang w:val="pl-PL"/>
        </w:rPr>
        <w:t>1. Nội dung:</w:t>
      </w:r>
    </w:p>
    <w:p w14:paraId="0C15B6E3" w14:textId="77777777" w:rsidR="00685E33" w:rsidRPr="00DF2567" w:rsidRDefault="00685E33" w:rsidP="00685E33">
      <w:pPr>
        <w:spacing w:before="120"/>
        <w:ind w:firstLine="284"/>
        <w:jc w:val="both"/>
        <w:rPr>
          <w:lang w:val="pl-PL"/>
        </w:rPr>
      </w:pPr>
      <w:r w:rsidRPr="00DF2567">
        <w:rPr>
          <w:lang w:val="pl-PL"/>
        </w:rPr>
        <w:t>- Kiến thức:</w:t>
      </w:r>
    </w:p>
    <w:p w14:paraId="3815D5A4" w14:textId="77777777" w:rsidR="00685E33" w:rsidRPr="00DF2567" w:rsidRDefault="00685E33" w:rsidP="00685E33">
      <w:pPr>
        <w:tabs>
          <w:tab w:val="num" w:pos="482"/>
        </w:tabs>
        <w:spacing w:before="120"/>
        <w:ind w:left="567"/>
        <w:jc w:val="both"/>
        <w:rPr>
          <w:lang w:val="de-DE"/>
        </w:rPr>
      </w:pPr>
      <w:r w:rsidRPr="00DF2567">
        <w:rPr>
          <w:lang w:val="de-DE"/>
        </w:rPr>
        <w:t>+ Công dụng, cấu tạo, nguyên lý, phạm vi sử dụng của các loại khí cụ điện.</w:t>
      </w:r>
    </w:p>
    <w:p w14:paraId="38B1D0BE" w14:textId="77777777" w:rsidR="00685E33" w:rsidRPr="00DF2567" w:rsidRDefault="00685E33" w:rsidP="00685E33">
      <w:pPr>
        <w:tabs>
          <w:tab w:val="num" w:pos="482"/>
        </w:tabs>
        <w:spacing w:before="120"/>
        <w:ind w:left="567"/>
        <w:jc w:val="both"/>
        <w:rPr>
          <w:lang w:val="de-DE"/>
        </w:rPr>
      </w:pPr>
      <w:r w:rsidRPr="00DF2567">
        <w:rPr>
          <w:lang w:val="de-DE"/>
        </w:rPr>
        <w:t>+Tính chọn khí cụ điện theo yêu cầu kỹ thuật cụ thể.</w:t>
      </w:r>
    </w:p>
    <w:p w14:paraId="18A1CC89" w14:textId="77777777" w:rsidR="00685E33" w:rsidRPr="00DF2567" w:rsidRDefault="00685E33" w:rsidP="00685E33">
      <w:pPr>
        <w:spacing w:before="120"/>
        <w:ind w:firstLine="284"/>
        <w:jc w:val="both"/>
        <w:rPr>
          <w:lang w:val="de-DE"/>
        </w:rPr>
      </w:pPr>
      <w:r w:rsidRPr="00DF2567">
        <w:rPr>
          <w:lang w:val="de-DE"/>
        </w:rPr>
        <w:t>- Kỹ năng:</w:t>
      </w:r>
    </w:p>
    <w:p w14:paraId="12307080" w14:textId="77777777" w:rsidR="00685E33" w:rsidRPr="00DF2567" w:rsidRDefault="00685E33" w:rsidP="00685E33">
      <w:pPr>
        <w:tabs>
          <w:tab w:val="num" w:pos="482"/>
        </w:tabs>
        <w:spacing w:before="120"/>
        <w:ind w:left="567"/>
        <w:jc w:val="both"/>
        <w:rPr>
          <w:lang w:val="de-DE"/>
        </w:rPr>
      </w:pPr>
      <w:r w:rsidRPr="00DF2567">
        <w:rPr>
          <w:lang w:val="de-DE"/>
        </w:rPr>
        <w:t>+Phân tích, so sánh về tính năng của từng loại khí cụ điện.</w:t>
      </w:r>
    </w:p>
    <w:p w14:paraId="675891F9" w14:textId="77777777" w:rsidR="00685E33" w:rsidRPr="00DF2567" w:rsidRDefault="00685E33" w:rsidP="00685E33">
      <w:pPr>
        <w:tabs>
          <w:tab w:val="num" w:pos="482"/>
        </w:tabs>
        <w:spacing w:before="120"/>
        <w:ind w:left="567"/>
        <w:jc w:val="both"/>
        <w:rPr>
          <w:lang w:val="de-DE"/>
        </w:rPr>
      </w:pPr>
      <w:r w:rsidRPr="00DF2567">
        <w:rPr>
          <w:lang w:val="de-DE"/>
        </w:rPr>
        <w:t>+Lắp đặt, sử dụng các khí cụ điện.</w:t>
      </w:r>
    </w:p>
    <w:p w14:paraId="4BE4F57E" w14:textId="77777777" w:rsidR="00685E33" w:rsidRPr="00DF2567" w:rsidRDefault="00685E33" w:rsidP="00685E33">
      <w:pPr>
        <w:tabs>
          <w:tab w:val="num" w:pos="482"/>
        </w:tabs>
        <w:spacing w:before="120"/>
        <w:ind w:left="567"/>
        <w:jc w:val="both"/>
        <w:rPr>
          <w:lang w:val="de-DE"/>
        </w:rPr>
      </w:pPr>
      <w:r w:rsidRPr="00DF2567">
        <w:rPr>
          <w:lang w:val="de-DE"/>
        </w:rPr>
        <w:t>+Tháo lắp, kiểm tra thông số của các khí cụ điện.</w:t>
      </w:r>
    </w:p>
    <w:p w14:paraId="29AABC2A" w14:textId="77777777" w:rsidR="00685E33" w:rsidRPr="00DF2567" w:rsidRDefault="00685E33" w:rsidP="00685E33">
      <w:pPr>
        <w:tabs>
          <w:tab w:val="num" w:pos="482"/>
        </w:tabs>
        <w:spacing w:before="120"/>
        <w:ind w:left="567"/>
        <w:jc w:val="both"/>
        <w:rPr>
          <w:lang w:val="de-DE"/>
        </w:rPr>
      </w:pPr>
      <w:r w:rsidRPr="00DF2567">
        <w:rPr>
          <w:lang w:val="de-DE"/>
        </w:rPr>
        <w:t xml:space="preserve">+Xác định các hư hỏng, nguyên nhân gây ra hư hỏng. </w:t>
      </w:r>
    </w:p>
    <w:p w14:paraId="1601657C" w14:textId="77777777" w:rsidR="00685E33" w:rsidRPr="00DF2567" w:rsidRDefault="00685E33" w:rsidP="00F1760F">
      <w:pPr>
        <w:tabs>
          <w:tab w:val="num" w:pos="482"/>
        </w:tabs>
        <w:spacing w:before="120"/>
        <w:ind w:left="284"/>
        <w:jc w:val="both"/>
        <w:rPr>
          <w:lang w:val="de-DE"/>
        </w:rPr>
      </w:pPr>
      <w:r w:rsidRPr="00DF2567">
        <w:rPr>
          <w:lang w:val="de-DE"/>
        </w:rPr>
        <w:t>- Năng lực tự chủ và trách nhiệm: Nghiêm túc, tích cực, tự giác trong học tập.</w:t>
      </w:r>
    </w:p>
    <w:p w14:paraId="4E9F11CC" w14:textId="77777777" w:rsidR="00685E33" w:rsidRPr="00DF2567" w:rsidRDefault="00685E33" w:rsidP="00F1760F">
      <w:pPr>
        <w:spacing w:before="120"/>
        <w:jc w:val="both"/>
        <w:rPr>
          <w:lang w:val="de-DE"/>
        </w:rPr>
      </w:pPr>
      <w:r w:rsidRPr="00DF2567">
        <w:rPr>
          <w:lang w:val="de-DE"/>
        </w:rPr>
        <w:t>2. Phương pháp: Có thể áp dụng hình thức kiểm tra viết hoặc kiểm tra trắc nghiệm.</w:t>
      </w:r>
    </w:p>
    <w:p w14:paraId="477AB173" w14:textId="77777777" w:rsidR="00685E33" w:rsidRPr="00DF2567" w:rsidRDefault="00685E33" w:rsidP="00685E33">
      <w:pPr>
        <w:tabs>
          <w:tab w:val="num" w:pos="3306"/>
        </w:tabs>
        <w:spacing w:before="120"/>
        <w:jc w:val="both"/>
        <w:outlineLvl w:val="0"/>
        <w:rPr>
          <w:b/>
          <w:lang w:val="de-DE" w:eastAsia="ko-KR"/>
        </w:rPr>
      </w:pPr>
      <w:r w:rsidRPr="00DF2567">
        <w:rPr>
          <w:b/>
          <w:lang w:val="de-DE" w:eastAsia="ko-KR"/>
        </w:rPr>
        <w:t>VI.  Hướng dẫn thực hiện môn học:</w:t>
      </w:r>
    </w:p>
    <w:p w14:paraId="48F669A9" w14:textId="77777777" w:rsidR="00685E33" w:rsidRPr="00DF2567" w:rsidRDefault="00685E33" w:rsidP="006B1F8A">
      <w:pPr>
        <w:numPr>
          <w:ilvl w:val="1"/>
          <w:numId w:val="31"/>
        </w:numPr>
        <w:tabs>
          <w:tab w:val="num" w:pos="539"/>
        </w:tabs>
        <w:spacing w:before="120"/>
        <w:ind w:left="142"/>
        <w:jc w:val="both"/>
        <w:rPr>
          <w:i/>
          <w:lang w:val="de-DE" w:eastAsia="ko-KR"/>
        </w:rPr>
      </w:pPr>
      <w:r w:rsidRPr="00DF2567">
        <w:rPr>
          <w:i/>
          <w:lang w:val="de-DE" w:eastAsia="ko-KR"/>
        </w:rPr>
        <w:lastRenderedPageBreak/>
        <w:t>Phạm vi áp dụng môn học:</w:t>
      </w:r>
    </w:p>
    <w:p w14:paraId="30404CEA" w14:textId="77777777" w:rsidR="00131948" w:rsidRPr="00DF2567" w:rsidRDefault="00131948" w:rsidP="00131948">
      <w:pPr>
        <w:spacing w:before="120"/>
        <w:ind w:firstLine="426"/>
        <w:jc w:val="both"/>
        <w:rPr>
          <w:lang w:val="de-DE" w:eastAsia="ko-KR"/>
        </w:rPr>
      </w:pPr>
      <w:r w:rsidRPr="000433AB">
        <w:rPr>
          <w:lang w:val="de-DE"/>
        </w:rPr>
        <w:t>Chương trình thuộc môn học cơ sở, được sử dụng để giảng dạy cho trình độ Cao đẳng nghề.</w:t>
      </w:r>
    </w:p>
    <w:p w14:paraId="2DD382A7" w14:textId="77777777" w:rsidR="00685E33" w:rsidRPr="00DF2567" w:rsidRDefault="00685E33" w:rsidP="006B1F8A">
      <w:pPr>
        <w:numPr>
          <w:ilvl w:val="1"/>
          <w:numId w:val="31"/>
        </w:numPr>
        <w:tabs>
          <w:tab w:val="num" w:pos="539"/>
        </w:tabs>
        <w:spacing w:before="120"/>
        <w:ind w:left="851" w:hanging="829"/>
        <w:jc w:val="both"/>
        <w:rPr>
          <w:i/>
          <w:lang w:val="de-DE" w:eastAsia="ko-KR"/>
        </w:rPr>
      </w:pPr>
      <w:r w:rsidRPr="00DF2567">
        <w:rPr>
          <w:i/>
          <w:lang w:val="de-DE" w:eastAsia="ko-KR"/>
        </w:rPr>
        <w:t>Hướng dẫn một số điểm chính về phương pháp giảng dạy môn học:</w:t>
      </w:r>
    </w:p>
    <w:p w14:paraId="26480BBF" w14:textId="77777777" w:rsidR="00685E33" w:rsidRPr="00DF2567" w:rsidRDefault="00685E33" w:rsidP="006B1F8A">
      <w:pPr>
        <w:numPr>
          <w:ilvl w:val="2"/>
          <w:numId w:val="36"/>
        </w:numPr>
        <w:tabs>
          <w:tab w:val="num" w:pos="482"/>
        </w:tabs>
        <w:spacing w:before="120"/>
        <w:ind w:left="0"/>
        <w:jc w:val="both"/>
        <w:rPr>
          <w:lang w:val="de-DE"/>
        </w:rPr>
      </w:pPr>
      <w:r w:rsidRPr="00DF2567">
        <w:rPr>
          <w:lang w:val="de-DE"/>
        </w:rPr>
        <w:t>Trước khi giảng dạy, giáo viên cần căn cứ vào nội dung của từng bài học để chuẩn bị đầy đủ các điều kiện cần thiết nhằm đảm bảo chất lượng giảng dạy.</w:t>
      </w:r>
    </w:p>
    <w:p w14:paraId="34F77860" w14:textId="77777777" w:rsidR="00685E33" w:rsidRPr="00DF2567" w:rsidRDefault="00685E33" w:rsidP="006B1F8A">
      <w:pPr>
        <w:numPr>
          <w:ilvl w:val="2"/>
          <w:numId w:val="36"/>
        </w:numPr>
        <w:tabs>
          <w:tab w:val="num" w:pos="482"/>
        </w:tabs>
        <w:spacing w:before="120"/>
        <w:ind w:left="0"/>
        <w:jc w:val="both"/>
        <w:rPr>
          <w:lang w:val="de-DE"/>
        </w:rPr>
      </w:pPr>
      <w:r w:rsidRPr="00DF2567">
        <w:rPr>
          <w:lang w:val="de-DE"/>
        </w:rPr>
        <w:t xml:space="preserve">Nên áp dụng phương pháp đàm thoại để </w:t>
      </w:r>
      <w:r w:rsidR="00C73FDE" w:rsidRPr="00DF2567">
        <w:rPr>
          <w:lang w:val="de-DE"/>
        </w:rPr>
        <w:t>người học</w:t>
      </w:r>
      <w:r w:rsidRPr="00DF2567">
        <w:rPr>
          <w:lang w:val="de-DE"/>
        </w:rPr>
        <w:t xml:space="preserve"> ghi nhớ kỹ hơn.</w:t>
      </w:r>
    </w:p>
    <w:p w14:paraId="14D1DA7D" w14:textId="77777777" w:rsidR="00685E33" w:rsidRPr="00DF2567" w:rsidRDefault="00685E33" w:rsidP="006B1F8A">
      <w:pPr>
        <w:numPr>
          <w:ilvl w:val="2"/>
          <w:numId w:val="36"/>
        </w:numPr>
        <w:tabs>
          <w:tab w:val="num" w:pos="482"/>
        </w:tabs>
        <w:spacing w:before="120"/>
        <w:ind w:left="0"/>
        <w:jc w:val="both"/>
        <w:rPr>
          <w:lang w:val="de-DE"/>
        </w:rPr>
      </w:pPr>
      <w:r w:rsidRPr="00DF2567">
        <w:rPr>
          <w:lang w:val="de-DE"/>
        </w:rPr>
        <w:t xml:space="preserve">Nên bố trí thời gian giải bài tập, nhận dạng các loại khí cụ điện, thao tác lắp đặt, vận hành, hướng dẫn và sửa sai tại chỗ cho </w:t>
      </w:r>
      <w:r w:rsidR="00C73FDE" w:rsidRPr="00DF2567">
        <w:rPr>
          <w:lang w:val="de-DE"/>
        </w:rPr>
        <w:t>người học</w:t>
      </w:r>
      <w:r w:rsidRPr="00DF2567">
        <w:rPr>
          <w:lang w:val="de-DE"/>
        </w:rPr>
        <w:t>.</w:t>
      </w:r>
    </w:p>
    <w:p w14:paraId="51B79832" w14:textId="77777777" w:rsidR="00685E33" w:rsidRPr="00DF2567" w:rsidRDefault="00685E33" w:rsidP="006B1F8A">
      <w:pPr>
        <w:numPr>
          <w:ilvl w:val="2"/>
          <w:numId w:val="36"/>
        </w:numPr>
        <w:tabs>
          <w:tab w:val="num" w:pos="482"/>
        </w:tabs>
        <w:spacing w:before="120"/>
        <w:ind w:left="0"/>
        <w:jc w:val="both"/>
        <w:rPr>
          <w:lang w:val="de-DE"/>
        </w:rPr>
      </w:pPr>
      <w:r w:rsidRPr="00DF2567">
        <w:rPr>
          <w:lang w:val="de-DE"/>
        </w:rPr>
        <w:t>Cần lưu ý kỹ về các đặc tính kỹ thuật, công dung của từng nhóm khí cụ điện.</w:t>
      </w:r>
    </w:p>
    <w:p w14:paraId="0B568524" w14:textId="77777777" w:rsidR="00685E33" w:rsidRPr="00DF2567" w:rsidRDefault="00685E33" w:rsidP="006B1F8A">
      <w:pPr>
        <w:numPr>
          <w:ilvl w:val="1"/>
          <w:numId w:val="31"/>
        </w:numPr>
        <w:tabs>
          <w:tab w:val="num" w:pos="539"/>
        </w:tabs>
        <w:spacing w:before="120"/>
        <w:ind w:left="851" w:hanging="840"/>
        <w:jc w:val="both"/>
        <w:rPr>
          <w:i/>
          <w:lang w:val="de-DE" w:eastAsia="ko-KR"/>
        </w:rPr>
      </w:pPr>
      <w:r w:rsidRPr="00DF2567">
        <w:rPr>
          <w:i/>
          <w:lang w:val="de-DE" w:eastAsia="ko-KR"/>
        </w:rPr>
        <w:t>Những trọng tâm cần chú ý:</w:t>
      </w:r>
    </w:p>
    <w:p w14:paraId="113E7ACA" w14:textId="77777777" w:rsidR="00685E33" w:rsidRPr="00DF2567" w:rsidRDefault="00685E33" w:rsidP="006B1F8A">
      <w:pPr>
        <w:numPr>
          <w:ilvl w:val="2"/>
          <w:numId w:val="36"/>
        </w:numPr>
        <w:tabs>
          <w:tab w:val="num" w:pos="482"/>
        </w:tabs>
        <w:spacing w:before="120"/>
        <w:ind w:left="0"/>
        <w:jc w:val="both"/>
        <w:rPr>
          <w:lang w:val="de-DE"/>
        </w:rPr>
      </w:pPr>
      <w:r w:rsidRPr="00DF2567">
        <w:rPr>
          <w:lang w:val="de-DE"/>
        </w:rPr>
        <w:t>Công dụng, nguyên lý của từng loại khí cụ điện.</w:t>
      </w:r>
    </w:p>
    <w:p w14:paraId="24F96084" w14:textId="77777777" w:rsidR="00685E33" w:rsidRPr="00DF2567" w:rsidRDefault="00685E33" w:rsidP="006B1F8A">
      <w:pPr>
        <w:numPr>
          <w:ilvl w:val="2"/>
          <w:numId w:val="36"/>
        </w:numPr>
        <w:tabs>
          <w:tab w:val="num" w:pos="482"/>
        </w:tabs>
        <w:spacing w:before="120"/>
        <w:ind w:left="0"/>
        <w:jc w:val="both"/>
        <w:rPr>
          <w:lang w:val="de-DE"/>
        </w:rPr>
      </w:pPr>
      <w:r w:rsidRPr="00DF2567">
        <w:rPr>
          <w:lang w:val="de-DE"/>
        </w:rPr>
        <w:t>Đặc tính cơ bản và phạm vi ứng dụng của từng loại khí cụ điện.</w:t>
      </w:r>
    </w:p>
    <w:p w14:paraId="0DF86639" w14:textId="77777777" w:rsidR="00685E33" w:rsidRPr="00DF2567" w:rsidRDefault="00685E33" w:rsidP="006B1F8A">
      <w:pPr>
        <w:numPr>
          <w:ilvl w:val="2"/>
          <w:numId w:val="36"/>
        </w:numPr>
        <w:tabs>
          <w:tab w:val="num" w:pos="482"/>
        </w:tabs>
        <w:spacing w:before="120"/>
        <w:ind w:left="0"/>
        <w:jc w:val="both"/>
        <w:rPr>
          <w:lang w:val="de-DE"/>
        </w:rPr>
      </w:pPr>
      <w:r w:rsidRPr="00DF2567">
        <w:rPr>
          <w:lang w:val="de-DE"/>
        </w:rPr>
        <w:t>Tính chọn một số khí cụ điện phổ thông (cầu dao, cầu chì, CB...) trong trường hợp đơn giản.</w:t>
      </w:r>
    </w:p>
    <w:p w14:paraId="0D764A03" w14:textId="77777777" w:rsidR="00685E33" w:rsidRPr="00DF2567" w:rsidRDefault="00685E33" w:rsidP="006B1F8A">
      <w:pPr>
        <w:numPr>
          <w:ilvl w:val="2"/>
          <w:numId w:val="36"/>
        </w:numPr>
        <w:tabs>
          <w:tab w:val="num" w:pos="482"/>
        </w:tabs>
        <w:spacing w:before="120"/>
        <w:ind w:left="0"/>
        <w:jc w:val="both"/>
        <w:rPr>
          <w:lang w:val="de-DE"/>
        </w:rPr>
      </w:pPr>
      <w:r w:rsidRPr="00DF2567">
        <w:rPr>
          <w:lang w:val="de-DE"/>
        </w:rPr>
        <w:t>Lắp đặt, vận hành các khí cụ điện phổ thông (cầu dao, cầu chì, CB...).</w:t>
      </w:r>
    </w:p>
    <w:p w14:paraId="0E021C80" w14:textId="77777777" w:rsidR="00685E33" w:rsidRPr="00DF2567" w:rsidRDefault="00685E33" w:rsidP="006B1F8A">
      <w:pPr>
        <w:numPr>
          <w:ilvl w:val="1"/>
          <w:numId w:val="31"/>
        </w:numPr>
        <w:tabs>
          <w:tab w:val="num" w:pos="539"/>
        </w:tabs>
        <w:spacing w:before="120"/>
        <w:ind w:left="11" w:firstLine="11"/>
        <w:jc w:val="both"/>
        <w:rPr>
          <w:i/>
          <w:lang w:val="pl-PL" w:eastAsia="ko-KR"/>
        </w:rPr>
      </w:pPr>
      <w:r w:rsidRPr="00DF2567">
        <w:rPr>
          <w:i/>
          <w:lang w:val="pl-PL" w:eastAsia="ko-KR"/>
        </w:rPr>
        <w:t>Tài liệu cần tham khảo:</w:t>
      </w:r>
    </w:p>
    <w:p w14:paraId="020C11F3" w14:textId="77777777" w:rsidR="00685E33" w:rsidRPr="00DF2567" w:rsidRDefault="00685E33" w:rsidP="00685E33">
      <w:pPr>
        <w:tabs>
          <w:tab w:val="left" w:pos="567"/>
        </w:tabs>
        <w:spacing w:before="120"/>
        <w:ind w:firstLine="22"/>
        <w:jc w:val="both"/>
        <w:rPr>
          <w:lang w:val="pl-PL"/>
        </w:rPr>
      </w:pPr>
      <w:r w:rsidRPr="00DF2567">
        <w:rPr>
          <w:lang w:val="pl-PL"/>
        </w:rPr>
        <w:tab/>
        <w:t xml:space="preserve">[1] Nguyễn Xuân Phú, </w:t>
      </w:r>
      <w:r w:rsidRPr="00DF2567">
        <w:rPr>
          <w:i/>
          <w:lang w:val="pl-PL"/>
        </w:rPr>
        <w:t>Khí cụ Điện - Kết cấu, sử dụng và sửa chữa</w:t>
      </w:r>
      <w:r w:rsidRPr="00DF2567">
        <w:rPr>
          <w:lang w:val="pl-PL"/>
        </w:rPr>
        <w:t>, NXB Khoa Học và Kỹ Thuật 2000.</w:t>
      </w:r>
    </w:p>
    <w:p w14:paraId="24195AA4" w14:textId="77777777" w:rsidR="00685E33" w:rsidRPr="00DF2567" w:rsidRDefault="00685E33" w:rsidP="00685E33">
      <w:pPr>
        <w:tabs>
          <w:tab w:val="left" w:pos="567"/>
        </w:tabs>
        <w:spacing w:before="120"/>
        <w:ind w:firstLine="22"/>
        <w:jc w:val="both"/>
        <w:rPr>
          <w:lang w:val="pl-PL"/>
        </w:rPr>
      </w:pPr>
      <w:r w:rsidRPr="00DF2567">
        <w:rPr>
          <w:lang w:val="pl-PL"/>
        </w:rPr>
        <w:tab/>
        <w:t xml:space="preserve">[2]  Nguyễn Xuân Phú, </w:t>
      </w:r>
      <w:r w:rsidRPr="00DF2567">
        <w:rPr>
          <w:i/>
          <w:lang w:val="pl-PL"/>
        </w:rPr>
        <w:t>Vật liệu điện</w:t>
      </w:r>
      <w:r w:rsidRPr="00DF2567">
        <w:rPr>
          <w:lang w:val="pl-PL"/>
        </w:rPr>
        <w:t>, NXB Khoa Học và Kỹ Thuật 2000.</w:t>
      </w:r>
    </w:p>
    <w:p w14:paraId="7BB7045E" w14:textId="77777777" w:rsidR="00685E33" w:rsidRPr="00DF2567" w:rsidRDefault="00685E33" w:rsidP="00685E33">
      <w:pPr>
        <w:tabs>
          <w:tab w:val="left" w:pos="567"/>
        </w:tabs>
        <w:spacing w:before="120"/>
        <w:jc w:val="both"/>
        <w:rPr>
          <w:lang w:val="pl-PL"/>
        </w:rPr>
      </w:pPr>
      <w:r w:rsidRPr="00DF2567">
        <w:rPr>
          <w:lang w:val="pl-PL"/>
        </w:rPr>
        <w:tab/>
        <w:t xml:space="preserve">[3] Đặng Văn Đào, </w:t>
      </w:r>
      <w:r w:rsidRPr="00DF2567">
        <w:rPr>
          <w:i/>
          <w:lang w:val="pl-PL"/>
        </w:rPr>
        <w:t>Kỹ Thuật Điện</w:t>
      </w:r>
      <w:r w:rsidRPr="00DF2567">
        <w:rPr>
          <w:lang w:val="pl-PL"/>
        </w:rPr>
        <w:t>, NXB Giáo dục 2004.</w:t>
      </w:r>
    </w:p>
    <w:p w14:paraId="372F833C" w14:textId="77777777" w:rsidR="00685E33" w:rsidRPr="00DF2567" w:rsidRDefault="00685E33" w:rsidP="00685E33">
      <w:pPr>
        <w:tabs>
          <w:tab w:val="left" w:pos="567"/>
        </w:tabs>
        <w:spacing w:before="120"/>
        <w:jc w:val="both"/>
        <w:rPr>
          <w:lang w:val="pl-PL"/>
        </w:rPr>
      </w:pPr>
      <w:r w:rsidRPr="00DF2567">
        <w:rPr>
          <w:lang w:val="pl-PL"/>
        </w:rPr>
        <w:tab/>
        <w:t xml:space="preserve">[4] Nguyễn Xuân Phú, </w:t>
      </w:r>
      <w:r w:rsidRPr="00DF2567">
        <w:rPr>
          <w:i/>
          <w:lang w:val="pl-PL"/>
        </w:rPr>
        <w:t>Cung cấp điện</w:t>
      </w:r>
      <w:r w:rsidRPr="00DF2567">
        <w:rPr>
          <w:lang w:val="pl-PL"/>
        </w:rPr>
        <w:t>, NXB Khoa học và Kỹ thuật 2004.</w:t>
      </w:r>
    </w:p>
    <w:p w14:paraId="34CA5CA7" w14:textId="77777777" w:rsidR="00685E33" w:rsidRPr="00DF2567" w:rsidRDefault="00685E33" w:rsidP="00685E33">
      <w:pPr>
        <w:tabs>
          <w:tab w:val="left" w:pos="567"/>
        </w:tabs>
        <w:spacing w:before="120"/>
        <w:jc w:val="both"/>
        <w:rPr>
          <w:lang w:val="pl-PL"/>
        </w:rPr>
      </w:pPr>
      <w:r w:rsidRPr="00DF2567">
        <w:rPr>
          <w:lang w:val="pl-PL"/>
        </w:rPr>
        <w:tab/>
        <w:t xml:space="preserve">[5] K.B. Raina, S.k.bhattcharya, Phạm Văn Niên (dịch), </w:t>
      </w:r>
      <w:r w:rsidRPr="00DF2567">
        <w:rPr>
          <w:i/>
          <w:lang w:val="pl-PL"/>
        </w:rPr>
        <w:t>Thiết kế điện và dự toán giá thành</w:t>
      </w:r>
      <w:r w:rsidRPr="00DF2567">
        <w:rPr>
          <w:lang w:val="pl-PL"/>
        </w:rPr>
        <w:t>, NXB Khoa và Học Kỹ Thuật 1996.</w:t>
      </w:r>
    </w:p>
    <w:p w14:paraId="525153ED" w14:textId="77777777" w:rsidR="00685E33" w:rsidRPr="00DF2567" w:rsidRDefault="00685E33" w:rsidP="00685E33">
      <w:pPr>
        <w:tabs>
          <w:tab w:val="left" w:pos="567"/>
        </w:tabs>
        <w:spacing w:before="120"/>
        <w:jc w:val="both"/>
        <w:rPr>
          <w:lang w:val="pl-PL"/>
        </w:rPr>
      </w:pPr>
      <w:r w:rsidRPr="00DF2567">
        <w:rPr>
          <w:lang w:val="pl-PL"/>
        </w:rPr>
        <w:tab/>
        <w:t xml:space="preserve">[6] Phạm Văn Chới, Bùi Tín Hữu, </w:t>
      </w:r>
      <w:r w:rsidRPr="00DF2567">
        <w:rPr>
          <w:i/>
          <w:lang w:val="pl-PL"/>
        </w:rPr>
        <w:t>Khí cụ điện</w:t>
      </w:r>
      <w:r w:rsidRPr="00DF2567">
        <w:rPr>
          <w:lang w:val="pl-PL"/>
        </w:rPr>
        <w:t>,  NXB Khoa Học và Kỹ Thuật 2000.</w:t>
      </w:r>
    </w:p>
    <w:p w14:paraId="150D7C19" w14:textId="77777777" w:rsidR="00685E33" w:rsidRPr="00DF2567" w:rsidRDefault="00685E33" w:rsidP="00685E33">
      <w:pPr>
        <w:rPr>
          <w:lang w:val="pl-PL"/>
        </w:rPr>
      </w:pPr>
    </w:p>
    <w:p w14:paraId="415E8C1F" w14:textId="77777777" w:rsidR="00685E33" w:rsidRPr="00DF2567" w:rsidRDefault="00685E33" w:rsidP="00685E33">
      <w:pPr>
        <w:spacing w:before="120"/>
        <w:jc w:val="center"/>
        <w:rPr>
          <w:b/>
          <w:lang w:val="pl-PL"/>
        </w:rPr>
      </w:pPr>
      <w:r w:rsidRPr="00DF2567">
        <w:rPr>
          <w:lang w:val="pl-PL"/>
        </w:rPr>
        <w:br w:type="page"/>
      </w:r>
      <w:r w:rsidRPr="00DF2567">
        <w:rPr>
          <w:b/>
          <w:lang w:val="pl-PL"/>
        </w:rPr>
        <w:lastRenderedPageBreak/>
        <w:t>CHƯƠNG TRÌNH MÔ ĐUN</w:t>
      </w:r>
    </w:p>
    <w:p w14:paraId="63324E36" w14:textId="77777777" w:rsidR="00685E33" w:rsidRPr="00DF2567" w:rsidRDefault="00685E33" w:rsidP="00685E33">
      <w:pPr>
        <w:spacing w:before="120"/>
        <w:jc w:val="center"/>
        <w:rPr>
          <w:b/>
          <w:lang w:val="pl-PL"/>
        </w:rPr>
      </w:pPr>
    </w:p>
    <w:p w14:paraId="1BEF5C5D" w14:textId="77777777" w:rsidR="00685E33" w:rsidRPr="000406DF" w:rsidRDefault="00685E33" w:rsidP="00685E33">
      <w:pPr>
        <w:spacing w:before="120"/>
        <w:ind w:firstLine="540"/>
        <w:rPr>
          <w:color w:val="FF0000"/>
          <w:lang w:val="pl-PL"/>
        </w:rPr>
      </w:pPr>
      <w:r w:rsidRPr="000406DF">
        <w:rPr>
          <w:b/>
          <w:color w:val="FF0000"/>
          <w:lang w:val="pl-PL"/>
        </w:rPr>
        <w:t>Tên mô đun:</w:t>
      </w:r>
      <w:r w:rsidRPr="000406DF">
        <w:rPr>
          <w:color w:val="FF0000"/>
          <w:lang w:val="pl-PL"/>
        </w:rPr>
        <w:t xml:space="preserve"> </w:t>
      </w:r>
      <w:r w:rsidRPr="000406DF">
        <w:rPr>
          <w:bCs/>
          <w:color w:val="FF0000"/>
          <w:lang w:val="da-DK"/>
        </w:rPr>
        <w:t>ĐIỆN CƠ BẢN</w:t>
      </w:r>
    </w:p>
    <w:p w14:paraId="48B72118" w14:textId="77777777" w:rsidR="00685E33" w:rsidRPr="000406DF" w:rsidRDefault="00685E33" w:rsidP="00685E33">
      <w:pPr>
        <w:spacing w:before="120"/>
        <w:ind w:firstLine="540"/>
        <w:rPr>
          <w:color w:val="FF0000"/>
          <w:lang w:val="pl-PL"/>
        </w:rPr>
      </w:pPr>
      <w:r w:rsidRPr="000406DF">
        <w:rPr>
          <w:b/>
          <w:color w:val="FF0000"/>
          <w:lang w:val="pl-PL"/>
        </w:rPr>
        <w:t>Mã số mô đun:</w:t>
      </w:r>
      <w:r w:rsidRPr="000406DF">
        <w:rPr>
          <w:color w:val="FF0000"/>
          <w:lang w:val="pl-PL"/>
        </w:rPr>
        <w:t xml:space="preserve">  MĐ 11</w:t>
      </w:r>
    </w:p>
    <w:p w14:paraId="347D703C" w14:textId="6FE5AD41" w:rsidR="00685E33" w:rsidRPr="000406DF" w:rsidRDefault="00685E33" w:rsidP="00685E33">
      <w:pPr>
        <w:spacing w:before="120"/>
        <w:ind w:firstLine="540"/>
        <w:rPr>
          <w:color w:val="FF0000"/>
          <w:lang w:val="pl-PL"/>
        </w:rPr>
      </w:pPr>
      <w:r w:rsidRPr="000406DF">
        <w:rPr>
          <w:b/>
          <w:color w:val="FF0000"/>
          <w:lang w:val="pl-PL"/>
        </w:rPr>
        <w:t>Thời gian thực hiện mô đun:</w:t>
      </w:r>
      <w:r w:rsidR="00E471B8">
        <w:rPr>
          <w:color w:val="FF0000"/>
          <w:lang w:val="pl-PL"/>
        </w:rPr>
        <w:t xml:space="preserve"> 6</w:t>
      </w:r>
      <w:r w:rsidR="00F23D22" w:rsidRPr="000406DF">
        <w:rPr>
          <w:color w:val="FF0000"/>
          <w:lang w:val="pl-PL"/>
        </w:rPr>
        <w:t>0</w:t>
      </w:r>
      <w:r w:rsidR="00E471B8">
        <w:rPr>
          <w:color w:val="FF0000"/>
          <w:lang w:val="pl-PL"/>
        </w:rPr>
        <w:t xml:space="preserve"> giờ; (Lý thuyết: 30</w:t>
      </w:r>
      <w:r w:rsidRPr="000406DF">
        <w:rPr>
          <w:color w:val="FF0000"/>
          <w:lang w:val="pl-PL"/>
        </w:rPr>
        <w:t xml:space="preserve"> giờ; Thực hành, t</w:t>
      </w:r>
      <w:r w:rsidR="00E471B8">
        <w:rPr>
          <w:color w:val="FF0000"/>
          <w:lang w:val="pl-PL"/>
        </w:rPr>
        <w:t>hí nghiệm, thảo luận, bài tập: 27</w:t>
      </w:r>
      <w:r w:rsidRPr="000406DF">
        <w:rPr>
          <w:color w:val="FF0000"/>
          <w:lang w:val="pl-PL"/>
        </w:rPr>
        <w:t xml:space="preserve"> giờ; Kiểm tra: </w:t>
      </w:r>
      <w:r w:rsidR="00E471B8">
        <w:rPr>
          <w:color w:val="FF0000"/>
          <w:lang w:val="pl-PL"/>
        </w:rPr>
        <w:t>3</w:t>
      </w:r>
      <w:r w:rsidRPr="000406DF">
        <w:rPr>
          <w:color w:val="FF0000"/>
          <w:lang w:val="pl-PL"/>
        </w:rPr>
        <w:t xml:space="preserve"> giờ)</w:t>
      </w:r>
    </w:p>
    <w:p w14:paraId="4B477175" w14:textId="77777777" w:rsidR="00685E33" w:rsidRPr="00DF2567" w:rsidRDefault="00685E33" w:rsidP="00685E33">
      <w:pPr>
        <w:spacing w:before="120"/>
        <w:rPr>
          <w:lang w:val="pl-PL"/>
        </w:rPr>
      </w:pPr>
      <w:r w:rsidRPr="00DF2567">
        <w:rPr>
          <w:b/>
          <w:lang w:val="pl-PL"/>
        </w:rPr>
        <w:t>I. Vị trí, tính chất của mô đun</w:t>
      </w:r>
      <w:r w:rsidRPr="00DF2567">
        <w:rPr>
          <w:lang w:val="pl-PL"/>
        </w:rPr>
        <w:t>:</w:t>
      </w:r>
    </w:p>
    <w:p w14:paraId="0ED8702C" w14:textId="77777777" w:rsidR="00685E33" w:rsidRPr="00DF2567" w:rsidRDefault="00685E33" w:rsidP="00685E33">
      <w:pPr>
        <w:spacing w:before="120"/>
        <w:ind w:firstLine="567"/>
        <w:jc w:val="both"/>
        <w:rPr>
          <w:lang w:val="da-DK"/>
        </w:rPr>
      </w:pPr>
      <w:r w:rsidRPr="00DF2567">
        <w:rPr>
          <w:lang w:val="pl-PL"/>
        </w:rPr>
        <w:t xml:space="preserve">- Ví trí: </w:t>
      </w:r>
      <w:r w:rsidRPr="00DF2567">
        <w:rPr>
          <w:lang w:val="da-DK"/>
        </w:rPr>
        <w:t>Môn học điện cơ bản đ</w:t>
      </w:r>
      <w:r w:rsidRPr="00DF2567">
        <w:rPr>
          <w:lang w:val="da-DK"/>
        </w:rPr>
        <w:softHyphen/>
        <w:t>ược bố trí học sau các môn học An toàn điện, Vẽ điện, Khí cụ điện và học trước các môn học, mô đun chuyên môn nghề.</w:t>
      </w:r>
    </w:p>
    <w:p w14:paraId="2053F338" w14:textId="77777777" w:rsidR="00685E33" w:rsidRPr="00DF2567" w:rsidRDefault="00685E33" w:rsidP="00685E33">
      <w:pPr>
        <w:spacing w:before="120"/>
        <w:ind w:left="720" w:hanging="153"/>
        <w:jc w:val="both"/>
        <w:rPr>
          <w:lang w:val="da-DK"/>
        </w:rPr>
      </w:pPr>
      <w:r w:rsidRPr="00DF2567">
        <w:rPr>
          <w:lang w:val="da-DK"/>
        </w:rPr>
        <w:t>- Tính chất: Là mô đun kĩ thuật chuyên môn, thuộc mô đun đào tạo nghề bắt buộc.</w:t>
      </w:r>
    </w:p>
    <w:p w14:paraId="4FA67DC4" w14:textId="77777777" w:rsidR="00685E33" w:rsidRPr="00DF2567" w:rsidRDefault="00685E33" w:rsidP="00685E33">
      <w:pPr>
        <w:spacing w:before="120"/>
        <w:rPr>
          <w:b/>
          <w:lang w:val="da-DK"/>
        </w:rPr>
      </w:pPr>
      <w:r w:rsidRPr="00DF2567">
        <w:rPr>
          <w:b/>
          <w:lang w:val="da-DK"/>
        </w:rPr>
        <w:t>II. Mục tiêu mô đun:</w:t>
      </w:r>
    </w:p>
    <w:p w14:paraId="41339A8D" w14:textId="77777777" w:rsidR="00685E33" w:rsidRPr="00DF2567" w:rsidRDefault="00685E33" w:rsidP="00685E33">
      <w:pPr>
        <w:spacing w:before="120"/>
        <w:ind w:firstLine="284"/>
        <w:jc w:val="both"/>
      </w:pPr>
      <w:r w:rsidRPr="00DF2567">
        <w:t xml:space="preserve">- Về kiến thức: </w:t>
      </w:r>
    </w:p>
    <w:p w14:paraId="73BCDE99" w14:textId="77777777" w:rsidR="00685E33" w:rsidRPr="00DF2567" w:rsidRDefault="00685E33" w:rsidP="006B1F8A">
      <w:pPr>
        <w:numPr>
          <w:ilvl w:val="0"/>
          <w:numId w:val="60"/>
        </w:numPr>
        <w:spacing w:before="120"/>
        <w:ind w:left="709"/>
        <w:contextualSpacing/>
        <w:jc w:val="both"/>
        <w:rPr>
          <w:lang w:val="pl-PL"/>
        </w:rPr>
      </w:pPr>
      <w:r w:rsidRPr="00DF2567">
        <w:rPr>
          <w:lang w:val="pl-PL"/>
        </w:rPr>
        <w:t>Phát biểu được các khái niệm, định luật, định lý cơ bản trong mạch điện một chiều, xoay chiều, mạch ba pha.</w:t>
      </w:r>
    </w:p>
    <w:p w14:paraId="2FB48972" w14:textId="77777777" w:rsidR="00685E33" w:rsidRPr="00DF2567" w:rsidRDefault="00685E33" w:rsidP="006B1F8A">
      <w:pPr>
        <w:numPr>
          <w:ilvl w:val="0"/>
          <w:numId w:val="60"/>
        </w:numPr>
        <w:spacing w:before="120"/>
        <w:ind w:left="709"/>
        <w:contextualSpacing/>
        <w:jc w:val="both"/>
        <w:rPr>
          <w:lang w:val="pl-PL"/>
        </w:rPr>
      </w:pPr>
      <w:r w:rsidRPr="00DF2567">
        <w:rPr>
          <w:lang w:val="pl-PL"/>
        </w:rPr>
        <w:t>Tính toán được các thông số kỹ thuật trong mạch điện một chiều, xoay chiều, mạch ba pha ở trạng thái xác lập.</w:t>
      </w:r>
    </w:p>
    <w:p w14:paraId="3C09A99D" w14:textId="77777777" w:rsidR="00685E33" w:rsidRPr="00DF2567" w:rsidRDefault="00685E33" w:rsidP="006B1F8A">
      <w:pPr>
        <w:numPr>
          <w:ilvl w:val="0"/>
          <w:numId w:val="60"/>
        </w:numPr>
        <w:spacing w:before="120"/>
        <w:ind w:left="709" w:hanging="283"/>
        <w:contextualSpacing/>
        <w:jc w:val="both"/>
        <w:rPr>
          <w:lang w:val="pl-PL"/>
        </w:rPr>
      </w:pPr>
      <w:r w:rsidRPr="00DF2567">
        <w:rPr>
          <w:lang w:val="pl-PL"/>
        </w:rPr>
        <w:t>Đo được các thông số và các đại lượng cơ bản của mạch điện.</w:t>
      </w:r>
    </w:p>
    <w:p w14:paraId="59BCC5A6" w14:textId="77777777" w:rsidR="00685E33" w:rsidRPr="00DF2567" w:rsidRDefault="00685E33" w:rsidP="00685E33">
      <w:pPr>
        <w:spacing w:before="120"/>
        <w:ind w:firstLine="284"/>
        <w:jc w:val="both"/>
      </w:pPr>
      <w:r w:rsidRPr="00DF2567">
        <w:t xml:space="preserve">- Về kỹ năng: </w:t>
      </w:r>
    </w:p>
    <w:p w14:paraId="39F7546F" w14:textId="77777777" w:rsidR="00685E33" w:rsidRPr="00DF2567" w:rsidRDefault="00685E33" w:rsidP="006B1F8A">
      <w:pPr>
        <w:numPr>
          <w:ilvl w:val="0"/>
          <w:numId w:val="60"/>
        </w:numPr>
        <w:spacing w:before="120"/>
        <w:ind w:left="709"/>
        <w:contextualSpacing/>
        <w:jc w:val="both"/>
        <w:rPr>
          <w:lang w:val="pl-PL"/>
        </w:rPr>
      </w:pPr>
      <w:r w:rsidRPr="00DF2567">
        <w:rPr>
          <w:lang w:val="pl-PL"/>
        </w:rPr>
        <w:t>Vận dụng được các phương pháp phân tích, biến đổi mạch để giải các bài toán về mạch điện hợp lý.</w:t>
      </w:r>
    </w:p>
    <w:p w14:paraId="606F0C13" w14:textId="77777777" w:rsidR="00685E33" w:rsidRPr="00DF2567" w:rsidRDefault="00685E33" w:rsidP="006B1F8A">
      <w:pPr>
        <w:numPr>
          <w:ilvl w:val="0"/>
          <w:numId w:val="60"/>
        </w:numPr>
        <w:spacing w:before="120"/>
        <w:ind w:left="709"/>
        <w:contextualSpacing/>
        <w:jc w:val="both"/>
        <w:rPr>
          <w:lang w:val="pl-PL"/>
        </w:rPr>
      </w:pPr>
      <w:r w:rsidRPr="00DF2567">
        <w:rPr>
          <w:lang w:val="pl-PL"/>
        </w:rPr>
        <w:t>Vận dụng phù hợp các định lý các phép biến đổi tương đương để giải các mạch điện phức tạp.</w:t>
      </w:r>
    </w:p>
    <w:p w14:paraId="1F2F285F" w14:textId="77777777" w:rsidR="00685E33" w:rsidRPr="00DF2567" w:rsidRDefault="00685E33" w:rsidP="006B1F8A">
      <w:pPr>
        <w:numPr>
          <w:ilvl w:val="0"/>
          <w:numId w:val="60"/>
        </w:numPr>
        <w:spacing w:before="120"/>
        <w:ind w:left="709"/>
        <w:contextualSpacing/>
        <w:jc w:val="both"/>
        <w:rPr>
          <w:lang w:val="pl-PL"/>
        </w:rPr>
      </w:pPr>
      <w:r w:rsidRPr="00DF2567">
        <w:rPr>
          <w:lang w:val="pl-PL"/>
        </w:rPr>
        <w:t>Giải thích được một số ứng dụng đặc trưng theo quan điểm của kỹ thuật điện.</w:t>
      </w:r>
    </w:p>
    <w:p w14:paraId="6F2C7477" w14:textId="77777777" w:rsidR="00685E33" w:rsidRPr="00DF2567" w:rsidRDefault="00685E33" w:rsidP="006B1F8A">
      <w:pPr>
        <w:numPr>
          <w:ilvl w:val="0"/>
          <w:numId w:val="60"/>
        </w:numPr>
        <w:spacing w:before="120"/>
        <w:ind w:left="709" w:hanging="283"/>
        <w:contextualSpacing/>
        <w:jc w:val="both"/>
        <w:rPr>
          <w:lang w:val="pl-PL"/>
        </w:rPr>
      </w:pPr>
      <w:r w:rsidRPr="00DF2567">
        <w:rPr>
          <w:lang w:val="pl-PL"/>
        </w:rPr>
        <w:t>Sử dụng được các loại máy đo để kiểm tra, phát hiện hư hỏng của thiết bị.</w:t>
      </w:r>
    </w:p>
    <w:p w14:paraId="177CDCAA" w14:textId="77777777" w:rsidR="00685E33" w:rsidRPr="00DF2567" w:rsidRDefault="00685E33" w:rsidP="006B1F8A">
      <w:pPr>
        <w:numPr>
          <w:ilvl w:val="0"/>
          <w:numId w:val="60"/>
        </w:numPr>
        <w:spacing w:before="120"/>
        <w:ind w:left="709" w:hanging="283"/>
        <w:contextualSpacing/>
        <w:jc w:val="both"/>
        <w:rPr>
          <w:lang w:val="pl-PL"/>
        </w:rPr>
      </w:pPr>
      <w:r w:rsidRPr="00DF2567">
        <w:rPr>
          <w:lang w:val="pl-PL"/>
        </w:rPr>
        <w:t>Gia công kết quả đo nhanh chóng, chính xác.</w:t>
      </w:r>
    </w:p>
    <w:p w14:paraId="2C2A1ABC" w14:textId="77777777" w:rsidR="00685E33" w:rsidRPr="00DF2567" w:rsidRDefault="00685E33" w:rsidP="00685E33">
      <w:pPr>
        <w:spacing w:before="120"/>
        <w:ind w:firstLine="284"/>
        <w:jc w:val="both"/>
        <w:rPr>
          <w:lang w:val="pl-PL"/>
        </w:rPr>
      </w:pPr>
      <w:r w:rsidRPr="00DF2567">
        <w:rPr>
          <w:lang w:val="pl-PL"/>
        </w:rPr>
        <w:t>- Về năng lực tự chủ và trách nhiệm:</w:t>
      </w:r>
    </w:p>
    <w:p w14:paraId="665061E1" w14:textId="77777777" w:rsidR="00685E33" w:rsidRPr="00DF2567" w:rsidRDefault="00685E33" w:rsidP="006B1F8A">
      <w:pPr>
        <w:numPr>
          <w:ilvl w:val="0"/>
          <w:numId w:val="60"/>
        </w:numPr>
        <w:spacing w:before="120"/>
        <w:ind w:left="709" w:hanging="283"/>
        <w:contextualSpacing/>
        <w:jc w:val="both"/>
        <w:rPr>
          <w:bCs/>
          <w:lang w:val="pl-PL"/>
        </w:rPr>
      </w:pPr>
      <w:r w:rsidRPr="00DF2567">
        <w:rPr>
          <w:lang w:val="pl-PL"/>
        </w:rPr>
        <w:t>Rèn luyện tính cận thận, tỉ mỉ trong tính toán.</w:t>
      </w:r>
    </w:p>
    <w:p w14:paraId="34C7EECC" w14:textId="77777777" w:rsidR="00685E33" w:rsidRPr="00DF2567" w:rsidRDefault="00685E33" w:rsidP="006B1F8A">
      <w:pPr>
        <w:numPr>
          <w:ilvl w:val="0"/>
          <w:numId w:val="60"/>
        </w:numPr>
        <w:spacing w:before="120"/>
        <w:ind w:left="709" w:hanging="283"/>
        <w:contextualSpacing/>
        <w:jc w:val="both"/>
        <w:rPr>
          <w:lang w:val="pl-PL"/>
        </w:rPr>
      </w:pPr>
      <w:r w:rsidRPr="00DF2567">
        <w:rPr>
          <w:lang w:val="pl-PL"/>
        </w:rPr>
        <w:t>Đảm bảo an toàn cho người và thiết bị.</w:t>
      </w:r>
    </w:p>
    <w:p w14:paraId="7520DDD3" w14:textId="77777777" w:rsidR="00685E33" w:rsidRPr="00DF2567" w:rsidRDefault="00685E33" w:rsidP="006B1F8A">
      <w:pPr>
        <w:numPr>
          <w:ilvl w:val="0"/>
          <w:numId w:val="60"/>
        </w:numPr>
        <w:spacing w:before="120"/>
        <w:ind w:left="709" w:hanging="283"/>
        <w:contextualSpacing/>
        <w:jc w:val="both"/>
        <w:rPr>
          <w:lang w:val="pl-PL"/>
        </w:rPr>
      </w:pPr>
      <w:r w:rsidRPr="00DF2567">
        <w:rPr>
          <w:lang w:val="pl-PL"/>
        </w:rPr>
        <w:t>Phát huy tính chủ động, sáng tạo và tập trung trong công việc</w:t>
      </w:r>
    </w:p>
    <w:p w14:paraId="08EAE011" w14:textId="77777777" w:rsidR="00685E33" w:rsidRPr="00DF2567" w:rsidRDefault="00685E33" w:rsidP="00685E33">
      <w:pPr>
        <w:spacing w:before="120"/>
        <w:rPr>
          <w:b/>
          <w:lang w:val="pl-PL"/>
        </w:rPr>
      </w:pPr>
      <w:r w:rsidRPr="00DF2567">
        <w:rPr>
          <w:b/>
          <w:lang w:val="pl-PL"/>
        </w:rPr>
        <w:t>III. Nội dung mô đun:</w:t>
      </w:r>
    </w:p>
    <w:p w14:paraId="35A29BC2" w14:textId="77777777" w:rsidR="00685E33" w:rsidRDefault="00685E33" w:rsidP="00237C67">
      <w:pPr>
        <w:numPr>
          <w:ilvl w:val="0"/>
          <w:numId w:val="96"/>
        </w:numPr>
        <w:spacing w:before="120"/>
        <w:jc w:val="both"/>
        <w:rPr>
          <w:lang w:val="pl-PL"/>
        </w:rPr>
      </w:pPr>
      <w:r w:rsidRPr="00DF2567">
        <w:rPr>
          <w:lang w:val="pl-PL"/>
        </w:rPr>
        <w:t>Nội dung tổng quát và phân phối thời gian:</w:t>
      </w:r>
    </w:p>
    <w:p w14:paraId="6A55651E" w14:textId="77777777" w:rsidR="00E866CE" w:rsidRDefault="00E866CE" w:rsidP="00E866CE">
      <w:pPr>
        <w:spacing w:before="120"/>
        <w:jc w:val="both"/>
        <w:rPr>
          <w:lang w:val="pl-PL"/>
        </w:rPr>
      </w:pPr>
    </w:p>
    <w:p w14:paraId="69151F51" w14:textId="77777777" w:rsidR="00E866CE" w:rsidRDefault="00E866CE" w:rsidP="00E866CE">
      <w:pPr>
        <w:spacing w:before="120"/>
        <w:jc w:val="both"/>
        <w:rPr>
          <w:lang w:val="pl-PL"/>
        </w:rPr>
      </w:pPr>
    </w:p>
    <w:p w14:paraId="6A5F4415" w14:textId="77777777" w:rsidR="00E866CE" w:rsidRPr="00DF2567" w:rsidRDefault="00E866CE" w:rsidP="00E866CE">
      <w:pPr>
        <w:spacing w:before="120"/>
        <w:jc w:val="both"/>
        <w:rPr>
          <w:lang w:val="pl-PL"/>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885"/>
        <w:gridCol w:w="901"/>
        <w:gridCol w:w="942"/>
        <w:gridCol w:w="1559"/>
        <w:gridCol w:w="1115"/>
        <w:gridCol w:w="19"/>
      </w:tblGrid>
      <w:tr w:rsidR="00BB3F42" w:rsidRPr="00C3639A" w14:paraId="3E0F823A" w14:textId="77777777" w:rsidTr="00713B42">
        <w:trPr>
          <w:gridAfter w:val="1"/>
          <w:wAfter w:w="19" w:type="dxa"/>
          <w:trHeight w:val="420"/>
        </w:trPr>
        <w:tc>
          <w:tcPr>
            <w:tcW w:w="793" w:type="dxa"/>
            <w:tcBorders>
              <w:top w:val="single" w:sz="4" w:space="0" w:color="auto"/>
              <w:left w:val="single" w:sz="4" w:space="0" w:color="auto"/>
              <w:bottom w:val="single" w:sz="4" w:space="0" w:color="auto"/>
              <w:right w:val="single" w:sz="4" w:space="0" w:color="auto"/>
            </w:tcBorders>
            <w:vAlign w:val="center"/>
          </w:tcPr>
          <w:p w14:paraId="426A6AE5" w14:textId="77777777" w:rsidR="00BB3F42" w:rsidRPr="00C3639A" w:rsidRDefault="00BB3F42" w:rsidP="00713B42">
            <w:pPr>
              <w:spacing w:before="120"/>
              <w:jc w:val="center"/>
              <w:rPr>
                <w:b/>
              </w:rPr>
            </w:pPr>
            <w:r w:rsidRPr="00C3639A">
              <w:rPr>
                <w:b/>
              </w:rPr>
              <w:lastRenderedPageBreak/>
              <w:t>SỐ TT</w:t>
            </w:r>
          </w:p>
        </w:tc>
        <w:tc>
          <w:tcPr>
            <w:tcW w:w="3885" w:type="dxa"/>
            <w:tcBorders>
              <w:top w:val="single" w:sz="4" w:space="0" w:color="auto"/>
              <w:left w:val="single" w:sz="4" w:space="0" w:color="auto"/>
              <w:bottom w:val="single" w:sz="4" w:space="0" w:color="auto"/>
              <w:right w:val="single" w:sz="4" w:space="0" w:color="auto"/>
            </w:tcBorders>
            <w:vAlign w:val="center"/>
          </w:tcPr>
          <w:p w14:paraId="0793A205" w14:textId="77777777" w:rsidR="00BB3F42" w:rsidRPr="00C3639A" w:rsidRDefault="00BB3F42" w:rsidP="00713B42">
            <w:pPr>
              <w:spacing w:before="120"/>
              <w:jc w:val="center"/>
              <w:rPr>
                <w:b/>
              </w:rPr>
            </w:pPr>
            <w:r w:rsidRPr="00C3639A">
              <w:rPr>
                <w:b/>
              </w:rPr>
              <w:t>Tên chương, mục</w:t>
            </w:r>
          </w:p>
        </w:tc>
        <w:tc>
          <w:tcPr>
            <w:tcW w:w="4517" w:type="dxa"/>
            <w:gridSpan w:val="4"/>
            <w:tcBorders>
              <w:top w:val="single" w:sz="4" w:space="0" w:color="auto"/>
              <w:left w:val="single" w:sz="4" w:space="0" w:color="auto"/>
              <w:bottom w:val="single" w:sz="4" w:space="0" w:color="auto"/>
              <w:right w:val="single" w:sz="4" w:space="0" w:color="auto"/>
            </w:tcBorders>
            <w:vAlign w:val="center"/>
          </w:tcPr>
          <w:p w14:paraId="45BB5097" w14:textId="77777777" w:rsidR="00BB3F42" w:rsidRPr="00C3639A" w:rsidRDefault="00BB3F42" w:rsidP="00713B42">
            <w:pPr>
              <w:spacing w:before="120"/>
              <w:jc w:val="center"/>
              <w:rPr>
                <w:b/>
              </w:rPr>
            </w:pPr>
            <w:r w:rsidRPr="00C3639A">
              <w:rPr>
                <w:b/>
              </w:rPr>
              <w:t>Thời gian (giờ)</w:t>
            </w:r>
          </w:p>
        </w:tc>
      </w:tr>
      <w:tr w:rsidR="00BB3F42" w:rsidRPr="00C3639A" w14:paraId="761B0790" w14:textId="77777777" w:rsidTr="00713B42">
        <w:tblPrEx>
          <w:tblBorders>
            <w:insideH w:val="dotted" w:sz="4" w:space="0" w:color="auto"/>
          </w:tblBorders>
        </w:tblPrEx>
        <w:trPr>
          <w:cantSplit/>
        </w:trPr>
        <w:tc>
          <w:tcPr>
            <w:tcW w:w="793" w:type="dxa"/>
            <w:vAlign w:val="center"/>
          </w:tcPr>
          <w:p w14:paraId="7403CEF2" w14:textId="77777777" w:rsidR="00BB3F42" w:rsidRPr="00C3639A" w:rsidRDefault="00BB3F42" w:rsidP="00713B42">
            <w:pPr>
              <w:spacing w:before="120"/>
              <w:jc w:val="center"/>
              <w:rPr>
                <w:b/>
              </w:rPr>
            </w:pPr>
          </w:p>
        </w:tc>
        <w:tc>
          <w:tcPr>
            <w:tcW w:w="3885" w:type="dxa"/>
            <w:vAlign w:val="center"/>
          </w:tcPr>
          <w:p w14:paraId="51271EFC" w14:textId="77777777" w:rsidR="00BB3F42" w:rsidRPr="00C3639A" w:rsidRDefault="00BB3F42" w:rsidP="00713B42">
            <w:pPr>
              <w:spacing w:before="120"/>
              <w:jc w:val="center"/>
              <w:rPr>
                <w:b/>
              </w:rPr>
            </w:pPr>
          </w:p>
        </w:tc>
        <w:tc>
          <w:tcPr>
            <w:tcW w:w="901" w:type="dxa"/>
            <w:vAlign w:val="center"/>
          </w:tcPr>
          <w:p w14:paraId="64DC9A2A" w14:textId="77777777" w:rsidR="00BB3F42" w:rsidRPr="00C3639A" w:rsidRDefault="00BB3F42" w:rsidP="00713B42">
            <w:pPr>
              <w:spacing w:before="120"/>
              <w:ind w:left="-43" w:right="-44"/>
              <w:jc w:val="center"/>
              <w:rPr>
                <w:b/>
              </w:rPr>
            </w:pPr>
            <w:r w:rsidRPr="00C3639A">
              <w:rPr>
                <w:b/>
              </w:rPr>
              <w:t>Tổng số</w:t>
            </w:r>
          </w:p>
        </w:tc>
        <w:tc>
          <w:tcPr>
            <w:tcW w:w="942" w:type="dxa"/>
            <w:tcMar>
              <w:left w:w="57" w:type="dxa"/>
              <w:right w:w="57" w:type="dxa"/>
            </w:tcMar>
            <w:vAlign w:val="center"/>
          </w:tcPr>
          <w:p w14:paraId="7E131751" w14:textId="77777777" w:rsidR="00BB3F42" w:rsidRPr="00C3639A" w:rsidRDefault="00BB3F42" w:rsidP="00713B42">
            <w:pPr>
              <w:spacing w:before="120"/>
              <w:ind w:left="-43" w:right="-44"/>
              <w:jc w:val="center"/>
              <w:rPr>
                <w:b/>
              </w:rPr>
            </w:pPr>
            <w:r w:rsidRPr="00C3639A">
              <w:rPr>
                <w:b/>
              </w:rPr>
              <w:t>Lý thuyết</w:t>
            </w:r>
          </w:p>
        </w:tc>
        <w:tc>
          <w:tcPr>
            <w:tcW w:w="1559" w:type="dxa"/>
            <w:tcMar>
              <w:left w:w="57" w:type="dxa"/>
              <w:right w:w="57" w:type="dxa"/>
            </w:tcMar>
            <w:vAlign w:val="center"/>
          </w:tcPr>
          <w:p w14:paraId="3D728B5E" w14:textId="77777777" w:rsidR="00BB3F42" w:rsidRPr="00C3639A" w:rsidRDefault="00BB3F42" w:rsidP="00713B42">
            <w:pPr>
              <w:spacing w:before="120"/>
              <w:ind w:left="-43" w:right="-44"/>
              <w:jc w:val="center"/>
              <w:rPr>
                <w:b/>
              </w:rPr>
            </w:pPr>
            <w:r w:rsidRPr="00C3639A">
              <w:rPr>
                <w:b/>
              </w:rPr>
              <w:t>Thực hành, thí nghiệm, thảo luận, bài tập</w:t>
            </w:r>
          </w:p>
        </w:tc>
        <w:tc>
          <w:tcPr>
            <w:tcW w:w="1134" w:type="dxa"/>
            <w:gridSpan w:val="2"/>
            <w:tcMar>
              <w:left w:w="57" w:type="dxa"/>
              <w:right w:w="57" w:type="dxa"/>
            </w:tcMar>
            <w:vAlign w:val="center"/>
          </w:tcPr>
          <w:p w14:paraId="6E59623F" w14:textId="77777777" w:rsidR="00BB3F42" w:rsidRPr="00C3639A" w:rsidRDefault="00BB3F42" w:rsidP="00713B42">
            <w:pPr>
              <w:spacing w:before="120"/>
              <w:ind w:left="-43" w:right="-44"/>
              <w:jc w:val="center"/>
              <w:rPr>
                <w:b/>
              </w:rPr>
            </w:pPr>
            <w:r w:rsidRPr="00C3639A">
              <w:rPr>
                <w:b/>
              </w:rPr>
              <w:t>Kiểm tra</w:t>
            </w:r>
          </w:p>
        </w:tc>
      </w:tr>
      <w:tr w:rsidR="00BB3F42" w:rsidRPr="00C3639A" w14:paraId="6E4ACC46" w14:textId="77777777" w:rsidTr="00713B42">
        <w:tblPrEx>
          <w:tblBorders>
            <w:insideH w:val="dotted" w:sz="4" w:space="0" w:color="auto"/>
          </w:tblBorders>
        </w:tblPrEx>
        <w:tc>
          <w:tcPr>
            <w:tcW w:w="793" w:type="dxa"/>
          </w:tcPr>
          <w:p w14:paraId="05FE291C" w14:textId="77777777" w:rsidR="00BB3F42" w:rsidRPr="00C3639A" w:rsidRDefault="00BB3F42" w:rsidP="00713B42">
            <w:pPr>
              <w:spacing w:before="120"/>
              <w:jc w:val="center"/>
              <w:rPr>
                <w:bCs/>
                <w:lang w:val="fr-FR"/>
              </w:rPr>
            </w:pPr>
            <w:r w:rsidRPr="00C3639A">
              <w:rPr>
                <w:bCs/>
                <w:lang w:val="fr-FR"/>
              </w:rPr>
              <w:t>1</w:t>
            </w:r>
          </w:p>
        </w:tc>
        <w:tc>
          <w:tcPr>
            <w:tcW w:w="3885" w:type="dxa"/>
          </w:tcPr>
          <w:p w14:paraId="027BCC26" w14:textId="77777777" w:rsidR="00BB3F42" w:rsidRDefault="00BB3F42" w:rsidP="00713B42">
            <w:pPr>
              <w:spacing w:before="120"/>
              <w:jc w:val="both"/>
              <w:rPr>
                <w:bCs/>
                <w:lang w:val="fr-FR"/>
              </w:rPr>
            </w:pPr>
            <w:r w:rsidRPr="00C3639A">
              <w:rPr>
                <w:b/>
                <w:lang w:val="fr-FR"/>
              </w:rPr>
              <w:t>Bài mở đầu</w:t>
            </w:r>
            <w:r w:rsidRPr="00C3639A">
              <w:rPr>
                <w:lang w:val="pl-PL"/>
              </w:rPr>
              <w:t xml:space="preserve">: </w:t>
            </w:r>
            <w:r w:rsidRPr="00C3639A">
              <w:rPr>
                <w:bCs/>
                <w:lang w:val="vi-VN"/>
              </w:rPr>
              <w:t>Đại cương về đo lường điện</w:t>
            </w:r>
            <w:r w:rsidRPr="00C3639A">
              <w:rPr>
                <w:bCs/>
                <w:lang w:val="fr-FR"/>
              </w:rPr>
              <w:t xml:space="preserve"> và các loại cơ cấu đo thông dụng</w:t>
            </w:r>
            <w:r>
              <w:rPr>
                <w:bCs/>
                <w:lang w:val="fr-FR"/>
              </w:rPr>
              <w:t>.</w:t>
            </w:r>
          </w:p>
          <w:p w14:paraId="62539163" w14:textId="77777777" w:rsidR="00BB3F42" w:rsidRDefault="00BB3F42" w:rsidP="00713B42">
            <w:pPr>
              <w:spacing w:before="120"/>
              <w:jc w:val="both"/>
              <w:rPr>
                <w:lang w:val="pl-PL"/>
              </w:rPr>
            </w:pPr>
            <w:r>
              <w:rPr>
                <w:lang w:val="pl-PL"/>
              </w:rPr>
              <w:t>1.</w:t>
            </w:r>
            <w:r w:rsidRPr="00C3639A">
              <w:rPr>
                <w:lang w:val="pl-PL"/>
              </w:rPr>
              <w:t>Khái niệm về đo lường điện</w:t>
            </w:r>
            <w:r>
              <w:rPr>
                <w:lang w:val="pl-PL"/>
              </w:rPr>
              <w:t xml:space="preserve">. </w:t>
            </w:r>
            <w:r w:rsidRPr="00C3639A">
              <w:rPr>
                <w:lang w:val="pl-PL"/>
              </w:rPr>
              <w:t>Các sai số và tính sai số.</w:t>
            </w:r>
          </w:p>
          <w:p w14:paraId="3AFD7D07" w14:textId="77777777" w:rsidR="00BB3F42" w:rsidRPr="00C87EA2" w:rsidRDefault="00BB3F42" w:rsidP="00713B42">
            <w:pPr>
              <w:spacing w:before="120"/>
              <w:jc w:val="both"/>
              <w:rPr>
                <w:lang w:val="pl-PL"/>
              </w:rPr>
            </w:pPr>
            <w:r>
              <w:rPr>
                <w:lang w:val="pl-PL"/>
              </w:rPr>
              <w:t>2.</w:t>
            </w:r>
            <w:r w:rsidRPr="00C87EA2">
              <w:rPr>
                <w:lang w:val="pl-PL"/>
              </w:rPr>
              <w:t>Các phương pháp đo</w:t>
            </w:r>
            <w:r w:rsidRPr="00C87EA2">
              <w:rPr>
                <w:iCs/>
                <w:lang w:val="pl-PL"/>
              </w:rPr>
              <w:t xml:space="preserve">. </w:t>
            </w:r>
            <w:r w:rsidRPr="00C87EA2">
              <w:rPr>
                <w:lang w:val="pl-PL"/>
              </w:rPr>
              <w:t>Các loại cơ cấu đo.</w:t>
            </w:r>
          </w:p>
        </w:tc>
        <w:tc>
          <w:tcPr>
            <w:tcW w:w="901" w:type="dxa"/>
          </w:tcPr>
          <w:p w14:paraId="29B23BE7" w14:textId="77777777" w:rsidR="00BB3F42" w:rsidRDefault="00BB3F42" w:rsidP="00713B42">
            <w:pPr>
              <w:spacing w:before="120"/>
              <w:jc w:val="center"/>
              <w:rPr>
                <w:lang w:eastAsia="ko-KR"/>
              </w:rPr>
            </w:pPr>
            <w:r>
              <w:rPr>
                <w:lang w:eastAsia="ko-KR"/>
              </w:rPr>
              <w:t>02</w:t>
            </w:r>
          </w:p>
          <w:p w14:paraId="35B0D5E6" w14:textId="77777777" w:rsidR="00BB3F42" w:rsidRDefault="00BB3F42" w:rsidP="00713B42">
            <w:pPr>
              <w:spacing w:before="120"/>
              <w:rPr>
                <w:lang w:eastAsia="ko-KR"/>
              </w:rPr>
            </w:pPr>
          </w:p>
          <w:p w14:paraId="5C0AAF3F" w14:textId="77777777" w:rsidR="00BB3F42" w:rsidRDefault="00BB3F42" w:rsidP="00713B42">
            <w:pPr>
              <w:spacing w:before="120"/>
              <w:jc w:val="center"/>
              <w:rPr>
                <w:lang w:eastAsia="ko-KR"/>
              </w:rPr>
            </w:pPr>
          </w:p>
          <w:p w14:paraId="20F1E3CC" w14:textId="77777777" w:rsidR="00BB3F42" w:rsidRDefault="00BB3F42" w:rsidP="00713B42">
            <w:pPr>
              <w:spacing w:before="120"/>
              <w:jc w:val="center"/>
              <w:rPr>
                <w:lang w:eastAsia="ko-KR"/>
              </w:rPr>
            </w:pPr>
            <w:r>
              <w:rPr>
                <w:lang w:eastAsia="ko-KR"/>
              </w:rPr>
              <w:t>01</w:t>
            </w:r>
          </w:p>
          <w:p w14:paraId="7ABCCFC3" w14:textId="77777777" w:rsidR="00BB3F42" w:rsidRDefault="00BB3F42" w:rsidP="00713B42">
            <w:pPr>
              <w:spacing w:before="120"/>
              <w:rPr>
                <w:lang w:eastAsia="ko-KR"/>
              </w:rPr>
            </w:pPr>
          </w:p>
          <w:p w14:paraId="387B770F" w14:textId="77777777" w:rsidR="00BB3F42" w:rsidRPr="00C3639A" w:rsidRDefault="00BB3F42" w:rsidP="00713B42">
            <w:pPr>
              <w:spacing w:before="120"/>
              <w:jc w:val="center"/>
              <w:rPr>
                <w:lang w:eastAsia="ko-KR"/>
              </w:rPr>
            </w:pPr>
            <w:r>
              <w:rPr>
                <w:lang w:eastAsia="ko-KR"/>
              </w:rPr>
              <w:t>01</w:t>
            </w:r>
          </w:p>
        </w:tc>
        <w:tc>
          <w:tcPr>
            <w:tcW w:w="942" w:type="dxa"/>
          </w:tcPr>
          <w:p w14:paraId="739340CE" w14:textId="77777777" w:rsidR="00BB3F42" w:rsidRPr="00C3639A" w:rsidRDefault="00BB3F42" w:rsidP="00713B42">
            <w:pPr>
              <w:spacing w:before="120"/>
              <w:jc w:val="center"/>
              <w:rPr>
                <w:lang w:eastAsia="ko-KR"/>
              </w:rPr>
            </w:pPr>
            <w:r>
              <w:rPr>
                <w:lang w:eastAsia="ko-KR"/>
              </w:rPr>
              <w:t>01</w:t>
            </w:r>
          </w:p>
          <w:p w14:paraId="732A0E2D" w14:textId="77777777" w:rsidR="00BB3F42" w:rsidRDefault="00BB3F42" w:rsidP="00713B42">
            <w:pPr>
              <w:spacing w:before="120"/>
              <w:rPr>
                <w:lang w:eastAsia="ko-KR"/>
              </w:rPr>
            </w:pPr>
            <w:r>
              <w:rPr>
                <w:lang w:eastAsia="ko-KR"/>
              </w:rPr>
              <w:t xml:space="preserve">   </w:t>
            </w:r>
          </w:p>
          <w:p w14:paraId="2F6ED18E" w14:textId="77777777" w:rsidR="00BB3F42" w:rsidRDefault="00BB3F42" w:rsidP="00713B42">
            <w:pPr>
              <w:spacing w:before="120"/>
              <w:rPr>
                <w:lang w:eastAsia="ko-KR"/>
              </w:rPr>
            </w:pPr>
          </w:p>
          <w:p w14:paraId="4969FC24" w14:textId="77777777" w:rsidR="00BB3F42" w:rsidRPr="00C3639A" w:rsidRDefault="00BB3F42" w:rsidP="00713B42">
            <w:pPr>
              <w:spacing w:before="120"/>
              <w:jc w:val="center"/>
              <w:rPr>
                <w:lang w:eastAsia="ko-KR"/>
              </w:rPr>
            </w:pPr>
            <w:r>
              <w:rPr>
                <w:lang w:eastAsia="ko-KR"/>
              </w:rPr>
              <w:t>0,5</w:t>
            </w:r>
          </w:p>
          <w:p w14:paraId="01FADCD4" w14:textId="77777777" w:rsidR="00BB3F42" w:rsidRPr="00C3639A" w:rsidRDefault="00BB3F42" w:rsidP="00713B42">
            <w:pPr>
              <w:spacing w:before="120"/>
              <w:jc w:val="center"/>
              <w:rPr>
                <w:lang w:eastAsia="ko-KR"/>
              </w:rPr>
            </w:pPr>
          </w:p>
          <w:p w14:paraId="0FF66C23" w14:textId="77777777" w:rsidR="00BB3F42" w:rsidRPr="00C3639A" w:rsidRDefault="00BB3F42" w:rsidP="00713B42">
            <w:pPr>
              <w:spacing w:before="120"/>
              <w:jc w:val="center"/>
              <w:rPr>
                <w:lang w:eastAsia="ko-KR"/>
              </w:rPr>
            </w:pPr>
            <w:r>
              <w:rPr>
                <w:lang w:eastAsia="ko-KR"/>
              </w:rPr>
              <w:t>0,5</w:t>
            </w:r>
          </w:p>
        </w:tc>
        <w:tc>
          <w:tcPr>
            <w:tcW w:w="1559" w:type="dxa"/>
          </w:tcPr>
          <w:p w14:paraId="7B9F3A41" w14:textId="77777777" w:rsidR="00BB3F42" w:rsidRDefault="00BB3F42" w:rsidP="00713B42">
            <w:pPr>
              <w:spacing w:before="120"/>
              <w:jc w:val="center"/>
              <w:rPr>
                <w:lang w:eastAsia="ko-KR"/>
              </w:rPr>
            </w:pPr>
            <w:r w:rsidRPr="00C3639A">
              <w:rPr>
                <w:lang w:eastAsia="ko-KR"/>
              </w:rPr>
              <w:t>01</w:t>
            </w:r>
          </w:p>
          <w:p w14:paraId="268AC1A8" w14:textId="77777777" w:rsidR="00BB3F42" w:rsidRDefault="00BB3F42" w:rsidP="00713B42">
            <w:pPr>
              <w:spacing w:before="120"/>
              <w:jc w:val="center"/>
              <w:rPr>
                <w:lang w:eastAsia="ko-KR"/>
              </w:rPr>
            </w:pPr>
          </w:p>
          <w:p w14:paraId="34340F31" w14:textId="77777777" w:rsidR="00BB3F42" w:rsidRDefault="00BB3F42" w:rsidP="00713B42">
            <w:pPr>
              <w:spacing w:before="120"/>
              <w:jc w:val="center"/>
              <w:rPr>
                <w:lang w:eastAsia="ko-KR"/>
              </w:rPr>
            </w:pPr>
          </w:p>
          <w:p w14:paraId="4C379761" w14:textId="77777777" w:rsidR="00BB3F42" w:rsidRPr="00C3639A" w:rsidRDefault="00BB3F42" w:rsidP="00713B42">
            <w:pPr>
              <w:spacing w:before="120"/>
              <w:jc w:val="center"/>
              <w:rPr>
                <w:lang w:eastAsia="ko-KR"/>
              </w:rPr>
            </w:pPr>
            <w:r w:rsidRPr="00C3639A">
              <w:rPr>
                <w:lang w:eastAsia="ko-KR"/>
              </w:rPr>
              <w:t>0,5</w:t>
            </w:r>
          </w:p>
          <w:p w14:paraId="0BB73025" w14:textId="77777777" w:rsidR="00BB3F42" w:rsidRDefault="00BB3F42" w:rsidP="00713B42">
            <w:pPr>
              <w:spacing w:before="120"/>
              <w:jc w:val="center"/>
              <w:rPr>
                <w:lang w:eastAsia="ko-KR"/>
              </w:rPr>
            </w:pPr>
          </w:p>
          <w:p w14:paraId="0DBEAEFF" w14:textId="77777777" w:rsidR="00BB3F42" w:rsidRPr="00C87EA2" w:rsidRDefault="00BB3F42" w:rsidP="00713B42">
            <w:pPr>
              <w:spacing w:before="120"/>
              <w:jc w:val="center"/>
              <w:rPr>
                <w:lang w:eastAsia="ko-KR"/>
              </w:rPr>
            </w:pPr>
            <w:r w:rsidRPr="00C3639A">
              <w:rPr>
                <w:lang w:eastAsia="ko-KR"/>
              </w:rPr>
              <w:t>0,5</w:t>
            </w:r>
          </w:p>
        </w:tc>
        <w:tc>
          <w:tcPr>
            <w:tcW w:w="1134" w:type="dxa"/>
            <w:gridSpan w:val="2"/>
          </w:tcPr>
          <w:p w14:paraId="674C1EE9" w14:textId="77777777" w:rsidR="00BB3F42" w:rsidRPr="00C87EA2" w:rsidRDefault="00BB3F42" w:rsidP="00713B42">
            <w:pPr>
              <w:rPr>
                <w:lang w:val="vi-VN"/>
              </w:rPr>
            </w:pPr>
          </w:p>
        </w:tc>
      </w:tr>
      <w:tr w:rsidR="00BB3F42" w:rsidRPr="00C3639A" w14:paraId="7DF99E90" w14:textId="77777777" w:rsidTr="00713B42">
        <w:tblPrEx>
          <w:tblBorders>
            <w:insideH w:val="dotted" w:sz="4" w:space="0" w:color="auto"/>
          </w:tblBorders>
        </w:tblPrEx>
        <w:tc>
          <w:tcPr>
            <w:tcW w:w="793" w:type="dxa"/>
          </w:tcPr>
          <w:p w14:paraId="468B8E65" w14:textId="77777777" w:rsidR="00BB3F42" w:rsidRPr="00C3639A" w:rsidRDefault="00BB3F42" w:rsidP="00713B42">
            <w:pPr>
              <w:spacing w:before="120"/>
              <w:jc w:val="center"/>
              <w:rPr>
                <w:bCs/>
                <w:lang w:val="fr-FR"/>
              </w:rPr>
            </w:pPr>
            <w:r w:rsidRPr="00C3639A">
              <w:rPr>
                <w:bCs/>
                <w:lang w:val="fr-FR"/>
              </w:rPr>
              <w:t>2</w:t>
            </w:r>
          </w:p>
        </w:tc>
        <w:tc>
          <w:tcPr>
            <w:tcW w:w="3885" w:type="dxa"/>
          </w:tcPr>
          <w:p w14:paraId="72E280FF" w14:textId="77777777" w:rsidR="00BB3F42" w:rsidRPr="00C3639A" w:rsidRDefault="00BB3F42" w:rsidP="00713B42">
            <w:pPr>
              <w:spacing w:before="120"/>
              <w:jc w:val="both"/>
              <w:rPr>
                <w:bCs/>
                <w:lang w:val="fr-FR" w:eastAsia="ko-KR"/>
              </w:rPr>
            </w:pPr>
            <w:r w:rsidRPr="00C3639A">
              <w:rPr>
                <w:b/>
                <w:bCs/>
                <w:lang w:val="fr-FR" w:eastAsia="ko-KR"/>
              </w:rPr>
              <w:t>Bài 1.</w:t>
            </w:r>
            <w:r w:rsidRPr="00C3639A">
              <w:rPr>
                <w:bCs/>
                <w:lang w:val="fr-FR" w:eastAsia="ko-KR"/>
              </w:rPr>
              <w:t xml:space="preserve"> Các khái niệm cơ bản về mạch điện.</w:t>
            </w:r>
          </w:p>
        </w:tc>
        <w:tc>
          <w:tcPr>
            <w:tcW w:w="901" w:type="dxa"/>
          </w:tcPr>
          <w:p w14:paraId="767B9B56" w14:textId="77777777" w:rsidR="00BB3F42" w:rsidRPr="00C3639A" w:rsidRDefault="00BB3F42" w:rsidP="00713B42">
            <w:pPr>
              <w:spacing w:before="120"/>
              <w:jc w:val="center"/>
              <w:rPr>
                <w:lang w:eastAsia="ko-KR"/>
              </w:rPr>
            </w:pPr>
            <w:r>
              <w:rPr>
                <w:lang w:eastAsia="ko-KR"/>
              </w:rPr>
              <w:t>03</w:t>
            </w:r>
          </w:p>
        </w:tc>
        <w:tc>
          <w:tcPr>
            <w:tcW w:w="942" w:type="dxa"/>
          </w:tcPr>
          <w:p w14:paraId="7F03373D" w14:textId="77777777" w:rsidR="00BB3F42" w:rsidRPr="00C3639A" w:rsidRDefault="00BB3F42" w:rsidP="00713B42">
            <w:pPr>
              <w:spacing w:before="120"/>
              <w:jc w:val="center"/>
              <w:rPr>
                <w:lang w:eastAsia="ko-KR"/>
              </w:rPr>
            </w:pPr>
            <w:r>
              <w:rPr>
                <w:lang w:eastAsia="ko-KR"/>
              </w:rPr>
              <w:t>02</w:t>
            </w:r>
          </w:p>
        </w:tc>
        <w:tc>
          <w:tcPr>
            <w:tcW w:w="1559" w:type="dxa"/>
          </w:tcPr>
          <w:p w14:paraId="396B08E2" w14:textId="77777777" w:rsidR="00BB3F42" w:rsidRPr="00C3639A" w:rsidRDefault="00BB3F42" w:rsidP="00713B42">
            <w:pPr>
              <w:spacing w:before="120"/>
              <w:jc w:val="center"/>
              <w:rPr>
                <w:lang w:eastAsia="ko-KR"/>
              </w:rPr>
            </w:pPr>
            <w:r w:rsidRPr="00C3639A">
              <w:rPr>
                <w:lang w:eastAsia="ko-KR"/>
              </w:rPr>
              <w:t>01</w:t>
            </w:r>
          </w:p>
        </w:tc>
        <w:tc>
          <w:tcPr>
            <w:tcW w:w="1134" w:type="dxa"/>
            <w:gridSpan w:val="2"/>
          </w:tcPr>
          <w:p w14:paraId="5A40AB54" w14:textId="77777777" w:rsidR="00BB3F42" w:rsidRPr="00C3639A" w:rsidRDefault="00BB3F42" w:rsidP="00713B42">
            <w:pPr>
              <w:spacing w:before="120"/>
              <w:jc w:val="center"/>
              <w:rPr>
                <w:lang w:val="vi-VN"/>
              </w:rPr>
            </w:pPr>
          </w:p>
        </w:tc>
      </w:tr>
      <w:tr w:rsidR="00BB3F42" w:rsidRPr="00C3639A" w14:paraId="479B3E89" w14:textId="77777777" w:rsidTr="00713B42">
        <w:tblPrEx>
          <w:tblBorders>
            <w:insideH w:val="dotted" w:sz="4" w:space="0" w:color="auto"/>
          </w:tblBorders>
        </w:tblPrEx>
        <w:tc>
          <w:tcPr>
            <w:tcW w:w="793" w:type="dxa"/>
          </w:tcPr>
          <w:p w14:paraId="6C44ED7A" w14:textId="77777777" w:rsidR="00BB3F42" w:rsidRPr="00C3639A" w:rsidRDefault="00BB3F42" w:rsidP="00713B42">
            <w:pPr>
              <w:spacing w:before="120"/>
              <w:jc w:val="center"/>
              <w:rPr>
                <w:b/>
                <w:bCs/>
                <w:lang w:val="fr-FR"/>
              </w:rPr>
            </w:pPr>
          </w:p>
        </w:tc>
        <w:tc>
          <w:tcPr>
            <w:tcW w:w="3885" w:type="dxa"/>
          </w:tcPr>
          <w:p w14:paraId="2B574234" w14:textId="77777777" w:rsidR="00BB3F42" w:rsidRPr="00C3639A" w:rsidRDefault="00BB3F42" w:rsidP="00713B42">
            <w:pPr>
              <w:spacing w:before="120"/>
              <w:jc w:val="both"/>
              <w:rPr>
                <w:lang w:val="pl-PL"/>
              </w:rPr>
            </w:pPr>
            <w:r w:rsidRPr="00C3639A">
              <w:rPr>
                <w:lang w:val="pl-PL"/>
              </w:rPr>
              <w:t>1. Các khái niệm cơ bản trong mạch điện.</w:t>
            </w:r>
          </w:p>
        </w:tc>
        <w:tc>
          <w:tcPr>
            <w:tcW w:w="901" w:type="dxa"/>
          </w:tcPr>
          <w:p w14:paraId="4D93997C" w14:textId="77777777" w:rsidR="00BB3F42" w:rsidRPr="00C3639A" w:rsidRDefault="00BB3F42" w:rsidP="00713B42">
            <w:pPr>
              <w:spacing w:before="120"/>
              <w:jc w:val="center"/>
              <w:rPr>
                <w:lang w:val="fr-FR" w:eastAsia="ko-KR"/>
              </w:rPr>
            </w:pPr>
            <w:r>
              <w:rPr>
                <w:lang w:val="fr-FR" w:eastAsia="ko-KR"/>
              </w:rPr>
              <w:t>1,5</w:t>
            </w:r>
          </w:p>
        </w:tc>
        <w:tc>
          <w:tcPr>
            <w:tcW w:w="942" w:type="dxa"/>
          </w:tcPr>
          <w:p w14:paraId="327406A9" w14:textId="77777777" w:rsidR="00BB3F42" w:rsidRPr="00C3639A" w:rsidRDefault="00BB3F42" w:rsidP="00713B42">
            <w:pPr>
              <w:spacing w:before="120"/>
              <w:jc w:val="center"/>
              <w:rPr>
                <w:lang w:eastAsia="ko-KR"/>
              </w:rPr>
            </w:pPr>
            <w:r w:rsidRPr="00C3639A">
              <w:rPr>
                <w:lang w:eastAsia="ko-KR"/>
              </w:rPr>
              <w:t>01</w:t>
            </w:r>
          </w:p>
        </w:tc>
        <w:tc>
          <w:tcPr>
            <w:tcW w:w="1559" w:type="dxa"/>
          </w:tcPr>
          <w:p w14:paraId="2830485A" w14:textId="77777777" w:rsidR="00BB3F42" w:rsidRPr="00C3639A" w:rsidRDefault="00BB3F42" w:rsidP="00713B42">
            <w:pPr>
              <w:spacing w:before="120"/>
              <w:jc w:val="center"/>
              <w:rPr>
                <w:lang w:eastAsia="ko-KR"/>
              </w:rPr>
            </w:pPr>
            <w:r w:rsidRPr="00C3639A">
              <w:rPr>
                <w:lang w:eastAsia="ko-KR"/>
              </w:rPr>
              <w:t>0,5</w:t>
            </w:r>
          </w:p>
        </w:tc>
        <w:tc>
          <w:tcPr>
            <w:tcW w:w="1134" w:type="dxa"/>
            <w:gridSpan w:val="2"/>
          </w:tcPr>
          <w:p w14:paraId="5F547F0F" w14:textId="77777777" w:rsidR="00BB3F42" w:rsidRPr="00C3639A" w:rsidRDefault="00BB3F42" w:rsidP="00713B42">
            <w:pPr>
              <w:spacing w:before="120"/>
              <w:jc w:val="center"/>
              <w:rPr>
                <w:lang w:val="vi-VN"/>
              </w:rPr>
            </w:pPr>
          </w:p>
        </w:tc>
      </w:tr>
      <w:tr w:rsidR="00BB3F42" w:rsidRPr="00C3639A" w14:paraId="6C1D392B" w14:textId="77777777" w:rsidTr="00713B42">
        <w:tblPrEx>
          <w:tblBorders>
            <w:insideH w:val="dotted" w:sz="4" w:space="0" w:color="auto"/>
          </w:tblBorders>
        </w:tblPrEx>
        <w:tc>
          <w:tcPr>
            <w:tcW w:w="793" w:type="dxa"/>
          </w:tcPr>
          <w:p w14:paraId="29BAF0AD" w14:textId="77777777" w:rsidR="00BB3F42" w:rsidRPr="00C3639A" w:rsidRDefault="00BB3F42" w:rsidP="00713B42">
            <w:pPr>
              <w:spacing w:before="120"/>
              <w:jc w:val="center"/>
              <w:rPr>
                <w:b/>
                <w:bCs/>
                <w:lang w:val="fr-FR"/>
              </w:rPr>
            </w:pPr>
          </w:p>
        </w:tc>
        <w:tc>
          <w:tcPr>
            <w:tcW w:w="3885" w:type="dxa"/>
          </w:tcPr>
          <w:p w14:paraId="03AFEDB3" w14:textId="77777777" w:rsidR="00BB3F42" w:rsidRPr="00C3639A" w:rsidRDefault="00BB3F42" w:rsidP="00713B42">
            <w:pPr>
              <w:spacing w:before="120"/>
              <w:jc w:val="both"/>
              <w:rPr>
                <w:lang w:val="pl-PL"/>
              </w:rPr>
            </w:pPr>
            <w:r w:rsidRPr="00C3639A">
              <w:rPr>
                <w:lang w:val="pl-PL"/>
              </w:rPr>
              <w:t>2. Các phép biến đổi tương đương.</w:t>
            </w:r>
          </w:p>
        </w:tc>
        <w:tc>
          <w:tcPr>
            <w:tcW w:w="901" w:type="dxa"/>
          </w:tcPr>
          <w:p w14:paraId="0F3E9F22" w14:textId="77777777" w:rsidR="00BB3F42" w:rsidRPr="00C3639A" w:rsidRDefault="00BB3F42" w:rsidP="00713B42">
            <w:pPr>
              <w:spacing w:before="120"/>
              <w:jc w:val="center"/>
              <w:rPr>
                <w:lang w:val="fr-FR" w:eastAsia="ko-KR"/>
              </w:rPr>
            </w:pPr>
            <w:r>
              <w:rPr>
                <w:lang w:val="fr-FR" w:eastAsia="ko-KR"/>
              </w:rPr>
              <w:t>1,5</w:t>
            </w:r>
          </w:p>
        </w:tc>
        <w:tc>
          <w:tcPr>
            <w:tcW w:w="942" w:type="dxa"/>
          </w:tcPr>
          <w:p w14:paraId="706B8A2E" w14:textId="77777777" w:rsidR="00BB3F42" w:rsidRPr="00C3639A" w:rsidRDefault="00BB3F42" w:rsidP="00713B42">
            <w:pPr>
              <w:spacing w:before="120"/>
              <w:jc w:val="center"/>
              <w:rPr>
                <w:lang w:eastAsia="ko-KR"/>
              </w:rPr>
            </w:pPr>
            <w:r>
              <w:rPr>
                <w:lang w:eastAsia="ko-KR"/>
              </w:rPr>
              <w:t>01</w:t>
            </w:r>
          </w:p>
        </w:tc>
        <w:tc>
          <w:tcPr>
            <w:tcW w:w="1559" w:type="dxa"/>
          </w:tcPr>
          <w:p w14:paraId="68A0F4B4" w14:textId="77777777" w:rsidR="00BB3F42" w:rsidRPr="00C3639A" w:rsidRDefault="00BB3F42" w:rsidP="00713B42">
            <w:pPr>
              <w:spacing w:before="120"/>
              <w:jc w:val="center"/>
              <w:rPr>
                <w:lang w:eastAsia="ko-KR"/>
              </w:rPr>
            </w:pPr>
            <w:r w:rsidRPr="00C3639A">
              <w:rPr>
                <w:lang w:eastAsia="ko-KR"/>
              </w:rPr>
              <w:t>0,5</w:t>
            </w:r>
          </w:p>
        </w:tc>
        <w:tc>
          <w:tcPr>
            <w:tcW w:w="1134" w:type="dxa"/>
            <w:gridSpan w:val="2"/>
          </w:tcPr>
          <w:p w14:paraId="01D8901C" w14:textId="77777777" w:rsidR="00BB3F42" w:rsidRPr="00C3639A" w:rsidRDefault="00BB3F42" w:rsidP="00713B42">
            <w:pPr>
              <w:spacing w:before="120"/>
              <w:jc w:val="center"/>
              <w:rPr>
                <w:lang w:val="vi-VN"/>
              </w:rPr>
            </w:pPr>
          </w:p>
        </w:tc>
      </w:tr>
      <w:tr w:rsidR="00BB3F42" w:rsidRPr="00C3639A" w14:paraId="3F66C9B0" w14:textId="77777777" w:rsidTr="00713B42">
        <w:tblPrEx>
          <w:tblBorders>
            <w:insideH w:val="dotted" w:sz="4" w:space="0" w:color="auto"/>
          </w:tblBorders>
        </w:tblPrEx>
        <w:tc>
          <w:tcPr>
            <w:tcW w:w="793" w:type="dxa"/>
          </w:tcPr>
          <w:p w14:paraId="38270CE7" w14:textId="77777777" w:rsidR="00BB3F42" w:rsidRPr="00C3639A" w:rsidRDefault="00BB3F42" w:rsidP="00713B42">
            <w:pPr>
              <w:spacing w:before="120"/>
              <w:jc w:val="center"/>
              <w:rPr>
                <w:bCs/>
                <w:lang w:val="fr-FR"/>
              </w:rPr>
            </w:pPr>
            <w:r w:rsidRPr="00C3639A">
              <w:rPr>
                <w:bCs/>
                <w:lang w:val="fr-FR"/>
              </w:rPr>
              <w:t>3</w:t>
            </w:r>
          </w:p>
        </w:tc>
        <w:tc>
          <w:tcPr>
            <w:tcW w:w="3885" w:type="dxa"/>
          </w:tcPr>
          <w:p w14:paraId="4D26C213" w14:textId="77777777" w:rsidR="00BB3F42" w:rsidRPr="00C3639A" w:rsidRDefault="00BB3F42" w:rsidP="00713B42">
            <w:pPr>
              <w:spacing w:before="120"/>
              <w:jc w:val="both"/>
              <w:rPr>
                <w:bCs/>
                <w:lang w:val="fr-FR" w:eastAsia="ko-KR"/>
              </w:rPr>
            </w:pPr>
            <w:r w:rsidRPr="00C3639A">
              <w:rPr>
                <w:b/>
                <w:bCs/>
                <w:lang w:val="fr-FR" w:eastAsia="ko-KR"/>
              </w:rPr>
              <w:t>Bài 2.</w:t>
            </w:r>
            <w:r w:rsidRPr="00C3639A">
              <w:rPr>
                <w:bCs/>
                <w:lang w:val="fr-FR" w:eastAsia="ko-KR"/>
              </w:rPr>
              <w:t xml:space="preserve"> Mạch điện một chiều.</w:t>
            </w:r>
          </w:p>
        </w:tc>
        <w:tc>
          <w:tcPr>
            <w:tcW w:w="901" w:type="dxa"/>
          </w:tcPr>
          <w:p w14:paraId="62F029AB" w14:textId="77777777" w:rsidR="00BB3F42" w:rsidRPr="00C3639A" w:rsidRDefault="00BB3F42" w:rsidP="00713B42">
            <w:pPr>
              <w:spacing w:before="120"/>
              <w:jc w:val="center"/>
              <w:rPr>
                <w:lang w:eastAsia="ko-KR"/>
              </w:rPr>
            </w:pPr>
            <w:r>
              <w:rPr>
                <w:lang w:eastAsia="ko-KR"/>
              </w:rPr>
              <w:t>10</w:t>
            </w:r>
          </w:p>
        </w:tc>
        <w:tc>
          <w:tcPr>
            <w:tcW w:w="942" w:type="dxa"/>
          </w:tcPr>
          <w:p w14:paraId="327B6C00" w14:textId="77777777" w:rsidR="00BB3F42" w:rsidRPr="00C3639A" w:rsidRDefault="00BB3F42" w:rsidP="00713B42">
            <w:pPr>
              <w:spacing w:before="120"/>
              <w:jc w:val="center"/>
              <w:rPr>
                <w:lang w:eastAsia="ko-KR"/>
              </w:rPr>
            </w:pPr>
            <w:r>
              <w:rPr>
                <w:lang w:eastAsia="ko-KR"/>
              </w:rPr>
              <w:t>05</w:t>
            </w:r>
          </w:p>
        </w:tc>
        <w:tc>
          <w:tcPr>
            <w:tcW w:w="1559" w:type="dxa"/>
          </w:tcPr>
          <w:p w14:paraId="43EAFE89" w14:textId="77777777" w:rsidR="00BB3F42" w:rsidRPr="00C3639A" w:rsidRDefault="00BB3F42" w:rsidP="00713B42">
            <w:pPr>
              <w:spacing w:before="120"/>
              <w:jc w:val="center"/>
              <w:rPr>
                <w:lang w:eastAsia="ko-KR"/>
              </w:rPr>
            </w:pPr>
            <w:r>
              <w:rPr>
                <w:lang w:eastAsia="ko-KR"/>
              </w:rPr>
              <w:t>04</w:t>
            </w:r>
          </w:p>
        </w:tc>
        <w:tc>
          <w:tcPr>
            <w:tcW w:w="1134" w:type="dxa"/>
            <w:gridSpan w:val="2"/>
          </w:tcPr>
          <w:p w14:paraId="2933B300" w14:textId="77777777" w:rsidR="00BB3F42" w:rsidRPr="00C3639A" w:rsidRDefault="00BB3F42" w:rsidP="00713B42">
            <w:pPr>
              <w:spacing w:before="120"/>
              <w:jc w:val="center"/>
            </w:pPr>
            <w:r w:rsidRPr="00C3639A">
              <w:t>01</w:t>
            </w:r>
          </w:p>
        </w:tc>
      </w:tr>
      <w:tr w:rsidR="00BB3F42" w:rsidRPr="00C3639A" w14:paraId="0D5A1EAD" w14:textId="77777777" w:rsidTr="00713B42">
        <w:tblPrEx>
          <w:tblBorders>
            <w:insideH w:val="dotted" w:sz="4" w:space="0" w:color="auto"/>
          </w:tblBorders>
        </w:tblPrEx>
        <w:tc>
          <w:tcPr>
            <w:tcW w:w="793" w:type="dxa"/>
          </w:tcPr>
          <w:p w14:paraId="655431BD" w14:textId="77777777" w:rsidR="00BB3F42" w:rsidRPr="00C3639A" w:rsidRDefault="00BB3F42" w:rsidP="00713B42">
            <w:pPr>
              <w:spacing w:before="120"/>
              <w:jc w:val="center"/>
              <w:rPr>
                <w:b/>
                <w:bCs/>
                <w:lang w:val="fr-FR"/>
              </w:rPr>
            </w:pPr>
          </w:p>
        </w:tc>
        <w:tc>
          <w:tcPr>
            <w:tcW w:w="3885" w:type="dxa"/>
          </w:tcPr>
          <w:p w14:paraId="6A050077" w14:textId="77777777" w:rsidR="00BB3F42" w:rsidRPr="00C3639A" w:rsidRDefault="00BB3F42" w:rsidP="00713B42">
            <w:pPr>
              <w:spacing w:before="120"/>
              <w:jc w:val="both"/>
              <w:rPr>
                <w:lang w:val="pl-PL"/>
              </w:rPr>
            </w:pPr>
            <w:r w:rsidRPr="00C3639A">
              <w:rPr>
                <w:lang w:val="pl-PL"/>
              </w:rPr>
              <w:t>1. Các định luật và biểu thức cơ bản trong mạch một chiều.</w:t>
            </w:r>
          </w:p>
        </w:tc>
        <w:tc>
          <w:tcPr>
            <w:tcW w:w="901" w:type="dxa"/>
          </w:tcPr>
          <w:p w14:paraId="5CEFC925" w14:textId="77777777" w:rsidR="00BB3F42" w:rsidRPr="00C3639A" w:rsidRDefault="00BB3F42" w:rsidP="00713B42">
            <w:pPr>
              <w:spacing w:before="120"/>
              <w:jc w:val="center"/>
              <w:rPr>
                <w:lang w:val="fr-FR" w:eastAsia="ko-KR"/>
              </w:rPr>
            </w:pPr>
            <w:r>
              <w:rPr>
                <w:lang w:val="fr-FR" w:eastAsia="ko-KR"/>
              </w:rPr>
              <w:t>02</w:t>
            </w:r>
          </w:p>
        </w:tc>
        <w:tc>
          <w:tcPr>
            <w:tcW w:w="942" w:type="dxa"/>
          </w:tcPr>
          <w:p w14:paraId="76046A34" w14:textId="77777777" w:rsidR="00BB3F42" w:rsidRPr="00C3639A" w:rsidRDefault="00BB3F42" w:rsidP="00713B42">
            <w:pPr>
              <w:spacing w:before="120"/>
              <w:jc w:val="center"/>
              <w:rPr>
                <w:lang w:eastAsia="ko-KR"/>
              </w:rPr>
            </w:pPr>
            <w:r>
              <w:rPr>
                <w:lang w:eastAsia="ko-KR"/>
              </w:rPr>
              <w:t>01</w:t>
            </w:r>
          </w:p>
        </w:tc>
        <w:tc>
          <w:tcPr>
            <w:tcW w:w="1559" w:type="dxa"/>
          </w:tcPr>
          <w:p w14:paraId="226B3DF6" w14:textId="77777777" w:rsidR="00BB3F42" w:rsidRPr="00C3639A" w:rsidRDefault="00BB3F42" w:rsidP="00713B42">
            <w:pPr>
              <w:spacing w:before="120"/>
              <w:jc w:val="center"/>
              <w:rPr>
                <w:lang w:eastAsia="ko-KR"/>
              </w:rPr>
            </w:pPr>
            <w:r>
              <w:rPr>
                <w:lang w:eastAsia="ko-KR"/>
              </w:rPr>
              <w:t>01</w:t>
            </w:r>
          </w:p>
        </w:tc>
        <w:tc>
          <w:tcPr>
            <w:tcW w:w="1134" w:type="dxa"/>
            <w:gridSpan w:val="2"/>
          </w:tcPr>
          <w:p w14:paraId="0734BD98" w14:textId="77777777" w:rsidR="00BB3F42" w:rsidRPr="00C3639A" w:rsidRDefault="00BB3F42" w:rsidP="00713B42">
            <w:pPr>
              <w:spacing w:before="120"/>
              <w:jc w:val="center"/>
              <w:rPr>
                <w:lang w:val="vi-VN"/>
              </w:rPr>
            </w:pPr>
          </w:p>
        </w:tc>
      </w:tr>
      <w:tr w:rsidR="00BB3F42" w:rsidRPr="00C3639A" w14:paraId="793EC74E" w14:textId="77777777" w:rsidTr="00713B42">
        <w:tblPrEx>
          <w:tblBorders>
            <w:insideH w:val="dotted" w:sz="4" w:space="0" w:color="auto"/>
          </w:tblBorders>
        </w:tblPrEx>
        <w:tc>
          <w:tcPr>
            <w:tcW w:w="793" w:type="dxa"/>
          </w:tcPr>
          <w:p w14:paraId="55579E00" w14:textId="77777777" w:rsidR="00BB3F42" w:rsidRPr="00C3639A" w:rsidRDefault="00BB3F42" w:rsidP="00713B42">
            <w:pPr>
              <w:spacing w:before="120"/>
              <w:jc w:val="center"/>
              <w:rPr>
                <w:b/>
                <w:bCs/>
                <w:lang w:val="fr-FR"/>
              </w:rPr>
            </w:pPr>
          </w:p>
        </w:tc>
        <w:tc>
          <w:tcPr>
            <w:tcW w:w="3885" w:type="dxa"/>
          </w:tcPr>
          <w:p w14:paraId="1D5546F6" w14:textId="77777777" w:rsidR="00BB3F42" w:rsidRPr="00C3639A" w:rsidRDefault="00BB3F42" w:rsidP="00713B42">
            <w:pPr>
              <w:spacing w:before="120"/>
              <w:jc w:val="both"/>
              <w:rPr>
                <w:lang w:val="pl-PL"/>
              </w:rPr>
            </w:pPr>
            <w:r w:rsidRPr="00C3639A">
              <w:rPr>
                <w:lang w:val="pl-PL"/>
              </w:rPr>
              <w:t>2. Các phương pháp giải mạch một chiều.</w:t>
            </w:r>
          </w:p>
        </w:tc>
        <w:tc>
          <w:tcPr>
            <w:tcW w:w="901" w:type="dxa"/>
          </w:tcPr>
          <w:p w14:paraId="6B90007D" w14:textId="77777777" w:rsidR="00BB3F42" w:rsidRPr="00C3639A" w:rsidRDefault="00BB3F42" w:rsidP="00713B42">
            <w:pPr>
              <w:spacing w:before="120"/>
              <w:jc w:val="center"/>
              <w:rPr>
                <w:lang w:val="fr-FR" w:eastAsia="ko-KR"/>
              </w:rPr>
            </w:pPr>
            <w:r>
              <w:rPr>
                <w:lang w:val="fr-FR" w:eastAsia="ko-KR"/>
              </w:rPr>
              <w:t>08</w:t>
            </w:r>
          </w:p>
        </w:tc>
        <w:tc>
          <w:tcPr>
            <w:tcW w:w="942" w:type="dxa"/>
          </w:tcPr>
          <w:p w14:paraId="0E6FB34C" w14:textId="77777777" w:rsidR="00BB3F42" w:rsidRPr="00C3639A" w:rsidRDefault="00BB3F42" w:rsidP="00713B42">
            <w:pPr>
              <w:spacing w:before="120"/>
              <w:jc w:val="center"/>
              <w:rPr>
                <w:lang w:eastAsia="ko-KR"/>
              </w:rPr>
            </w:pPr>
            <w:r>
              <w:rPr>
                <w:lang w:eastAsia="ko-KR"/>
              </w:rPr>
              <w:t>04</w:t>
            </w:r>
          </w:p>
        </w:tc>
        <w:tc>
          <w:tcPr>
            <w:tcW w:w="1559" w:type="dxa"/>
          </w:tcPr>
          <w:p w14:paraId="6E3E360F" w14:textId="77777777" w:rsidR="00BB3F42" w:rsidRPr="00C3639A" w:rsidRDefault="00BB3F42" w:rsidP="00713B42">
            <w:pPr>
              <w:spacing w:before="120"/>
              <w:jc w:val="center"/>
              <w:rPr>
                <w:lang w:eastAsia="ko-KR"/>
              </w:rPr>
            </w:pPr>
            <w:r>
              <w:rPr>
                <w:lang w:eastAsia="ko-KR"/>
              </w:rPr>
              <w:t>03</w:t>
            </w:r>
          </w:p>
        </w:tc>
        <w:tc>
          <w:tcPr>
            <w:tcW w:w="1134" w:type="dxa"/>
            <w:gridSpan w:val="2"/>
          </w:tcPr>
          <w:p w14:paraId="63ACDA47" w14:textId="77777777" w:rsidR="00BB3F42" w:rsidRPr="00C3639A" w:rsidRDefault="00BB3F42" w:rsidP="00713B42">
            <w:pPr>
              <w:spacing w:before="120"/>
              <w:jc w:val="center"/>
            </w:pPr>
            <w:r>
              <w:t>01</w:t>
            </w:r>
          </w:p>
        </w:tc>
      </w:tr>
      <w:tr w:rsidR="00BB3F42" w:rsidRPr="00C3639A" w14:paraId="260E6494" w14:textId="77777777" w:rsidTr="00713B42">
        <w:tblPrEx>
          <w:tblBorders>
            <w:insideH w:val="dotted" w:sz="4" w:space="0" w:color="auto"/>
          </w:tblBorders>
        </w:tblPrEx>
        <w:tc>
          <w:tcPr>
            <w:tcW w:w="793" w:type="dxa"/>
          </w:tcPr>
          <w:p w14:paraId="787102A7" w14:textId="77777777" w:rsidR="00BB3F42" w:rsidRPr="00C3639A" w:rsidRDefault="00BB3F42" w:rsidP="00713B42">
            <w:pPr>
              <w:spacing w:before="120"/>
              <w:jc w:val="center"/>
              <w:rPr>
                <w:bCs/>
                <w:lang w:val="fr-FR"/>
              </w:rPr>
            </w:pPr>
            <w:r w:rsidRPr="00C3639A">
              <w:rPr>
                <w:bCs/>
                <w:lang w:val="fr-FR"/>
              </w:rPr>
              <w:t>4</w:t>
            </w:r>
          </w:p>
        </w:tc>
        <w:tc>
          <w:tcPr>
            <w:tcW w:w="3885" w:type="dxa"/>
          </w:tcPr>
          <w:p w14:paraId="227FC2AC" w14:textId="77777777" w:rsidR="00BB3F42" w:rsidRPr="00C3639A" w:rsidRDefault="00BB3F42" w:rsidP="00713B42">
            <w:pPr>
              <w:spacing w:before="120"/>
              <w:jc w:val="both"/>
              <w:rPr>
                <w:bCs/>
                <w:lang w:val="fr-FR" w:eastAsia="ko-KR"/>
              </w:rPr>
            </w:pPr>
            <w:r w:rsidRPr="00C3639A">
              <w:rPr>
                <w:b/>
                <w:bCs/>
                <w:lang w:val="fr-FR" w:eastAsia="ko-KR"/>
              </w:rPr>
              <w:t>Bài 3</w:t>
            </w:r>
            <w:r w:rsidRPr="00C3639A">
              <w:rPr>
                <w:bCs/>
                <w:lang w:val="fr-FR" w:eastAsia="ko-KR"/>
              </w:rPr>
              <w:t>. Mạch điện  xoay chiều hình sin.</w:t>
            </w:r>
          </w:p>
        </w:tc>
        <w:tc>
          <w:tcPr>
            <w:tcW w:w="901" w:type="dxa"/>
          </w:tcPr>
          <w:p w14:paraId="1A5BF9A8" w14:textId="77777777" w:rsidR="00BB3F42" w:rsidRPr="00C3639A" w:rsidRDefault="00BB3F42" w:rsidP="00713B42">
            <w:pPr>
              <w:spacing w:before="120"/>
              <w:jc w:val="center"/>
              <w:rPr>
                <w:lang w:eastAsia="ko-KR"/>
              </w:rPr>
            </w:pPr>
            <w:r>
              <w:rPr>
                <w:lang w:eastAsia="ko-KR"/>
              </w:rPr>
              <w:t>15</w:t>
            </w:r>
          </w:p>
        </w:tc>
        <w:tc>
          <w:tcPr>
            <w:tcW w:w="942" w:type="dxa"/>
          </w:tcPr>
          <w:p w14:paraId="55856C36" w14:textId="77777777" w:rsidR="00BB3F42" w:rsidRPr="00C3639A" w:rsidRDefault="00BB3F42" w:rsidP="00713B42">
            <w:pPr>
              <w:spacing w:before="120"/>
              <w:jc w:val="center"/>
              <w:rPr>
                <w:lang w:eastAsia="ko-KR"/>
              </w:rPr>
            </w:pPr>
            <w:r>
              <w:rPr>
                <w:lang w:eastAsia="ko-KR"/>
              </w:rPr>
              <w:t>05</w:t>
            </w:r>
          </w:p>
        </w:tc>
        <w:tc>
          <w:tcPr>
            <w:tcW w:w="1559" w:type="dxa"/>
          </w:tcPr>
          <w:p w14:paraId="7A9526B6" w14:textId="77777777" w:rsidR="00BB3F42" w:rsidRPr="00C3639A" w:rsidRDefault="00BB3F42" w:rsidP="00713B42">
            <w:pPr>
              <w:spacing w:before="120"/>
              <w:jc w:val="center"/>
              <w:rPr>
                <w:lang w:eastAsia="ko-KR"/>
              </w:rPr>
            </w:pPr>
            <w:r>
              <w:rPr>
                <w:lang w:eastAsia="ko-KR"/>
              </w:rPr>
              <w:t>09</w:t>
            </w:r>
          </w:p>
        </w:tc>
        <w:tc>
          <w:tcPr>
            <w:tcW w:w="1134" w:type="dxa"/>
            <w:gridSpan w:val="2"/>
          </w:tcPr>
          <w:p w14:paraId="46FAFED1" w14:textId="77777777" w:rsidR="00BB3F42" w:rsidRPr="00C3639A" w:rsidRDefault="00BB3F42" w:rsidP="00713B42">
            <w:pPr>
              <w:spacing w:before="120"/>
              <w:jc w:val="center"/>
            </w:pPr>
            <w:r>
              <w:t>01</w:t>
            </w:r>
          </w:p>
        </w:tc>
      </w:tr>
      <w:tr w:rsidR="00BB3F42" w:rsidRPr="00C3639A" w14:paraId="1979DBC3" w14:textId="77777777" w:rsidTr="00713B42">
        <w:tblPrEx>
          <w:tblBorders>
            <w:insideH w:val="dotted" w:sz="4" w:space="0" w:color="auto"/>
          </w:tblBorders>
        </w:tblPrEx>
        <w:tc>
          <w:tcPr>
            <w:tcW w:w="793" w:type="dxa"/>
          </w:tcPr>
          <w:p w14:paraId="113554A4" w14:textId="77777777" w:rsidR="00BB3F42" w:rsidRPr="00C3639A" w:rsidRDefault="00BB3F42" w:rsidP="00713B42">
            <w:pPr>
              <w:spacing w:before="120"/>
              <w:jc w:val="center"/>
              <w:rPr>
                <w:b/>
                <w:bCs/>
                <w:lang w:val="fr-FR"/>
              </w:rPr>
            </w:pPr>
          </w:p>
        </w:tc>
        <w:tc>
          <w:tcPr>
            <w:tcW w:w="3885" w:type="dxa"/>
          </w:tcPr>
          <w:p w14:paraId="45FCC702" w14:textId="77777777" w:rsidR="00BB3F42" w:rsidRPr="00C3639A" w:rsidRDefault="00BB3F42" w:rsidP="00713B42">
            <w:pPr>
              <w:spacing w:before="120"/>
              <w:jc w:val="both"/>
              <w:rPr>
                <w:lang w:val="pl-PL"/>
              </w:rPr>
            </w:pPr>
            <w:r w:rsidRPr="00C3639A">
              <w:rPr>
                <w:lang w:val="pl-PL"/>
              </w:rPr>
              <w:t>1. Khái niệm về dòng điện xoay chiều.</w:t>
            </w:r>
          </w:p>
        </w:tc>
        <w:tc>
          <w:tcPr>
            <w:tcW w:w="901" w:type="dxa"/>
          </w:tcPr>
          <w:p w14:paraId="0D6B70BF" w14:textId="77777777" w:rsidR="00BB3F42" w:rsidRPr="00C3639A" w:rsidRDefault="00BB3F42" w:rsidP="00713B42">
            <w:pPr>
              <w:spacing w:before="120"/>
              <w:jc w:val="center"/>
              <w:rPr>
                <w:lang w:val="fr-FR" w:eastAsia="ko-KR"/>
              </w:rPr>
            </w:pPr>
            <w:r>
              <w:rPr>
                <w:lang w:val="fr-FR" w:eastAsia="ko-KR"/>
              </w:rPr>
              <w:t>01</w:t>
            </w:r>
          </w:p>
        </w:tc>
        <w:tc>
          <w:tcPr>
            <w:tcW w:w="942" w:type="dxa"/>
          </w:tcPr>
          <w:p w14:paraId="6DD0FAC5" w14:textId="77777777" w:rsidR="00BB3F42" w:rsidRPr="00C3639A" w:rsidRDefault="00BB3F42" w:rsidP="00713B42">
            <w:pPr>
              <w:spacing w:before="120"/>
              <w:jc w:val="center"/>
              <w:rPr>
                <w:lang w:eastAsia="ko-KR"/>
              </w:rPr>
            </w:pPr>
            <w:r w:rsidRPr="00C3639A">
              <w:rPr>
                <w:lang w:eastAsia="ko-KR"/>
              </w:rPr>
              <w:t>01</w:t>
            </w:r>
          </w:p>
        </w:tc>
        <w:tc>
          <w:tcPr>
            <w:tcW w:w="1559" w:type="dxa"/>
          </w:tcPr>
          <w:p w14:paraId="053137EE" w14:textId="77777777" w:rsidR="00BB3F42" w:rsidRPr="00C3639A" w:rsidRDefault="00BB3F42" w:rsidP="00713B42">
            <w:pPr>
              <w:spacing w:before="120"/>
              <w:jc w:val="center"/>
              <w:rPr>
                <w:lang w:eastAsia="ko-KR"/>
              </w:rPr>
            </w:pPr>
          </w:p>
        </w:tc>
        <w:tc>
          <w:tcPr>
            <w:tcW w:w="1134" w:type="dxa"/>
            <w:gridSpan w:val="2"/>
          </w:tcPr>
          <w:p w14:paraId="4C3B495A" w14:textId="77777777" w:rsidR="00BB3F42" w:rsidRPr="00C3639A" w:rsidRDefault="00BB3F42" w:rsidP="00713B42">
            <w:pPr>
              <w:spacing w:before="120"/>
              <w:jc w:val="center"/>
              <w:rPr>
                <w:lang w:val="vi-VN"/>
              </w:rPr>
            </w:pPr>
          </w:p>
        </w:tc>
      </w:tr>
      <w:tr w:rsidR="00BB3F42" w:rsidRPr="00C3639A" w14:paraId="7EEA5131" w14:textId="77777777" w:rsidTr="00713B42">
        <w:tblPrEx>
          <w:tblBorders>
            <w:insideH w:val="dotted" w:sz="4" w:space="0" w:color="auto"/>
          </w:tblBorders>
        </w:tblPrEx>
        <w:tc>
          <w:tcPr>
            <w:tcW w:w="793" w:type="dxa"/>
          </w:tcPr>
          <w:p w14:paraId="72F0880D" w14:textId="77777777" w:rsidR="00BB3F42" w:rsidRPr="00C3639A" w:rsidRDefault="00BB3F42" w:rsidP="00713B42">
            <w:pPr>
              <w:spacing w:before="120"/>
              <w:jc w:val="center"/>
              <w:rPr>
                <w:b/>
                <w:bCs/>
                <w:lang w:val="fr-FR"/>
              </w:rPr>
            </w:pPr>
          </w:p>
        </w:tc>
        <w:tc>
          <w:tcPr>
            <w:tcW w:w="3885" w:type="dxa"/>
          </w:tcPr>
          <w:p w14:paraId="10A04E1E" w14:textId="77777777" w:rsidR="00BB3F42" w:rsidRPr="00C3639A" w:rsidRDefault="00BB3F42" w:rsidP="00713B42">
            <w:pPr>
              <w:spacing w:before="120"/>
              <w:jc w:val="both"/>
              <w:rPr>
                <w:lang w:val="pl-PL"/>
              </w:rPr>
            </w:pPr>
            <w:r w:rsidRPr="00C3639A">
              <w:rPr>
                <w:lang w:val="pl-PL"/>
              </w:rPr>
              <w:t>2. Biểu diễn đại lượng xoay chiề</w:t>
            </w:r>
            <w:r>
              <w:rPr>
                <w:lang w:val="pl-PL"/>
              </w:rPr>
              <w:t>u hình sin</w:t>
            </w:r>
          </w:p>
        </w:tc>
        <w:tc>
          <w:tcPr>
            <w:tcW w:w="901" w:type="dxa"/>
          </w:tcPr>
          <w:p w14:paraId="70E17DE2" w14:textId="77777777" w:rsidR="00BB3F42" w:rsidRPr="00C3639A" w:rsidRDefault="00BB3F42" w:rsidP="00713B42">
            <w:pPr>
              <w:spacing w:before="120"/>
              <w:jc w:val="center"/>
              <w:rPr>
                <w:lang w:val="fr-FR" w:eastAsia="ko-KR"/>
              </w:rPr>
            </w:pPr>
            <w:r>
              <w:rPr>
                <w:lang w:val="fr-FR" w:eastAsia="ko-KR"/>
              </w:rPr>
              <w:t>04</w:t>
            </w:r>
          </w:p>
        </w:tc>
        <w:tc>
          <w:tcPr>
            <w:tcW w:w="942" w:type="dxa"/>
          </w:tcPr>
          <w:p w14:paraId="15A72EA8" w14:textId="77777777" w:rsidR="00BB3F42" w:rsidRPr="00C3639A" w:rsidRDefault="00BB3F42" w:rsidP="00713B42">
            <w:pPr>
              <w:spacing w:before="120"/>
              <w:jc w:val="center"/>
              <w:rPr>
                <w:lang w:eastAsia="ko-KR"/>
              </w:rPr>
            </w:pPr>
            <w:r w:rsidRPr="00C3639A">
              <w:rPr>
                <w:lang w:eastAsia="ko-KR"/>
              </w:rPr>
              <w:t>01</w:t>
            </w:r>
          </w:p>
        </w:tc>
        <w:tc>
          <w:tcPr>
            <w:tcW w:w="1559" w:type="dxa"/>
          </w:tcPr>
          <w:p w14:paraId="49B597B5" w14:textId="77777777" w:rsidR="00BB3F42" w:rsidRPr="00C3639A" w:rsidRDefault="00BB3F42" w:rsidP="00713B42">
            <w:pPr>
              <w:spacing w:before="120"/>
              <w:jc w:val="center"/>
              <w:rPr>
                <w:lang w:eastAsia="ko-KR"/>
              </w:rPr>
            </w:pPr>
            <w:r>
              <w:rPr>
                <w:lang w:eastAsia="ko-KR"/>
              </w:rPr>
              <w:t>03</w:t>
            </w:r>
          </w:p>
        </w:tc>
        <w:tc>
          <w:tcPr>
            <w:tcW w:w="1134" w:type="dxa"/>
            <w:gridSpan w:val="2"/>
          </w:tcPr>
          <w:p w14:paraId="5689C8D4" w14:textId="77777777" w:rsidR="00BB3F42" w:rsidRPr="00C3639A" w:rsidRDefault="00BB3F42" w:rsidP="00713B42">
            <w:pPr>
              <w:spacing w:before="120"/>
              <w:jc w:val="center"/>
              <w:rPr>
                <w:lang w:val="vi-VN"/>
              </w:rPr>
            </w:pPr>
          </w:p>
        </w:tc>
      </w:tr>
      <w:tr w:rsidR="00BB3F42" w:rsidRPr="00C3639A" w14:paraId="0C99A122" w14:textId="77777777" w:rsidTr="00713B42">
        <w:tblPrEx>
          <w:tblBorders>
            <w:insideH w:val="dotted" w:sz="4" w:space="0" w:color="auto"/>
          </w:tblBorders>
        </w:tblPrEx>
        <w:tc>
          <w:tcPr>
            <w:tcW w:w="793" w:type="dxa"/>
          </w:tcPr>
          <w:p w14:paraId="7E39BF61" w14:textId="77777777" w:rsidR="00BB3F42" w:rsidRPr="00C3639A" w:rsidRDefault="00BB3F42" w:rsidP="00713B42">
            <w:pPr>
              <w:spacing w:before="120"/>
              <w:jc w:val="center"/>
              <w:rPr>
                <w:b/>
                <w:bCs/>
                <w:lang w:val="fr-FR"/>
              </w:rPr>
            </w:pPr>
          </w:p>
        </w:tc>
        <w:tc>
          <w:tcPr>
            <w:tcW w:w="3885" w:type="dxa"/>
          </w:tcPr>
          <w:p w14:paraId="086FF2BD" w14:textId="77777777" w:rsidR="00BB3F42" w:rsidRPr="00C3639A" w:rsidRDefault="00BB3F42" w:rsidP="00713B42">
            <w:pPr>
              <w:spacing w:before="120"/>
              <w:jc w:val="both"/>
              <w:rPr>
                <w:lang w:val="pl-PL"/>
              </w:rPr>
            </w:pPr>
            <w:r w:rsidRPr="00C3639A">
              <w:rPr>
                <w:lang w:val="pl-PL"/>
              </w:rPr>
              <w:t>3. Giải mạch xoay chiều R-L-C nối tiếp.</w:t>
            </w:r>
          </w:p>
        </w:tc>
        <w:tc>
          <w:tcPr>
            <w:tcW w:w="901" w:type="dxa"/>
          </w:tcPr>
          <w:p w14:paraId="49BFF1EF" w14:textId="77777777" w:rsidR="00BB3F42" w:rsidRPr="00C3639A" w:rsidRDefault="00BB3F42" w:rsidP="00713B42">
            <w:pPr>
              <w:spacing w:before="120"/>
              <w:jc w:val="center"/>
              <w:rPr>
                <w:lang w:val="fr-FR" w:eastAsia="ko-KR"/>
              </w:rPr>
            </w:pPr>
            <w:r>
              <w:rPr>
                <w:lang w:val="fr-FR" w:eastAsia="ko-KR"/>
              </w:rPr>
              <w:t>04</w:t>
            </w:r>
          </w:p>
        </w:tc>
        <w:tc>
          <w:tcPr>
            <w:tcW w:w="942" w:type="dxa"/>
          </w:tcPr>
          <w:p w14:paraId="63B13D48" w14:textId="77777777" w:rsidR="00BB3F42" w:rsidRPr="00C3639A" w:rsidRDefault="00BB3F42" w:rsidP="00713B42">
            <w:pPr>
              <w:spacing w:before="120"/>
              <w:jc w:val="center"/>
              <w:rPr>
                <w:lang w:eastAsia="ko-KR"/>
              </w:rPr>
            </w:pPr>
            <w:r>
              <w:rPr>
                <w:lang w:eastAsia="ko-KR"/>
              </w:rPr>
              <w:t>01</w:t>
            </w:r>
          </w:p>
        </w:tc>
        <w:tc>
          <w:tcPr>
            <w:tcW w:w="1559" w:type="dxa"/>
          </w:tcPr>
          <w:p w14:paraId="2188DCBB" w14:textId="77777777" w:rsidR="00BB3F42" w:rsidRPr="00C3639A" w:rsidRDefault="00BB3F42" w:rsidP="00713B42">
            <w:pPr>
              <w:spacing w:before="120"/>
              <w:jc w:val="center"/>
              <w:rPr>
                <w:lang w:eastAsia="ko-KR"/>
              </w:rPr>
            </w:pPr>
            <w:r>
              <w:rPr>
                <w:lang w:eastAsia="ko-KR"/>
              </w:rPr>
              <w:t>03</w:t>
            </w:r>
          </w:p>
        </w:tc>
        <w:tc>
          <w:tcPr>
            <w:tcW w:w="1134" w:type="dxa"/>
            <w:gridSpan w:val="2"/>
          </w:tcPr>
          <w:p w14:paraId="1A88C927" w14:textId="77777777" w:rsidR="00BB3F42" w:rsidRPr="00C3639A" w:rsidRDefault="00BB3F42" w:rsidP="00713B42">
            <w:pPr>
              <w:spacing w:before="120"/>
              <w:jc w:val="center"/>
              <w:rPr>
                <w:lang w:val="vi-VN"/>
              </w:rPr>
            </w:pPr>
          </w:p>
        </w:tc>
      </w:tr>
      <w:tr w:rsidR="00BB3F42" w:rsidRPr="00C3639A" w14:paraId="4C3664D3" w14:textId="77777777" w:rsidTr="00713B42">
        <w:tblPrEx>
          <w:tblBorders>
            <w:insideH w:val="dotted" w:sz="4" w:space="0" w:color="auto"/>
          </w:tblBorders>
        </w:tblPrEx>
        <w:tc>
          <w:tcPr>
            <w:tcW w:w="793" w:type="dxa"/>
          </w:tcPr>
          <w:p w14:paraId="7CC73F28" w14:textId="77777777" w:rsidR="00BB3F42" w:rsidRPr="00C3639A" w:rsidRDefault="00BB3F42" w:rsidP="00713B42">
            <w:pPr>
              <w:spacing w:before="120"/>
              <w:jc w:val="center"/>
              <w:rPr>
                <w:b/>
                <w:bCs/>
                <w:lang w:val="fr-FR"/>
              </w:rPr>
            </w:pPr>
          </w:p>
        </w:tc>
        <w:tc>
          <w:tcPr>
            <w:tcW w:w="3885" w:type="dxa"/>
          </w:tcPr>
          <w:p w14:paraId="02CEEF60" w14:textId="77777777" w:rsidR="00BB3F42" w:rsidRPr="00C3639A" w:rsidRDefault="00BB3F42" w:rsidP="00713B42">
            <w:pPr>
              <w:spacing w:before="120"/>
              <w:jc w:val="both"/>
              <w:rPr>
                <w:lang w:val="pl-PL"/>
              </w:rPr>
            </w:pPr>
            <w:r w:rsidRPr="00C3639A">
              <w:rPr>
                <w:lang w:val="pl-PL"/>
              </w:rPr>
              <w:t>4. Giải mạch xoay chiều R-L-C song song</w:t>
            </w:r>
          </w:p>
        </w:tc>
        <w:tc>
          <w:tcPr>
            <w:tcW w:w="901" w:type="dxa"/>
          </w:tcPr>
          <w:p w14:paraId="57C1E381" w14:textId="77777777" w:rsidR="00BB3F42" w:rsidRPr="00C3639A" w:rsidRDefault="00BB3F42" w:rsidP="00713B42">
            <w:pPr>
              <w:spacing w:before="120"/>
              <w:jc w:val="center"/>
              <w:rPr>
                <w:lang w:val="pl-PL" w:eastAsia="ko-KR"/>
              </w:rPr>
            </w:pPr>
            <w:r>
              <w:rPr>
                <w:lang w:val="pl-PL" w:eastAsia="ko-KR"/>
              </w:rPr>
              <w:t>06</w:t>
            </w:r>
          </w:p>
        </w:tc>
        <w:tc>
          <w:tcPr>
            <w:tcW w:w="942" w:type="dxa"/>
          </w:tcPr>
          <w:p w14:paraId="4441BD75" w14:textId="77777777" w:rsidR="00BB3F42" w:rsidRPr="00C3639A" w:rsidRDefault="00BB3F42" w:rsidP="00713B42">
            <w:pPr>
              <w:spacing w:before="120"/>
              <w:jc w:val="center"/>
              <w:rPr>
                <w:lang w:eastAsia="ko-KR"/>
              </w:rPr>
            </w:pPr>
            <w:r>
              <w:rPr>
                <w:lang w:eastAsia="ko-KR"/>
              </w:rPr>
              <w:t>02</w:t>
            </w:r>
          </w:p>
        </w:tc>
        <w:tc>
          <w:tcPr>
            <w:tcW w:w="1559" w:type="dxa"/>
          </w:tcPr>
          <w:p w14:paraId="290E0A12" w14:textId="768F0685" w:rsidR="00BB3F42" w:rsidRPr="00C3639A" w:rsidRDefault="00BB3F42" w:rsidP="00713B42">
            <w:pPr>
              <w:spacing w:before="120"/>
              <w:jc w:val="center"/>
              <w:rPr>
                <w:lang w:eastAsia="ko-KR"/>
              </w:rPr>
            </w:pPr>
            <w:r>
              <w:rPr>
                <w:lang w:eastAsia="ko-KR"/>
              </w:rPr>
              <w:t>03</w:t>
            </w:r>
          </w:p>
        </w:tc>
        <w:tc>
          <w:tcPr>
            <w:tcW w:w="1134" w:type="dxa"/>
            <w:gridSpan w:val="2"/>
          </w:tcPr>
          <w:p w14:paraId="1AA522D7" w14:textId="77777777" w:rsidR="00BB3F42" w:rsidRPr="00C3639A" w:rsidRDefault="00BB3F42" w:rsidP="00713B42">
            <w:pPr>
              <w:spacing w:before="120"/>
              <w:jc w:val="center"/>
            </w:pPr>
            <w:r>
              <w:t>01</w:t>
            </w:r>
          </w:p>
        </w:tc>
      </w:tr>
      <w:tr w:rsidR="00BB3F42" w:rsidRPr="00C3639A" w14:paraId="45E86A6F" w14:textId="77777777" w:rsidTr="00713B42">
        <w:tblPrEx>
          <w:tblBorders>
            <w:insideH w:val="dotted" w:sz="4" w:space="0" w:color="auto"/>
          </w:tblBorders>
        </w:tblPrEx>
        <w:tc>
          <w:tcPr>
            <w:tcW w:w="793" w:type="dxa"/>
          </w:tcPr>
          <w:p w14:paraId="5DC6E0DF" w14:textId="77777777" w:rsidR="00BB3F42" w:rsidRPr="00C3639A" w:rsidRDefault="00BB3F42" w:rsidP="00713B42">
            <w:pPr>
              <w:spacing w:before="120"/>
              <w:jc w:val="center"/>
              <w:rPr>
                <w:bCs/>
                <w:lang w:val="fr-FR"/>
              </w:rPr>
            </w:pPr>
            <w:r w:rsidRPr="00C3639A">
              <w:rPr>
                <w:bCs/>
                <w:lang w:val="fr-FR"/>
              </w:rPr>
              <w:t>5</w:t>
            </w:r>
          </w:p>
        </w:tc>
        <w:tc>
          <w:tcPr>
            <w:tcW w:w="3885" w:type="dxa"/>
          </w:tcPr>
          <w:p w14:paraId="31ADAC45" w14:textId="77777777" w:rsidR="00BB3F42" w:rsidRPr="00C3639A" w:rsidRDefault="00BB3F42" w:rsidP="00713B42">
            <w:pPr>
              <w:spacing w:before="120"/>
              <w:jc w:val="both"/>
              <w:rPr>
                <w:bCs/>
                <w:lang w:val="fr-FR" w:eastAsia="ko-KR"/>
              </w:rPr>
            </w:pPr>
            <w:r w:rsidRPr="00C3639A">
              <w:rPr>
                <w:b/>
                <w:bCs/>
                <w:lang w:val="fr-FR" w:eastAsia="ko-KR"/>
              </w:rPr>
              <w:t>Bài 4.</w:t>
            </w:r>
            <w:r w:rsidRPr="00C3639A">
              <w:rPr>
                <w:bCs/>
                <w:lang w:val="fr-FR" w:eastAsia="ko-KR"/>
              </w:rPr>
              <w:t xml:space="preserve"> Mạch điện ba pha.</w:t>
            </w:r>
          </w:p>
        </w:tc>
        <w:tc>
          <w:tcPr>
            <w:tcW w:w="901" w:type="dxa"/>
          </w:tcPr>
          <w:p w14:paraId="6EB6A410" w14:textId="77777777" w:rsidR="00BB3F42" w:rsidRPr="00C3639A" w:rsidRDefault="00BB3F42" w:rsidP="00713B42">
            <w:pPr>
              <w:spacing w:before="120"/>
              <w:jc w:val="center"/>
              <w:rPr>
                <w:lang w:eastAsia="ko-KR"/>
              </w:rPr>
            </w:pPr>
            <w:r>
              <w:rPr>
                <w:lang w:eastAsia="ko-KR"/>
              </w:rPr>
              <w:t>10</w:t>
            </w:r>
          </w:p>
        </w:tc>
        <w:tc>
          <w:tcPr>
            <w:tcW w:w="942" w:type="dxa"/>
          </w:tcPr>
          <w:p w14:paraId="6FC0E136" w14:textId="77777777" w:rsidR="00BB3F42" w:rsidRPr="00C3639A" w:rsidRDefault="00BB3F42" w:rsidP="00713B42">
            <w:pPr>
              <w:spacing w:before="120"/>
              <w:jc w:val="center"/>
              <w:rPr>
                <w:lang w:eastAsia="ko-KR"/>
              </w:rPr>
            </w:pPr>
            <w:r>
              <w:rPr>
                <w:lang w:eastAsia="ko-KR"/>
              </w:rPr>
              <w:t>04</w:t>
            </w:r>
          </w:p>
        </w:tc>
        <w:tc>
          <w:tcPr>
            <w:tcW w:w="1559" w:type="dxa"/>
          </w:tcPr>
          <w:p w14:paraId="558CC7EE" w14:textId="77777777" w:rsidR="00BB3F42" w:rsidRPr="00C3639A" w:rsidRDefault="00BB3F42" w:rsidP="00713B42">
            <w:pPr>
              <w:spacing w:before="120"/>
              <w:jc w:val="center"/>
              <w:rPr>
                <w:lang w:eastAsia="ko-KR"/>
              </w:rPr>
            </w:pPr>
            <w:r>
              <w:rPr>
                <w:lang w:eastAsia="ko-KR"/>
              </w:rPr>
              <w:t>05</w:t>
            </w:r>
          </w:p>
        </w:tc>
        <w:tc>
          <w:tcPr>
            <w:tcW w:w="1134" w:type="dxa"/>
            <w:gridSpan w:val="2"/>
          </w:tcPr>
          <w:p w14:paraId="14DEE448" w14:textId="77777777" w:rsidR="00BB3F42" w:rsidRPr="00C3639A" w:rsidRDefault="00BB3F42" w:rsidP="00713B42">
            <w:pPr>
              <w:spacing w:before="120"/>
              <w:jc w:val="center"/>
            </w:pPr>
            <w:r w:rsidRPr="00C3639A">
              <w:t>01</w:t>
            </w:r>
          </w:p>
        </w:tc>
      </w:tr>
      <w:tr w:rsidR="00BB3F42" w:rsidRPr="00C3639A" w14:paraId="10B37A1F" w14:textId="77777777" w:rsidTr="00713B42">
        <w:tblPrEx>
          <w:tblBorders>
            <w:insideH w:val="dotted" w:sz="4" w:space="0" w:color="auto"/>
          </w:tblBorders>
        </w:tblPrEx>
        <w:tc>
          <w:tcPr>
            <w:tcW w:w="793" w:type="dxa"/>
          </w:tcPr>
          <w:p w14:paraId="0047FAB9" w14:textId="77777777" w:rsidR="00BB3F42" w:rsidRPr="00C3639A" w:rsidRDefault="00BB3F42" w:rsidP="00713B42">
            <w:pPr>
              <w:spacing w:before="120"/>
              <w:jc w:val="center"/>
              <w:rPr>
                <w:b/>
                <w:bCs/>
                <w:lang w:val="fr-FR"/>
              </w:rPr>
            </w:pPr>
          </w:p>
        </w:tc>
        <w:tc>
          <w:tcPr>
            <w:tcW w:w="3885" w:type="dxa"/>
          </w:tcPr>
          <w:p w14:paraId="646A28E0" w14:textId="77777777" w:rsidR="00BB3F42" w:rsidRPr="00C3639A" w:rsidRDefault="00BB3F42" w:rsidP="00713B42">
            <w:pPr>
              <w:spacing w:before="120"/>
              <w:jc w:val="both"/>
              <w:rPr>
                <w:lang w:val="pl-PL"/>
              </w:rPr>
            </w:pPr>
            <w:r w:rsidRPr="00C3639A">
              <w:rPr>
                <w:lang w:val="pl-PL"/>
              </w:rPr>
              <w:t>1. Khái niệm chung.</w:t>
            </w:r>
          </w:p>
        </w:tc>
        <w:tc>
          <w:tcPr>
            <w:tcW w:w="901" w:type="dxa"/>
          </w:tcPr>
          <w:p w14:paraId="57AF16E1" w14:textId="77777777" w:rsidR="00BB3F42" w:rsidRPr="00C3639A" w:rsidRDefault="00BB3F42" w:rsidP="00713B42">
            <w:pPr>
              <w:spacing w:before="120"/>
              <w:jc w:val="center"/>
              <w:rPr>
                <w:lang w:eastAsia="ko-KR"/>
              </w:rPr>
            </w:pPr>
            <w:r>
              <w:rPr>
                <w:lang w:eastAsia="ko-KR"/>
              </w:rPr>
              <w:t>0,5</w:t>
            </w:r>
          </w:p>
        </w:tc>
        <w:tc>
          <w:tcPr>
            <w:tcW w:w="942" w:type="dxa"/>
          </w:tcPr>
          <w:p w14:paraId="730DA77A" w14:textId="77777777" w:rsidR="00BB3F42" w:rsidRPr="00C3639A" w:rsidRDefault="00BB3F42" w:rsidP="00713B42">
            <w:pPr>
              <w:spacing w:before="120"/>
              <w:jc w:val="center"/>
              <w:rPr>
                <w:lang w:eastAsia="ko-KR"/>
              </w:rPr>
            </w:pPr>
            <w:r>
              <w:rPr>
                <w:lang w:eastAsia="ko-KR"/>
              </w:rPr>
              <w:t>0,5</w:t>
            </w:r>
          </w:p>
        </w:tc>
        <w:tc>
          <w:tcPr>
            <w:tcW w:w="1559" w:type="dxa"/>
          </w:tcPr>
          <w:p w14:paraId="6DDEE92E" w14:textId="77777777" w:rsidR="00BB3F42" w:rsidRPr="00C3639A" w:rsidRDefault="00BB3F42" w:rsidP="00713B42">
            <w:pPr>
              <w:spacing w:before="120"/>
              <w:jc w:val="center"/>
              <w:rPr>
                <w:lang w:eastAsia="ko-KR"/>
              </w:rPr>
            </w:pPr>
          </w:p>
        </w:tc>
        <w:tc>
          <w:tcPr>
            <w:tcW w:w="1134" w:type="dxa"/>
            <w:gridSpan w:val="2"/>
          </w:tcPr>
          <w:p w14:paraId="1BA47F47" w14:textId="77777777" w:rsidR="00BB3F42" w:rsidRPr="00C3639A" w:rsidRDefault="00BB3F42" w:rsidP="00713B42">
            <w:pPr>
              <w:spacing w:before="120"/>
              <w:jc w:val="center"/>
              <w:rPr>
                <w:lang w:val="vi-VN"/>
              </w:rPr>
            </w:pPr>
          </w:p>
        </w:tc>
      </w:tr>
      <w:tr w:rsidR="00BB3F42" w:rsidRPr="00C3639A" w14:paraId="34C52639" w14:textId="77777777" w:rsidTr="00713B42">
        <w:tblPrEx>
          <w:tblBorders>
            <w:insideH w:val="dotted" w:sz="4" w:space="0" w:color="auto"/>
          </w:tblBorders>
        </w:tblPrEx>
        <w:tc>
          <w:tcPr>
            <w:tcW w:w="793" w:type="dxa"/>
          </w:tcPr>
          <w:p w14:paraId="5060BAFF" w14:textId="77777777" w:rsidR="00BB3F42" w:rsidRPr="00C3639A" w:rsidRDefault="00BB3F42" w:rsidP="00713B42">
            <w:pPr>
              <w:spacing w:before="120"/>
              <w:jc w:val="center"/>
              <w:rPr>
                <w:b/>
                <w:bCs/>
                <w:lang w:val="fr-FR"/>
              </w:rPr>
            </w:pPr>
          </w:p>
        </w:tc>
        <w:tc>
          <w:tcPr>
            <w:tcW w:w="3885" w:type="dxa"/>
          </w:tcPr>
          <w:p w14:paraId="29F2AA45" w14:textId="77777777" w:rsidR="00BB3F42" w:rsidRPr="00C3639A" w:rsidRDefault="00BB3F42" w:rsidP="00713B42">
            <w:pPr>
              <w:spacing w:before="120"/>
              <w:jc w:val="both"/>
              <w:rPr>
                <w:lang w:val="pl-PL"/>
              </w:rPr>
            </w:pPr>
            <w:r w:rsidRPr="00C3639A">
              <w:rPr>
                <w:lang w:val="pl-PL"/>
              </w:rPr>
              <w:t>2. Sơ đồ đấu dây trong mạch ba pha.</w:t>
            </w:r>
          </w:p>
        </w:tc>
        <w:tc>
          <w:tcPr>
            <w:tcW w:w="901" w:type="dxa"/>
          </w:tcPr>
          <w:p w14:paraId="5D7AE68A" w14:textId="77777777" w:rsidR="00BB3F42" w:rsidRPr="00C3639A" w:rsidRDefault="00BB3F42" w:rsidP="00713B42">
            <w:pPr>
              <w:spacing w:before="120"/>
              <w:jc w:val="center"/>
              <w:rPr>
                <w:lang w:eastAsia="ko-KR"/>
              </w:rPr>
            </w:pPr>
            <w:r>
              <w:rPr>
                <w:lang w:eastAsia="ko-KR"/>
              </w:rPr>
              <w:t>02</w:t>
            </w:r>
          </w:p>
        </w:tc>
        <w:tc>
          <w:tcPr>
            <w:tcW w:w="942" w:type="dxa"/>
          </w:tcPr>
          <w:p w14:paraId="4EEB354B" w14:textId="77777777" w:rsidR="00BB3F42" w:rsidRPr="00C3639A" w:rsidRDefault="00BB3F42" w:rsidP="00713B42">
            <w:pPr>
              <w:spacing w:before="120"/>
              <w:jc w:val="center"/>
              <w:rPr>
                <w:lang w:eastAsia="ko-KR"/>
              </w:rPr>
            </w:pPr>
            <w:r>
              <w:rPr>
                <w:lang w:eastAsia="ko-KR"/>
              </w:rPr>
              <w:t>01</w:t>
            </w:r>
          </w:p>
        </w:tc>
        <w:tc>
          <w:tcPr>
            <w:tcW w:w="1559" w:type="dxa"/>
          </w:tcPr>
          <w:p w14:paraId="30684D12" w14:textId="77777777" w:rsidR="00BB3F42" w:rsidRPr="00C3639A" w:rsidRDefault="00BB3F42" w:rsidP="00713B42">
            <w:pPr>
              <w:spacing w:before="120"/>
              <w:jc w:val="center"/>
              <w:rPr>
                <w:lang w:eastAsia="ko-KR"/>
              </w:rPr>
            </w:pPr>
            <w:r>
              <w:rPr>
                <w:lang w:eastAsia="ko-KR"/>
              </w:rPr>
              <w:t>01</w:t>
            </w:r>
          </w:p>
        </w:tc>
        <w:tc>
          <w:tcPr>
            <w:tcW w:w="1134" w:type="dxa"/>
            <w:gridSpan w:val="2"/>
          </w:tcPr>
          <w:p w14:paraId="2C6188AD" w14:textId="77777777" w:rsidR="00BB3F42" w:rsidRPr="00C3639A" w:rsidRDefault="00BB3F42" w:rsidP="00713B42">
            <w:pPr>
              <w:spacing w:before="120"/>
              <w:jc w:val="center"/>
              <w:rPr>
                <w:lang w:val="vi-VN"/>
              </w:rPr>
            </w:pPr>
          </w:p>
        </w:tc>
      </w:tr>
      <w:tr w:rsidR="00BB3F42" w:rsidRPr="00C3639A" w14:paraId="70E64DCF" w14:textId="77777777" w:rsidTr="00713B42">
        <w:tblPrEx>
          <w:tblBorders>
            <w:insideH w:val="dotted" w:sz="4" w:space="0" w:color="auto"/>
          </w:tblBorders>
        </w:tblPrEx>
        <w:tc>
          <w:tcPr>
            <w:tcW w:w="793" w:type="dxa"/>
          </w:tcPr>
          <w:p w14:paraId="0A58163A" w14:textId="77777777" w:rsidR="00BB3F42" w:rsidRPr="00C3639A" w:rsidRDefault="00BB3F42" w:rsidP="00713B42">
            <w:pPr>
              <w:spacing w:before="120"/>
              <w:jc w:val="center"/>
              <w:rPr>
                <w:b/>
                <w:bCs/>
                <w:lang w:val="fr-FR"/>
              </w:rPr>
            </w:pPr>
          </w:p>
        </w:tc>
        <w:tc>
          <w:tcPr>
            <w:tcW w:w="3885" w:type="dxa"/>
          </w:tcPr>
          <w:p w14:paraId="7059676A" w14:textId="77777777" w:rsidR="00BB3F42" w:rsidRPr="00C3639A" w:rsidRDefault="00BB3F42" w:rsidP="00713B42">
            <w:pPr>
              <w:spacing w:before="120"/>
              <w:jc w:val="both"/>
              <w:rPr>
                <w:lang w:val="pl-PL"/>
              </w:rPr>
            </w:pPr>
            <w:r w:rsidRPr="00C3639A">
              <w:rPr>
                <w:lang w:val="pl-PL"/>
              </w:rPr>
              <w:t>3. Công suất mạng ba pha.</w:t>
            </w:r>
          </w:p>
        </w:tc>
        <w:tc>
          <w:tcPr>
            <w:tcW w:w="901" w:type="dxa"/>
          </w:tcPr>
          <w:p w14:paraId="30E13E20" w14:textId="77777777" w:rsidR="00BB3F42" w:rsidRPr="00C3639A" w:rsidRDefault="00BB3F42" w:rsidP="00713B42">
            <w:pPr>
              <w:spacing w:before="120"/>
              <w:jc w:val="center"/>
              <w:rPr>
                <w:lang w:eastAsia="ko-KR"/>
              </w:rPr>
            </w:pPr>
            <w:r>
              <w:rPr>
                <w:lang w:eastAsia="ko-KR"/>
              </w:rPr>
              <w:t>03</w:t>
            </w:r>
          </w:p>
        </w:tc>
        <w:tc>
          <w:tcPr>
            <w:tcW w:w="942" w:type="dxa"/>
          </w:tcPr>
          <w:p w14:paraId="4C192BC3" w14:textId="77777777" w:rsidR="00BB3F42" w:rsidRPr="00C3639A" w:rsidRDefault="00BB3F42" w:rsidP="00713B42">
            <w:pPr>
              <w:spacing w:before="120"/>
              <w:jc w:val="center"/>
              <w:rPr>
                <w:lang w:eastAsia="ko-KR"/>
              </w:rPr>
            </w:pPr>
            <w:r>
              <w:rPr>
                <w:lang w:eastAsia="ko-KR"/>
              </w:rPr>
              <w:t>01</w:t>
            </w:r>
          </w:p>
        </w:tc>
        <w:tc>
          <w:tcPr>
            <w:tcW w:w="1559" w:type="dxa"/>
          </w:tcPr>
          <w:p w14:paraId="7CB0C562" w14:textId="77777777" w:rsidR="00BB3F42" w:rsidRPr="00C3639A" w:rsidRDefault="00BB3F42" w:rsidP="00713B42">
            <w:pPr>
              <w:spacing w:before="120"/>
              <w:jc w:val="center"/>
              <w:rPr>
                <w:lang w:eastAsia="ko-KR"/>
              </w:rPr>
            </w:pPr>
            <w:r>
              <w:rPr>
                <w:lang w:eastAsia="ko-KR"/>
              </w:rPr>
              <w:t>01</w:t>
            </w:r>
          </w:p>
        </w:tc>
        <w:tc>
          <w:tcPr>
            <w:tcW w:w="1134" w:type="dxa"/>
            <w:gridSpan w:val="2"/>
          </w:tcPr>
          <w:p w14:paraId="24912FDF" w14:textId="77777777" w:rsidR="00BB3F42" w:rsidRPr="00E305DF" w:rsidRDefault="00BB3F42" w:rsidP="00713B42">
            <w:pPr>
              <w:spacing w:before="120"/>
              <w:jc w:val="center"/>
            </w:pPr>
            <w:r>
              <w:t>01</w:t>
            </w:r>
          </w:p>
        </w:tc>
      </w:tr>
      <w:tr w:rsidR="00BB3F42" w:rsidRPr="00C3639A" w14:paraId="3EBD2498" w14:textId="77777777" w:rsidTr="00713B42">
        <w:tblPrEx>
          <w:tblBorders>
            <w:insideH w:val="dotted" w:sz="4" w:space="0" w:color="auto"/>
          </w:tblBorders>
        </w:tblPrEx>
        <w:tc>
          <w:tcPr>
            <w:tcW w:w="793" w:type="dxa"/>
          </w:tcPr>
          <w:p w14:paraId="4E43E932" w14:textId="77777777" w:rsidR="00BB3F42" w:rsidRPr="00C3639A" w:rsidRDefault="00BB3F42" w:rsidP="00713B42">
            <w:pPr>
              <w:spacing w:before="120"/>
              <w:jc w:val="center"/>
              <w:rPr>
                <w:b/>
                <w:bCs/>
                <w:lang w:val="fr-FR"/>
              </w:rPr>
            </w:pPr>
          </w:p>
        </w:tc>
        <w:tc>
          <w:tcPr>
            <w:tcW w:w="3885" w:type="dxa"/>
          </w:tcPr>
          <w:p w14:paraId="1E560BB1" w14:textId="77777777" w:rsidR="00BB3F42" w:rsidRPr="00C3639A" w:rsidRDefault="00BB3F42" w:rsidP="00713B42">
            <w:pPr>
              <w:spacing w:before="120"/>
              <w:jc w:val="both"/>
              <w:rPr>
                <w:lang w:val="pl-PL"/>
              </w:rPr>
            </w:pPr>
            <w:r w:rsidRPr="00C3639A">
              <w:rPr>
                <w:lang w:val="pl-PL"/>
              </w:rPr>
              <w:t>4. Phương pháp giải mạch ba pha.</w:t>
            </w:r>
          </w:p>
        </w:tc>
        <w:tc>
          <w:tcPr>
            <w:tcW w:w="901" w:type="dxa"/>
          </w:tcPr>
          <w:p w14:paraId="660B47AF" w14:textId="77777777" w:rsidR="00BB3F42" w:rsidRPr="00C3639A" w:rsidRDefault="00BB3F42" w:rsidP="00713B42">
            <w:pPr>
              <w:spacing w:before="120"/>
              <w:jc w:val="center"/>
              <w:rPr>
                <w:lang w:val="fr-FR" w:eastAsia="ko-KR"/>
              </w:rPr>
            </w:pPr>
            <w:r>
              <w:rPr>
                <w:lang w:val="fr-FR" w:eastAsia="ko-KR"/>
              </w:rPr>
              <w:t>4,5</w:t>
            </w:r>
          </w:p>
        </w:tc>
        <w:tc>
          <w:tcPr>
            <w:tcW w:w="942" w:type="dxa"/>
          </w:tcPr>
          <w:p w14:paraId="59CA023A" w14:textId="77777777" w:rsidR="00BB3F42" w:rsidRPr="00C3639A" w:rsidRDefault="00BB3F42" w:rsidP="00713B42">
            <w:pPr>
              <w:spacing w:before="120"/>
              <w:jc w:val="center"/>
              <w:rPr>
                <w:lang w:eastAsia="ko-KR"/>
              </w:rPr>
            </w:pPr>
            <w:r>
              <w:rPr>
                <w:lang w:eastAsia="ko-KR"/>
              </w:rPr>
              <w:t>1,5</w:t>
            </w:r>
          </w:p>
        </w:tc>
        <w:tc>
          <w:tcPr>
            <w:tcW w:w="1559" w:type="dxa"/>
          </w:tcPr>
          <w:p w14:paraId="35C45C5D" w14:textId="77777777" w:rsidR="00BB3F42" w:rsidRPr="00C3639A" w:rsidRDefault="00BB3F42" w:rsidP="00713B42">
            <w:pPr>
              <w:spacing w:before="120"/>
              <w:jc w:val="center"/>
              <w:rPr>
                <w:lang w:eastAsia="ko-KR"/>
              </w:rPr>
            </w:pPr>
            <w:r>
              <w:rPr>
                <w:lang w:eastAsia="ko-KR"/>
              </w:rPr>
              <w:t>03</w:t>
            </w:r>
          </w:p>
        </w:tc>
        <w:tc>
          <w:tcPr>
            <w:tcW w:w="1134" w:type="dxa"/>
            <w:gridSpan w:val="2"/>
          </w:tcPr>
          <w:p w14:paraId="491827D6" w14:textId="77777777" w:rsidR="00BB3F42" w:rsidRPr="00C3639A" w:rsidRDefault="00BB3F42" w:rsidP="00713B42">
            <w:pPr>
              <w:spacing w:before="120"/>
              <w:jc w:val="center"/>
            </w:pPr>
          </w:p>
        </w:tc>
      </w:tr>
      <w:tr w:rsidR="00BB3F42" w:rsidRPr="00C3639A" w14:paraId="17487B5A" w14:textId="77777777" w:rsidTr="00713B42">
        <w:tblPrEx>
          <w:tblBorders>
            <w:insideH w:val="dotted" w:sz="4" w:space="0" w:color="auto"/>
          </w:tblBorders>
        </w:tblPrEx>
        <w:tc>
          <w:tcPr>
            <w:tcW w:w="793" w:type="dxa"/>
          </w:tcPr>
          <w:p w14:paraId="7931AB9D" w14:textId="77777777" w:rsidR="00BB3F42" w:rsidRPr="00C3639A" w:rsidRDefault="00BB3F42" w:rsidP="00713B42">
            <w:pPr>
              <w:spacing w:before="120"/>
              <w:jc w:val="center"/>
              <w:rPr>
                <w:b/>
                <w:bCs/>
                <w:lang w:val="fr-FR"/>
              </w:rPr>
            </w:pPr>
            <w:r w:rsidRPr="00C3639A">
              <w:rPr>
                <w:b/>
                <w:bCs/>
                <w:lang w:val="fr-FR"/>
              </w:rPr>
              <w:t>5</w:t>
            </w:r>
          </w:p>
        </w:tc>
        <w:tc>
          <w:tcPr>
            <w:tcW w:w="3885" w:type="dxa"/>
          </w:tcPr>
          <w:p w14:paraId="0191A26C" w14:textId="77777777" w:rsidR="00BB3F42" w:rsidRPr="00C3639A" w:rsidRDefault="00BB3F42" w:rsidP="00713B42">
            <w:pPr>
              <w:spacing w:before="120"/>
              <w:jc w:val="both"/>
              <w:rPr>
                <w:lang w:val="fr-FR"/>
              </w:rPr>
            </w:pPr>
            <w:r w:rsidRPr="00C3639A">
              <w:rPr>
                <w:b/>
                <w:lang w:val="fr-FR"/>
              </w:rPr>
              <w:t>Bài 5</w:t>
            </w:r>
            <w:r w:rsidRPr="00C3639A">
              <w:rPr>
                <w:lang w:val="fr-FR"/>
              </w:rPr>
              <w:t>: Sử dụng các loại đồng hồ đo thông dụng</w:t>
            </w:r>
          </w:p>
        </w:tc>
        <w:tc>
          <w:tcPr>
            <w:tcW w:w="901" w:type="dxa"/>
          </w:tcPr>
          <w:p w14:paraId="4B10AA6D" w14:textId="77777777" w:rsidR="00BB3F42" w:rsidRPr="00C3639A" w:rsidRDefault="00BB3F42" w:rsidP="00713B42">
            <w:pPr>
              <w:spacing w:before="120"/>
              <w:jc w:val="center"/>
            </w:pPr>
            <w:r w:rsidRPr="00C3639A">
              <w:t>0</w:t>
            </w:r>
            <w:r>
              <w:t>5</w:t>
            </w:r>
          </w:p>
        </w:tc>
        <w:tc>
          <w:tcPr>
            <w:tcW w:w="942" w:type="dxa"/>
          </w:tcPr>
          <w:p w14:paraId="59670358" w14:textId="77777777" w:rsidR="00BB3F42" w:rsidRPr="00C3639A" w:rsidRDefault="00BB3F42" w:rsidP="00713B42">
            <w:pPr>
              <w:spacing w:before="120"/>
              <w:jc w:val="center"/>
              <w:rPr>
                <w:lang w:val="pt-BR" w:eastAsia="ko-KR"/>
              </w:rPr>
            </w:pPr>
            <w:r w:rsidRPr="00C3639A">
              <w:rPr>
                <w:lang w:val="pt-BR" w:eastAsia="ko-KR"/>
              </w:rPr>
              <w:t>0</w:t>
            </w:r>
            <w:r>
              <w:rPr>
                <w:lang w:val="pt-BR" w:eastAsia="ko-KR"/>
              </w:rPr>
              <w:t>2</w:t>
            </w:r>
          </w:p>
        </w:tc>
        <w:tc>
          <w:tcPr>
            <w:tcW w:w="1559" w:type="dxa"/>
            <w:vAlign w:val="center"/>
          </w:tcPr>
          <w:p w14:paraId="5FF833EA" w14:textId="77777777" w:rsidR="00BB3F42" w:rsidRPr="00C3639A" w:rsidRDefault="00BB3F42" w:rsidP="00713B42">
            <w:pPr>
              <w:jc w:val="center"/>
              <w:rPr>
                <w:lang w:val="pt-BR" w:eastAsia="ko-KR"/>
              </w:rPr>
            </w:pPr>
            <w:r>
              <w:rPr>
                <w:lang w:val="pt-BR" w:eastAsia="ko-KR"/>
              </w:rPr>
              <w:t>02</w:t>
            </w:r>
          </w:p>
          <w:p w14:paraId="4FEC75E4" w14:textId="77777777" w:rsidR="00BB3F42" w:rsidRPr="00C3639A" w:rsidRDefault="00BB3F42" w:rsidP="00713B42">
            <w:pPr>
              <w:jc w:val="center"/>
              <w:rPr>
                <w:lang w:val="pt-BR" w:eastAsia="ko-KR"/>
              </w:rPr>
            </w:pPr>
          </w:p>
        </w:tc>
        <w:tc>
          <w:tcPr>
            <w:tcW w:w="1134" w:type="dxa"/>
            <w:gridSpan w:val="2"/>
          </w:tcPr>
          <w:p w14:paraId="3D739C85" w14:textId="77777777" w:rsidR="00BB3F42" w:rsidRPr="00C3639A" w:rsidRDefault="00BB3F42" w:rsidP="00713B42">
            <w:pPr>
              <w:spacing w:before="120"/>
              <w:jc w:val="center"/>
            </w:pPr>
            <w:r w:rsidRPr="00C3639A">
              <w:t>01</w:t>
            </w:r>
          </w:p>
        </w:tc>
      </w:tr>
      <w:tr w:rsidR="00BB3F42" w:rsidRPr="00C3639A" w14:paraId="409AE54E" w14:textId="77777777" w:rsidTr="00713B42">
        <w:tblPrEx>
          <w:tblBorders>
            <w:insideH w:val="dotted" w:sz="4" w:space="0" w:color="auto"/>
          </w:tblBorders>
        </w:tblPrEx>
        <w:tc>
          <w:tcPr>
            <w:tcW w:w="793" w:type="dxa"/>
          </w:tcPr>
          <w:p w14:paraId="52B0E7C9" w14:textId="77777777" w:rsidR="00BB3F42" w:rsidRPr="00C3639A" w:rsidRDefault="00BB3F42" w:rsidP="00713B42">
            <w:pPr>
              <w:spacing w:before="120"/>
              <w:jc w:val="center"/>
              <w:rPr>
                <w:b/>
                <w:bCs/>
                <w:lang w:val="fr-FR"/>
              </w:rPr>
            </w:pPr>
          </w:p>
        </w:tc>
        <w:tc>
          <w:tcPr>
            <w:tcW w:w="3885" w:type="dxa"/>
          </w:tcPr>
          <w:p w14:paraId="67B8FDC8" w14:textId="77777777" w:rsidR="00BB3F42" w:rsidRPr="00C3639A" w:rsidRDefault="00BB3F42" w:rsidP="00713B42">
            <w:pPr>
              <w:spacing w:before="120"/>
              <w:jc w:val="both"/>
              <w:rPr>
                <w:lang w:val="de-DE"/>
              </w:rPr>
            </w:pPr>
            <w:r w:rsidRPr="00C3639A">
              <w:rPr>
                <w:lang w:val="de-DE"/>
              </w:rPr>
              <w:t>1. Đồng hồ A, V, VOM, M</w:t>
            </w:r>
            <w:r w:rsidRPr="00C3639A">
              <w:sym w:font="Symbol" w:char="F057"/>
            </w:r>
            <w:r w:rsidRPr="00C3639A">
              <w:rPr>
                <w:lang w:val="de-DE"/>
              </w:rPr>
              <w:t>.</w:t>
            </w:r>
          </w:p>
        </w:tc>
        <w:tc>
          <w:tcPr>
            <w:tcW w:w="901" w:type="dxa"/>
          </w:tcPr>
          <w:p w14:paraId="3EECD3D9" w14:textId="77777777" w:rsidR="00BB3F42" w:rsidRPr="00C3639A" w:rsidRDefault="00BB3F42" w:rsidP="00713B42">
            <w:pPr>
              <w:spacing w:before="120"/>
              <w:jc w:val="center"/>
            </w:pPr>
            <w:r>
              <w:t>02</w:t>
            </w:r>
          </w:p>
        </w:tc>
        <w:tc>
          <w:tcPr>
            <w:tcW w:w="942" w:type="dxa"/>
          </w:tcPr>
          <w:p w14:paraId="1E87FEC8" w14:textId="77777777" w:rsidR="00BB3F42" w:rsidRPr="00C3639A" w:rsidRDefault="00BB3F42" w:rsidP="00713B42">
            <w:pPr>
              <w:spacing w:before="120"/>
              <w:jc w:val="center"/>
              <w:rPr>
                <w:lang w:val="pt-BR" w:eastAsia="ko-KR"/>
              </w:rPr>
            </w:pPr>
            <w:r>
              <w:rPr>
                <w:lang w:val="pt-BR" w:eastAsia="ko-KR"/>
              </w:rPr>
              <w:t>01</w:t>
            </w:r>
          </w:p>
        </w:tc>
        <w:tc>
          <w:tcPr>
            <w:tcW w:w="1559" w:type="dxa"/>
            <w:vAlign w:val="center"/>
          </w:tcPr>
          <w:p w14:paraId="6245F50D" w14:textId="77777777" w:rsidR="00BB3F42" w:rsidRPr="00C3639A" w:rsidRDefault="00BB3F42" w:rsidP="00713B42">
            <w:pPr>
              <w:jc w:val="center"/>
              <w:rPr>
                <w:lang w:val="pt-BR" w:eastAsia="ko-KR"/>
              </w:rPr>
            </w:pPr>
            <w:r>
              <w:rPr>
                <w:lang w:val="pt-BR" w:eastAsia="ko-KR"/>
              </w:rPr>
              <w:t>01</w:t>
            </w:r>
          </w:p>
        </w:tc>
        <w:tc>
          <w:tcPr>
            <w:tcW w:w="1134" w:type="dxa"/>
            <w:gridSpan w:val="2"/>
          </w:tcPr>
          <w:p w14:paraId="30D6EEFB" w14:textId="77777777" w:rsidR="00BB3F42" w:rsidRPr="00C3639A" w:rsidRDefault="00BB3F42" w:rsidP="00713B42">
            <w:pPr>
              <w:spacing w:before="120"/>
              <w:jc w:val="center"/>
            </w:pPr>
          </w:p>
        </w:tc>
      </w:tr>
      <w:tr w:rsidR="00BB3F42" w:rsidRPr="00C3639A" w14:paraId="3B7BE5F8" w14:textId="77777777" w:rsidTr="00713B42">
        <w:tblPrEx>
          <w:tblBorders>
            <w:insideH w:val="dotted" w:sz="4" w:space="0" w:color="auto"/>
          </w:tblBorders>
        </w:tblPrEx>
        <w:tc>
          <w:tcPr>
            <w:tcW w:w="793" w:type="dxa"/>
          </w:tcPr>
          <w:p w14:paraId="115BBE2D" w14:textId="77777777" w:rsidR="00BB3F42" w:rsidRPr="00C3639A" w:rsidRDefault="00BB3F42" w:rsidP="00713B42">
            <w:pPr>
              <w:spacing w:before="120"/>
              <w:jc w:val="center"/>
              <w:rPr>
                <w:b/>
                <w:bCs/>
                <w:lang w:val="fr-FR"/>
              </w:rPr>
            </w:pPr>
          </w:p>
        </w:tc>
        <w:tc>
          <w:tcPr>
            <w:tcW w:w="3885" w:type="dxa"/>
          </w:tcPr>
          <w:p w14:paraId="079B79DA" w14:textId="77777777" w:rsidR="00BB3F42" w:rsidRPr="00C3639A" w:rsidRDefault="00BB3F42" w:rsidP="00713B42">
            <w:pPr>
              <w:spacing w:before="120"/>
              <w:jc w:val="both"/>
              <w:rPr>
                <w:b/>
              </w:rPr>
            </w:pPr>
            <w:r w:rsidRPr="00C3639A">
              <w:rPr>
                <w:lang w:val="pt-BR"/>
              </w:rPr>
              <w:t xml:space="preserve">2. </w:t>
            </w:r>
            <w:r w:rsidRPr="00C3639A">
              <w:rPr>
                <w:lang w:val="de-DE"/>
              </w:rPr>
              <w:t xml:space="preserve">Đồng hồ </w:t>
            </w:r>
            <w:r w:rsidRPr="00C3639A">
              <w:rPr>
                <w:lang w:val="pt-BR"/>
              </w:rPr>
              <w:t>Ampe kìm</w:t>
            </w:r>
          </w:p>
        </w:tc>
        <w:tc>
          <w:tcPr>
            <w:tcW w:w="901" w:type="dxa"/>
          </w:tcPr>
          <w:p w14:paraId="729E47D4" w14:textId="26695D3E" w:rsidR="00BB3F42" w:rsidRPr="00C3639A" w:rsidRDefault="00BB3F42" w:rsidP="00713B42">
            <w:pPr>
              <w:spacing w:before="120"/>
              <w:jc w:val="center"/>
            </w:pPr>
            <w:r>
              <w:t>03</w:t>
            </w:r>
          </w:p>
        </w:tc>
        <w:tc>
          <w:tcPr>
            <w:tcW w:w="942" w:type="dxa"/>
          </w:tcPr>
          <w:p w14:paraId="3D369397" w14:textId="77777777" w:rsidR="00BB3F42" w:rsidRPr="00C3639A" w:rsidRDefault="00BB3F42" w:rsidP="00713B42">
            <w:pPr>
              <w:spacing w:before="120"/>
              <w:jc w:val="center"/>
              <w:rPr>
                <w:lang w:val="pt-BR" w:eastAsia="ko-KR"/>
              </w:rPr>
            </w:pPr>
            <w:r w:rsidRPr="00C3639A">
              <w:rPr>
                <w:lang w:val="pt-BR" w:eastAsia="ko-KR"/>
              </w:rPr>
              <w:t>01</w:t>
            </w:r>
          </w:p>
        </w:tc>
        <w:tc>
          <w:tcPr>
            <w:tcW w:w="1559" w:type="dxa"/>
            <w:vAlign w:val="center"/>
          </w:tcPr>
          <w:p w14:paraId="71C8E031" w14:textId="77777777" w:rsidR="00BB3F42" w:rsidRPr="00C3639A" w:rsidRDefault="00BB3F42" w:rsidP="00713B42">
            <w:pPr>
              <w:jc w:val="center"/>
              <w:rPr>
                <w:lang w:val="pt-BR" w:eastAsia="ko-KR"/>
              </w:rPr>
            </w:pPr>
            <w:r w:rsidRPr="00C3639A">
              <w:rPr>
                <w:lang w:val="pt-BR" w:eastAsia="ko-KR"/>
              </w:rPr>
              <w:t>01</w:t>
            </w:r>
          </w:p>
        </w:tc>
        <w:tc>
          <w:tcPr>
            <w:tcW w:w="1134" w:type="dxa"/>
            <w:gridSpan w:val="2"/>
          </w:tcPr>
          <w:p w14:paraId="424DBDEC" w14:textId="7F16E3A7" w:rsidR="00BB3F42" w:rsidRPr="00C3639A" w:rsidRDefault="00BB3F42" w:rsidP="00713B42">
            <w:pPr>
              <w:spacing w:before="120"/>
              <w:jc w:val="center"/>
            </w:pPr>
            <w:r>
              <w:t>01</w:t>
            </w:r>
          </w:p>
        </w:tc>
      </w:tr>
      <w:tr w:rsidR="00BB3F42" w:rsidRPr="00C3639A" w14:paraId="664F98ED" w14:textId="77777777" w:rsidTr="00713B42">
        <w:tblPrEx>
          <w:tblBorders>
            <w:insideH w:val="dotted" w:sz="4" w:space="0" w:color="auto"/>
          </w:tblBorders>
        </w:tblPrEx>
        <w:tc>
          <w:tcPr>
            <w:tcW w:w="793" w:type="dxa"/>
          </w:tcPr>
          <w:p w14:paraId="1B322FC4" w14:textId="77777777" w:rsidR="00BB3F42" w:rsidRPr="00C3639A" w:rsidRDefault="00BB3F42" w:rsidP="00713B42">
            <w:pPr>
              <w:spacing w:before="120"/>
              <w:jc w:val="center"/>
              <w:rPr>
                <w:b/>
                <w:bCs/>
                <w:lang w:val="fr-FR"/>
              </w:rPr>
            </w:pPr>
            <w:r w:rsidRPr="00C3639A">
              <w:rPr>
                <w:b/>
                <w:bCs/>
                <w:lang w:val="fr-FR"/>
              </w:rPr>
              <w:t>6</w:t>
            </w:r>
          </w:p>
        </w:tc>
        <w:tc>
          <w:tcPr>
            <w:tcW w:w="3885" w:type="dxa"/>
          </w:tcPr>
          <w:p w14:paraId="6F5F2F6B" w14:textId="77777777" w:rsidR="00BB3F42" w:rsidRPr="00C3639A" w:rsidRDefault="00BB3F42" w:rsidP="00713B42">
            <w:pPr>
              <w:spacing w:before="120"/>
              <w:jc w:val="both"/>
              <w:rPr>
                <w:lang w:val="fr-FR"/>
              </w:rPr>
            </w:pPr>
            <w:r w:rsidRPr="00C3639A">
              <w:rPr>
                <w:b/>
                <w:lang w:val="fr-FR"/>
              </w:rPr>
              <w:t>Bài 6</w:t>
            </w:r>
            <w:r w:rsidRPr="00C3639A">
              <w:rPr>
                <w:lang w:val="fr-FR"/>
              </w:rPr>
              <w:t>: Đo các đại lượng điện cơ bản</w:t>
            </w:r>
          </w:p>
        </w:tc>
        <w:tc>
          <w:tcPr>
            <w:tcW w:w="901" w:type="dxa"/>
          </w:tcPr>
          <w:p w14:paraId="31AB0512" w14:textId="77777777" w:rsidR="00BB3F42" w:rsidRPr="00C3639A" w:rsidRDefault="00BB3F42" w:rsidP="00713B42">
            <w:pPr>
              <w:spacing w:before="120"/>
              <w:jc w:val="center"/>
            </w:pPr>
            <w:r>
              <w:t>15</w:t>
            </w:r>
          </w:p>
        </w:tc>
        <w:tc>
          <w:tcPr>
            <w:tcW w:w="942" w:type="dxa"/>
          </w:tcPr>
          <w:p w14:paraId="08EE5E48" w14:textId="77777777" w:rsidR="00BB3F42" w:rsidRPr="00C3639A" w:rsidRDefault="00BB3F42" w:rsidP="00713B42">
            <w:pPr>
              <w:spacing w:before="120"/>
              <w:jc w:val="center"/>
              <w:rPr>
                <w:lang w:eastAsia="ko-KR"/>
              </w:rPr>
            </w:pPr>
            <w:r>
              <w:rPr>
                <w:lang w:eastAsia="ko-KR"/>
              </w:rPr>
              <w:t>4</w:t>
            </w:r>
          </w:p>
        </w:tc>
        <w:tc>
          <w:tcPr>
            <w:tcW w:w="1559" w:type="dxa"/>
          </w:tcPr>
          <w:p w14:paraId="3BA3A25C" w14:textId="77777777" w:rsidR="00BB3F42" w:rsidRPr="00C3639A" w:rsidRDefault="00BB3F42" w:rsidP="00713B42">
            <w:pPr>
              <w:spacing w:before="120"/>
              <w:jc w:val="center"/>
              <w:rPr>
                <w:lang w:eastAsia="ko-KR"/>
              </w:rPr>
            </w:pPr>
            <w:r>
              <w:rPr>
                <w:lang w:eastAsia="ko-KR"/>
              </w:rPr>
              <w:t>10</w:t>
            </w:r>
          </w:p>
        </w:tc>
        <w:tc>
          <w:tcPr>
            <w:tcW w:w="1134" w:type="dxa"/>
            <w:gridSpan w:val="2"/>
          </w:tcPr>
          <w:p w14:paraId="0F9871BA" w14:textId="77777777" w:rsidR="00BB3F42" w:rsidRPr="00C3639A" w:rsidRDefault="00BB3F42" w:rsidP="00713B42">
            <w:pPr>
              <w:spacing w:before="120"/>
              <w:jc w:val="center"/>
            </w:pPr>
            <w:r w:rsidRPr="00C3639A">
              <w:t>01</w:t>
            </w:r>
          </w:p>
        </w:tc>
      </w:tr>
      <w:tr w:rsidR="00BB3F42" w:rsidRPr="00C3639A" w14:paraId="680AD6B1" w14:textId="77777777" w:rsidTr="00713B42">
        <w:tblPrEx>
          <w:tblBorders>
            <w:insideH w:val="dotted" w:sz="4" w:space="0" w:color="auto"/>
          </w:tblBorders>
        </w:tblPrEx>
        <w:tc>
          <w:tcPr>
            <w:tcW w:w="793" w:type="dxa"/>
          </w:tcPr>
          <w:p w14:paraId="16AAAA52" w14:textId="77777777" w:rsidR="00BB3F42" w:rsidRPr="00C3639A" w:rsidRDefault="00BB3F42" w:rsidP="00713B42">
            <w:pPr>
              <w:spacing w:before="120"/>
              <w:jc w:val="center"/>
              <w:rPr>
                <w:b/>
                <w:bCs/>
                <w:lang w:val="fr-FR"/>
              </w:rPr>
            </w:pPr>
          </w:p>
        </w:tc>
        <w:tc>
          <w:tcPr>
            <w:tcW w:w="3885" w:type="dxa"/>
          </w:tcPr>
          <w:p w14:paraId="2C54C6AF" w14:textId="77777777" w:rsidR="00BB3F42" w:rsidRPr="00C3639A" w:rsidRDefault="00BB3F42" w:rsidP="00713B42">
            <w:pPr>
              <w:spacing w:before="120"/>
              <w:jc w:val="both"/>
              <w:rPr>
                <w:lang w:val="pl-PL"/>
              </w:rPr>
            </w:pPr>
            <w:r w:rsidRPr="00C3639A">
              <w:rPr>
                <w:lang w:val="pl-PL"/>
              </w:rPr>
              <w:t>1. Đo các đại lượng U, I.</w:t>
            </w:r>
          </w:p>
        </w:tc>
        <w:tc>
          <w:tcPr>
            <w:tcW w:w="901" w:type="dxa"/>
          </w:tcPr>
          <w:p w14:paraId="4B56F892" w14:textId="77777777" w:rsidR="00BB3F42" w:rsidRPr="00C3639A" w:rsidRDefault="00BB3F42" w:rsidP="00713B42">
            <w:pPr>
              <w:spacing w:before="120"/>
              <w:jc w:val="center"/>
              <w:rPr>
                <w:lang w:val="fr-FR"/>
              </w:rPr>
            </w:pPr>
            <w:r>
              <w:rPr>
                <w:lang w:val="fr-FR"/>
              </w:rPr>
              <w:t>5</w:t>
            </w:r>
          </w:p>
        </w:tc>
        <w:tc>
          <w:tcPr>
            <w:tcW w:w="942" w:type="dxa"/>
          </w:tcPr>
          <w:p w14:paraId="628AE070" w14:textId="77777777" w:rsidR="00BB3F42" w:rsidRPr="00C3639A" w:rsidRDefault="00BB3F42" w:rsidP="00713B42">
            <w:pPr>
              <w:spacing w:before="120"/>
              <w:jc w:val="center"/>
              <w:rPr>
                <w:lang w:eastAsia="ko-KR"/>
              </w:rPr>
            </w:pPr>
            <w:r w:rsidRPr="00C3639A">
              <w:rPr>
                <w:lang w:eastAsia="ko-KR"/>
              </w:rPr>
              <w:t>1</w:t>
            </w:r>
          </w:p>
        </w:tc>
        <w:tc>
          <w:tcPr>
            <w:tcW w:w="1559" w:type="dxa"/>
          </w:tcPr>
          <w:p w14:paraId="04D11C02" w14:textId="77777777" w:rsidR="00BB3F42" w:rsidRPr="00C3639A" w:rsidRDefault="00BB3F42" w:rsidP="00713B42">
            <w:pPr>
              <w:spacing w:before="120"/>
              <w:jc w:val="center"/>
              <w:rPr>
                <w:lang w:eastAsia="ko-KR"/>
              </w:rPr>
            </w:pPr>
            <w:r w:rsidRPr="00C3639A">
              <w:rPr>
                <w:lang w:eastAsia="ko-KR"/>
              </w:rPr>
              <w:t>4</w:t>
            </w:r>
          </w:p>
        </w:tc>
        <w:tc>
          <w:tcPr>
            <w:tcW w:w="1134" w:type="dxa"/>
            <w:gridSpan w:val="2"/>
          </w:tcPr>
          <w:p w14:paraId="652C1ABE" w14:textId="77777777" w:rsidR="00BB3F42" w:rsidRPr="00C3639A" w:rsidRDefault="00BB3F42" w:rsidP="00713B42">
            <w:pPr>
              <w:spacing w:before="120"/>
              <w:jc w:val="center"/>
            </w:pPr>
          </w:p>
        </w:tc>
      </w:tr>
      <w:tr w:rsidR="00BB3F42" w:rsidRPr="00C3639A" w14:paraId="4629787C" w14:textId="77777777" w:rsidTr="00713B42">
        <w:tblPrEx>
          <w:tblBorders>
            <w:insideH w:val="dotted" w:sz="4" w:space="0" w:color="auto"/>
          </w:tblBorders>
        </w:tblPrEx>
        <w:tc>
          <w:tcPr>
            <w:tcW w:w="793" w:type="dxa"/>
          </w:tcPr>
          <w:p w14:paraId="02DB452E" w14:textId="77777777" w:rsidR="00BB3F42" w:rsidRPr="00C3639A" w:rsidRDefault="00BB3F42" w:rsidP="00713B42">
            <w:pPr>
              <w:spacing w:before="120"/>
              <w:jc w:val="center"/>
              <w:rPr>
                <w:b/>
                <w:bCs/>
                <w:lang w:val="fr-FR"/>
              </w:rPr>
            </w:pPr>
          </w:p>
        </w:tc>
        <w:tc>
          <w:tcPr>
            <w:tcW w:w="3885" w:type="dxa"/>
          </w:tcPr>
          <w:p w14:paraId="30F9B95F" w14:textId="77777777" w:rsidR="00BB3F42" w:rsidRPr="00C3639A" w:rsidRDefault="00BB3F42" w:rsidP="00713B42">
            <w:pPr>
              <w:spacing w:before="120"/>
              <w:jc w:val="both"/>
              <w:rPr>
                <w:lang w:val="pt-BR"/>
              </w:rPr>
            </w:pPr>
            <w:r w:rsidRPr="00C3639A">
              <w:rPr>
                <w:lang w:val="pt-BR"/>
              </w:rPr>
              <w:t xml:space="preserve">2. Đo các đại lượng R, L,C. </w:t>
            </w:r>
          </w:p>
        </w:tc>
        <w:tc>
          <w:tcPr>
            <w:tcW w:w="901" w:type="dxa"/>
          </w:tcPr>
          <w:p w14:paraId="77494C2D" w14:textId="77777777" w:rsidR="00BB3F42" w:rsidRPr="00C3639A" w:rsidRDefault="00BB3F42" w:rsidP="00713B42">
            <w:pPr>
              <w:spacing w:before="120"/>
              <w:jc w:val="center"/>
              <w:rPr>
                <w:lang w:val="fr-FR"/>
              </w:rPr>
            </w:pPr>
            <w:r>
              <w:rPr>
                <w:lang w:val="fr-FR"/>
              </w:rPr>
              <w:t>5</w:t>
            </w:r>
          </w:p>
        </w:tc>
        <w:tc>
          <w:tcPr>
            <w:tcW w:w="942" w:type="dxa"/>
          </w:tcPr>
          <w:p w14:paraId="51FC42F2" w14:textId="77777777" w:rsidR="00BB3F42" w:rsidRPr="00C3639A" w:rsidRDefault="00BB3F42" w:rsidP="00713B42">
            <w:pPr>
              <w:spacing w:before="120"/>
              <w:jc w:val="center"/>
              <w:rPr>
                <w:lang w:eastAsia="ko-KR"/>
              </w:rPr>
            </w:pPr>
            <w:r w:rsidRPr="00C3639A">
              <w:rPr>
                <w:lang w:eastAsia="ko-KR"/>
              </w:rPr>
              <w:t>1</w:t>
            </w:r>
          </w:p>
        </w:tc>
        <w:tc>
          <w:tcPr>
            <w:tcW w:w="1559" w:type="dxa"/>
          </w:tcPr>
          <w:p w14:paraId="55A12DA2" w14:textId="77777777" w:rsidR="00BB3F42" w:rsidRPr="00C3639A" w:rsidRDefault="00BB3F42" w:rsidP="00713B42">
            <w:pPr>
              <w:spacing w:before="120"/>
              <w:jc w:val="center"/>
              <w:rPr>
                <w:lang w:eastAsia="ko-KR"/>
              </w:rPr>
            </w:pPr>
            <w:r w:rsidRPr="00C3639A">
              <w:rPr>
                <w:lang w:eastAsia="ko-KR"/>
              </w:rPr>
              <w:t>4</w:t>
            </w:r>
          </w:p>
        </w:tc>
        <w:tc>
          <w:tcPr>
            <w:tcW w:w="1134" w:type="dxa"/>
            <w:gridSpan w:val="2"/>
          </w:tcPr>
          <w:p w14:paraId="23607306" w14:textId="77777777" w:rsidR="00BB3F42" w:rsidRPr="00C3639A" w:rsidRDefault="00BB3F42" w:rsidP="00713B42">
            <w:pPr>
              <w:spacing w:before="120"/>
              <w:jc w:val="center"/>
            </w:pPr>
          </w:p>
        </w:tc>
      </w:tr>
      <w:tr w:rsidR="00BB3F42" w:rsidRPr="00C3639A" w14:paraId="59A1C0CF" w14:textId="77777777" w:rsidTr="00713B42">
        <w:tblPrEx>
          <w:tblBorders>
            <w:insideH w:val="dotted" w:sz="4" w:space="0" w:color="auto"/>
          </w:tblBorders>
        </w:tblPrEx>
        <w:tc>
          <w:tcPr>
            <w:tcW w:w="793" w:type="dxa"/>
          </w:tcPr>
          <w:p w14:paraId="3FFFF594" w14:textId="77777777" w:rsidR="00BB3F42" w:rsidRPr="00C3639A" w:rsidRDefault="00BB3F42" w:rsidP="00713B42">
            <w:pPr>
              <w:spacing w:before="120"/>
              <w:jc w:val="center"/>
              <w:rPr>
                <w:b/>
                <w:bCs/>
                <w:lang w:val="fr-FR"/>
              </w:rPr>
            </w:pPr>
          </w:p>
        </w:tc>
        <w:tc>
          <w:tcPr>
            <w:tcW w:w="3885" w:type="dxa"/>
          </w:tcPr>
          <w:p w14:paraId="597D0202" w14:textId="77777777" w:rsidR="00BB3F42" w:rsidRPr="00C3639A" w:rsidRDefault="00BB3F42" w:rsidP="00713B42">
            <w:pPr>
              <w:spacing w:before="120"/>
              <w:jc w:val="both"/>
            </w:pPr>
            <w:r w:rsidRPr="00C3639A">
              <w:t>3. Đo công suất 1 pha, 3 pha.</w:t>
            </w:r>
          </w:p>
        </w:tc>
        <w:tc>
          <w:tcPr>
            <w:tcW w:w="901" w:type="dxa"/>
          </w:tcPr>
          <w:p w14:paraId="2BC2FF5D" w14:textId="77777777" w:rsidR="00BB3F42" w:rsidRPr="00C3639A" w:rsidRDefault="00BB3F42" w:rsidP="00713B42">
            <w:pPr>
              <w:spacing w:before="120"/>
              <w:jc w:val="center"/>
              <w:rPr>
                <w:lang w:val="fr-FR"/>
              </w:rPr>
            </w:pPr>
            <w:r>
              <w:rPr>
                <w:lang w:val="fr-FR"/>
              </w:rPr>
              <w:t>5</w:t>
            </w:r>
          </w:p>
        </w:tc>
        <w:tc>
          <w:tcPr>
            <w:tcW w:w="942" w:type="dxa"/>
          </w:tcPr>
          <w:p w14:paraId="72CB5731" w14:textId="77777777" w:rsidR="00BB3F42" w:rsidRPr="00C3639A" w:rsidRDefault="00BB3F42" w:rsidP="00713B42">
            <w:pPr>
              <w:spacing w:before="120"/>
              <w:jc w:val="center"/>
              <w:rPr>
                <w:lang w:eastAsia="ko-KR"/>
              </w:rPr>
            </w:pPr>
            <w:r>
              <w:rPr>
                <w:lang w:eastAsia="ko-KR"/>
              </w:rPr>
              <w:t>2</w:t>
            </w:r>
          </w:p>
        </w:tc>
        <w:tc>
          <w:tcPr>
            <w:tcW w:w="1559" w:type="dxa"/>
          </w:tcPr>
          <w:p w14:paraId="7DDCECC8" w14:textId="77777777" w:rsidR="00BB3F42" w:rsidRPr="00C3639A" w:rsidRDefault="00BB3F42" w:rsidP="00713B42">
            <w:pPr>
              <w:spacing w:before="120"/>
              <w:jc w:val="center"/>
              <w:rPr>
                <w:lang w:eastAsia="ko-KR"/>
              </w:rPr>
            </w:pPr>
            <w:r>
              <w:rPr>
                <w:lang w:eastAsia="ko-KR"/>
              </w:rPr>
              <w:t>2</w:t>
            </w:r>
          </w:p>
        </w:tc>
        <w:tc>
          <w:tcPr>
            <w:tcW w:w="1134" w:type="dxa"/>
            <w:gridSpan w:val="2"/>
          </w:tcPr>
          <w:p w14:paraId="1F74A9C6" w14:textId="77777777" w:rsidR="00BB3F42" w:rsidRPr="00C3639A" w:rsidRDefault="00BB3F42" w:rsidP="00713B42">
            <w:pPr>
              <w:spacing w:before="120"/>
              <w:jc w:val="center"/>
            </w:pPr>
            <w:r>
              <w:t>01</w:t>
            </w:r>
          </w:p>
        </w:tc>
      </w:tr>
      <w:tr w:rsidR="00BB3F42" w:rsidRPr="00C3639A" w14:paraId="68E0F5B3" w14:textId="77777777" w:rsidTr="00713B42">
        <w:tblPrEx>
          <w:tblBorders>
            <w:insideH w:val="dotted" w:sz="4" w:space="0" w:color="auto"/>
          </w:tblBorders>
        </w:tblPrEx>
        <w:tc>
          <w:tcPr>
            <w:tcW w:w="793" w:type="dxa"/>
          </w:tcPr>
          <w:p w14:paraId="2D6EA1AA" w14:textId="77777777" w:rsidR="00BB3F42" w:rsidRPr="00C3639A" w:rsidRDefault="00BB3F42" w:rsidP="00713B42">
            <w:pPr>
              <w:jc w:val="center"/>
              <w:rPr>
                <w:b/>
                <w:bCs/>
                <w:lang w:val="fr-FR"/>
              </w:rPr>
            </w:pPr>
          </w:p>
        </w:tc>
        <w:tc>
          <w:tcPr>
            <w:tcW w:w="3885" w:type="dxa"/>
          </w:tcPr>
          <w:p w14:paraId="083CAFC8" w14:textId="77777777" w:rsidR="00BB3F42" w:rsidRPr="00C3639A" w:rsidRDefault="00BB3F42" w:rsidP="00713B42">
            <w:pPr>
              <w:ind w:right="560"/>
              <w:jc w:val="center"/>
              <w:rPr>
                <w:b/>
                <w:bCs/>
                <w:lang w:eastAsia="ko-KR"/>
              </w:rPr>
            </w:pPr>
            <w:r w:rsidRPr="00C3639A">
              <w:rPr>
                <w:b/>
                <w:bCs/>
                <w:lang w:eastAsia="ko-KR"/>
              </w:rPr>
              <w:t>Cộng:</w:t>
            </w:r>
          </w:p>
        </w:tc>
        <w:tc>
          <w:tcPr>
            <w:tcW w:w="901" w:type="dxa"/>
          </w:tcPr>
          <w:p w14:paraId="1B3047E7" w14:textId="77777777" w:rsidR="00BB3F42" w:rsidRPr="00C3639A" w:rsidRDefault="00BB3F42" w:rsidP="00713B42">
            <w:pPr>
              <w:jc w:val="center"/>
              <w:rPr>
                <w:b/>
                <w:bCs/>
                <w:lang w:eastAsia="ko-KR"/>
              </w:rPr>
            </w:pPr>
            <w:r>
              <w:rPr>
                <w:b/>
                <w:bCs/>
                <w:lang w:eastAsia="ko-KR"/>
              </w:rPr>
              <w:t>6</w:t>
            </w:r>
            <w:r w:rsidRPr="00C3639A">
              <w:rPr>
                <w:b/>
                <w:bCs/>
                <w:lang w:eastAsia="ko-KR"/>
              </w:rPr>
              <w:t>0</w:t>
            </w:r>
          </w:p>
        </w:tc>
        <w:tc>
          <w:tcPr>
            <w:tcW w:w="942" w:type="dxa"/>
          </w:tcPr>
          <w:p w14:paraId="26431DE5" w14:textId="77777777" w:rsidR="00BB3F42" w:rsidRPr="00C3639A" w:rsidRDefault="00BB3F42" w:rsidP="00713B42">
            <w:pPr>
              <w:jc w:val="center"/>
              <w:rPr>
                <w:b/>
                <w:bCs/>
                <w:lang w:eastAsia="ko-KR"/>
              </w:rPr>
            </w:pPr>
            <w:r>
              <w:rPr>
                <w:b/>
                <w:bCs/>
                <w:lang w:eastAsia="ko-KR"/>
              </w:rPr>
              <w:t>30</w:t>
            </w:r>
          </w:p>
        </w:tc>
        <w:tc>
          <w:tcPr>
            <w:tcW w:w="1559" w:type="dxa"/>
          </w:tcPr>
          <w:p w14:paraId="77DE9DC6" w14:textId="77777777" w:rsidR="00BB3F42" w:rsidRPr="00C3639A" w:rsidRDefault="00BB3F42" w:rsidP="00713B42">
            <w:pPr>
              <w:jc w:val="center"/>
              <w:rPr>
                <w:b/>
                <w:bCs/>
                <w:lang w:eastAsia="ko-KR"/>
              </w:rPr>
            </w:pPr>
            <w:r>
              <w:rPr>
                <w:b/>
                <w:bCs/>
                <w:lang w:eastAsia="ko-KR"/>
              </w:rPr>
              <w:t>27</w:t>
            </w:r>
          </w:p>
        </w:tc>
        <w:tc>
          <w:tcPr>
            <w:tcW w:w="1134" w:type="dxa"/>
            <w:gridSpan w:val="2"/>
          </w:tcPr>
          <w:p w14:paraId="3257AEFD" w14:textId="77777777" w:rsidR="00BB3F42" w:rsidRPr="00C3639A" w:rsidRDefault="00BB3F42" w:rsidP="00713B42">
            <w:pPr>
              <w:jc w:val="center"/>
              <w:rPr>
                <w:b/>
                <w:bCs/>
              </w:rPr>
            </w:pPr>
            <w:r>
              <w:rPr>
                <w:b/>
                <w:bCs/>
              </w:rPr>
              <w:t>3</w:t>
            </w:r>
          </w:p>
        </w:tc>
      </w:tr>
    </w:tbl>
    <w:p w14:paraId="798C8202" w14:textId="77777777" w:rsidR="00685E33" w:rsidRPr="00DF2567" w:rsidRDefault="00685E33" w:rsidP="00685E33">
      <w:pPr>
        <w:spacing w:before="120"/>
        <w:jc w:val="both"/>
      </w:pPr>
      <w:r w:rsidRPr="00DF2567">
        <w:t>2. Nội dung chi tiết:</w:t>
      </w:r>
    </w:p>
    <w:p w14:paraId="38EC8353" w14:textId="77777777" w:rsidR="00BB3F42" w:rsidRPr="00C3639A" w:rsidRDefault="00BB3F42" w:rsidP="00BB3F42">
      <w:pPr>
        <w:spacing w:before="120"/>
        <w:jc w:val="both"/>
        <w:rPr>
          <w:b/>
          <w:bCs/>
        </w:rPr>
      </w:pPr>
      <w:r w:rsidRPr="00C3639A">
        <w:rPr>
          <w:b/>
        </w:rPr>
        <w:t xml:space="preserve">Bài mở đầu: </w:t>
      </w:r>
      <w:r w:rsidRPr="00C3639A">
        <w:rPr>
          <w:bCs/>
          <w:lang w:val="vi-VN"/>
        </w:rPr>
        <w:t>Đại cương về đo lường điện</w:t>
      </w:r>
      <w:r w:rsidRPr="00C3639A">
        <w:rPr>
          <w:bCs/>
        </w:rPr>
        <w:t xml:space="preserve"> và các loại cơ cấu đo thông dụng</w:t>
      </w:r>
      <w:r w:rsidRPr="00C3639A">
        <w:rPr>
          <w:b/>
          <w:bCs/>
        </w:rPr>
        <w:t xml:space="preserve">         </w:t>
      </w:r>
    </w:p>
    <w:p w14:paraId="6476D3BA" w14:textId="77777777" w:rsidR="00BB3F42" w:rsidRPr="00C3639A" w:rsidRDefault="00BB3F42" w:rsidP="00BB3F42">
      <w:pPr>
        <w:spacing w:before="120"/>
        <w:ind w:left="6480"/>
        <w:jc w:val="both"/>
        <w:rPr>
          <w:bCs/>
        </w:rPr>
      </w:pPr>
      <w:r w:rsidRPr="00C3639A">
        <w:rPr>
          <w:b/>
          <w:bCs/>
        </w:rPr>
        <w:t xml:space="preserve"> </w:t>
      </w:r>
      <w:r w:rsidRPr="00C3639A">
        <w:rPr>
          <w:i/>
          <w:iCs/>
          <w:lang w:val="vi-VN"/>
        </w:rPr>
        <w:t xml:space="preserve">Thời gian: </w:t>
      </w:r>
      <w:r>
        <w:rPr>
          <w:i/>
          <w:iCs/>
        </w:rPr>
        <w:t>2</w:t>
      </w:r>
      <w:r w:rsidRPr="00C3639A">
        <w:rPr>
          <w:i/>
          <w:iCs/>
          <w:lang w:val="vi-VN"/>
        </w:rPr>
        <w:t xml:space="preserve"> giờ</w:t>
      </w:r>
    </w:p>
    <w:p w14:paraId="3DA578D6" w14:textId="77777777" w:rsidR="00BB3F42" w:rsidRPr="00C3639A" w:rsidRDefault="00BB3F42" w:rsidP="00BB3F42">
      <w:pPr>
        <w:spacing w:before="120"/>
        <w:jc w:val="both"/>
      </w:pPr>
      <w:r w:rsidRPr="00C3639A">
        <w:t>1. Mục tiêu của bài:</w:t>
      </w:r>
    </w:p>
    <w:p w14:paraId="101983A9" w14:textId="77777777" w:rsidR="00BB3F42" w:rsidRPr="00C3639A" w:rsidRDefault="00BB3F42" w:rsidP="00BB3F42">
      <w:pPr>
        <w:spacing w:before="120"/>
        <w:ind w:firstLine="567"/>
        <w:jc w:val="both"/>
        <w:rPr>
          <w:lang w:val="vi-VN"/>
        </w:rPr>
      </w:pPr>
      <w:r w:rsidRPr="00C3639A">
        <w:rPr>
          <w:lang w:val="vi-VN"/>
        </w:rPr>
        <w:t>- Giải thích các khái niệm về đo lường điện.</w:t>
      </w:r>
    </w:p>
    <w:p w14:paraId="3DDC9CAC" w14:textId="77777777" w:rsidR="00BB3F42" w:rsidRPr="00C3639A" w:rsidRDefault="00BB3F42" w:rsidP="00BB3F42">
      <w:pPr>
        <w:spacing w:before="120"/>
        <w:ind w:firstLine="567"/>
        <w:jc w:val="both"/>
        <w:rPr>
          <w:lang w:val="vi-VN"/>
        </w:rPr>
      </w:pPr>
      <w:r w:rsidRPr="00C3639A">
        <w:rPr>
          <w:lang w:val="vi-VN"/>
        </w:rPr>
        <w:t>- Tính toán được sai số của phép đo, vận dụng phù hợp các phương pháp hạn chế sai số.</w:t>
      </w:r>
    </w:p>
    <w:p w14:paraId="537347C0" w14:textId="77777777" w:rsidR="00BB3F42" w:rsidRPr="00C3639A" w:rsidRDefault="00BB3F42" w:rsidP="00BB3F42">
      <w:pPr>
        <w:spacing w:before="120"/>
        <w:ind w:firstLine="567"/>
        <w:jc w:val="both"/>
        <w:rPr>
          <w:lang w:val="vi-VN"/>
        </w:rPr>
      </w:pPr>
      <w:r w:rsidRPr="00C3639A">
        <w:rPr>
          <w:lang w:val="vi-VN"/>
        </w:rPr>
        <w:t>- Đo các đại lượng điện bằng phương pháp đo trực tiếp hoặc gián tiếp.</w:t>
      </w:r>
    </w:p>
    <w:p w14:paraId="089485B7" w14:textId="77777777" w:rsidR="00BB3F42" w:rsidRPr="00C3639A" w:rsidRDefault="00BB3F42" w:rsidP="00BB3F42">
      <w:pPr>
        <w:spacing w:before="120"/>
        <w:ind w:firstLine="567"/>
        <w:jc w:val="both"/>
        <w:rPr>
          <w:lang w:val="pl-PL"/>
        </w:rPr>
      </w:pPr>
      <w:r w:rsidRPr="00C3639A">
        <w:rPr>
          <w:lang w:val="pl-PL"/>
        </w:rPr>
        <w:t>- Phân tích được cấu tạo, nguyên lý của các loại cơ cấu đo thông dụng như: từ điện, điện từ, điện động.</w:t>
      </w:r>
    </w:p>
    <w:p w14:paraId="44DA85B6" w14:textId="77777777" w:rsidR="00BB3F42" w:rsidRPr="00C3639A" w:rsidRDefault="00BB3F42" w:rsidP="00BB3F42">
      <w:pPr>
        <w:spacing w:before="120"/>
        <w:ind w:firstLine="567"/>
        <w:jc w:val="both"/>
        <w:rPr>
          <w:lang w:val="pl-PL"/>
        </w:rPr>
      </w:pPr>
      <w:r w:rsidRPr="00C3639A">
        <w:rPr>
          <w:lang w:val="pl-PL"/>
        </w:rPr>
        <w:t>- Lựa chọn các loại cơ cấu đo phù hợp với từng trường hợp sử dụng cụ thể.</w:t>
      </w:r>
    </w:p>
    <w:p w14:paraId="0E4874DB" w14:textId="77777777" w:rsidR="00BB3F42" w:rsidRPr="00C3639A" w:rsidRDefault="00BB3F42" w:rsidP="00BB3F42">
      <w:pPr>
        <w:spacing w:before="120"/>
        <w:ind w:firstLine="567"/>
        <w:jc w:val="both"/>
        <w:rPr>
          <w:lang w:val="pl-PL"/>
        </w:rPr>
      </w:pPr>
      <w:r w:rsidRPr="00C3639A">
        <w:rPr>
          <w:lang w:val="pl-PL"/>
        </w:rPr>
        <w:t>- Sử dụng và bảo quản các loại cơ cấu đo đúng tiêu chuẩn kỹ thuật và an toàn.</w:t>
      </w:r>
    </w:p>
    <w:p w14:paraId="0CB7B1F4" w14:textId="77777777" w:rsidR="00BB3F42" w:rsidRPr="00C3639A" w:rsidRDefault="00BB3F42" w:rsidP="00BB3F42">
      <w:pPr>
        <w:spacing w:before="120"/>
        <w:ind w:firstLine="545"/>
        <w:jc w:val="both"/>
        <w:rPr>
          <w:bCs/>
          <w:lang w:val="da-DK"/>
        </w:rPr>
      </w:pPr>
      <w:r w:rsidRPr="00C3639A">
        <w:rPr>
          <w:bCs/>
          <w:lang w:val="da-DK"/>
        </w:rPr>
        <w:t>- Rèn luyện tính chính xác, chủ động, nghiêm túc trong công việc.</w:t>
      </w:r>
    </w:p>
    <w:p w14:paraId="7E32A08C" w14:textId="77777777" w:rsidR="00BB3F42" w:rsidRPr="00C3639A" w:rsidRDefault="00BB3F42" w:rsidP="00BB3F42">
      <w:pPr>
        <w:spacing w:before="120"/>
        <w:jc w:val="both"/>
      </w:pPr>
      <w:r w:rsidRPr="00C3639A">
        <w:t>2. Nội dung của bài:</w:t>
      </w:r>
      <w:r w:rsidRPr="00C3639A">
        <w:rPr>
          <w:i/>
          <w:iCs/>
          <w:lang w:eastAsia="ko-KR"/>
        </w:rPr>
        <w:t xml:space="preserve"> </w:t>
      </w:r>
      <w:r w:rsidRPr="00C3639A">
        <w:rPr>
          <w:i/>
          <w:iCs/>
          <w:lang w:eastAsia="ko-KR"/>
        </w:rPr>
        <w:tab/>
      </w:r>
      <w:r w:rsidRPr="00C3639A">
        <w:rPr>
          <w:i/>
          <w:iCs/>
          <w:lang w:eastAsia="ko-KR"/>
        </w:rPr>
        <w:tab/>
        <w:t xml:space="preserve">     </w:t>
      </w:r>
    </w:p>
    <w:tbl>
      <w:tblPr>
        <w:tblW w:w="0" w:type="auto"/>
        <w:tblLook w:val="00A0" w:firstRow="1" w:lastRow="0" w:firstColumn="1" w:lastColumn="0" w:noHBand="0" w:noVBand="0"/>
      </w:tblPr>
      <w:tblGrid>
        <w:gridCol w:w="5787"/>
        <w:gridCol w:w="3285"/>
      </w:tblGrid>
      <w:tr w:rsidR="00BB3F42" w:rsidRPr="00C3639A" w14:paraId="79AC0B07" w14:textId="77777777" w:rsidTr="00713B42">
        <w:tc>
          <w:tcPr>
            <w:tcW w:w="5852" w:type="dxa"/>
            <w:shd w:val="clear" w:color="auto" w:fill="auto"/>
          </w:tcPr>
          <w:p w14:paraId="774622ED" w14:textId="77777777" w:rsidR="00BB3F42" w:rsidRPr="00C3639A" w:rsidRDefault="00BB3F42" w:rsidP="00713B42">
            <w:pPr>
              <w:spacing w:before="120"/>
              <w:rPr>
                <w:lang w:val="pl-PL"/>
              </w:rPr>
            </w:pPr>
            <w:r w:rsidRPr="00C3639A">
              <w:rPr>
                <w:lang w:val="pl-PL"/>
              </w:rPr>
              <w:t>2.1. Khái niệm về đo lường điện</w:t>
            </w:r>
          </w:p>
        </w:tc>
        <w:tc>
          <w:tcPr>
            <w:tcW w:w="3327" w:type="dxa"/>
            <w:shd w:val="clear" w:color="auto" w:fill="auto"/>
          </w:tcPr>
          <w:p w14:paraId="58B6D8E7" w14:textId="77777777" w:rsidR="00BB3F42" w:rsidRPr="00C3639A" w:rsidRDefault="00BB3F42" w:rsidP="00713B42">
            <w:pPr>
              <w:spacing w:before="120"/>
              <w:jc w:val="right"/>
              <w:rPr>
                <w:lang w:val="pl-PL"/>
              </w:rPr>
            </w:pPr>
          </w:p>
        </w:tc>
      </w:tr>
      <w:tr w:rsidR="00BB3F42" w:rsidRPr="00C3639A" w14:paraId="6F4643EF" w14:textId="77777777" w:rsidTr="00713B42">
        <w:tc>
          <w:tcPr>
            <w:tcW w:w="5852" w:type="dxa"/>
            <w:shd w:val="clear" w:color="auto" w:fill="auto"/>
          </w:tcPr>
          <w:p w14:paraId="58300813" w14:textId="77777777" w:rsidR="00BB3F42" w:rsidRPr="00C3639A" w:rsidRDefault="00BB3F42" w:rsidP="00713B42">
            <w:pPr>
              <w:spacing w:before="120"/>
              <w:rPr>
                <w:lang w:val="pl-PL"/>
              </w:rPr>
            </w:pPr>
            <w:r w:rsidRPr="00C3639A">
              <w:rPr>
                <w:lang w:val="pl-PL"/>
              </w:rPr>
              <w:t xml:space="preserve">2.2. Các sai số và tính sai số. </w:t>
            </w:r>
          </w:p>
        </w:tc>
        <w:tc>
          <w:tcPr>
            <w:tcW w:w="3327" w:type="dxa"/>
            <w:shd w:val="clear" w:color="auto" w:fill="auto"/>
          </w:tcPr>
          <w:p w14:paraId="45B2968C" w14:textId="77777777" w:rsidR="00BB3F42" w:rsidRPr="00C3639A" w:rsidRDefault="00BB3F42" w:rsidP="00713B42">
            <w:pPr>
              <w:spacing w:before="120"/>
              <w:jc w:val="right"/>
              <w:rPr>
                <w:lang w:val="pl-PL"/>
              </w:rPr>
            </w:pPr>
          </w:p>
        </w:tc>
      </w:tr>
      <w:tr w:rsidR="00BB3F42" w:rsidRPr="00C3639A" w14:paraId="76FAD918" w14:textId="77777777" w:rsidTr="00713B42">
        <w:tc>
          <w:tcPr>
            <w:tcW w:w="5852" w:type="dxa"/>
            <w:shd w:val="clear" w:color="auto" w:fill="auto"/>
          </w:tcPr>
          <w:p w14:paraId="75A9282C" w14:textId="77777777" w:rsidR="00BB3F42" w:rsidRPr="00C3639A" w:rsidRDefault="00BB3F42" w:rsidP="00713B42">
            <w:pPr>
              <w:spacing w:before="120"/>
              <w:jc w:val="both"/>
              <w:rPr>
                <w:lang w:val="pl-PL"/>
              </w:rPr>
            </w:pPr>
            <w:r w:rsidRPr="00C3639A">
              <w:rPr>
                <w:lang w:val="pl-PL"/>
              </w:rPr>
              <w:t>2.2.1. Khái niệm về sai số.</w:t>
            </w:r>
          </w:p>
        </w:tc>
        <w:tc>
          <w:tcPr>
            <w:tcW w:w="3327" w:type="dxa"/>
            <w:shd w:val="clear" w:color="auto" w:fill="auto"/>
          </w:tcPr>
          <w:p w14:paraId="75772607" w14:textId="77777777" w:rsidR="00BB3F42" w:rsidRPr="00C3639A" w:rsidRDefault="00BB3F42" w:rsidP="00713B42">
            <w:pPr>
              <w:spacing w:before="120"/>
              <w:jc w:val="right"/>
              <w:rPr>
                <w:lang w:val="pl-PL"/>
              </w:rPr>
            </w:pPr>
          </w:p>
        </w:tc>
      </w:tr>
      <w:tr w:rsidR="00BB3F42" w:rsidRPr="00C3639A" w14:paraId="09201EA2" w14:textId="77777777" w:rsidTr="00713B42">
        <w:tc>
          <w:tcPr>
            <w:tcW w:w="5852" w:type="dxa"/>
            <w:shd w:val="clear" w:color="auto" w:fill="auto"/>
          </w:tcPr>
          <w:p w14:paraId="106765FB" w14:textId="77777777" w:rsidR="00BB3F42" w:rsidRPr="00C3639A" w:rsidRDefault="00BB3F42" w:rsidP="00713B42">
            <w:pPr>
              <w:spacing w:before="120"/>
              <w:jc w:val="both"/>
              <w:rPr>
                <w:lang w:val="pt-BR"/>
              </w:rPr>
            </w:pPr>
            <w:r w:rsidRPr="00C3639A">
              <w:rPr>
                <w:lang w:val="pt-BR"/>
              </w:rPr>
              <w:t>2.2.2. Các loại sai số.</w:t>
            </w:r>
          </w:p>
        </w:tc>
        <w:tc>
          <w:tcPr>
            <w:tcW w:w="3327" w:type="dxa"/>
            <w:shd w:val="clear" w:color="auto" w:fill="auto"/>
          </w:tcPr>
          <w:p w14:paraId="69C01630" w14:textId="77777777" w:rsidR="00BB3F42" w:rsidRPr="00C3639A" w:rsidRDefault="00BB3F42" w:rsidP="00713B42">
            <w:pPr>
              <w:tabs>
                <w:tab w:val="num" w:pos="1080"/>
              </w:tabs>
              <w:spacing w:before="120"/>
              <w:jc w:val="right"/>
              <w:rPr>
                <w:lang w:val="pt-BR"/>
              </w:rPr>
            </w:pPr>
          </w:p>
        </w:tc>
      </w:tr>
      <w:tr w:rsidR="00BB3F42" w:rsidRPr="00C3639A" w14:paraId="30872BC7" w14:textId="77777777" w:rsidTr="00713B42">
        <w:tc>
          <w:tcPr>
            <w:tcW w:w="5852" w:type="dxa"/>
            <w:shd w:val="clear" w:color="auto" w:fill="auto"/>
          </w:tcPr>
          <w:p w14:paraId="3043F59C" w14:textId="77777777" w:rsidR="00BB3F42" w:rsidRPr="00C3639A" w:rsidRDefault="00BB3F42" w:rsidP="00713B42">
            <w:pPr>
              <w:spacing w:before="120"/>
              <w:jc w:val="both"/>
            </w:pPr>
            <w:r w:rsidRPr="00C3639A">
              <w:lastRenderedPageBreak/>
              <w:t>2.2.3. Phương pháp tính sai số.</w:t>
            </w:r>
          </w:p>
        </w:tc>
        <w:tc>
          <w:tcPr>
            <w:tcW w:w="3327" w:type="dxa"/>
            <w:shd w:val="clear" w:color="auto" w:fill="auto"/>
          </w:tcPr>
          <w:p w14:paraId="3A322376" w14:textId="77777777" w:rsidR="00BB3F42" w:rsidRPr="00C3639A" w:rsidRDefault="00BB3F42" w:rsidP="00713B42">
            <w:pPr>
              <w:tabs>
                <w:tab w:val="num" w:pos="1080"/>
              </w:tabs>
              <w:spacing w:before="120"/>
              <w:jc w:val="right"/>
            </w:pPr>
          </w:p>
        </w:tc>
      </w:tr>
      <w:tr w:rsidR="00BB3F42" w:rsidRPr="00C3639A" w14:paraId="037A8C34" w14:textId="77777777" w:rsidTr="00713B42">
        <w:tc>
          <w:tcPr>
            <w:tcW w:w="5852" w:type="dxa"/>
            <w:shd w:val="clear" w:color="auto" w:fill="auto"/>
          </w:tcPr>
          <w:p w14:paraId="4CA736D3" w14:textId="77777777" w:rsidR="00BB3F42" w:rsidRPr="00C3639A" w:rsidRDefault="00BB3F42" w:rsidP="00713B42">
            <w:pPr>
              <w:spacing w:before="120"/>
              <w:jc w:val="both"/>
              <w:rPr>
                <w:lang w:val="pt-BR"/>
              </w:rPr>
            </w:pPr>
            <w:r w:rsidRPr="00C3639A">
              <w:rPr>
                <w:lang w:val="pl-PL"/>
              </w:rPr>
              <w:t xml:space="preserve">2.3. Các phương pháp đo. </w:t>
            </w:r>
          </w:p>
        </w:tc>
        <w:tc>
          <w:tcPr>
            <w:tcW w:w="3327" w:type="dxa"/>
            <w:shd w:val="clear" w:color="auto" w:fill="auto"/>
          </w:tcPr>
          <w:p w14:paraId="45EF2C12" w14:textId="77777777" w:rsidR="00BB3F42" w:rsidRPr="00C3639A" w:rsidRDefault="00BB3F42" w:rsidP="00713B42">
            <w:pPr>
              <w:tabs>
                <w:tab w:val="num" w:pos="1080"/>
              </w:tabs>
              <w:spacing w:before="120"/>
              <w:rPr>
                <w:lang w:val="pt-BR"/>
              </w:rPr>
            </w:pPr>
          </w:p>
        </w:tc>
      </w:tr>
      <w:tr w:rsidR="00BB3F42" w:rsidRPr="00C3639A" w14:paraId="3E44A7D6" w14:textId="77777777" w:rsidTr="00713B42">
        <w:tc>
          <w:tcPr>
            <w:tcW w:w="5852" w:type="dxa"/>
            <w:shd w:val="clear" w:color="auto" w:fill="auto"/>
          </w:tcPr>
          <w:p w14:paraId="0F615C51" w14:textId="77777777" w:rsidR="00BB3F42" w:rsidRPr="00C3639A" w:rsidRDefault="00BB3F42" w:rsidP="00713B42">
            <w:pPr>
              <w:spacing w:before="120"/>
            </w:pPr>
            <w:r w:rsidRPr="00C3639A">
              <w:t xml:space="preserve">2.4. Các loại cơ cấu đo. </w:t>
            </w:r>
          </w:p>
        </w:tc>
        <w:tc>
          <w:tcPr>
            <w:tcW w:w="3327" w:type="dxa"/>
            <w:shd w:val="clear" w:color="auto" w:fill="auto"/>
          </w:tcPr>
          <w:p w14:paraId="251F5676" w14:textId="77777777" w:rsidR="00BB3F42" w:rsidRPr="00C3639A" w:rsidRDefault="00BB3F42" w:rsidP="00713B42">
            <w:pPr>
              <w:spacing w:before="120"/>
              <w:jc w:val="right"/>
            </w:pPr>
          </w:p>
        </w:tc>
      </w:tr>
      <w:tr w:rsidR="00BB3F42" w:rsidRPr="00C3639A" w14:paraId="3D2071AC" w14:textId="77777777" w:rsidTr="00713B42">
        <w:tc>
          <w:tcPr>
            <w:tcW w:w="5852" w:type="dxa"/>
            <w:shd w:val="clear" w:color="auto" w:fill="auto"/>
          </w:tcPr>
          <w:p w14:paraId="6AE794B5" w14:textId="77777777" w:rsidR="00BB3F42" w:rsidRPr="00C3639A" w:rsidRDefault="00BB3F42" w:rsidP="00713B42">
            <w:pPr>
              <w:spacing w:before="120"/>
              <w:jc w:val="both"/>
            </w:pPr>
            <w:r w:rsidRPr="00C3639A">
              <w:t>2.4.1. Cơ cấu đo từ điện.</w:t>
            </w:r>
          </w:p>
        </w:tc>
        <w:tc>
          <w:tcPr>
            <w:tcW w:w="3327" w:type="dxa"/>
            <w:shd w:val="clear" w:color="auto" w:fill="auto"/>
          </w:tcPr>
          <w:p w14:paraId="5140C708" w14:textId="77777777" w:rsidR="00BB3F42" w:rsidRPr="00C3639A" w:rsidRDefault="00BB3F42" w:rsidP="00713B42">
            <w:pPr>
              <w:spacing w:before="120"/>
            </w:pPr>
          </w:p>
        </w:tc>
      </w:tr>
      <w:tr w:rsidR="00BB3F42" w:rsidRPr="00C3639A" w14:paraId="07ED907E" w14:textId="77777777" w:rsidTr="00713B42">
        <w:tc>
          <w:tcPr>
            <w:tcW w:w="5852" w:type="dxa"/>
            <w:shd w:val="clear" w:color="auto" w:fill="auto"/>
          </w:tcPr>
          <w:p w14:paraId="20B59F50" w14:textId="77777777" w:rsidR="00BB3F42" w:rsidRPr="00C3639A" w:rsidRDefault="00BB3F42" w:rsidP="00713B42">
            <w:pPr>
              <w:spacing w:before="120"/>
              <w:jc w:val="both"/>
            </w:pPr>
            <w:r w:rsidRPr="00C3639A">
              <w:t>2.4.2. Cơ cấu đo điện từ.</w:t>
            </w:r>
          </w:p>
        </w:tc>
        <w:tc>
          <w:tcPr>
            <w:tcW w:w="3327" w:type="dxa"/>
            <w:shd w:val="clear" w:color="auto" w:fill="auto"/>
          </w:tcPr>
          <w:p w14:paraId="72AD9301" w14:textId="77777777" w:rsidR="00BB3F42" w:rsidRPr="00C3639A" w:rsidRDefault="00BB3F42" w:rsidP="00713B42">
            <w:pPr>
              <w:spacing w:before="120"/>
            </w:pPr>
          </w:p>
        </w:tc>
      </w:tr>
      <w:tr w:rsidR="00BB3F42" w:rsidRPr="00C3639A" w14:paraId="6C1A531E" w14:textId="77777777" w:rsidTr="00713B42">
        <w:tc>
          <w:tcPr>
            <w:tcW w:w="5852" w:type="dxa"/>
            <w:shd w:val="clear" w:color="auto" w:fill="auto"/>
          </w:tcPr>
          <w:p w14:paraId="3FCCE074" w14:textId="77777777" w:rsidR="00BB3F42" w:rsidRPr="00C3639A" w:rsidRDefault="00BB3F42" w:rsidP="00713B42">
            <w:pPr>
              <w:spacing w:before="120"/>
              <w:jc w:val="both"/>
            </w:pPr>
            <w:r w:rsidRPr="00C3639A">
              <w:t>2.4.3. Cơ cấu đo điện động.</w:t>
            </w:r>
          </w:p>
        </w:tc>
        <w:tc>
          <w:tcPr>
            <w:tcW w:w="3327" w:type="dxa"/>
            <w:shd w:val="clear" w:color="auto" w:fill="auto"/>
          </w:tcPr>
          <w:p w14:paraId="31CBA233" w14:textId="77777777" w:rsidR="00BB3F42" w:rsidRPr="00C3639A" w:rsidRDefault="00BB3F42" w:rsidP="00713B42">
            <w:pPr>
              <w:spacing w:before="120"/>
            </w:pPr>
          </w:p>
        </w:tc>
      </w:tr>
    </w:tbl>
    <w:p w14:paraId="48F3A8DF" w14:textId="77777777" w:rsidR="00BB3F42" w:rsidRPr="00C3639A" w:rsidRDefault="00BB3F42" w:rsidP="00BB3F42">
      <w:pPr>
        <w:tabs>
          <w:tab w:val="left" w:pos="720"/>
          <w:tab w:val="left" w:pos="1440"/>
          <w:tab w:val="left" w:pos="2160"/>
          <w:tab w:val="left" w:pos="2880"/>
          <w:tab w:val="left" w:pos="3600"/>
          <w:tab w:val="left" w:pos="4320"/>
          <w:tab w:val="left" w:pos="5040"/>
          <w:tab w:val="left" w:pos="5760"/>
          <w:tab w:val="left" w:pos="6480"/>
          <w:tab w:val="left" w:pos="7200"/>
          <w:tab w:val="left" w:pos="7950"/>
        </w:tabs>
        <w:spacing w:before="120"/>
        <w:ind w:firstLine="1134"/>
        <w:jc w:val="both"/>
      </w:pPr>
    </w:p>
    <w:p w14:paraId="46A26055" w14:textId="77777777" w:rsidR="00BB3F42" w:rsidRPr="00C3639A" w:rsidRDefault="00BB3F42" w:rsidP="00BB3F42">
      <w:pPr>
        <w:tabs>
          <w:tab w:val="left" w:pos="720"/>
          <w:tab w:val="left" w:pos="1440"/>
          <w:tab w:val="left" w:pos="2160"/>
          <w:tab w:val="left" w:pos="2880"/>
          <w:tab w:val="left" w:pos="3600"/>
          <w:tab w:val="left" w:pos="4320"/>
          <w:tab w:val="left" w:pos="5040"/>
          <w:tab w:val="left" w:pos="5760"/>
          <w:tab w:val="left" w:pos="6480"/>
          <w:tab w:val="left" w:pos="7200"/>
          <w:tab w:val="left" w:pos="7950"/>
        </w:tabs>
        <w:spacing w:before="120"/>
        <w:jc w:val="center"/>
        <w:rPr>
          <w:lang w:val="pl-PL"/>
        </w:rPr>
      </w:pPr>
      <w:r w:rsidRPr="00C3639A">
        <w:rPr>
          <w:b/>
        </w:rPr>
        <w:t>Bài 1</w:t>
      </w:r>
      <w:r w:rsidRPr="00C3639A">
        <w:t>:</w:t>
      </w:r>
      <w:r w:rsidRPr="00C3639A">
        <w:tab/>
      </w:r>
      <w:r w:rsidRPr="00C3639A">
        <w:rPr>
          <w:bCs/>
          <w:lang w:val="vi-VN"/>
        </w:rPr>
        <w:t>Các khái niệm cơ bản về mạch điện</w:t>
      </w:r>
      <w:r>
        <w:rPr>
          <w:b/>
          <w:bCs/>
          <w:lang w:val="pl-PL"/>
        </w:rPr>
        <w:tab/>
        <w:t xml:space="preserve">                          </w:t>
      </w:r>
      <w:r w:rsidRPr="00C3639A">
        <w:rPr>
          <w:b/>
          <w:bCs/>
          <w:lang w:val="pl-PL"/>
        </w:rPr>
        <w:t xml:space="preserve">  </w:t>
      </w:r>
      <w:r>
        <w:rPr>
          <w:lang w:val="de-DE"/>
        </w:rPr>
        <w:t>Thời gian: 03</w:t>
      </w:r>
      <w:r w:rsidRPr="00C3639A">
        <w:rPr>
          <w:lang w:val="de-DE"/>
        </w:rPr>
        <w:t xml:space="preserve"> giờ</w:t>
      </w:r>
    </w:p>
    <w:p w14:paraId="5E56773E" w14:textId="77777777" w:rsidR="00BB3F42" w:rsidRPr="00C3639A" w:rsidRDefault="00BB3F42" w:rsidP="00BB3F42">
      <w:pPr>
        <w:spacing w:before="120"/>
        <w:jc w:val="both"/>
        <w:rPr>
          <w:lang w:val="pl-PL"/>
        </w:rPr>
      </w:pPr>
      <w:r w:rsidRPr="00C3639A">
        <w:rPr>
          <w:lang w:val="pl-PL"/>
        </w:rPr>
        <w:t>1. Mục tiêu của bài:</w:t>
      </w:r>
    </w:p>
    <w:p w14:paraId="3629619C" w14:textId="77777777" w:rsidR="00BB3F42" w:rsidRPr="00C3639A" w:rsidRDefault="00BB3F42" w:rsidP="00BB3F42">
      <w:pPr>
        <w:spacing w:before="120"/>
        <w:ind w:firstLine="567"/>
        <w:jc w:val="both"/>
        <w:rPr>
          <w:lang w:val="pl-PL"/>
        </w:rPr>
      </w:pPr>
      <w:r w:rsidRPr="00C3639A">
        <w:rPr>
          <w:lang w:val="pl-PL"/>
        </w:rPr>
        <w:t>- Phân tích và giải thích được các khái niệm cơ bản trong mạch điện.</w:t>
      </w:r>
    </w:p>
    <w:p w14:paraId="6C928093" w14:textId="77777777" w:rsidR="00BB3F42" w:rsidRPr="00C3639A" w:rsidRDefault="00BB3F42" w:rsidP="00BB3F42">
      <w:pPr>
        <w:spacing w:before="120"/>
        <w:ind w:firstLine="567"/>
        <w:jc w:val="both"/>
        <w:rPr>
          <w:lang w:val="pl-PL"/>
        </w:rPr>
      </w:pPr>
    </w:p>
    <w:p w14:paraId="4B5B7E9D" w14:textId="77777777" w:rsidR="00BB3F42" w:rsidRPr="00C3639A" w:rsidRDefault="00BB3F42" w:rsidP="00BB3F42">
      <w:pPr>
        <w:spacing w:before="120"/>
        <w:ind w:firstLine="567"/>
        <w:jc w:val="both"/>
        <w:rPr>
          <w:lang w:val="pl-PL"/>
        </w:rPr>
      </w:pPr>
      <w:r w:rsidRPr="00C3639A">
        <w:rPr>
          <w:lang w:val="pl-PL"/>
        </w:rPr>
        <w:t xml:space="preserve">- </w:t>
      </w:r>
      <w:r w:rsidRPr="00C3639A">
        <w:rPr>
          <w:lang w:val="vi-VN"/>
        </w:rPr>
        <w:t xml:space="preserve">Phân tích được nhiệm vụ, vai trò của các phần tử cấu thành mạch điện như: </w:t>
      </w:r>
      <w:r w:rsidRPr="00C3639A">
        <w:rPr>
          <w:lang w:val="pl-PL"/>
        </w:rPr>
        <w:t>nguồn điện, dây dẫn, phụ tải, thiết bị đo lường, đóng cắt.</w:t>
      </w:r>
    </w:p>
    <w:p w14:paraId="10152694" w14:textId="77777777" w:rsidR="00BB3F42" w:rsidRPr="00C3639A" w:rsidRDefault="00BB3F42" w:rsidP="00BB3F42">
      <w:pPr>
        <w:spacing w:before="120"/>
        <w:ind w:firstLine="567"/>
        <w:jc w:val="both"/>
        <w:rPr>
          <w:lang w:val="pl-PL"/>
        </w:rPr>
      </w:pPr>
      <w:r w:rsidRPr="00C3639A">
        <w:rPr>
          <w:lang w:val="pl-PL"/>
        </w:rPr>
        <w:t>- Giải thích được cách xây dựng mô hình mạch điện, các phần tử chính trong mạch điện. Phân biệt được phần tử lý tưởng và phần tử thực.</w:t>
      </w:r>
    </w:p>
    <w:p w14:paraId="1675B191" w14:textId="77777777" w:rsidR="00BB3F42" w:rsidRPr="00C3639A" w:rsidRDefault="00BB3F42" w:rsidP="00BB3F42">
      <w:pPr>
        <w:spacing w:before="120"/>
        <w:ind w:firstLine="567"/>
        <w:jc w:val="both"/>
        <w:rPr>
          <w:lang w:val="pl-PL"/>
        </w:rPr>
      </w:pPr>
      <w:r w:rsidRPr="00C3639A">
        <w:rPr>
          <w:lang w:val="pl-PL"/>
        </w:rPr>
        <w:t>- Hiểu và vận dụng được các biểu thức tính toán cơ bản của phép biến đổi nguồn áp, nguồn dòng điện trở.</w:t>
      </w:r>
    </w:p>
    <w:p w14:paraId="3C29CB30" w14:textId="77777777" w:rsidR="00BB3F42" w:rsidRPr="00C3639A" w:rsidRDefault="00BB3F42" w:rsidP="00BB3F42">
      <w:pPr>
        <w:spacing w:before="120"/>
        <w:ind w:firstLine="567"/>
        <w:jc w:val="both"/>
        <w:rPr>
          <w:lang w:val="pl-PL"/>
        </w:rPr>
      </w:pPr>
      <w:r w:rsidRPr="00C3639A">
        <w:rPr>
          <w:lang w:val="pl-PL"/>
        </w:rPr>
        <w:t>-</w:t>
      </w:r>
      <w:r w:rsidRPr="00C3639A">
        <w:rPr>
          <w:b/>
          <w:lang w:val="pl-PL"/>
        </w:rPr>
        <w:t xml:space="preserve"> </w:t>
      </w:r>
      <w:r w:rsidRPr="00C3639A">
        <w:rPr>
          <w:lang w:val="pl-PL"/>
        </w:rPr>
        <w:t>Rèn luyện tính cẩn thận, tỉ mỉ trong tính toán</w:t>
      </w:r>
    </w:p>
    <w:p w14:paraId="2A64BD2A" w14:textId="77777777" w:rsidR="00BB3F42" w:rsidRPr="00C3639A" w:rsidRDefault="00BB3F42" w:rsidP="00BB3F42">
      <w:pPr>
        <w:spacing w:before="120"/>
        <w:jc w:val="both"/>
        <w:rPr>
          <w:lang w:val="pl-PL"/>
        </w:rPr>
      </w:pPr>
      <w:r w:rsidRPr="00C3639A">
        <w:rPr>
          <w:lang w:val="pl-PL"/>
        </w:rPr>
        <w:t>2. Nội dung của bài:</w:t>
      </w:r>
      <w:r w:rsidRPr="00C3639A">
        <w:rPr>
          <w:i/>
          <w:iCs/>
          <w:lang w:val="pl-PL"/>
        </w:rPr>
        <w:tab/>
      </w:r>
      <w:r w:rsidRPr="00C3639A">
        <w:rPr>
          <w:i/>
          <w:iCs/>
          <w:lang w:val="pl-PL"/>
        </w:rPr>
        <w:tab/>
      </w:r>
      <w:r w:rsidRPr="00C3639A">
        <w:rPr>
          <w:i/>
          <w:iCs/>
          <w:lang w:val="pl-PL"/>
        </w:rPr>
        <w:tab/>
      </w:r>
      <w:r w:rsidRPr="00C3639A">
        <w:rPr>
          <w:i/>
          <w:iCs/>
          <w:lang w:val="pl-PL"/>
        </w:rPr>
        <w:tab/>
      </w:r>
    </w:p>
    <w:p w14:paraId="75B9CE18" w14:textId="77777777" w:rsidR="00BB3F42" w:rsidRPr="00C3639A" w:rsidRDefault="00BB3F42" w:rsidP="00BB3F42">
      <w:pPr>
        <w:pBdr>
          <w:top w:val="dotted" w:sz="4" w:space="1" w:color="auto"/>
          <w:left w:val="dotted" w:sz="4" w:space="4" w:color="auto"/>
          <w:bottom w:val="dotted" w:sz="4" w:space="1" w:color="auto"/>
          <w:right w:val="dotted" w:sz="4" w:space="4" w:color="auto"/>
          <w:between w:val="dotted" w:sz="4" w:space="1" w:color="auto"/>
        </w:pBdr>
        <w:spacing w:before="120"/>
        <w:jc w:val="both"/>
        <w:rPr>
          <w:b/>
          <w:bCs/>
          <w:lang w:val="pl-PL"/>
        </w:rPr>
      </w:pPr>
      <w:r w:rsidRPr="00C3639A">
        <w:rPr>
          <w:lang w:val="pl-PL"/>
        </w:rPr>
        <w:t>2.1. Các khái niệm cơ bản trong mạch điện.</w:t>
      </w:r>
      <w:r w:rsidRPr="00C3639A">
        <w:rPr>
          <w:i/>
          <w:iCs/>
          <w:lang w:val="pl-PL"/>
        </w:rPr>
        <w:tab/>
      </w:r>
      <w:r w:rsidRPr="00C3639A">
        <w:rPr>
          <w:i/>
          <w:iCs/>
          <w:lang w:val="pl-PL"/>
        </w:rPr>
        <w:tab/>
        <w:t xml:space="preserve">    </w:t>
      </w:r>
      <w:r w:rsidRPr="00C3639A">
        <w:rPr>
          <w:i/>
          <w:iCs/>
          <w:lang w:val="pl-PL"/>
        </w:rPr>
        <w:tab/>
        <w:t xml:space="preserve"> </w:t>
      </w:r>
    </w:p>
    <w:p w14:paraId="742466C0" w14:textId="77777777" w:rsidR="00BB3F42" w:rsidRPr="00C3639A" w:rsidRDefault="00BB3F42" w:rsidP="00BB3F42">
      <w:pPr>
        <w:pBdr>
          <w:top w:val="dotted" w:sz="4" w:space="1" w:color="auto"/>
          <w:left w:val="dotted" w:sz="4" w:space="4" w:color="auto"/>
          <w:bottom w:val="dotted" w:sz="4" w:space="1" w:color="auto"/>
          <w:right w:val="dotted" w:sz="4" w:space="4" w:color="auto"/>
          <w:between w:val="dotted" w:sz="4" w:space="1" w:color="auto"/>
        </w:pBdr>
        <w:spacing w:before="120"/>
        <w:jc w:val="both"/>
        <w:rPr>
          <w:lang w:val="pl-PL"/>
        </w:rPr>
      </w:pPr>
      <w:r w:rsidRPr="00C3639A">
        <w:rPr>
          <w:lang w:val="pl-PL"/>
        </w:rPr>
        <w:t>2.1.1. Dòng điện và chiều qui ước của dòng điện.</w:t>
      </w:r>
    </w:p>
    <w:p w14:paraId="3386D3A7" w14:textId="77777777" w:rsidR="00BB3F42" w:rsidRPr="00C3639A" w:rsidRDefault="00BB3F42" w:rsidP="00BB3F42">
      <w:pPr>
        <w:pBdr>
          <w:top w:val="dotted" w:sz="4" w:space="1" w:color="auto"/>
          <w:left w:val="dotted" w:sz="4" w:space="4" w:color="auto"/>
          <w:bottom w:val="dotted" w:sz="4" w:space="1" w:color="auto"/>
          <w:right w:val="dotted" w:sz="4" w:space="4" w:color="auto"/>
          <w:between w:val="dotted" w:sz="4" w:space="1" w:color="auto"/>
        </w:pBdr>
        <w:spacing w:before="120"/>
        <w:jc w:val="both"/>
        <w:rPr>
          <w:lang w:val="pl-PL"/>
        </w:rPr>
      </w:pPr>
      <w:r w:rsidRPr="00C3639A">
        <w:rPr>
          <w:lang w:val="pl-PL"/>
        </w:rPr>
        <w:t xml:space="preserve">2.1.2. Mạch điện.                                                                  </w:t>
      </w:r>
      <w:r w:rsidRPr="00C3639A">
        <w:rPr>
          <w:i/>
          <w:iCs/>
          <w:lang w:val="pl-PL"/>
        </w:rPr>
        <w:t xml:space="preserve"> </w:t>
      </w:r>
    </w:p>
    <w:p w14:paraId="567289E7" w14:textId="77777777" w:rsidR="00BB3F42" w:rsidRPr="00C3639A" w:rsidRDefault="00BB3F42" w:rsidP="00BB3F42">
      <w:pPr>
        <w:pBdr>
          <w:top w:val="dotted" w:sz="4" w:space="1" w:color="auto"/>
          <w:left w:val="dotted" w:sz="4" w:space="4" w:color="auto"/>
          <w:bottom w:val="dotted" w:sz="4" w:space="1" w:color="auto"/>
          <w:right w:val="dotted" w:sz="4" w:space="4" w:color="auto"/>
          <w:between w:val="dotted" w:sz="4" w:space="1" w:color="auto"/>
        </w:pBdr>
        <w:spacing w:before="120"/>
        <w:jc w:val="both"/>
        <w:rPr>
          <w:b/>
          <w:bCs/>
          <w:lang w:val="pl-PL"/>
        </w:rPr>
      </w:pPr>
      <w:r w:rsidRPr="00C3639A">
        <w:rPr>
          <w:lang w:val="pl-PL"/>
        </w:rPr>
        <w:t>2.2. Các phép biến đổi tương đương.</w:t>
      </w:r>
      <w:r w:rsidRPr="00C3639A">
        <w:rPr>
          <w:i/>
          <w:iCs/>
          <w:lang w:val="pl-PL"/>
        </w:rPr>
        <w:tab/>
      </w:r>
      <w:r w:rsidRPr="00C3639A">
        <w:rPr>
          <w:i/>
          <w:iCs/>
          <w:lang w:val="pl-PL"/>
        </w:rPr>
        <w:tab/>
      </w:r>
      <w:r w:rsidRPr="00C3639A">
        <w:rPr>
          <w:i/>
          <w:iCs/>
          <w:lang w:val="pl-PL"/>
        </w:rPr>
        <w:tab/>
      </w:r>
      <w:r w:rsidRPr="00C3639A">
        <w:rPr>
          <w:i/>
          <w:iCs/>
          <w:lang w:val="pl-PL"/>
        </w:rPr>
        <w:tab/>
        <w:t xml:space="preserve"> </w:t>
      </w:r>
    </w:p>
    <w:p w14:paraId="032153C4" w14:textId="77777777" w:rsidR="00BB3F42" w:rsidRPr="00C3639A" w:rsidRDefault="00BB3F42" w:rsidP="00BB3F42">
      <w:pPr>
        <w:pBdr>
          <w:top w:val="dotted" w:sz="4" w:space="1" w:color="auto"/>
          <w:left w:val="dotted" w:sz="4" w:space="4" w:color="auto"/>
          <w:bottom w:val="dotted" w:sz="4" w:space="1" w:color="auto"/>
          <w:right w:val="dotted" w:sz="4" w:space="4" w:color="auto"/>
          <w:between w:val="dotted" w:sz="4" w:space="1" w:color="auto"/>
        </w:pBdr>
        <w:spacing w:before="120"/>
        <w:jc w:val="both"/>
        <w:rPr>
          <w:lang w:val="pl-PL"/>
        </w:rPr>
      </w:pPr>
      <w:r w:rsidRPr="00C3639A">
        <w:rPr>
          <w:lang w:val="pl-PL"/>
        </w:rPr>
        <w:t>2.2.1. Nguồn áp mắc ghép nối tiếp.</w:t>
      </w:r>
    </w:p>
    <w:p w14:paraId="30972872" w14:textId="77777777" w:rsidR="00BB3F42" w:rsidRPr="00C3639A" w:rsidRDefault="00BB3F42" w:rsidP="00BB3F42">
      <w:pPr>
        <w:pBdr>
          <w:top w:val="dotted" w:sz="4" w:space="1" w:color="auto"/>
          <w:left w:val="dotted" w:sz="4" w:space="4" w:color="auto"/>
          <w:bottom w:val="dotted" w:sz="4" w:space="1" w:color="auto"/>
          <w:right w:val="dotted" w:sz="4" w:space="4" w:color="auto"/>
          <w:between w:val="dotted" w:sz="4" w:space="1" w:color="auto"/>
        </w:pBdr>
        <w:spacing w:before="120"/>
        <w:jc w:val="both"/>
        <w:rPr>
          <w:lang w:val="pl-PL"/>
        </w:rPr>
      </w:pPr>
      <w:r w:rsidRPr="00C3639A">
        <w:rPr>
          <w:lang w:val="pl-PL"/>
        </w:rPr>
        <w:t>2.2.2. Nguồn dòng ghép song song.</w:t>
      </w:r>
    </w:p>
    <w:p w14:paraId="31F777A2" w14:textId="77777777" w:rsidR="00BB3F42" w:rsidRPr="00C3639A" w:rsidRDefault="00BB3F42" w:rsidP="00BB3F42">
      <w:pPr>
        <w:pBdr>
          <w:top w:val="dotted" w:sz="4" w:space="1" w:color="auto"/>
          <w:left w:val="dotted" w:sz="4" w:space="4" w:color="auto"/>
          <w:bottom w:val="dotted" w:sz="4" w:space="1" w:color="auto"/>
          <w:right w:val="dotted" w:sz="4" w:space="4" w:color="auto"/>
          <w:between w:val="dotted" w:sz="4" w:space="1" w:color="auto"/>
        </w:pBdr>
        <w:spacing w:before="120"/>
        <w:jc w:val="both"/>
        <w:rPr>
          <w:lang w:val="pl-PL"/>
        </w:rPr>
      </w:pPr>
      <w:r w:rsidRPr="00C3639A">
        <w:rPr>
          <w:lang w:val="pl-PL"/>
        </w:rPr>
        <w:t>2.2.3. Điện trở mắc nối tiếp, song song.</w:t>
      </w:r>
    </w:p>
    <w:p w14:paraId="7DB540A3" w14:textId="77777777" w:rsidR="00BB3F42" w:rsidRPr="00C3639A" w:rsidRDefault="00BB3F42" w:rsidP="00BB3F42">
      <w:pPr>
        <w:pBdr>
          <w:top w:val="dotted" w:sz="4" w:space="1" w:color="auto"/>
          <w:left w:val="dotted" w:sz="4" w:space="4" w:color="auto"/>
          <w:bottom w:val="dotted" w:sz="4" w:space="1" w:color="auto"/>
          <w:right w:val="dotted" w:sz="4" w:space="4" w:color="auto"/>
          <w:between w:val="dotted" w:sz="4" w:space="1" w:color="auto"/>
        </w:pBdr>
        <w:spacing w:before="120"/>
        <w:jc w:val="both"/>
        <w:rPr>
          <w:lang w:val="fr-FR"/>
        </w:rPr>
      </w:pPr>
      <w:r w:rsidRPr="00C3639A">
        <w:rPr>
          <w:lang w:val="fr-FR"/>
        </w:rPr>
        <w:t xml:space="preserve">2.2.4. Biến đổi </w:t>
      </w:r>
      <w:r w:rsidRPr="00C3639A">
        <w:sym w:font="Symbol" w:char="F044"/>
      </w:r>
      <w:r w:rsidRPr="00C3639A">
        <w:rPr>
          <w:lang w:val="fr-FR"/>
        </w:rPr>
        <w:t xml:space="preserve"> - Y và Y - </w:t>
      </w:r>
      <w:r w:rsidRPr="00C3639A">
        <w:sym w:font="Symbol" w:char="F044"/>
      </w:r>
      <w:r w:rsidRPr="00C3639A">
        <w:rPr>
          <w:lang w:val="fr-FR"/>
        </w:rPr>
        <w:t>.</w:t>
      </w:r>
    </w:p>
    <w:p w14:paraId="2D7DB5A9" w14:textId="77777777" w:rsidR="00BB3F42" w:rsidRPr="00C3639A" w:rsidRDefault="00BB3F42" w:rsidP="00BB3F42">
      <w:pPr>
        <w:spacing w:before="120"/>
        <w:jc w:val="both"/>
        <w:rPr>
          <w:lang w:val="fr-FR"/>
        </w:rPr>
      </w:pPr>
    </w:p>
    <w:p w14:paraId="4AAEE564" w14:textId="77777777" w:rsidR="00BB3F42" w:rsidRPr="00C3639A" w:rsidRDefault="00BB3F42" w:rsidP="00BB3F42">
      <w:pPr>
        <w:spacing w:before="120"/>
        <w:jc w:val="center"/>
        <w:rPr>
          <w:lang w:val="fr-FR"/>
        </w:rPr>
      </w:pPr>
      <w:r w:rsidRPr="00C3639A">
        <w:rPr>
          <w:b/>
          <w:lang w:val="fr-FR"/>
        </w:rPr>
        <w:t>Bài 2:</w:t>
      </w:r>
      <w:r w:rsidRPr="00C3639A">
        <w:rPr>
          <w:lang w:val="fr-FR"/>
        </w:rPr>
        <w:t xml:space="preserve"> </w:t>
      </w:r>
      <w:r w:rsidRPr="00C3639A">
        <w:rPr>
          <w:bCs/>
          <w:lang w:val="fr-FR" w:eastAsia="ko-KR"/>
        </w:rPr>
        <w:t>Mạch điện một chiều</w:t>
      </w:r>
      <w:r>
        <w:rPr>
          <w:lang w:val="fr-FR"/>
        </w:rPr>
        <w:tab/>
      </w:r>
      <w:r>
        <w:rPr>
          <w:lang w:val="fr-FR"/>
        </w:rPr>
        <w:tab/>
      </w:r>
      <w:r>
        <w:rPr>
          <w:lang w:val="fr-FR"/>
        </w:rPr>
        <w:tab/>
      </w:r>
      <w:r>
        <w:rPr>
          <w:lang w:val="fr-FR"/>
        </w:rPr>
        <w:tab/>
        <w:t xml:space="preserve">         Thời gian: 10</w:t>
      </w:r>
      <w:r w:rsidRPr="00C3639A">
        <w:rPr>
          <w:lang w:val="fr-FR"/>
        </w:rPr>
        <w:t xml:space="preserve"> giờ</w:t>
      </w:r>
    </w:p>
    <w:p w14:paraId="32A314BB" w14:textId="77777777" w:rsidR="00BB3F42" w:rsidRPr="00C3639A" w:rsidRDefault="00BB3F42" w:rsidP="00BB3F42">
      <w:pPr>
        <w:spacing w:before="120"/>
        <w:jc w:val="both"/>
        <w:rPr>
          <w:lang w:val="fr-FR"/>
        </w:rPr>
      </w:pPr>
      <w:r w:rsidRPr="00C3639A">
        <w:rPr>
          <w:lang w:val="fr-FR"/>
        </w:rPr>
        <w:t>1. Mục tiêu của bài:</w:t>
      </w:r>
    </w:p>
    <w:p w14:paraId="355F16E3" w14:textId="77777777" w:rsidR="00BB3F42" w:rsidRPr="00C3639A" w:rsidRDefault="00BB3F42" w:rsidP="00BB3F42">
      <w:pPr>
        <w:spacing w:before="120"/>
        <w:ind w:firstLine="567"/>
        <w:jc w:val="both"/>
        <w:rPr>
          <w:lang w:val="vi-VN"/>
        </w:rPr>
      </w:pPr>
      <w:r w:rsidRPr="00C3639A">
        <w:rPr>
          <w:lang w:val="fr-FR"/>
        </w:rPr>
        <w:t xml:space="preserve">- </w:t>
      </w:r>
      <w:r w:rsidRPr="00C3639A">
        <w:rPr>
          <w:lang w:val="vi-VN"/>
        </w:rPr>
        <w:t>Trình bày, giải thích và vận dụng linh hoạt các biểu thức tính toán trong mạch điện DC (dòng điện, điện áp, công suất).</w:t>
      </w:r>
    </w:p>
    <w:p w14:paraId="1BFDCAD9" w14:textId="77777777" w:rsidR="00BB3F42" w:rsidRPr="00C3639A" w:rsidRDefault="00BB3F42" w:rsidP="00BB3F42">
      <w:pPr>
        <w:spacing w:before="120"/>
        <w:ind w:firstLine="567"/>
        <w:jc w:val="both"/>
        <w:rPr>
          <w:lang w:val="vi-VN"/>
        </w:rPr>
      </w:pPr>
      <w:r w:rsidRPr="00C3639A">
        <w:rPr>
          <w:lang w:val="vi-VN"/>
        </w:rPr>
        <w:lastRenderedPageBreak/>
        <w:t>- Tính toán được các thông số (điện trở, dòng điện, điện áp, công suất) của mạch DC một nguồn, nhiều nguồn từ đơn giản đến phức tạp.</w:t>
      </w:r>
    </w:p>
    <w:p w14:paraId="725BAC23" w14:textId="77777777" w:rsidR="00BB3F42" w:rsidRPr="00C3639A" w:rsidRDefault="00BB3F42" w:rsidP="00BB3F42">
      <w:pPr>
        <w:spacing w:before="120"/>
        <w:ind w:firstLine="567"/>
        <w:jc w:val="both"/>
        <w:rPr>
          <w:lang w:val="vi-VN"/>
        </w:rPr>
      </w:pPr>
      <w:r w:rsidRPr="00C3639A">
        <w:rPr>
          <w:lang w:val="vi-VN"/>
        </w:rPr>
        <w:t>- Phân tích được sơ đồ và chọn phương pháp giải mạch hợp lý.</w:t>
      </w:r>
    </w:p>
    <w:p w14:paraId="41E7BB97" w14:textId="77777777" w:rsidR="00BB3F42" w:rsidRPr="00C3639A" w:rsidRDefault="00BB3F42" w:rsidP="00BB3F42">
      <w:pPr>
        <w:spacing w:before="120"/>
        <w:ind w:firstLine="567"/>
        <w:jc w:val="both"/>
        <w:rPr>
          <w:lang w:val="vi-VN"/>
        </w:rPr>
      </w:pPr>
      <w:r w:rsidRPr="00C3639A">
        <w:rPr>
          <w:lang w:val="vi-VN"/>
        </w:rPr>
        <w:t>- Lắp ráp, đo đạc được các thông số của mạch DC theo yêu cầu.</w:t>
      </w:r>
    </w:p>
    <w:p w14:paraId="721479E0" w14:textId="77777777" w:rsidR="00BB3F42" w:rsidRPr="00C3639A" w:rsidRDefault="00BB3F42" w:rsidP="00BB3F42">
      <w:pPr>
        <w:spacing w:before="120"/>
        <w:ind w:firstLine="567"/>
        <w:jc w:val="both"/>
        <w:rPr>
          <w:lang w:val="vi-VN"/>
        </w:rPr>
      </w:pPr>
      <w:r w:rsidRPr="00C3639A">
        <w:rPr>
          <w:lang w:val="vi-VN"/>
        </w:rPr>
        <w:t>- Rèn luyện tính cẩn thận, tỉ mỉ trong tính toán</w:t>
      </w:r>
    </w:p>
    <w:p w14:paraId="16948768" w14:textId="77777777" w:rsidR="00BB3F42" w:rsidRPr="00C3639A" w:rsidRDefault="00BB3F42" w:rsidP="00BB3F42">
      <w:pPr>
        <w:spacing w:before="120"/>
        <w:jc w:val="both"/>
        <w:rPr>
          <w:lang w:val="vi-VN"/>
        </w:rPr>
      </w:pPr>
      <w:r w:rsidRPr="00C3639A">
        <w:rPr>
          <w:lang w:val="vi-VN"/>
        </w:rPr>
        <w:t>2. Nội dung của bài:</w:t>
      </w:r>
    </w:p>
    <w:p w14:paraId="5B1B4C2A" w14:textId="77777777" w:rsidR="00BB3F42" w:rsidRPr="00C3639A" w:rsidRDefault="00BB3F42" w:rsidP="00BB3F42">
      <w:pPr>
        <w:spacing w:before="120"/>
        <w:jc w:val="both"/>
        <w:rPr>
          <w:i/>
          <w:iCs/>
          <w:lang w:val="vi-VN"/>
        </w:rPr>
      </w:pPr>
      <w:r w:rsidRPr="00C3639A">
        <w:rPr>
          <w:lang w:val="vi-VN"/>
        </w:rPr>
        <w:t>2.1. Các định luật và biểu thức cơ bản trong mạch một chiều.</w:t>
      </w:r>
      <w:r w:rsidRPr="00C3639A">
        <w:rPr>
          <w:i/>
          <w:iCs/>
          <w:lang w:val="vi-VN"/>
        </w:rPr>
        <w:t xml:space="preserve">       </w:t>
      </w:r>
    </w:p>
    <w:p w14:paraId="4145C79E" w14:textId="77777777" w:rsidR="00BB3F42" w:rsidRPr="00C3639A" w:rsidRDefault="00BB3F42" w:rsidP="00BB3F42">
      <w:pPr>
        <w:spacing w:before="120"/>
        <w:jc w:val="both"/>
        <w:rPr>
          <w:lang w:val="vi-VN"/>
        </w:rPr>
      </w:pPr>
      <w:r w:rsidRPr="00C3639A">
        <w:rPr>
          <w:lang w:val="vi-VN"/>
        </w:rPr>
        <w:t>2.1.1. Định luật Ohm.</w:t>
      </w:r>
    </w:p>
    <w:p w14:paraId="2D07C281" w14:textId="77777777" w:rsidR="00BB3F42" w:rsidRPr="00C3639A" w:rsidRDefault="00BB3F42" w:rsidP="00BB3F42">
      <w:pPr>
        <w:spacing w:before="120"/>
        <w:jc w:val="both"/>
        <w:rPr>
          <w:lang w:val="vi-VN"/>
        </w:rPr>
      </w:pPr>
      <w:r w:rsidRPr="00C3639A">
        <w:rPr>
          <w:lang w:val="vi-VN"/>
        </w:rPr>
        <w:t>2.1.2. Định luật Kirchhoff .</w:t>
      </w:r>
    </w:p>
    <w:p w14:paraId="1DBD9AFE" w14:textId="77777777" w:rsidR="00BB3F42" w:rsidRPr="00C3639A" w:rsidRDefault="00BB3F42" w:rsidP="00BB3F42">
      <w:pPr>
        <w:spacing w:before="120"/>
        <w:jc w:val="both"/>
        <w:rPr>
          <w:i/>
          <w:iCs/>
          <w:lang w:val="vi-VN"/>
        </w:rPr>
      </w:pPr>
      <w:r w:rsidRPr="00C3639A">
        <w:rPr>
          <w:lang w:val="vi-VN"/>
        </w:rPr>
        <w:t xml:space="preserve">2.2. Các phương pháp giải mạch một chiều. </w:t>
      </w:r>
      <w:r w:rsidRPr="00C3639A">
        <w:rPr>
          <w:i/>
          <w:iCs/>
          <w:lang w:val="vi-VN"/>
        </w:rPr>
        <w:t xml:space="preserve">              </w:t>
      </w:r>
      <w:r w:rsidRPr="00C3639A">
        <w:rPr>
          <w:i/>
          <w:iCs/>
          <w:lang w:val="vi-VN"/>
        </w:rPr>
        <w:tab/>
      </w:r>
      <w:r w:rsidRPr="00C3639A">
        <w:rPr>
          <w:i/>
          <w:iCs/>
          <w:lang w:val="vi-VN"/>
        </w:rPr>
        <w:tab/>
        <w:t xml:space="preserve">   </w:t>
      </w:r>
    </w:p>
    <w:p w14:paraId="0DEFCABC" w14:textId="77777777" w:rsidR="00BB3F42" w:rsidRPr="00C3639A" w:rsidRDefault="00BB3F42" w:rsidP="00BB3F42">
      <w:pPr>
        <w:spacing w:before="120"/>
        <w:ind w:hanging="142"/>
        <w:jc w:val="both"/>
        <w:rPr>
          <w:i/>
          <w:iCs/>
          <w:lang w:val="vi-VN"/>
        </w:rPr>
      </w:pPr>
      <w:r w:rsidRPr="00C3639A">
        <w:rPr>
          <w:i/>
          <w:iCs/>
          <w:lang w:val="vi-VN"/>
        </w:rPr>
        <w:t xml:space="preserve"> </w:t>
      </w:r>
      <w:r w:rsidRPr="00C3639A">
        <w:rPr>
          <w:iCs/>
          <w:lang w:val="vi-VN"/>
        </w:rPr>
        <w:t xml:space="preserve"> </w:t>
      </w:r>
      <w:r w:rsidRPr="00C3639A">
        <w:rPr>
          <w:lang w:val="vi-VN"/>
        </w:rPr>
        <w:t xml:space="preserve">2.2.1. </w:t>
      </w:r>
      <w:r w:rsidRPr="00C3639A">
        <w:rPr>
          <w:lang w:val="pl-PL"/>
        </w:rPr>
        <w:t xml:space="preserve">Phương </w:t>
      </w:r>
      <w:r w:rsidRPr="00C3639A">
        <w:rPr>
          <w:lang w:val="vi-VN"/>
        </w:rPr>
        <w:t>pháp dòng điện nhánh</w:t>
      </w:r>
    </w:p>
    <w:p w14:paraId="43413436" w14:textId="77777777" w:rsidR="00BB3F42" w:rsidRPr="00C3639A" w:rsidRDefault="00BB3F42" w:rsidP="00BB3F42">
      <w:pPr>
        <w:spacing w:before="120"/>
        <w:jc w:val="both"/>
        <w:rPr>
          <w:lang w:val="vi-VN"/>
        </w:rPr>
      </w:pPr>
      <w:r w:rsidRPr="00C3639A">
        <w:rPr>
          <w:lang w:val="vi-VN"/>
        </w:rPr>
        <w:t>2.</w:t>
      </w:r>
      <w:r w:rsidRPr="00C3639A">
        <w:rPr>
          <w:lang w:val="pl-PL"/>
        </w:rPr>
        <w:t xml:space="preserve">2.2. </w:t>
      </w:r>
      <w:r w:rsidRPr="00C3639A">
        <w:rPr>
          <w:lang w:val="vi-VN"/>
        </w:rPr>
        <w:t>Phương pháp dòng điện vòng.</w:t>
      </w:r>
    </w:p>
    <w:p w14:paraId="377CD203" w14:textId="77777777" w:rsidR="00BB3F42" w:rsidRPr="00C3639A" w:rsidRDefault="00BB3F42" w:rsidP="00BB3F42">
      <w:pPr>
        <w:spacing w:before="120"/>
        <w:jc w:val="center"/>
        <w:rPr>
          <w:lang w:val="vi-VN"/>
        </w:rPr>
      </w:pPr>
      <w:r w:rsidRPr="00C3639A">
        <w:rPr>
          <w:b/>
          <w:lang w:val="vi-VN"/>
        </w:rPr>
        <w:t>Bài 3:</w:t>
      </w:r>
      <w:r w:rsidRPr="00C3639A">
        <w:rPr>
          <w:lang w:val="vi-VN"/>
        </w:rPr>
        <w:tab/>
      </w:r>
      <w:r w:rsidRPr="00C3639A">
        <w:rPr>
          <w:bCs/>
          <w:lang w:val="vi-VN" w:eastAsia="ko-KR"/>
        </w:rPr>
        <w:t xml:space="preserve"> Mạch điện  xoay chiều hình sin.</w:t>
      </w:r>
      <w:r>
        <w:rPr>
          <w:lang w:val="vi-VN"/>
        </w:rPr>
        <w:tab/>
      </w:r>
      <w:r>
        <w:rPr>
          <w:lang w:val="vi-VN"/>
        </w:rPr>
        <w:tab/>
      </w:r>
      <w:r>
        <w:rPr>
          <w:lang w:val="vi-VN"/>
        </w:rPr>
        <w:tab/>
        <w:t xml:space="preserve">      Thời gian: 15</w:t>
      </w:r>
      <w:r w:rsidRPr="00C3639A">
        <w:rPr>
          <w:lang w:val="vi-VN"/>
        </w:rPr>
        <w:t xml:space="preserve"> giờ</w:t>
      </w:r>
    </w:p>
    <w:p w14:paraId="4A918120" w14:textId="77777777" w:rsidR="00BB3F42" w:rsidRPr="00C3639A" w:rsidRDefault="00BB3F42" w:rsidP="00BB3F42">
      <w:pPr>
        <w:spacing w:before="120"/>
        <w:jc w:val="both"/>
        <w:rPr>
          <w:lang w:val="vi-VN"/>
        </w:rPr>
      </w:pPr>
      <w:r w:rsidRPr="00C3639A">
        <w:rPr>
          <w:lang w:val="vi-VN"/>
        </w:rPr>
        <w:t>1. Mục tiêu của bài:</w:t>
      </w:r>
    </w:p>
    <w:p w14:paraId="4B137FC4" w14:textId="77777777" w:rsidR="00BB3F42" w:rsidRPr="00C3639A" w:rsidRDefault="00BB3F42" w:rsidP="00BB3F42">
      <w:pPr>
        <w:spacing w:before="120"/>
        <w:ind w:firstLine="567"/>
        <w:jc w:val="both"/>
        <w:rPr>
          <w:lang w:val="pl-PL"/>
        </w:rPr>
      </w:pPr>
      <w:r w:rsidRPr="00C3639A">
        <w:rPr>
          <w:lang w:val="pl-PL"/>
        </w:rPr>
        <w:t>- Giải thích được các khái niệm cơ bản trong mạch xoay chiều như: chu kỳ, tần số, pha, sự lệch pha, trị biên độ, trị hiệu dụng... Phân biệt các đặc điểm cơ bản giữa dòng điện một chiều và dòng điện xoay chiều.</w:t>
      </w:r>
    </w:p>
    <w:p w14:paraId="4619658F" w14:textId="77777777" w:rsidR="00BB3F42" w:rsidRPr="00C3639A" w:rsidRDefault="00BB3F42" w:rsidP="00BB3F42">
      <w:pPr>
        <w:spacing w:before="120"/>
        <w:ind w:firstLine="567"/>
        <w:jc w:val="both"/>
        <w:rPr>
          <w:lang w:val="pl-PL"/>
        </w:rPr>
      </w:pPr>
      <w:r w:rsidRPr="00C3639A">
        <w:rPr>
          <w:lang w:val="pl-PL"/>
        </w:rPr>
        <w:t>- Biểu diễn được lượng hình sin bằng đồ thị vector, bằng phương pháp biên độ phức.</w:t>
      </w:r>
    </w:p>
    <w:p w14:paraId="5759F33E" w14:textId="77777777" w:rsidR="00BB3F42" w:rsidRPr="00C3639A" w:rsidRDefault="00BB3F42" w:rsidP="00BB3F42">
      <w:pPr>
        <w:spacing w:before="120"/>
        <w:ind w:firstLine="567"/>
        <w:jc w:val="both"/>
        <w:rPr>
          <w:lang w:val="pl-PL"/>
        </w:rPr>
      </w:pPr>
      <w:r w:rsidRPr="00C3639A">
        <w:rPr>
          <w:lang w:val="pl-PL"/>
        </w:rPr>
        <w:t>- Tính toán được các thông số (tổng trở, dòng điện, điện áp...) của mạch điện xoay chiều một pha..</w:t>
      </w:r>
    </w:p>
    <w:p w14:paraId="30D578A0" w14:textId="77777777" w:rsidR="00BB3F42" w:rsidRPr="00C3639A" w:rsidRDefault="00BB3F42" w:rsidP="00BB3F42">
      <w:pPr>
        <w:spacing w:before="120"/>
        <w:ind w:firstLine="567"/>
        <w:jc w:val="both"/>
        <w:outlineLvl w:val="0"/>
        <w:rPr>
          <w:lang w:val="pl-PL"/>
        </w:rPr>
      </w:pPr>
      <w:r w:rsidRPr="00C3639A">
        <w:rPr>
          <w:lang w:val="pl-PL"/>
        </w:rPr>
        <w:t>- Rèn luyện tính cẩn thận, tỉ mỉ trong tính toán</w:t>
      </w:r>
    </w:p>
    <w:p w14:paraId="08816992" w14:textId="77777777" w:rsidR="00BB3F42" w:rsidRPr="00C3639A" w:rsidRDefault="00BB3F42" w:rsidP="00BB3F42">
      <w:pPr>
        <w:spacing w:before="120"/>
        <w:jc w:val="both"/>
        <w:rPr>
          <w:lang w:val="pl-PL"/>
        </w:rPr>
      </w:pPr>
      <w:r w:rsidRPr="00C3639A">
        <w:rPr>
          <w:lang w:val="pl-PL"/>
        </w:rPr>
        <w:t>2. Nội dung của bài:</w:t>
      </w:r>
    </w:p>
    <w:p w14:paraId="67BBB88A" w14:textId="77777777" w:rsidR="00BB3F42" w:rsidRPr="00C3639A" w:rsidRDefault="00BB3F42" w:rsidP="00BB3F42">
      <w:pPr>
        <w:spacing w:before="120"/>
        <w:jc w:val="both"/>
        <w:outlineLvl w:val="0"/>
        <w:rPr>
          <w:b/>
          <w:bCs/>
          <w:lang w:val="pl-PL"/>
        </w:rPr>
      </w:pPr>
      <w:r w:rsidRPr="00C3639A">
        <w:rPr>
          <w:lang w:val="pl-PL"/>
        </w:rPr>
        <w:t>2.1. Khái niệm về dòng điện xoay chiều.</w:t>
      </w:r>
      <w:r w:rsidRPr="00C3639A">
        <w:rPr>
          <w:lang w:val="pl-PL"/>
        </w:rPr>
        <w:tab/>
      </w:r>
      <w:r w:rsidRPr="00C3639A">
        <w:rPr>
          <w:lang w:val="pl-PL"/>
        </w:rPr>
        <w:tab/>
      </w:r>
      <w:r w:rsidRPr="00C3639A">
        <w:rPr>
          <w:lang w:val="pl-PL"/>
        </w:rPr>
        <w:tab/>
      </w:r>
      <w:r w:rsidRPr="00C3639A">
        <w:rPr>
          <w:lang w:val="pl-PL"/>
        </w:rPr>
        <w:tab/>
      </w:r>
      <w:r w:rsidRPr="00C3639A">
        <w:rPr>
          <w:i/>
          <w:iCs/>
          <w:lang w:val="pl-PL"/>
        </w:rPr>
        <w:t xml:space="preserve"> </w:t>
      </w:r>
    </w:p>
    <w:p w14:paraId="27A3704F" w14:textId="77777777" w:rsidR="00BB3F42" w:rsidRPr="00C3639A" w:rsidRDefault="00BB3F42" w:rsidP="00BB3F42">
      <w:pPr>
        <w:spacing w:before="120"/>
        <w:jc w:val="both"/>
        <w:rPr>
          <w:lang w:val="pl-PL"/>
        </w:rPr>
      </w:pPr>
      <w:r w:rsidRPr="00C3639A">
        <w:rPr>
          <w:lang w:val="pl-PL"/>
        </w:rPr>
        <w:t>2.1.1. Dòng điện xoay chiều</w:t>
      </w:r>
    </w:p>
    <w:p w14:paraId="441848F0" w14:textId="77777777" w:rsidR="00BB3F42" w:rsidRPr="00C3639A" w:rsidRDefault="00BB3F42" w:rsidP="00BB3F42">
      <w:pPr>
        <w:spacing w:before="120"/>
        <w:jc w:val="both"/>
        <w:rPr>
          <w:lang w:val="pl-PL"/>
        </w:rPr>
      </w:pPr>
      <w:r w:rsidRPr="00C3639A">
        <w:rPr>
          <w:lang w:val="pl-PL"/>
        </w:rPr>
        <w:t>2.1.2. Chu kỳ và tần số của dòng điện xoay chiều.</w:t>
      </w:r>
    </w:p>
    <w:p w14:paraId="72B2E88A" w14:textId="77777777" w:rsidR="00BB3F42" w:rsidRPr="00C3639A" w:rsidRDefault="00BB3F42" w:rsidP="00BB3F42">
      <w:pPr>
        <w:spacing w:before="120"/>
        <w:jc w:val="both"/>
        <w:rPr>
          <w:lang w:val="pl-PL"/>
        </w:rPr>
      </w:pPr>
      <w:r w:rsidRPr="00C3639A">
        <w:rPr>
          <w:lang w:val="pl-PL"/>
        </w:rPr>
        <w:t>2.1.3. Dòng điện xoay chiều hình sin.</w:t>
      </w:r>
    </w:p>
    <w:p w14:paraId="548FEFAA" w14:textId="77777777" w:rsidR="00BB3F42" w:rsidRPr="00C3639A" w:rsidRDefault="00BB3F42" w:rsidP="00BB3F42">
      <w:pPr>
        <w:spacing w:before="120"/>
        <w:jc w:val="both"/>
        <w:rPr>
          <w:lang w:val="pl-PL"/>
        </w:rPr>
      </w:pPr>
      <w:r w:rsidRPr="00C3639A">
        <w:rPr>
          <w:lang w:val="pl-PL"/>
        </w:rPr>
        <w:t>2.1.4. Các đại lượng đặc trưng.</w:t>
      </w:r>
    </w:p>
    <w:p w14:paraId="30EA3E93" w14:textId="77777777" w:rsidR="00BB3F42" w:rsidRPr="00C3639A" w:rsidRDefault="00BB3F42" w:rsidP="00BB3F42">
      <w:pPr>
        <w:spacing w:before="120"/>
        <w:jc w:val="both"/>
        <w:rPr>
          <w:lang w:val="pl-PL"/>
        </w:rPr>
      </w:pPr>
      <w:r w:rsidRPr="00C3639A">
        <w:rPr>
          <w:lang w:val="pl-PL"/>
        </w:rPr>
        <w:t>2.1.5. Pha và sự lệch pha.</w:t>
      </w:r>
    </w:p>
    <w:p w14:paraId="256F63DF" w14:textId="77777777" w:rsidR="00BB3F42" w:rsidRPr="00C3639A" w:rsidRDefault="00BB3F42" w:rsidP="00BB3F42">
      <w:pPr>
        <w:spacing w:before="120"/>
        <w:jc w:val="both"/>
        <w:rPr>
          <w:lang w:val="pl-PL"/>
        </w:rPr>
      </w:pPr>
      <w:r w:rsidRPr="00C3639A">
        <w:rPr>
          <w:lang w:val="pl-PL"/>
        </w:rPr>
        <w:t>2.2. Biểu diễn đại lượng xoay chiều hình sin bằng số phức</w:t>
      </w:r>
    </w:p>
    <w:p w14:paraId="3D572D04" w14:textId="77777777" w:rsidR="00BB3F42" w:rsidRPr="00C3639A" w:rsidRDefault="00BB3F42" w:rsidP="00BB3F42">
      <w:pPr>
        <w:spacing w:before="120"/>
        <w:jc w:val="both"/>
        <w:outlineLvl w:val="0"/>
        <w:rPr>
          <w:lang w:val="pl-PL"/>
        </w:rPr>
      </w:pPr>
      <w:r w:rsidRPr="00C3639A">
        <w:rPr>
          <w:lang w:val="pl-PL"/>
        </w:rPr>
        <w:t>2.3. Giải mạch xoay chiều R-L-C nối tiếp.</w:t>
      </w:r>
    </w:p>
    <w:p w14:paraId="5466C579" w14:textId="77777777" w:rsidR="00BB3F42" w:rsidRPr="00C3639A" w:rsidRDefault="00BB3F42" w:rsidP="00BB3F42">
      <w:pPr>
        <w:spacing w:before="120"/>
        <w:jc w:val="both"/>
        <w:outlineLvl w:val="0"/>
        <w:rPr>
          <w:lang w:val="pl-PL"/>
        </w:rPr>
      </w:pPr>
      <w:r w:rsidRPr="00C3639A">
        <w:rPr>
          <w:lang w:val="pl-PL"/>
        </w:rPr>
        <w:t>2.4. Giải mạch xoay chiều R-L-C song song.</w:t>
      </w:r>
    </w:p>
    <w:p w14:paraId="05B296B1" w14:textId="77777777" w:rsidR="00BB3F42" w:rsidRPr="00C3639A" w:rsidRDefault="00BB3F42" w:rsidP="00BB3F42">
      <w:pPr>
        <w:spacing w:before="120"/>
        <w:jc w:val="both"/>
        <w:outlineLvl w:val="0"/>
        <w:rPr>
          <w:b/>
          <w:bCs/>
          <w:lang w:val="pl-PL"/>
        </w:rPr>
      </w:pPr>
      <w:r w:rsidRPr="00C3639A">
        <w:rPr>
          <w:b/>
          <w:bCs/>
          <w:lang w:val="pl-PL" w:eastAsia="ko-KR"/>
        </w:rPr>
        <w:t>Bài 4</w:t>
      </w:r>
      <w:r w:rsidRPr="00C3639A">
        <w:rPr>
          <w:bCs/>
          <w:lang w:val="pl-PL" w:eastAsia="ko-KR"/>
        </w:rPr>
        <w:t>: Mạch điện ba pha.</w:t>
      </w:r>
      <w:r w:rsidRPr="00C3639A">
        <w:rPr>
          <w:i/>
          <w:iCs/>
          <w:lang w:val="pl-PL"/>
        </w:rPr>
        <w:t xml:space="preserve">                     </w:t>
      </w:r>
      <w:r w:rsidRPr="00C3639A">
        <w:rPr>
          <w:lang w:val="pl-PL"/>
        </w:rPr>
        <w:t xml:space="preserve"> </w:t>
      </w:r>
      <w:r w:rsidRPr="00C3639A">
        <w:rPr>
          <w:i/>
          <w:iCs/>
          <w:lang w:val="pl-PL"/>
        </w:rPr>
        <w:t xml:space="preserve">                  </w:t>
      </w:r>
      <w:r w:rsidRPr="00C3639A">
        <w:rPr>
          <w:i/>
          <w:iCs/>
          <w:lang w:val="pl-PL"/>
        </w:rPr>
        <w:tab/>
        <w:t xml:space="preserve">          </w:t>
      </w:r>
      <w:r>
        <w:rPr>
          <w:lang w:val="pl-PL"/>
        </w:rPr>
        <w:t>Thời gian: 10</w:t>
      </w:r>
      <w:r w:rsidRPr="00C3639A">
        <w:rPr>
          <w:lang w:val="pl-PL"/>
        </w:rPr>
        <w:t xml:space="preserve"> giờ</w:t>
      </w:r>
    </w:p>
    <w:p w14:paraId="2F4BAEB6" w14:textId="77777777" w:rsidR="00BB3F42" w:rsidRPr="00C3639A" w:rsidRDefault="00BB3F42" w:rsidP="00BB3F42">
      <w:pPr>
        <w:spacing w:before="120"/>
        <w:jc w:val="both"/>
        <w:rPr>
          <w:lang w:val="pl-PL"/>
        </w:rPr>
      </w:pPr>
      <w:r w:rsidRPr="00C3639A">
        <w:rPr>
          <w:lang w:val="pl-PL"/>
        </w:rPr>
        <w:t>1. Mục tiêu của bài:</w:t>
      </w:r>
    </w:p>
    <w:p w14:paraId="057A4E9E" w14:textId="77777777" w:rsidR="00BB3F42" w:rsidRPr="00C3639A" w:rsidRDefault="00BB3F42" w:rsidP="00BB3F42">
      <w:pPr>
        <w:spacing w:before="120"/>
        <w:ind w:firstLine="284"/>
        <w:jc w:val="both"/>
        <w:rPr>
          <w:lang w:val="pl-PL"/>
        </w:rPr>
      </w:pPr>
      <w:r w:rsidRPr="00C3639A">
        <w:rPr>
          <w:lang w:val="pl-PL"/>
        </w:rPr>
        <w:lastRenderedPageBreak/>
        <w:t>- Phân tích được khái niệm, đặc điểm và ý nghĩa mạch xoay chiều ba pha.</w:t>
      </w:r>
    </w:p>
    <w:p w14:paraId="4026B65A" w14:textId="77777777" w:rsidR="00BB3F42" w:rsidRPr="00C3639A" w:rsidRDefault="00BB3F42" w:rsidP="00BB3F42">
      <w:pPr>
        <w:spacing w:before="120"/>
        <w:ind w:firstLine="284"/>
        <w:jc w:val="both"/>
        <w:rPr>
          <w:lang w:val="pl-PL"/>
        </w:rPr>
      </w:pPr>
      <w:r w:rsidRPr="00C3639A">
        <w:rPr>
          <w:lang w:val="pl-PL"/>
        </w:rPr>
        <w:t>- Phân tích và vận dụng được các dạng sơ đồ đấu dây trong mạch ba pha.</w:t>
      </w:r>
    </w:p>
    <w:p w14:paraId="282E61F4" w14:textId="77777777" w:rsidR="00BB3F42" w:rsidRPr="00C3639A" w:rsidRDefault="00BB3F42" w:rsidP="00BB3F42">
      <w:pPr>
        <w:spacing w:before="120"/>
        <w:ind w:firstLine="284"/>
        <w:jc w:val="both"/>
        <w:rPr>
          <w:lang w:val="pl-PL"/>
        </w:rPr>
      </w:pPr>
      <w:r w:rsidRPr="00C3639A">
        <w:rPr>
          <w:lang w:val="pl-PL"/>
        </w:rPr>
        <w:t>- Giải được các dạng bài toán về mạch ba pha.</w:t>
      </w:r>
    </w:p>
    <w:p w14:paraId="16709D84" w14:textId="77777777" w:rsidR="00BB3F42" w:rsidRPr="00C3639A" w:rsidRDefault="00BB3F42" w:rsidP="00BB3F42">
      <w:pPr>
        <w:spacing w:before="120"/>
        <w:ind w:firstLine="284"/>
        <w:jc w:val="both"/>
        <w:rPr>
          <w:lang w:val="pl-PL"/>
        </w:rPr>
      </w:pPr>
      <w:r w:rsidRPr="00C3639A">
        <w:rPr>
          <w:lang w:val="pl-PL"/>
        </w:rPr>
        <w:t>- Rèn luyện tính cẩn thận, tỉ mỉ trong tính toán</w:t>
      </w:r>
    </w:p>
    <w:p w14:paraId="79579C8D" w14:textId="77777777" w:rsidR="00BB3F42" w:rsidRPr="00C3639A" w:rsidRDefault="00BB3F42" w:rsidP="00BB3F42">
      <w:pPr>
        <w:spacing w:before="120"/>
        <w:jc w:val="both"/>
        <w:rPr>
          <w:lang w:val="pl-PL"/>
        </w:rPr>
      </w:pPr>
      <w:r w:rsidRPr="00C3639A">
        <w:rPr>
          <w:lang w:val="pl-PL"/>
        </w:rPr>
        <w:t>2. Nội dung của bài:</w:t>
      </w:r>
    </w:p>
    <w:p w14:paraId="311DD7FE" w14:textId="77777777" w:rsidR="00BB3F42" w:rsidRPr="00C3639A" w:rsidRDefault="00BB3F42" w:rsidP="00BB3F42">
      <w:pPr>
        <w:spacing w:before="120"/>
        <w:jc w:val="both"/>
        <w:rPr>
          <w:b/>
          <w:bCs/>
          <w:lang w:val="pl-PL"/>
        </w:rPr>
      </w:pPr>
      <w:r w:rsidRPr="00C3639A">
        <w:rPr>
          <w:lang w:val="pl-PL"/>
        </w:rPr>
        <w:t>2.</w:t>
      </w:r>
      <w:r w:rsidRPr="00C3639A">
        <w:rPr>
          <w:lang w:val="de-DE"/>
        </w:rPr>
        <w:t xml:space="preserve">1. </w:t>
      </w:r>
      <w:r w:rsidRPr="00C3639A">
        <w:rPr>
          <w:lang w:val="pl-PL"/>
        </w:rPr>
        <w:t>Khái niệm chung.</w:t>
      </w:r>
      <w:r w:rsidRPr="00C3639A">
        <w:rPr>
          <w:lang w:val="pl-PL"/>
        </w:rPr>
        <w:tab/>
      </w:r>
      <w:r w:rsidRPr="00C3639A">
        <w:rPr>
          <w:lang w:val="pl-PL"/>
        </w:rPr>
        <w:tab/>
      </w:r>
      <w:r w:rsidRPr="00C3639A">
        <w:rPr>
          <w:lang w:val="pl-PL"/>
        </w:rPr>
        <w:tab/>
      </w:r>
      <w:r w:rsidRPr="00C3639A">
        <w:rPr>
          <w:lang w:val="pl-PL"/>
        </w:rPr>
        <w:tab/>
      </w:r>
      <w:r w:rsidRPr="00C3639A">
        <w:rPr>
          <w:lang w:val="pl-PL"/>
        </w:rPr>
        <w:tab/>
      </w:r>
      <w:r w:rsidRPr="00C3639A">
        <w:rPr>
          <w:lang w:val="pl-PL"/>
        </w:rPr>
        <w:tab/>
      </w:r>
      <w:r w:rsidRPr="00C3639A">
        <w:rPr>
          <w:i/>
          <w:iCs/>
          <w:lang w:val="pl-PL"/>
        </w:rPr>
        <w:tab/>
        <w:t xml:space="preserve"> </w:t>
      </w:r>
    </w:p>
    <w:p w14:paraId="60F3EE08" w14:textId="77777777" w:rsidR="00BB3F42" w:rsidRPr="00C3639A" w:rsidRDefault="00BB3F42" w:rsidP="00BB3F42">
      <w:pPr>
        <w:spacing w:before="120"/>
        <w:jc w:val="both"/>
        <w:rPr>
          <w:b/>
          <w:bCs/>
          <w:lang w:val="pl-PL"/>
        </w:rPr>
      </w:pPr>
      <w:r w:rsidRPr="00C3639A">
        <w:rPr>
          <w:lang w:val="pl-PL"/>
        </w:rPr>
        <w:t xml:space="preserve">2.2. Sơ đồ đấu dây trong mạch ba pha. </w:t>
      </w:r>
      <w:r w:rsidRPr="00C3639A">
        <w:rPr>
          <w:i/>
          <w:iCs/>
          <w:lang w:val="pl-PL"/>
        </w:rPr>
        <w:t xml:space="preserve">               </w:t>
      </w:r>
      <w:r w:rsidRPr="00C3639A">
        <w:rPr>
          <w:i/>
          <w:iCs/>
          <w:lang w:val="pl-PL"/>
        </w:rPr>
        <w:tab/>
      </w:r>
    </w:p>
    <w:p w14:paraId="08FFA30B" w14:textId="77777777" w:rsidR="00BB3F42" w:rsidRPr="00C3639A" w:rsidRDefault="00BB3F42" w:rsidP="00BB3F42">
      <w:pPr>
        <w:spacing w:before="120"/>
        <w:jc w:val="both"/>
        <w:rPr>
          <w:lang w:val="pl-PL"/>
        </w:rPr>
      </w:pPr>
      <w:r w:rsidRPr="00C3639A">
        <w:rPr>
          <w:lang w:val="pl-PL"/>
        </w:rPr>
        <w:t>2.2.1. Các định nghĩa.</w:t>
      </w:r>
    </w:p>
    <w:p w14:paraId="521E9351" w14:textId="77777777" w:rsidR="00BB3F42" w:rsidRPr="00C3639A" w:rsidRDefault="00BB3F42" w:rsidP="00BB3F42">
      <w:pPr>
        <w:spacing w:before="120"/>
        <w:jc w:val="both"/>
        <w:rPr>
          <w:lang w:val="es-ES_tradnl"/>
        </w:rPr>
      </w:pPr>
      <w:r w:rsidRPr="00C3639A">
        <w:rPr>
          <w:lang w:val="pl-PL"/>
        </w:rPr>
        <w:t>2.</w:t>
      </w:r>
      <w:r w:rsidRPr="00C3639A">
        <w:rPr>
          <w:lang w:val="es-ES_tradnl"/>
        </w:rPr>
        <w:t>2.2. Đấu dây hình sao (Y).</w:t>
      </w:r>
    </w:p>
    <w:p w14:paraId="7A067EB6" w14:textId="77777777" w:rsidR="00BB3F42" w:rsidRPr="00C3639A" w:rsidRDefault="00BB3F42" w:rsidP="00BB3F42">
      <w:pPr>
        <w:spacing w:before="120"/>
        <w:jc w:val="both"/>
        <w:rPr>
          <w:lang w:val="pl-PL"/>
        </w:rPr>
      </w:pPr>
      <w:r w:rsidRPr="00C3639A">
        <w:rPr>
          <w:lang w:val="pl-PL"/>
        </w:rPr>
        <w:t>2.2.3. Đấu dây hình tam giác (</w:t>
      </w:r>
      <w:r w:rsidRPr="00C3639A">
        <w:sym w:font="Symbol" w:char="F044"/>
      </w:r>
      <w:r w:rsidRPr="00C3639A">
        <w:rPr>
          <w:lang w:val="pl-PL"/>
        </w:rPr>
        <w:t>).</w:t>
      </w:r>
    </w:p>
    <w:p w14:paraId="663808B9" w14:textId="77777777" w:rsidR="00BB3F42" w:rsidRPr="00C3639A" w:rsidRDefault="00BB3F42" w:rsidP="00BB3F42">
      <w:pPr>
        <w:spacing w:before="120"/>
        <w:jc w:val="both"/>
        <w:rPr>
          <w:b/>
          <w:bCs/>
          <w:lang w:val="pl-PL"/>
        </w:rPr>
      </w:pPr>
      <w:r w:rsidRPr="00C3639A">
        <w:rPr>
          <w:lang w:val="pl-PL"/>
        </w:rPr>
        <w:t>2.3. Công suất mạng ba pha đối xứng.</w:t>
      </w:r>
      <w:r w:rsidRPr="00C3639A">
        <w:rPr>
          <w:lang w:val="pl-PL"/>
        </w:rPr>
        <w:tab/>
      </w:r>
      <w:r w:rsidRPr="00C3639A">
        <w:rPr>
          <w:lang w:val="pl-PL"/>
        </w:rPr>
        <w:tab/>
      </w:r>
      <w:r w:rsidRPr="00C3639A">
        <w:rPr>
          <w:i/>
          <w:iCs/>
          <w:lang w:val="pl-PL"/>
        </w:rPr>
        <w:tab/>
      </w:r>
      <w:r w:rsidRPr="00C3639A">
        <w:rPr>
          <w:i/>
          <w:iCs/>
          <w:lang w:val="pl-PL"/>
        </w:rPr>
        <w:tab/>
      </w:r>
      <w:r w:rsidRPr="00C3639A">
        <w:rPr>
          <w:i/>
          <w:iCs/>
          <w:lang w:val="pl-PL"/>
        </w:rPr>
        <w:tab/>
        <w:t xml:space="preserve">         </w:t>
      </w:r>
    </w:p>
    <w:p w14:paraId="0EB37DBF" w14:textId="77777777" w:rsidR="00BB3F42" w:rsidRPr="00C3639A" w:rsidRDefault="00BB3F42" w:rsidP="00BB3F42">
      <w:pPr>
        <w:spacing w:before="120"/>
        <w:jc w:val="both"/>
        <w:rPr>
          <w:iCs/>
          <w:lang w:val="pl-PL"/>
        </w:rPr>
      </w:pPr>
      <w:r w:rsidRPr="00C3639A">
        <w:rPr>
          <w:iCs/>
          <w:lang w:val="pl-PL"/>
        </w:rPr>
        <w:t>2.3.1 Công suất tác dụng</w:t>
      </w:r>
    </w:p>
    <w:p w14:paraId="16EBC861" w14:textId="77777777" w:rsidR="00BB3F42" w:rsidRPr="00C3639A" w:rsidRDefault="00BB3F42" w:rsidP="00BB3F42">
      <w:pPr>
        <w:spacing w:before="120"/>
        <w:jc w:val="both"/>
        <w:rPr>
          <w:iCs/>
          <w:lang w:val="pl-PL"/>
        </w:rPr>
      </w:pPr>
      <w:r w:rsidRPr="00C3639A">
        <w:rPr>
          <w:iCs/>
          <w:lang w:val="pl-PL"/>
        </w:rPr>
        <w:t>2.3.2 Công suất phản kháng</w:t>
      </w:r>
    </w:p>
    <w:p w14:paraId="6E72E95B" w14:textId="77777777" w:rsidR="00BB3F42" w:rsidRPr="00C3639A" w:rsidRDefault="00BB3F42" w:rsidP="00BB3F42">
      <w:pPr>
        <w:spacing w:before="120"/>
        <w:jc w:val="both"/>
        <w:rPr>
          <w:b/>
          <w:bCs/>
          <w:lang w:val="pl-PL"/>
        </w:rPr>
      </w:pPr>
      <w:r w:rsidRPr="00C3639A">
        <w:rPr>
          <w:iCs/>
          <w:lang w:val="pl-PL"/>
        </w:rPr>
        <w:t>2.3.3 Công suất biểu kiến</w:t>
      </w:r>
      <w:r w:rsidRPr="00C3639A">
        <w:rPr>
          <w:i/>
          <w:iCs/>
          <w:lang w:val="pl-PL"/>
        </w:rPr>
        <w:t xml:space="preserve">          </w:t>
      </w:r>
      <w:r w:rsidRPr="00C3639A">
        <w:rPr>
          <w:i/>
          <w:iCs/>
          <w:lang w:val="pl-PL"/>
        </w:rPr>
        <w:tab/>
        <w:t xml:space="preserve">         </w:t>
      </w:r>
    </w:p>
    <w:p w14:paraId="496F4A22" w14:textId="77777777" w:rsidR="00BB3F42" w:rsidRPr="00C3639A" w:rsidRDefault="00BB3F42" w:rsidP="00BB3F42">
      <w:pPr>
        <w:spacing w:before="120"/>
        <w:jc w:val="both"/>
        <w:rPr>
          <w:lang w:val="pl-PL"/>
        </w:rPr>
      </w:pPr>
      <w:r w:rsidRPr="00C3639A">
        <w:rPr>
          <w:lang w:val="pl-PL"/>
        </w:rPr>
        <w:t>2.4. Phương pháp giải mạch ba pha đối xứng.</w:t>
      </w:r>
      <w:r w:rsidRPr="00C3639A">
        <w:rPr>
          <w:lang w:val="pl-PL"/>
        </w:rPr>
        <w:tab/>
      </w:r>
      <w:r w:rsidRPr="00C3639A">
        <w:rPr>
          <w:lang w:val="pl-PL"/>
        </w:rPr>
        <w:tab/>
        <w:t xml:space="preserve">        </w:t>
      </w:r>
    </w:p>
    <w:p w14:paraId="4D7BE0C7" w14:textId="77777777" w:rsidR="00BB3F42" w:rsidRPr="00C3639A" w:rsidRDefault="00BB3F42" w:rsidP="00BB3F42">
      <w:pPr>
        <w:spacing w:before="120"/>
        <w:jc w:val="both"/>
        <w:rPr>
          <w:lang w:val="pl-PL"/>
        </w:rPr>
      </w:pPr>
      <w:r w:rsidRPr="00C3639A">
        <w:rPr>
          <w:lang w:val="pl-PL"/>
        </w:rPr>
        <w:t>2.4.1 Mạch ba pha nối hình sao</w:t>
      </w:r>
    </w:p>
    <w:p w14:paraId="246B17BF" w14:textId="77777777" w:rsidR="00BB3F42" w:rsidRPr="00C3639A" w:rsidRDefault="00BB3F42" w:rsidP="00BB3F42">
      <w:pPr>
        <w:spacing w:before="120"/>
        <w:jc w:val="both"/>
        <w:rPr>
          <w:lang w:val="pl-PL"/>
        </w:rPr>
      </w:pPr>
      <w:r w:rsidRPr="00C3639A">
        <w:rPr>
          <w:lang w:val="pl-PL"/>
        </w:rPr>
        <w:t>2.4.2 Mạch ba pha nối tam giác</w:t>
      </w:r>
    </w:p>
    <w:p w14:paraId="3B7AD1FA" w14:textId="77777777" w:rsidR="00BB3F42" w:rsidRPr="00C3639A" w:rsidRDefault="00BB3F42" w:rsidP="00BB3F42">
      <w:pPr>
        <w:spacing w:before="120"/>
        <w:jc w:val="both"/>
        <w:rPr>
          <w:lang w:val="pl-PL"/>
        </w:rPr>
      </w:pPr>
      <w:r w:rsidRPr="00C3639A">
        <w:rPr>
          <w:lang w:val="pl-PL"/>
        </w:rPr>
        <w:t>2.5. Phương pháp giải mạch ba pha không đối xứng.</w:t>
      </w:r>
    </w:p>
    <w:p w14:paraId="71D64A9F" w14:textId="77777777" w:rsidR="00BB3F42" w:rsidRPr="00C3639A" w:rsidRDefault="00BB3F42" w:rsidP="00BB3F42">
      <w:pPr>
        <w:spacing w:before="120"/>
        <w:jc w:val="both"/>
        <w:rPr>
          <w:lang w:val="pl-PL"/>
        </w:rPr>
      </w:pPr>
      <w:r w:rsidRPr="00C3639A">
        <w:rPr>
          <w:lang w:val="pl-PL"/>
        </w:rPr>
        <w:t>2.4.1 Mạch ba pha nối hình sao</w:t>
      </w:r>
    </w:p>
    <w:p w14:paraId="44F997B1" w14:textId="77777777" w:rsidR="00BB3F42" w:rsidRPr="00C3639A" w:rsidRDefault="00BB3F42" w:rsidP="00BB3F42">
      <w:pPr>
        <w:spacing w:before="120"/>
        <w:jc w:val="both"/>
        <w:rPr>
          <w:lang w:val="pl-PL"/>
        </w:rPr>
      </w:pPr>
      <w:r w:rsidRPr="00C3639A">
        <w:rPr>
          <w:lang w:val="pl-PL"/>
        </w:rPr>
        <w:t xml:space="preserve">2.4.2 Mạch ba pha nối tam giác      </w:t>
      </w:r>
    </w:p>
    <w:p w14:paraId="363D4ABA" w14:textId="77777777" w:rsidR="00BB3F42" w:rsidRPr="00C3639A" w:rsidRDefault="00BB3F42" w:rsidP="00BB3F42">
      <w:pPr>
        <w:spacing w:before="120"/>
        <w:jc w:val="both"/>
        <w:rPr>
          <w:lang w:val="pl-PL"/>
        </w:rPr>
      </w:pPr>
    </w:p>
    <w:p w14:paraId="68688AD9" w14:textId="77777777" w:rsidR="00BB3F42" w:rsidRPr="00C3639A" w:rsidRDefault="00BB3F42" w:rsidP="00BB3F42">
      <w:pPr>
        <w:spacing w:before="120"/>
        <w:jc w:val="both"/>
        <w:rPr>
          <w:lang w:val="pl-PL"/>
        </w:rPr>
      </w:pPr>
      <w:r w:rsidRPr="00C3639A">
        <w:rPr>
          <w:b/>
          <w:bCs/>
          <w:lang w:val="pl-PL"/>
        </w:rPr>
        <w:t>Bài 5</w:t>
      </w:r>
      <w:r w:rsidRPr="00C3639A">
        <w:rPr>
          <w:bCs/>
          <w:lang w:val="pl-PL"/>
        </w:rPr>
        <w:t>: Sử dụng các loại đồng hồ đo thông dụng</w:t>
      </w:r>
      <w:r w:rsidRPr="00C3639A">
        <w:rPr>
          <w:lang w:val="pl-PL"/>
        </w:rPr>
        <w:t xml:space="preserve">      </w:t>
      </w:r>
      <w:r>
        <w:rPr>
          <w:lang w:val="pl-PL"/>
        </w:rPr>
        <w:t xml:space="preserve">                   Thời gian: 05</w:t>
      </w:r>
      <w:r w:rsidRPr="00C3639A">
        <w:rPr>
          <w:lang w:val="pl-PL"/>
        </w:rPr>
        <w:t xml:space="preserve"> giờ</w:t>
      </w:r>
    </w:p>
    <w:p w14:paraId="0DA39967" w14:textId="77777777" w:rsidR="00BB3F42" w:rsidRPr="00C3639A" w:rsidRDefault="00BB3F42" w:rsidP="00BB3F42">
      <w:pPr>
        <w:spacing w:before="120"/>
        <w:jc w:val="both"/>
        <w:rPr>
          <w:lang w:val="pl-PL"/>
        </w:rPr>
      </w:pPr>
      <w:r w:rsidRPr="00C3639A">
        <w:rPr>
          <w:lang w:val="pl-PL"/>
        </w:rPr>
        <w:t>1. Mục tiêu của bài:</w:t>
      </w:r>
    </w:p>
    <w:p w14:paraId="5840AD7A" w14:textId="77777777" w:rsidR="00BB3F42" w:rsidRPr="00C3639A" w:rsidRDefault="00BB3F42" w:rsidP="00BB3F42">
      <w:pPr>
        <w:spacing w:before="120"/>
        <w:ind w:firstLine="426"/>
        <w:jc w:val="both"/>
        <w:rPr>
          <w:lang w:val="pl-PL"/>
        </w:rPr>
      </w:pPr>
      <w:r w:rsidRPr="00C3639A">
        <w:rPr>
          <w:lang w:val="pl-PL"/>
        </w:rPr>
        <w:t>- Giải thích cấu tạo, nguyên lý tổng quát của các loại máy đo thông dụng như: A, V, VOM, Ampe kìm, M</w:t>
      </w:r>
      <w:r w:rsidRPr="00C3639A">
        <w:rPr>
          <w:lang w:val="fr-FR"/>
        </w:rPr>
        <w:sym w:font="Symbol" w:char="F057"/>
      </w:r>
      <w:r w:rsidRPr="00C3639A">
        <w:rPr>
          <w:lang w:val="pl-PL"/>
        </w:rPr>
        <w:t>.</w:t>
      </w:r>
    </w:p>
    <w:p w14:paraId="444C0FD7" w14:textId="77777777" w:rsidR="00BB3F42" w:rsidRPr="00C3639A" w:rsidRDefault="00BB3F42" w:rsidP="00BB3F42">
      <w:pPr>
        <w:spacing w:before="120"/>
        <w:ind w:firstLine="426"/>
        <w:jc w:val="both"/>
        <w:rPr>
          <w:lang w:val="pl-PL"/>
        </w:rPr>
      </w:pPr>
      <w:r w:rsidRPr="00C3639A">
        <w:rPr>
          <w:lang w:val="pl-PL"/>
        </w:rPr>
        <w:t>- Sử dụng thành thạo các thiết bị đo thông dụng để đo các thông số trong mạch điện.</w:t>
      </w:r>
    </w:p>
    <w:p w14:paraId="350881E0" w14:textId="77777777" w:rsidR="00BB3F42" w:rsidRPr="00C3639A" w:rsidRDefault="00BB3F42" w:rsidP="00BB3F42">
      <w:pPr>
        <w:spacing w:before="120"/>
        <w:ind w:firstLine="426"/>
        <w:jc w:val="both"/>
        <w:rPr>
          <w:lang w:val="pl-PL"/>
        </w:rPr>
      </w:pPr>
      <w:r w:rsidRPr="00C3639A">
        <w:rPr>
          <w:lang w:val="pl-PL"/>
        </w:rPr>
        <w:t>- Bảo quản an toàn tuyệt đối các loại máy đo khi sử dụng cũng như lưu trữ.</w:t>
      </w:r>
    </w:p>
    <w:p w14:paraId="226B2EE4" w14:textId="77777777" w:rsidR="00BB3F42" w:rsidRPr="00C3639A" w:rsidRDefault="00BB3F42" w:rsidP="00BB3F42">
      <w:pPr>
        <w:spacing w:before="120"/>
        <w:ind w:firstLine="426"/>
        <w:jc w:val="both"/>
        <w:rPr>
          <w:bCs/>
          <w:lang w:val="da-DK"/>
        </w:rPr>
      </w:pPr>
      <w:r w:rsidRPr="00C3639A">
        <w:rPr>
          <w:bCs/>
          <w:lang w:val="da-DK"/>
        </w:rPr>
        <w:t>- Rèn luyện tính chính xác, chủ động, sáng tạo, nghiêm túc trong công việc.</w:t>
      </w:r>
    </w:p>
    <w:p w14:paraId="04F2A35E" w14:textId="77777777" w:rsidR="00BB3F42" w:rsidRPr="00C3639A" w:rsidRDefault="00BB3F42" w:rsidP="00BB3F42">
      <w:pPr>
        <w:spacing w:before="120"/>
        <w:jc w:val="both"/>
      </w:pPr>
      <w:r w:rsidRPr="00C3639A">
        <w:t>2. Nội dung của bài:</w:t>
      </w:r>
    </w:p>
    <w:tbl>
      <w:tblPr>
        <w:tblW w:w="0" w:type="auto"/>
        <w:tblLook w:val="00A0" w:firstRow="1" w:lastRow="0" w:firstColumn="1" w:lastColumn="0" w:noHBand="0" w:noVBand="0"/>
      </w:tblPr>
      <w:tblGrid>
        <w:gridCol w:w="5543"/>
        <w:gridCol w:w="3529"/>
      </w:tblGrid>
      <w:tr w:rsidR="00BB3F42" w:rsidRPr="00C3639A" w14:paraId="6DFC0A07" w14:textId="77777777" w:rsidTr="001D02B1">
        <w:tc>
          <w:tcPr>
            <w:tcW w:w="5543" w:type="dxa"/>
            <w:shd w:val="clear" w:color="auto" w:fill="auto"/>
          </w:tcPr>
          <w:p w14:paraId="6B720C03" w14:textId="77777777" w:rsidR="00BB3F42" w:rsidRPr="00C3639A" w:rsidRDefault="00BB3F42" w:rsidP="00713B42">
            <w:pPr>
              <w:spacing w:before="120"/>
              <w:ind w:left="-20"/>
              <w:rPr>
                <w:lang w:val="de-DE"/>
              </w:rPr>
            </w:pPr>
            <w:r w:rsidRPr="00C3639A">
              <w:rPr>
                <w:lang w:val="de-DE"/>
              </w:rPr>
              <w:t>2.1. Đồng hồ A, V, VOM, M</w:t>
            </w:r>
            <w:r w:rsidRPr="00C3639A">
              <w:sym w:font="Symbol" w:char="F057"/>
            </w:r>
            <w:r w:rsidRPr="00C3639A">
              <w:rPr>
                <w:lang w:val="de-DE"/>
              </w:rPr>
              <w:t xml:space="preserve">. </w:t>
            </w:r>
          </w:p>
        </w:tc>
        <w:tc>
          <w:tcPr>
            <w:tcW w:w="3529" w:type="dxa"/>
            <w:shd w:val="clear" w:color="auto" w:fill="auto"/>
          </w:tcPr>
          <w:p w14:paraId="1143B824" w14:textId="77777777" w:rsidR="00BB3F42" w:rsidRPr="00C3639A" w:rsidRDefault="00BB3F42" w:rsidP="00713B42">
            <w:pPr>
              <w:spacing w:before="120"/>
              <w:jc w:val="right"/>
              <w:rPr>
                <w:lang w:val="de-DE"/>
              </w:rPr>
            </w:pPr>
          </w:p>
        </w:tc>
      </w:tr>
      <w:tr w:rsidR="00BB3F42" w:rsidRPr="00C3639A" w14:paraId="1E722322" w14:textId="77777777" w:rsidTr="001D02B1">
        <w:tc>
          <w:tcPr>
            <w:tcW w:w="5543" w:type="dxa"/>
            <w:shd w:val="clear" w:color="auto" w:fill="auto"/>
          </w:tcPr>
          <w:p w14:paraId="79199D49" w14:textId="77777777" w:rsidR="00BB3F42" w:rsidRPr="00C3639A" w:rsidRDefault="00BB3F42" w:rsidP="00713B42">
            <w:pPr>
              <w:spacing w:before="120"/>
              <w:jc w:val="both"/>
              <w:rPr>
                <w:lang w:val="fr-FR"/>
              </w:rPr>
            </w:pPr>
            <w:r w:rsidRPr="00C3639A">
              <w:rPr>
                <w:lang w:val="fr-FR"/>
              </w:rPr>
              <w:t>2.1.1. Đồng hồ A.</w:t>
            </w:r>
          </w:p>
        </w:tc>
        <w:tc>
          <w:tcPr>
            <w:tcW w:w="3529" w:type="dxa"/>
            <w:shd w:val="clear" w:color="auto" w:fill="auto"/>
          </w:tcPr>
          <w:p w14:paraId="66B3E557" w14:textId="77777777" w:rsidR="00BB3F42" w:rsidRPr="00C3639A" w:rsidRDefault="00BB3F42" w:rsidP="00713B42">
            <w:pPr>
              <w:tabs>
                <w:tab w:val="num" w:pos="1440"/>
              </w:tabs>
              <w:spacing w:before="120"/>
              <w:ind w:left="-20"/>
              <w:jc w:val="right"/>
              <w:rPr>
                <w:lang w:val="pt-BR"/>
              </w:rPr>
            </w:pPr>
          </w:p>
        </w:tc>
      </w:tr>
      <w:tr w:rsidR="00BB3F42" w:rsidRPr="00C3639A" w14:paraId="46C41992" w14:textId="77777777" w:rsidTr="001D02B1">
        <w:tc>
          <w:tcPr>
            <w:tcW w:w="5543" w:type="dxa"/>
            <w:shd w:val="clear" w:color="auto" w:fill="auto"/>
          </w:tcPr>
          <w:p w14:paraId="1BBA91BE" w14:textId="77777777" w:rsidR="00BB3F42" w:rsidRPr="00C3639A" w:rsidRDefault="00BB3F42" w:rsidP="00713B42">
            <w:pPr>
              <w:spacing w:before="120"/>
              <w:jc w:val="both"/>
              <w:rPr>
                <w:lang w:val="fr-FR"/>
              </w:rPr>
            </w:pPr>
            <w:r w:rsidRPr="00C3639A">
              <w:rPr>
                <w:lang w:val="fr-FR"/>
              </w:rPr>
              <w:t>2.1.2. Đồng hồ V.</w:t>
            </w:r>
          </w:p>
        </w:tc>
        <w:tc>
          <w:tcPr>
            <w:tcW w:w="3529" w:type="dxa"/>
            <w:shd w:val="clear" w:color="auto" w:fill="auto"/>
          </w:tcPr>
          <w:p w14:paraId="5F75D6F3" w14:textId="77777777" w:rsidR="00BB3F42" w:rsidRPr="00C3639A" w:rsidRDefault="00BB3F42" w:rsidP="00713B42">
            <w:pPr>
              <w:tabs>
                <w:tab w:val="num" w:pos="1440"/>
              </w:tabs>
              <w:spacing w:before="120"/>
              <w:ind w:left="-20"/>
              <w:jc w:val="right"/>
              <w:rPr>
                <w:lang w:val="pt-BR"/>
              </w:rPr>
            </w:pPr>
          </w:p>
        </w:tc>
      </w:tr>
      <w:tr w:rsidR="00BB3F42" w:rsidRPr="00C3639A" w14:paraId="08B0C5CE" w14:textId="77777777" w:rsidTr="001D02B1">
        <w:tc>
          <w:tcPr>
            <w:tcW w:w="5543" w:type="dxa"/>
            <w:shd w:val="clear" w:color="auto" w:fill="auto"/>
          </w:tcPr>
          <w:p w14:paraId="6C15C217" w14:textId="77777777" w:rsidR="00BB3F42" w:rsidRPr="00C3639A" w:rsidRDefault="00BB3F42" w:rsidP="00713B42">
            <w:pPr>
              <w:spacing w:before="120"/>
              <w:jc w:val="both"/>
              <w:rPr>
                <w:lang w:val="fr-FR"/>
              </w:rPr>
            </w:pPr>
            <w:r w:rsidRPr="00C3639A">
              <w:rPr>
                <w:lang w:val="fr-FR"/>
              </w:rPr>
              <w:lastRenderedPageBreak/>
              <w:t>2.1.3. Đồng hồ VOM.</w:t>
            </w:r>
          </w:p>
        </w:tc>
        <w:tc>
          <w:tcPr>
            <w:tcW w:w="3529" w:type="dxa"/>
            <w:shd w:val="clear" w:color="auto" w:fill="auto"/>
          </w:tcPr>
          <w:p w14:paraId="19C3D435" w14:textId="77777777" w:rsidR="00BB3F42" w:rsidRPr="00C3639A" w:rsidRDefault="00BB3F42" w:rsidP="00713B42">
            <w:pPr>
              <w:tabs>
                <w:tab w:val="num" w:pos="1440"/>
              </w:tabs>
              <w:spacing w:before="120"/>
              <w:ind w:left="-20"/>
              <w:jc w:val="right"/>
              <w:rPr>
                <w:lang w:val="pt-BR"/>
              </w:rPr>
            </w:pPr>
          </w:p>
        </w:tc>
      </w:tr>
    </w:tbl>
    <w:p w14:paraId="215DBEEF" w14:textId="77777777" w:rsidR="00BB3F42" w:rsidRPr="00C3639A" w:rsidRDefault="00BB3F42" w:rsidP="00BB3F42">
      <w:pPr>
        <w:spacing w:before="120"/>
        <w:jc w:val="both"/>
        <w:rPr>
          <w:b/>
          <w:bCs/>
          <w:lang w:val="pl-PL"/>
        </w:rPr>
      </w:pPr>
    </w:p>
    <w:p w14:paraId="2472AB0C" w14:textId="77777777" w:rsidR="00BB3F42" w:rsidRPr="00C3639A" w:rsidRDefault="00BB3F42" w:rsidP="00BB3F42">
      <w:pPr>
        <w:spacing w:before="120"/>
        <w:jc w:val="both"/>
        <w:rPr>
          <w:b/>
          <w:bCs/>
          <w:lang w:val="pl-PL"/>
        </w:rPr>
      </w:pPr>
    </w:p>
    <w:p w14:paraId="5E18A521" w14:textId="77777777" w:rsidR="00BB3F42" w:rsidRPr="00C3639A" w:rsidRDefault="00BB3F42" w:rsidP="00BB3F42">
      <w:pPr>
        <w:spacing w:before="120"/>
        <w:jc w:val="both"/>
        <w:rPr>
          <w:lang w:val="pl-PL"/>
        </w:rPr>
      </w:pPr>
      <w:r w:rsidRPr="00C3639A">
        <w:rPr>
          <w:b/>
          <w:bCs/>
          <w:lang w:val="pl-PL"/>
        </w:rPr>
        <w:t>Bài 6</w:t>
      </w:r>
      <w:r w:rsidRPr="00C3639A">
        <w:rPr>
          <w:bCs/>
          <w:lang w:val="pl-PL"/>
        </w:rPr>
        <w:t>: Đo các đại lượng điện cơ bản</w:t>
      </w:r>
      <w:r w:rsidRPr="00C3639A">
        <w:rPr>
          <w:bCs/>
          <w:lang w:val="pl-PL"/>
        </w:rPr>
        <w:tab/>
      </w:r>
      <w:r w:rsidRPr="00C3639A">
        <w:rPr>
          <w:b/>
          <w:bCs/>
          <w:lang w:val="pl-PL"/>
        </w:rPr>
        <w:tab/>
      </w:r>
      <w:r w:rsidRPr="00C3639A">
        <w:rPr>
          <w:b/>
          <w:bCs/>
          <w:lang w:val="pl-PL"/>
        </w:rPr>
        <w:tab/>
      </w:r>
      <w:r w:rsidRPr="00C3639A">
        <w:rPr>
          <w:b/>
          <w:bCs/>
          <w:lang w:val="pl-PL"/>
        </w:rPr>
        <w:tab/>
      </w:r>
      <w:r>
        <w:rPr>
          <w:lang w:val="pl-PL"/>
        </w:rPr>
        <w:t>Thời gian: 15</w:t>
      </w:r>
      <w:r w:rsidRPr="00C3639A">
        <w:rPr>
          <w:lang w:val="pl-PL"/>
        </w:rPr>
        <w:t xml:space="preserve"> giờ</w:t>
      </w:r>
    </w:p>
    <w:p w14:paraId="7283BE8C" w14:textId="77777777" w:rsidR="00BB3F42" w:rsidRPr="00C3639A" w:rsidRDefault="00BB3F42" w:rsidP="00BB3F42">
      <w:pPr>
        <w:spacing w:before="120"/>
        <w:jc w:val="both"/>
        <w:rPr>
          <w:lang w:val="pl-PL"/>
        </w:rPr>
      </w:pPr>
      <w:r w:rsidRPr="00C3639A">
        <w:rPr>
          <w:lang w:val="pl-PL"/>
        </w:rPr>
        <w:t>1. Mục tiêu của bài:</w:t>
      </w:r>
    </w:p>
    <w:p w14:paraId="4331FFB7" w14:textId="77777777" w:rsidR="00BB3F42" w:rsidRPr="00C3639A" w:rsidRDefault="00BB3F42" w:rsidP="00BB3F42">
      <w:pPr>
        <w:spacing w:before="120"/>
        <w:ind w:firstLine="426"/>
        <w:jc w:val="both"/>
        <w:rPr>
          <w:lang w:val="pl-PL"/>
        </w:rPr>
      </w:pPr>
      <w:r w:rsidRPr="00C3639A">
        <w:rPr>
          <w:lang w:val="pl-PL"/>
        </w:rPr>
        <w:t>- Đo, đọc chính xác trị số các đại lượng điện U, I, R, L, C, công suất.</w:t>
      </w:r>
    </w:p>
    <w:p w14:paraId="702BD6E2" w14:textId="77777777" w:rsidR="00BB3F42" w:rsidRPr="00C3639A" w:rsidRDefault="00BB3F42" w:rsidP="00BB3F42">
      <w:pPr>
        <w:spacing w:before="120"/>
        <w:ind w:firstLine="426"/>
        <w:jc w:val="both"/>
        <w:rPr>
          <w:lang w:val="pl-PL"/>
        </w:rPr>
      </w:pPr>
      <w:r w:rsidRPr="00C3639A">
        <w:rPr>
          <w:lang w:val="pl-PL"/>
        </w:rPr>
        <w:t>- Lựa chọn phù hợp phương pháp đo cho từng đại lượng cụ thể.</w:t>
      </w:r>
    </w:p>
    <w:p w14:paraId="5CDFA046" w14:textId="77777777" w:rsidR="00BB3F42" w:rsidRPr="00C3639A" w:rsidRDefault="00BB3F42" w:rsidP="00BB3F42">
      <w:pPr>
        <w:spacing w:before="120"/>
        <w:ind w:firstLine="426"/>
        <w:jc w:val="both"/>
        <w:rPr>
          <w:lang w:val="pl-PL"/>
        </w:rPr>
      </w:pPr>
      <w:r w:rsidRPr="00C3639A">
        <w:rPr>
          <w:lang w:val="pl-PL"/>
        </w:rPr>
        <w:t>- Sử dụng và bảo quản các loại thiết bị đo đúng tiêu chuẩn kỹ thuật.</w:t>
      </w:r>
    </w:p>
    <w:p w14:paraId="0A148728" w14:textId="77777777" w:rsidR="00BB3F42" w:rsidRPr="00C3639A" w:rsidRDefault="00BB3F42" w:rsidP="00BB3F42">
      <w:pPr>
        <w:spacing w:before="120"/>
        <w:ind w:firstLine="426"/>
        <w:jc w:val="both"/>
        <w:rPr>
          <w:bCs/>
          <w:lang w:val="da-DK"/>
        </w:rPr>
      </w:pPr>
      <w:r w:rsidRPr="00C3639A">
        <w:rPr>
          <w:bCs/>
          <w:lang w:val="da-DK"/>
        </w:rPr>
        <w:t>- Rèn luyện tính chính xác, chủ động, nghiêm túc trong công việc.</w:t>
      </w:r>
    </w:p>
    <w:p w14:paraId="5091C852" w14:textId="77777777" w:rsidR="00BB3F42" w:rsidRPr="00C3639A" w:rsidRDefault="00BB3F42" w:rsidP="00BB3F42">
      <w:pPr>
        <w:spacing w:before="120"/>
        <w:jc w:val="both"/>
      </w:pPr>
      <w:r w:rsidRPr="00C3639A">
        <w:t>2. Nội dung của bài:</w:t>
      </w:r>
    </w:p>
    <w:tbl>
      <w:tblPr>
        <w:tblW w:w="0" w:type="auto"/>
        <w:tblLook w:val="00A0" w:firstRow="1" w:lastRow="0" w:firstColumn="1" w:lastColumn="0" w:noHBand="0" w:noVBand="0"/>
      </w:tblPr>
      <w:tblGrid>
        <w:gridCol w:w="6074"/>
        <w:gridCol w:w="2998"/>
      </w:tblGrid>
      <w:tr w:rsidR="00BB3F42" w:rsidRPr="00C3639A" w14:paraId="1758CB42" w14:textId="77777777" w:rsidTr="00713B42">
        <w:tc>
          <w:tcPr>
            <w:tcW w:w="6215" w:type="dxa"/>
            <w:shd w:val="clear" w:color="auto" w:fill="auto"/>
          </w:tcPr>
          <w:p w14:paraId="03BED3E0" w14:textId="77777777" w:rsidR="00BB3F42" w:rsidRPr="00C3639A" w:rsidRDefault="00BB3F42" w:rsidP="00713B42">
            <w:pPr>
              <w:spacing w:before="120"/>
              <w:rPr>
                <w:lang w:val="pl-PL"/>
              </w:rPr>
            </w:pPr>
            <w:r w:rsidRPr="00C3639A">
              <w:rPr>
                <w:lang w:val="pl-PL"/>
              </w:rPr>
              <w:t xml:space="preserve">2.1. Đo các đại lượng U, I. </w:t>
            </w:r>
          </w:p>
        </w:tc>
        <w:tc>
          <w:tcPr>
            <w:tcW w:w="3073" w:type="dxa"/>
            <w:shd w:val="clear" w:color="auto" w:fill="auto"/>
          </w:tcPr>
          <w:p w14:paraId="4AD2E2EF" w14:textId="77777777" w:rsidR="00BB3F42" w:rsidRPr="00C3639A" w:rsidRDefault="00BB3F42" w:rsidP="00713B42">
            <w:pPr>
              <w:spacing w:before="120"/>
              <w:jc w:val="right"/>
            </w:pPr>
          </w:p>
        </w:tc>
      </w:tr>
      <w:tr w:rsidR="00BB3F42" w:rsidRPr="00C3639A" w14:paraId="56E774C3" w14:textId="77777777" w:rsidTr="00713B42">
        <w:tc>
          <w:tcPr>
            <w:tcW w:w="6215" w:type="dxa"/>
            <w:shd w:val="clear" w:color="auto" w:fill="auto"/>
          </w:tcPr>
          <w:p w14:paraId="447A740D" w14:textId="77777777" w:rsidR="00BB3F42" w:rsidRPr="00C3639A" w:rsidRDefault="00BB3F42" w:rsidP="00713B42">
            <w:pPr>
              <w:spacing w:before="120"/>
              <w:jc w:val="both"/>
              <w:rPr>
                <w:lang w:val="pl-PL"/>
              </w:rPr>
            </w:pPr>
            <w:r w:rsidRPr="00C3639A">
              <w:rPr>
                <w:lang w:val="pl-PL"/>
              </w:rPr>
              <w:t>2.1.1. Đo dòng điện.</w:t>
            </w:r>
          </w:p>
        </w:tc>
        <w:tc>
          <w:tcPr>
            <w:tcW w:w="3073" w:type="dxa"/>
            <w:shd w:val="clear" w:color="auto" w:fill="auto"/>
          </w:tcPr>
          <w:p w14:paraId="28C2DEBB" w14:textId="77777777" w:rsidR="00BB3F42" w:rsidRPr="00C3639A" w:rsidRDefault="00BB3F42" w:rsidP="00713B42">
            <w:pPr>
              <w:tabs>
                <w:tab w:val="num" w:pos="1440"/>
              </w:tabs>
              <w:spacing w:before="120"/>
              <w:jc w:val="right"/>
              <w:rPr>
                <w:lang w:val="pt-BR"/>
              </w:rPr>
            </w:pPr>
          </w:p>
        </w:tc>
      </w:tr>
      <w:tr w:rsidR="00BB3F42" w:rsidRPr="00C3639A" w14:paraId="06BC6A71" w14:textId="77777777" w:rsidTr="00713B42">
        <w:tc>
          <w:tcPr>
            <w:tcW w:w="6215" w:type="dxa"/>
            <w:shd w:val="clear" w:color="auto" w:fill="auto"/>
          </w:tcPr>
          <w:p w14:paraId="08774BF6" w14:textId="77777777" w:rsidR="00BB3F42" w:rsidRPr="00C3639A" w:rsidRDefault="00BB3F42" w:rsidP="00713B42">
            <w:pPr>
              <w:spacing w:before="120"/>
              <w:jc w:val="both"/>
              <w:rPr>
                <w:lang w:val="pl-PL"/>
              </w:rPr>
            </w:pPr>
            <w:r w:rsidRPr="00C3639A">
              <w:rPr>
                <w:lang w:val="pl-PL"/>
              </w:rPr>
              <w:t>2.1.2. Đo điện áp.</w:t>
            </w:r>
          </w:p>
        </w:tc>
        <w:tc>
          <w:tcPr>
            <w:tcW w:w="3073" w:type="dxa"/>
            <w:shd w:val="clear" w:color="auto" w:fill="auto"/>
          </w:tcPr>
          <w:p w14:paraId="63A9DE27" w14:textId="77777777" w:rsidR="00BB3F42" w:rsidRPr="00C3639A" w:rsidRDefault="00BB3F42" w:rsidP="00713B42">
            <w:pPr>
              <w:tabs>
                <w:tab w:val="num" w:pos="1440"/>
              </w:tabs>
              <w:spacing w:before="120"/>
              <w:jc w:val="right"/>
              <w:rPr>
                <w:lang w:val="pt-BR"/>
              </w:rPr>
            </w:pPr>
          </w:p>
        </w:tc>
      </w:tr>
      <w:tr w:rsidR="00BB3F42" w:rsidRPr="00C3639A" w14:paraId="69979584" w14:textId="77777777" w:rsidTr="00713B42">
        <w:tc>
          <w:tcPr>
            <w:tcW w:w="6215" w:type="dxa"/>
            <w:shd w:val="clear" w:color="auto" w:fill="auto"/>
          </w:tcPr>
          <w:p w14:paraId="054C3697" w14:textId="77777777" w:rsidR="00BB3F42" w:rsidRPr="00C3639A" w:rsidRDefault="00BB3F42" w:rsidP="00713B42">
            <w:pPr>
              <w:spacing w:before="120"/>
              <w:rPr>
                <w:lang w:val="pt-BR"/>
              </w:rPr>
            </w:pPr>
            <w:r w:rsidRPr="00C3639A">
              <w:rPr>
                <w:lang w:val="pt-BR"/>
              </w:rPr>
              <w:t>2.2. Đo các đại lượng R, L, C.</w:t>
            </w:r>
          </w:p>
        </w:tc>
        <w:tc>
          <w:tcPr>
            <w:tcW w:w="3073" w:type="dxa"/>
            <w:shd w:val="clear" w:color="auto" w:fill="auto"/>
          </w:tcPr>
          <w:p w14:paraId="57D6E18C" w14:textId="77777777" w:rsidR="00BB3F42" w:rsidRPr="00C3639A" w:rsidRDefault="00BB3F42" w:rsidP="00713B42">
            <w:pPr>
              <w:spacing w:before="120"/>
              <w:jc w:val="right"/>
              <w:rPr>
                <w:lang w:val="pt-BR"/>
              </w:rPr>
            </w:pPr>
          </w:p>
        </w:tc>
      </w:tr>
      <w:tr w:rsidR="00BB3F42" w:rsidRPr="00C3639A" w14:paraId="72B3E66F" w14:textId="77777777" w:rsidTr="00713B42">
        <w:tc>
          <w:tcPr>
            <w:tcW w:w="6215" w:type="dxa"/>
            <w:shd w:val="clear" w:color="auto" w:fill="auto"/>
          </w:tcPr>
          <w:p w14:paraId="774FEB1A" w14:textId="77777777" w:rsidR="00BB3F42" w:rsidRPr="00C3639A" w:rsidRDefault="00BB3F42" w:rsidP="00713B42">
            <w:pPr>
              <w:spacing w:before="120"/>
              <w:jc w:val="both"/>
              <w:rPr>
                <w:lang w:val="pl-PL"/>
              </w:rPr>
            </w:pPr>
            <w:r w:rsidRPr="00C3639A">
              <w:rPr>
                <w:lang w:val="pl-PL"/>
              </w:rPr>
              <w:t>2.2.1. Đo điện trở.</w:t>
            </w:r>
          </w:p>
        </w:tc>
        <w:tc>
          <w:tcPr>
            <w:tcW w:w="3073" w:type="dxa"/>
            <w:shd w:val="clear" w:color="auto" w:fill="auto"/>
          </w:tcPr>
          <w:p w14:paraId="4FFB31D7" w14:textId="77777777" w:rsidR="00BB3F42" w:rsidRPr="00C3639A" w:rsidRDefault="00BB3F42" w:rsidP="00713B42">
            <w:pPr>
              <w:spacing w:before="120"/>
              <w:jc w:val="right"/>
              <w:rPr>
                <w:lang w:val="pt-BR"/>
              </w:rPr>
            </w:pPr>
          </w:p>
        </w:tc>
      </w:tr>
      <w:tr w:rsidR="00BB3F42" w:rsidRPr="00C3639A" w14:paraId="7D28BA6B" w14:textId="77777777" w:rsidTr="00713B42">
        <w:tc>
          <w:tcPr>
            <w:tcW w:w="6215" w:type="dxa"/>
            <w:shd w:val="clear" w:color="auto" w:fill="auto"/>
          </w:tcPr>
          <w:p w14:paraId="7A9C2EA6" w14:textId="77777777" w:rsidR="00BB3F42" w:rsidRPr="00C3639A" w:rsidRDefault="00BB3F42" w:rsidP="00713B42">
            <w:pPr>
              <w:spacing w:before="120"/>
              <w:jc w:val="both"/>
              <w:rPr>
                <w:lang w:val="pl-PL"/>
              </w:rPr>
            </w:pPr>
            <w:r w:rsidRPr="00C3639A">
              <w:rPr>
                <w:lang w:val="pl-PL"/>
              </w:rPr>
              <w:t>2.2.2. Đo điện cảm.</w:t>
            </w:r>
          </w:p>
        </w:tc>
        <w:tc>
          <w:tcPr>
            <w:tcW w:w="3073" w:type="dxa"/>
            <w:shd w:val="clear" w:color="auto" w:fill="auto"/>
          </w:tcPr>
          <w:p w14:paraId="54B6A019" w14:textId="77777777" w:rsidR="00BB3F42" w:rsidRPr="00C3639A" w:rsidRDefault="00BB3F42" w:rsidP="00713B42">
            <w:pPr>
              <w:spacing w:before="120"/>
              <w:jc w:val="right"/>
              <w:rPr>
                <w:lang w:val="pt-BR"/>
              </w:rPr>
            </w:pPr>
          </w:p>
        </w:tc>
      </w:tr>
      <w:tr w:rsidR="00BB3F42" w:rsidRPr="00C3639A" w14:paraId="54F13C01" w14:textId="77777777" w:rsidTr="00713B42">
        <w:tc>
          <w:tcPr>
            <w:tcW w:w="6215" w:type="dxa"/>
            <w:shd w:val="clear" w:color="auto" w:fill="auto"/>
          </w:tcPr>
          <w:p w14:paraId="1E8484D2" w14:textId="77777777" w:rsidR="00BB3F42" w:rsidRPr="00C3639A" w:rsidRDefault="00BB3F42" w:rsidP="00713B42">
            <w:pPr>
              <w:spacing w:before="120"/>
              <w:jc w:val="both"/>
              <w:rPr>
                <w:lang w:val="pl-PL"/>
              </w:rPr>
            </w:pPr>
            <w:r w:rsidRPr="00C3639A">
              <w:rPr>
                <w:lang w:val="pl-PL"/>
              </w:rPr>
              <w:t>2.2.3. Đo điện dung</w:t>
            </w:r>
          </w:p>
        </w:tc>
        <w:tc>
          <w:tcPr>
            <w:tcW w:w="3073" w:type="dxa"/>
            <w:shd w:val="clear" w:color="auto" w:fill="auto"/>
          </w:tcPr>
          <w:p w14:paraId="5CE84022" w14:textId="77777777" w:rsidR="00BB3F42" w:rsidRPr="00C3639A" w:rsidRDefault="00BB3F42" w:rsidP="00713B42">
            <w:pPr>
              <w:tabs>
                <w:tab w:val="left" w:pos="1410"/>
              </w:tabs>
              <w:spacing w:before="120"/>
              <w:jc w:val="right"/>
              <w:rPr>
                <w:lang w:val="pt-BR"/>
              </w:rPr>
            </w:pPr>
          </w:p>
        </w:tc>
      </w:tr>
      <w:tr w:rsidR="00BB3F42" w:rsidRPr="00C3639A" w14:paraId="4889891F" w14:textId="77777777" w:rsidTr="00713B42">
        <w:tc>
          <w:tcPr>
            <w:tcW w:w="6215" w:type="dxa"/>
            <w:shd w:val="clear" w:color="auto" w:fill="auto"/>
          </w:tcPr>
          <w:p w14:paraId="4597E288" w14:textId="77777777" w:rsidR="00BB3F42" w:rsidRPr="00C3639A" w:rsidRDefault="00BB3F42" w:rsidP="00713B42">
            <w:pPr>
              <w:spacing w:before="120"/>
            </w:pPr>
            <w:r w:rsidRPr="00C3639A">
              <w:t>2.3. Đo công suất 1 pha, 3 pha</w:t>
            </w:r>
          </w:p>
        </w:tc>
        <w:tc>
          <w:tcPr>
            <w:tcW w:w="3073" w:type="dxa"/>
            <w:shd w:val="clear" w:color="auto" w:fill="auto"/>
          </w:tcPr>
          <w:p w14:paraId="6EDA5205" w14:textId="77777777" w:rsidR="00BB3F42" w:rsidRPr="00C3639A" w:rsidRDefault="00BB3F42" w:rsidP="00713B42">
            <w:pPr>
              <w:spacing w:before="120"/>
              <w:jc w:val="right"/>
            </w:pPr>
          </w:p>
        </w:tc>
      </w:tr>
      <w:tr w:rsidR="00BB3F42" w:rsidRPr="00C3639A" w14:paraId="79827D27" w14:textId="77777777" w:rsidTr="00713B42">
        <w:tc>
          <w:tcPr>
            <w:tcW w:w="6215" w:type="dxa"/>
            <w:shd w:val="clear" w:color="auto" w:fill="auto"/>
          </w:tcPr>
          <w:p w14:paraId="5F5E351D" w14:textId="77777777" w:rsidR="00BB3F42" w:rsidRPr="00C3639A" w:rsidRDefault="00BB3F42" w:rsidP="00713B42">
            <w:pPr>
              <w:spacing w:before="120"/>
              <w:jc w:val="both"/>
              <w:rPr>
                <w:lang w:val="pl-PL"/>
              </w:rPr>
            </w:pPr>
            <w:r w:rsidRPr="00C3639A">
              <w:rPr>
                <w:lang w:val="pl-PL"/>
              </w:rPr>
              <w:t>2.3.1. Đo công suất 1 pha</w:t>
            </w:r>
          </w:p>
        </w:tc>
        <w:tc>
          <w:tcPr>
            <w:tcW w:w="3073" w:type="dxa"/>
            <w:shd w:val="clear" w:color="auto" w:fill="auto"/>
          </w:tcPr>
          <w:p w14:paraId="3C2884FC" w14:textId="77777777" w:rsidR="00BB3F42" w:rsidRPr="00C3639A" w:rsidRDefault="00BB3F42" w:rsidP="00713B42">
            <w:pPr>
              <w:spacing w:before="120"/>
              <w:rPr>
                <w:lang w:val="fr-FR"/>
              </w:rPr>
            </w:pPr>
          </w:p>
        </w:tc>
      </w:tr>
      <w:tr w:rsidR="00BB3F42" w:rsidRPr="00C3639A" w14:paraId="356BD3CA" w14:textId="77777777" w:rsidTr="00713B42">
        <w:tc>
          <w:tcPr>
            <w:tcW w:w="6215" w:type="dxa"/>
            <w:shd w:val="clear" w:color="auto" w:fill="auto"/>
          </w:tcPr>
          <w:p w14:paraId="1E08378F" w14:textId="77777777" w:rsidR="00BB3F42" w:rsidRPr="00C3639A" w:rsidRDefault="00BB3F42" w:rsidP="00713B42">
            <w:pPr>
              <w:spacing w:before="120"/>
              <w:jc w:val="both"/>
              <w:rPr>
                <w:lang w:val="pl-PL"/>
              </w:rPr>
            </w:pPr>
            <w:r w:rsidRPr="00C3639A">
              <w:rPr>
                <w:lang w:val="pl-PL"/>
              </w:rPr>
              <w:t>2.3.2. Đo công suất 3 pha</w:t>
            </w:r>
          </w:p>
        </w:tc>
        <w:tc>
          <w:tcPr>
            <w:tcW w:w="3073" w:type="dxa"/>
            <w:shd w:val="clear" w:color="auto" w:fill="auto"/>
          </w:tcPr>
          <w:p w14:paraId="3C481C20" w14:textId="77777777" w:rsidR="00BB3F42" w:rsidRPr="00C3639A" w:rsidRDefault="00BB3F42" w:rsidP="00713B42">
            <w:pPr>
              <w:spacing w:before="120"/>
              <w:rPr>
                <w:lang w:val="fr-FR"/>
              </w:rPr>
            </w:pPr>
          </w:p>
        </w:tc>
      </w:tr>
    </w:tbl>
    <w:p w14:paraId="625CCC02" w14:textId="77777777" w:rsidR="00685E33" w:rsidRPr="00DF2567" w:rsidRDefault="00685E33" w:rsidP="00685E33">
      <w:pPr>
        <w:spacing w:before="120"/>
        <w:jc w:val="both"/>
      </w:pPr>
    </w:p>
    <w:p w14:paraId="1D0B5766" w14:textId="77777777" w:rsidR="00685E33" w:rsidRPr="00DF2567" w:rsidRDefault="00685E33" w:rsidP="00685E33">
      <w:pPr>
        <w:spacing w:before="120"/>
        <w:jc w:val="both"/>
        <w:rPr>
          <w:b/>
        </w:rPr>
      </w:pPr>
      <w:r w:rsidRPr="00DF2567">
        <w:rPr>
          <w:b/>
        </w:rPr>
        <w:t>IV. Điều kiện thực hiện mô đun</w:t>
      </w:r>
    </w:p>
    <w:p w14:paraId="5724A265" w14:textId="77777777" w:rsidR="00685E33" w:rsidRPr="00DF2567" w:rsidRDefault="00685E33" w:rsidP="00685E33">
      <w:pPr>
        <w:spacing w:before="120"/>
        <w:jc w:val="both"/>
      </w:pPr>
      <w:r w:rsidRPr="00DF2567">
        <w:t>1. Phòng học chuyên môn hóa/ nhà xưởng:</w:t>
      </w:r>
    </w:p>
    <w:p w14:paraId="3376DB54" w14:textId="77777777" w:rsidR="00685E33" w:rsidRPr="00DF2567" w:rsidRDefault="00685E33" w:rsidP="00685E33">
      <w:pPr>
        <w:spacing w:before="120"/>
        <w:ind w:firstLine="426"/>
        <w:jc w:val="both"/>
        <w:rPr>
          <w:lang w:val="es-ES_tradnl"/>
        </w:rPr>
      </w:pPr>
      <w:r w:rsidRPr="00DF2567">
        <w:rPr>
          <w:lang w:val="es-ES_tradnl"/>
        </w:rPr>
        <w:t>+ Phòng học lý thuyết có trang bị phương tiện nghe, nhìn.</w:t>
      </w:r>
    </w:p>
    <w:p w14:paraId="71C8E8CC" w14:textId="77777777" w:rsidR="00685E33" w:rsidRPr="00DF2567" w:rsidRDefault="00685E33" w:rsidP="00685E33">
      <w:pPr>
        <w:spacing w:before="120"/>
        <w:ind w:firstLine="426"/>
        <w:jc w:val="both"/>
        <w:rPr>
          <w:lang w:val="es-ES_tradnl"/>
        </w:rPr>
      </w:pPr>
      <w:r w:rsidRPr="00DF2567">
        <w:rPr>
          <w:lang w:val="es-ES_tradnl"/>
        </w:rPr>
        <w:t>+ Xưởng thực hành đo lường điện.</w:t>
      </w:r>
    </w:p>
    <w:p w14:paraId="4397DEA8" w14:textId="77777777" w:rsidR="00685E33" w:rsidRPr="00DF2567" w:rsidRDefault="00685E33" w:rsidP="00685E33">
      <w:pPr>
        <w:spacing w:before="120"/>
        <w:jc w:val="both"/>
      </w:pPr>
      <w:r w:rsidRPr="00DF2567">
        <w:t>2. Trang thiết bị máy móc:</w:t>
      </w:r>
    </w:p>
    <w:p w14:paraId="3445B94F" w14:textId="77777777" w:rsidR="00685E33" w:rsidRPr="00DF2567" w:rsidRDefault="00685E33" w:rsidP="00685E33">
      <w:pPr>
        <w:spacing w:before="120"/>
        <w:ind w:firstLine="426"/>
        <w:jc w:val="both"/>
        <w:rPr>
          <w:lang w:val="es-ES_tradnl"/>
        </w:rPr>
      </w:pPr>
      <w:r w:rsidRPr="00DF2567">
        <w:rPr>
          <w:lang w:val="es-ES_tradnl"/>
        </w:rPr>
        <w:t>+ PC, phần mềm chuyên dùng.</w:t>
      </w:r>
    </w:p>
    <w:p w14:paraId="71E2E336" w14:textId="77777777" w:rsidR="00685E33" w:rsidRPr="00DF2567" w:rsidRDefault="00685E33" w:rsidP="00685E33">
      <w:pPr>
        <w:spacing w:before="120"/>
        <w:ind w:firstLine="426"/>
        <w:jc w:val="both"/>
        <w:rPr>
          <w:lang w:val="es-ES_tradnl"/>
        </w:rPr>
      </w:pPr>
      <w:r w:rsidRPr="00DF2567">
        <w:rPr>
          <w:lang w:val="es-ES_tradnl"/>
        </w:rPr>
        <w:t>+ Projector.</w:t>
      </w:r>
    </w:p>
    <w:p w14:paraId="283394D1" w14:textId="77777777" w:rsidR="00685E33" w:rsidRPr="00DF2567" w:rsidRDefault="00685E33" w:rsidP="00685E33">
      <w:pPr>
        <w:spacing w:before="120"/>
        <w:ind w:firstLine="426"/>
        <w:jc w:val="both"/>
        <w:rPr>
          <w:lang w:val="es-ES_tradnl"/>
        </w:rPr>
      </w:pPr>
      <w:r w:rsidRPr="00DF2567">
        <w:rPr>
          <w:lang w:val="es-ES_tradnl"/>
        </w:rPr>
        <w:t>+ Bộ thí nghiệm về mạch điện DC.</w:t>
      </w:r>
    </w:p>
    <w:p w14:paraId="5DE0D5B0" w14:textId="77777777" w:rsidR="00685E33" w:rsidRPr="00DF2567" w:rsidRDefault="00685E33" w:rsidP="00685E33">
      <w:pPr>
        <w:spacing w:before="120"/>
        <w:ind w:firstLine="426"/>
        <w:jc w:val="both"/>
        <w:rPr>
          <w:lang w:val="es-ES_tradnl"/>
        </w:rPr>
      </w:pPr>
      <w:r w:rsidRPr="00DF2567">
        <w:rPr>
          <w:lang w:val="es-ES_tradnl"/>
        </w:rPr>
        <w:t>+ Bộ thí nghiệm về mạch điện AC 1 pha, 3 pha.</w:t>
      </w:r>
    </w:p>
    <w:p w14:paraId="1572B0E2" w14:textId="77777777" w:rsidR="00685E33" w:rsidRPr="00DF2567" w:rsidRDefault="00685E33" w:rsidP="00685E33">
      <w:pPr>
        <w:spacing w:before="120"/>
        <w:ind w:firstLine="426"/>
        <w:jc w:val="both"/>
        <w:rPr>
          <w:lang w:val="es-ES_tradnl"/>
        </w:rPr>
      </w:pPr>
      <w:r w:rsidRPr="00DF2567">
        <w:rPr>
          <w:lang w:val="es-ES_tradnl"/>
        </w:rPr>
        <w:t>+ Nguồn DC, AC 1 pha, 3 pha điều chỉnh được.</w:t>
      </w:r>
    </w:p>
    <w:p w14:paraId="6BF88FD0" w14:textId="77777777" w:rsidR="00685E33" w:rsidRPr="00DF2567" w:rsidRDefault="00685E33" w:rsidP="00685E33">
      <w:pPr>
        <w:spacing w:before="120"/>
        <w:ind w:firstLine="426"/>
        <w:jc w:val="both"/>
        <w:rPr>
          <w:lang w:val="es-ES_tradnl"/>
        </w:rPr>
      </w:pPr>
      <w:r w:rsidRPr="00DF2567">
        <w:rPr>
          <w:lang w:val="es-ES_tradnl"/>
        </w:rPr>
        <w:t>+ Máy đo các loại (VOM; DVOM; M</w:t>
      </w:r>
      <w:r w:rsidRPr="00DF2567">
        <w:rPr>
          <w:lang w:val="es-ES_tradnl"/>
        </w:rPr>
        <w:sym w:font="Symbol" w:char="F057"/>
      </w:r>
      <w:r w:rsidRPr="00DF2567">
        <w:rPr>
          <w:lang w:val="es-ES_tradnl"/>
        </w:rPr>
        <w:t>;  Ampare kìm...)</w:t>
      </w:r>
    </w:p>
    <w:p w14:paraId="39B203DE" w14:textId="77777777" w:rsidR="00685E33" w:rsidRPr="00DF2567" w:rsidRDefault="00685E33" w:rsidP="00685E33">
      <w:pPr>
        <w:spacing w:before="120"/>
        <w:ind w:firstLine="426"/>
        <w:jc w:val="both"/>
        <w:rPr>
          <w:lang w:val="es-ES_tradnl"/>
        </w:rPr>
      </w:pPr>
      <w:r w:rsidRPr="00DF2567">
        <w:rPr>
          <w:lang w:val="es-ES_tradnl"/>
        </w:rPr>
        <w:lastRenderedPageBreak/>
        <w:t>+ Mô hình dàn trải hoặc thiết bị thật các cơ cấu đo, các loại đồng hồ đo.</w:t>
      </w:r>
    </w:p>
    <w:p w14:paraId="7D4B254D" w14:textId="77777777" w:rsidR="00685E33" w:rsidRPr="00DF2567" w:rsidRDefault="00685E33" w:rsidP="00685E33">
      <w:pPr>
        <w:spacing w:before="120"/>
        <w:jc w:val="both"/>
        <w:rPr>
          <w:lang w:val="es-ES_tradnl"/>
        </w:rPr>
      </w:pPr>
      <w:r w:rsidRPr="00DF2567">
        <w:rPr>
          <w:lang w:val="es-ES_tradnl"/>
        </w:rPr>
        <w:t>3. Học liệu, dụng cụ, nguyên vật liệu:</w:t>
      </w:r>
    </w:p>
    <w:p w14:paraId="46E2EA04" w14:textId="77777777" w:rsidR="00685E33" w:rsidRPr="00DF2567" w:rsidRDefault="00685E33" w:rsidP="00685E33">
      <w:pPr>
        <w:spacing w:before="120"/>
        <w:ind w:firstLine="540"/>
        <w:jc w:val="both"/>
        <w:rPr>
          <w:bCs/>
          <w:lang w:val="es-ES_tradnl" w:eastAsia="ko-KR"/>
        </w:rPr>
      </w:pPr>
      <w:r w:rsidRPr="00DF2567">
        <w:rPr>
          <w:bCs/>
          <w:lang w:val="es-ES_tradnl" w:eastAsia="ko-KR"/>
        </w:rPr>
        <w:t>-Vật liệu:</w:t>
      </w:r>
    </w:p>
    <w:p w14:paraId="0A387CCA" w14:textId="77777777" w:rsidR="00685E33" w:rsidRPr="00DF2567" w:rsidRDefault="00685E33" w:rsidP="00685E33">
      <w:pPr>
        <w:spacing w:before="120"/>
        <w:ind w:firstLine="1080"/>
        <w:jc w:val="both"/>
        <w:rPr>
          <w:lang w:val="es-ES_tradnl"/>
        </w:rPr>
      </w:pPr>
      <w:r w:rsidRPr="00DF2567">
        <w:rPr>
          <w:lang w:val="es-ES_tradnl"/>
        </w:rPr>
        <w:t>+ Điện trở các loại.</w:t>
      </w:r>
    </w:p>
    <w:p w14:paraId="341802FD" w14:textId="77777777" w:rsidR="00685E33" w:rsidRPr="00DF2567" w:rsidRDefault="00685E33" w:rsidP="00685E33">
      <w:pPr>
        <w:spacing w:before="120"/>
        <w:ind w:firstLine="1080"/>
        <w:jc w:val="both"/>
        <w:rPr>
          <w:lang w:val="es-ES_tradnl"/>
        </w:rPr>
      </w:pPr>
      <w:r w:rsidRPr="00DF2567">
        <w:rPr>
          <w:lang w:val="es-ES_tradnl"/>
        </w:rPr>
        <w:t>+ Tụ điện các loại.</w:t>
      </w:r>
    </w:p>
    <w:p w14:paraId="183760D4" w14:textId="77777777" w:rsidR="00685E33" w:rsidRPr="00DF2567" w:rsidRDefault="00685E33" w:rsidP="00685E33">
      <w:pPr>
        <w:spacing w:before="120"/>
        <w:ind w:firstLine="1080"/>
        <w:jc w:val="both"/>
        <w:rPr>
          <w:lang w:val="es-ES_tradnl"/>
        </w:rPr>
      </w:pPr>
      <w:r w:rsidRPr="00DF2567">
        <w:rPr>
          <w:lang w:val="es-ES_tradnl"/>
        </w:rPr>
        <w:t>+ Cuộn cảm.</w:t>
      </w:r>
    </w:p>
    <w:p w14:paraId="1F8A7258" w14:textId="77777777" w:rsidR="00685E33" w:rsidRPr="00DF2567" w:rsidRDefault="00685E33" w:rsidP="00685E33">
      <w:pPr>
        <w:spacing w:before="120"/>
        <w:ind w:firstLine="1080"/>
        <w:jc w:val="both"/>
        <w:rPr>
          <w:lang w:val="es-ES_tradnl"/>
        </w:rPr>
      </w:pPr>
      <w:r w:rsidRPr="00DF2567">
        <w:rPr>
          <w:lang w:val="es-ES_tradnl"/>
        </w:rPr>
        <w:t>+ Dây nối.</w:t>
      </w:r>
    </w:p>
    <w:p w14:paraId="1D515ED5" w14:textId="77777777" w:rsidR="00685E33" w:rsidRPr="00DF2567" w:rsidRDefault="00685E33" w:rsidP="00685E33">
      <w:pPr>
        <w:spacing w:before="120"/>
        <w:ind w:firstLine="1080"/>
        <w:jc w:val="both"/>
        <w:rPr>
          <w:lang w:val="es-ES_tradnl"/>
        </w:rPr>
      </w:pPr>
      <w:r w:rsidRPr="00DF2567">
        <w:rPr>
          <w:lang w:val="es-ES_tradnl"/>
        </w:rPr>
        <w:t>+ Dây dẫn điện, nguồn điện.</w:t>
      </w:r>
    </w:p>
    <w:p w14:paraId="55AFC215" w14:textId="77777777" w:rsidR="00685E33" w:rsidRPr="00DF2567" w:rsidRDefault="00685E33" w:rsidP="00685E33">
      <w:pPr>
        <w:spacing w:before="120"/>
        <w:ind w:firstLine="1080"/>
        <w:jc w:val="both"/>
        <w:rPr>
          <w:lang w:val="es-ES_tradnl"/>
        </w:rPr>
      </w:pPr>
      <w:r w:rsidRPr="00DF2567">
        <w:rPr>
          <w:lang w:val="es-ES_tradnl"/>
        </w:rPr>
        <w:t>+ Đầu cắm bắp chuối.</w:t>
      </w:r>
    </w:p>
    <w:p w14:paraId="52B57C04" w14:textId="77777777" w:rsidR="00685E33" w:rsidRPr="00DF2567" w:rsidRDefault="00685E33" w:rsidP="00685E33">
      <w:pPr>
        <w:spacing w:before="120"/>
        <w:ind w:firstLine="540"/>
        <w:jc w:val="both"/>
        <w:rPr>
          <w:bCs/>
          <w:lang w:val="es-ES_tradnl" w:eastAsia="ko-KR"/>
        </w:rPr>
      </w:pPr>
      <w:r w:rsidRPr="00DF2567">
        <w:rPr>
          <w:bCs/>
          <w:lang w:val="es-ES_tradnl" w:eastAsia="ko-KR"/>
        </w:rPr>
        <w:t xml:space="preserve">-Dụng cụ : </w:t>
      </w:r>
    </w:p>
    <w:p w14:paraId="17637DDF" w14:textId="77777777" w:rsidR="00685E33" w:rsidRPr="00DF2567" w:rsidRDefault="00685E33" w:rsidP="00685E33">
      <w:pPr>
        <w:spacing w:before="120"/>
        <w:ind w:firstLine="1080"/>
        <w:jc w:val="both"/>
        <w:rPr>
          <w:lang w:val="es-ES_tradnl"/>
        </w:rPr>
      </w:pPr>
      <w:r w:rsidRPr="00DF2567">
        <w:rPr>
          <w:lang w:val="es-ES_tradnl"/>
        </w:rPr>
        <w:t>+ Bộ đồ nghề điện, cơ khí cầm tay.</w:t>
      </w:r>
    </w:p>
    <w:p w14:paraId="5EE09460" w14:textId="77777777" w:rsidR="00685E33" w:rsidRPr="00DF2567" w:rsidRDefault="00685E33" w:rsidP="00685E33">
      <w:pPr>
        <w:spacing w:before="120"/>
        <w:ind w:firstLine="1134"/>
        <w:jc w:val="both"/>
        <w:rPr>
          <w:lang w:val="es-ES_tradnl"/>
        </w:rPr>
      </w:pPr>
      <w:r w:rsidRPr="00DF2567">
        <w:rPr>
          <w:lang w:val="es-ES_tradnl"/>
        </w:rPr>
        <w:t>+ Project Board cắm linh kiện</w:t>
      </w:r>
    </w:p>
    <w:p w14:paraId="68A901D6" w14:textId="77777777" w:rsidR="00685E33" w:rsidRPr="00DF2567" w:rsidRDefault="00685E33" w:rsidP="00685E33">
      <w:pPr>
        <w:spacing w:before="120"/>
        <w:jc w:val="both"/>
        <w:rPr>
          <w:lang w:val="es-ES_tradnl"/>
        </w:rPr>
      </w:pPr>
      <w:r w:rsidRPr="00DF2567">
        <w:rPr>
          <w:lang w:val="es-ES_tradnl"/>
        </w:rPr>
        <w:t>4. Các điều kiện khác: Không</w:t>
      </w:r>
    </w:p>
    <w:p w14:paraId="36B85C37" w14:textId="77777777" w:rsidR="00685E33" w:rsidRPr="00DF2567" w:rsidRDefault="00685E33" w:rsidP="00685E33">
      <w:pPr>
        <w:spacing w:before="120"/>
        <w:jc w:val="both"/>
        <w:rPr>
          <w:b/>
          <w:lang w:val="es-ES_tradnl"/>
        </w:rPr>
      </w:pPr>
      <w:r w:rsidRPr="00DF2567">
        <w:rPr>
          <w:b/>
          <w:lang w:val="es-ES_tradnl"/>
        </w:rPr>
        <w:t>V. Nội dung và phương pháp, đánh giá</w:t>
      </w:r>
    </w:p>
    <w:p w14:paraId="59B66BEB" w14:textId="77777777" w:rsidR="00685E33" w:rsidRPr="00DF2567" w:rsidRDefault="00685E33" w:rsidP="00685E33">
      <w:pPr>
        <w:spacing w:before="120"/>
        <w:jc w:val="both"/>
        <w:rPr>
          <w:lang w:val="es-ES_tradnl"/>
        </w:rPr>
      </w:pPr>
      <w:r w:rsidRPr="00DF2567">
        <w:rPr>
          <w:lang w:val="es-ES_tradnl"/>
        </w:rPr>
        <w:t>1. Nội dung:</w:t>
      </w:r>
    </w:p>
    <w:p w14:paraId="4656EA37" w14:textId="77777777" w:rsidR="00685E33" w:rsidRPr="00DF2567" w:rsidRDefault="00685E33" w:rsidP="00685E33">
      <w:pPr>
        <w:spacing w:before="120"/>
        <w:ind w:firstLine="284"/>
        <w:jc w:val="both"/>
        <w:rPr>
          <w:lang w:val="es-ES_tradnl"/>
        </w:rPr>
      </w:pPr>
      <w:r w:rsidRPr="00DF2567">
        <w:rPr>
          <w:lang w:val="es-ES_tradnl"/>
        </w:rPr>
        <w:t>- Kiến thức:</w:t>
      </w:r>
    </w:p>
    <w:p w14:paraId="0F6423A3" w14:textId="77777777" w:rsidR="00685E33" w:rsidRPr="00DF2567" w:rsidRDefault="00685E33" w:rsidP="00685E33">
      <w:pPr>
        <w:spacing w:before="120"/>
        <w:ind w:firstLine="540"/>
        <w:jc w:val="both"/>
        <w:rPr>
          <w:lang w:val="es-ES_tradnl"/>
        </w:rPr>
      </w:pPr>
      <w:r w:rsidRPr="00DF2567">
        <w:rPr>
          <w:lang w:val="es-ES_tradnl"/>
        </w:rPr>
        <w:t>+ Phân tích cấu tạo, nguyên lý các loại cơ cấu đo.</w:t>
      </w:r>
    </w:p>
    <w:p w14:paraId="0FB7EE06" w14:textId="77777777" w:rsidR="00685E33" w:rsidRPr="00DF2567" w:rsidRDefault="00685E33" w:rsidP="00685E33">
      <w:pPr>
        <w:spacing w:before="120"/>
        <w:ind w:firstLine="567"/>
        <w:jc w:val="both"/>
        <w:rPr>
          <w:lang w:val="pl-PL"/>
        </w:rPr>
      </w:pPr>
      <w:r w:rsidRPr="00DF2567">
        <w:rPr>
          <w:lang w:val="pl-PL"/>
        </w:rPr>
        <w:t>+ Các Định luật, biểu thức cơ bản.</w:t>
      </w:r>
    </w:p>
    <w:p w14:paraId="1E330C70" w14:textId="77777777" w:rsidR="00685E33" w:rsidRPr="00DF2567" w:rsidRDefault="00685E33" w:rsidP="00685E33">
      <w:pPr>
        <w:spacing w:before="120"/>
        <w:ind w:firstLine="567"/>
        <w:jc w:val="both"/>
        <w:rPr>
          <w:lang w:val="pl-PL"/>
        </w:rPr>
      </w:pPr>
      <w:r w:rsidRPr="00DF2567">
        <w:rPr>
          <w:lang w:val="pl-PL"/>
        </w:rPr>
        <w:t>+ Sơ đồ đấu dây mạch 3 pha, mối quan hệ giữa đại dây và đại lượng pha, công suất trong mạng 3 pha.</w:t>
      </w:r>
    </w:p>
    <w:p w14:paraId="2770D744" w14:textId="77777777" w:rsidR="00685E33" w:rsidRPr="00DF2567" w:rsidRDefault="00685E33" w:rsidP="00685E33">
      <w:pPr>
        <w:spacing w:before="120"/>
        <w:ind w:firstLine="567"/>
        <w:jc w:val="both"/>
        <w:rPr>
          <w:lang w:val="pl-PL"/>
        </w:rPr>
      </w:pPr>
      <w:r w:rsidRPr="00DF2567">
        <w:rPr>
          <w:lang w:val="pl-PL"/>
        </w:rPr>
        <w:t>+ Phương pháp giải mạng 3 pha không đối xứng.</w:t>
      </w:r>
    </w:p>
    <w:p w14:paraId="2EFF167C" w14:textId="77777777" w:rsidR="00685E33" w:rsidRPr="00DF2567" w:rsidRDefault="00685E33" w:rsidP="00685E33">
      <w:pPr>
        <w:spacing w:before="120"/>
        <w:ind w:firstLine="284"/>
        <w:jc w:val="both"/>
        <w:rPr>
          <w:lang w:val="pl-PL"/>
        </w:rPr>
      </w:pPr>
      <w:r w:rsidRPr="00DF2567">
        <w:rPr>
          <w:lang w:val="pl-PL"/>
        </w:rPr>
        <w:t>- Kỹ năng:</w:t>
      </w:r>
    </w:p>
    <w:p w14:paraId="0B0E512A" w14:textId="77777777" w:rsidR="00685E33" w:rsidRPr="00DF2567" w:rsidRDefault="00685E33" w:rsidP="00685E33">
      <w:pPr>
        <w:spacing w:before="120"/>
        <w:ind w:firstLine="540"/>
        <w:jc w:val="both"/>
        <w:rPr>
          <w:lang w:val="es-ES_tradnl"/>
        </w:rPr>
      </w:pPr>
      <w:r w:rsidRPr="00DF2567">
        <w:rPr>
          <w:lang w:val="es-ES_tradnl"/>
        </w:rPr>
        <w:t>+ Nhận dạng và sử dụng đúng chức năng các loại cơ cấu đo.</w:t>
      </w:r>
    </w:p>
    <w:p w14:paraId="3F4C81FD" w14:textId="77777777" w:rsidR="00685E33" w:rsidRPr="00DF2567" w:rsidRDefault="00685E33" w:rsidP="00685E33">
      <w:pPr>
        <w:spacing w:before="120"/>
        <w:ind w:firstLine="540"/>
        <w:jc w:val="both"/>
        <w:rPr>
          <w:lang w:val="es-ES_tradnl"/>
        </w:rPr>
      </w:pPr>
      <w:r w:rsidRPr="00DF2567">
        <w:rPr>
          <w:lang w:val="es-ES_tradnl"/>
        </w:rPr>
        <w:t>+ Đo các đại lượng điện như: dòng điện, điện áp, công suất.</w:t>
      </w:r>
    </w:p>
    <w:p w14:paraId="7523968E" w14:textId="77777777" w:rsidR="00685E33" w:rsidRPr="00DF2567" w:rsidRDefault="00685E33" w:rsidP="00685E33">
      <w:pPr>
        <w:spacing w:before="120"/>
        <w:ind w:firstLine="540"/>
        <w:jc w:val="both"/>
        <w:rPr>
          <w:lang w:val="es-ES_tradnl"/>
        </w:rPr>
      </w:pPr>
      <w:r w:rsidRPr="00DF2567">
        <w:rPr>
          <w:lang w:val="es-ES_tradnl"/>
        </w:rPr>
        <w:t>+ Đo các thông số trong mạch điện như: điện trở, điện dung.</w:t>
      </w:r>
    </w:p>
    <w:p w14:paraId="7153C902" w14:textId="77777777" w:rsidR="00685E33" w:rsidRPr="00DF2567" w:rsidRDefault="00685E33" w:rsidP="00685E33">
      <w:pPr>
        <w:spacing w:before="120"/>
        <w:ind w:firstLine="540"/>
        <w:jc w:val="both"/>
        <w:rPr>
          <w:lang w:val="es-ES_tradnl"/>
        </w:rPr>
      </w:pPr>
      <w:r w:rsidRPr="00DF2567">
        <w:rPr>
          <w:lang w:val="es-ES_tradnl"/>
        </w:rPr>
        <w:t>+ Sử dụng các loại đồng hồ đo thông dụng.</w:t>
      </w:r>
    </w:p>
    <w:p w14:paraId="365342A5" w14:textId="77777777" w:rsidR="00685E33" w:rsidRPr="00DF2567" w:rsidRDefault="00685E33" w:rsidP="00685E33">
      <w:pPr>
        <w:spacing w:before="120"/>
        <w:ind w:firstLine="567"/>
        <w:jc w:val="both"/>
        <w:rPr>
          <w:lang w:val="pl-PL"/>
        </w:rPr>
      </w:pPr>
      <w:r w:rsidRPr="00DF2567">
        <w:rPr>
          <w:lang w:val="pl-PL"/>
        </w:rPr>
        <w:t>+ Giải mạch một chiều có nhiều nguồn tác động.</w:t>
      </w:r>
    </w:p>
    <w:p w14:paraId="33308397" w14:textId="77777777" w:rsidR="00685E33" w:rsidRPr="00DF2567" w:rsidRDefault="00685E33" w:rsidP="00685E33">
      <w:pPr>
        <w:spacing w:before="120"/>
        <w:ind w:firstLine="567"/>
        <w:jc w:val="both"/>
        <w:rPr>
          <w:lang w:val="pl-PL"/>
        </w:rPr>
      </w:pPr>
      <w:r w:rsidRPr="00DF2567">
        <w:rPr>
          <w:lang w:val="pl-PL"/>
        </w:rPr>
        <w:t>+ Giải mạch xoay chiều nối tiếp, song song, hỗn hợp dạng bài toán ngược.</w:t>
      </w:r>
    </w:p>
    <w:p w14:paraId="673514EA" w14:textId="77777777" w:rsidR="00685E33" w:rsidRPr="00DF2567" w:rsidRDefault="00685E33" w:rsidP="00685E33">
      <w:pPr>
        <w:spacing w:before="120"/>
        <w:ind w:firstLine="567"/>
        <w:jc w:val="both"/>
        <w:rPr>
          <w:lang w:val="pl-PL"/>
        </w:rPr>
      </w:pPr>
      <w:r w:rsidRPr="00DF2567">
        <w:rPr>
          <w:lang w:val="pl-PL"/>
        </w:rPr>
        <w:t>+ Giải mạch xoay chiều bằng định luật Kirchooff.</w:t>
      </w:r>
    </w:p>
    <w:p w14:paraId="7A7045C6" w14:textId="77777777" w:rsidR="00685E33" w:rsidRPr="00DF2567" w:rsidRDefault="00685E33" w:rsidP="00EA5E63">
      <w:pPr>
        <w:spacing w:before="120"/>
        <w:ind w:firstLine="284"/>
        <w:jc w:val="both"/>
        <w:rPr>
          <w:lang w:val="es-ES_tradnl"/>
        </w:rPr>
      </w:pPr>
      <w:r w:rsidRPr="00DF2567">
        <w:rPr>
          <w:lang w:val="pl-PL"/>
        </w:rPr>
        <w:t>- Năng lực tự chủ và trách nhiệm: Nghiêm túc, tích cực, tự giác trong học tập.</w:t>
      </w:r>
    </w:p>
    <w:p w14:paraId="4031A4EE" w14:textId="77777777" w:rsidR="00685E33" w:rsidRPr="00DF2567" w:rsidRDefault="00685E33" w:rsidP="00EA5E63">
      <w:pPr>
        <w:spacing w:before="120"/>
        <w:jc w:val="both"/>
        <w:rPr>
          <w:lang w:val="es-ES_tradnl"/>
        </w:rPr>
      </w:pPr>
      <w:r w:rsidRPr="00DF2567">
        <w:rPr>
          <w:lang w:val="es-ES_tradnl"/>
        </w:rPr>
        <w:t>2. Phương pháp: Áp dụng hình thức kiểm tra tích hợp giữa lý thuyết với thực hành.</w:t>
      </w:r>
    </w:p>
    <w:p w14:paraId="4B911CCC" w14:textId="77777777" w:rsidR="00685E33" w:rsidRPr="00DF2567" w:rsidRDefault="00685E33" w:rsidP="00685E33">
      <w:pPr>
        <w:spacing w:before="120"/>
        <w:jc w:val="both"/>
        <w:rPr>
          <w:b/>
          <w:lang w:val="es-ES_tradnl"/>
        </w:rPr>
      </w:pPr>
      <w:r w:rsidRPr="00DF2567">
        <w:rPr>
          <w:b/>
          <w:lang w:val="es-ES_tradnl"/>
        </w:rPr>
        <w:t>VI. Hướng dẫn thực hiện mô đun:</w:t>
      </w:r>
    </w:p>
    <w:p w14:paraId="190A8BE3" w14:textId="77777777" w:rsidR="00685E33" w:rsidRPr="00DF2567" w:rsidRDefault="00685E33" w:rsidP="00685E33">
      <w:pPr>
        <w:spacing w:before="120"/>
        <w:jc w:val="both"/>
        <w:rPr>
          <w:lang w:val="es-ES_tradnl"/>
        </w:rPr>
      </w:pPr>
      <w:r w:rsidRPr="00DF2567">
        <w:rPr>
          <w:lang w:val="es-ES_tradnl"/>
        </w:rPr>
        <w:t>1. Phạm vi áp dụng mô đun:</w:t>
      </w:r>
    </w:p>
    <w:p w14:paraId="44A54BC5" w14:textId="77777777" w:rsidR="00EC5CE7" w:rsidRPr="000433AB" w:rsidRDefault="00EC5CE7" w:rsidP="00EC5CE7">
      <w:pPr>
        <w:spacing w:before="120"/>
        <w:ind w:firstLine="270"/>
        <w:jc w:val="both"/>
        <w:rPr>
          <w:lang w:val="es-ES_tradnl"/>
        </w:rPr>
      </w:pPr>
      <w:r w:rsidRPr="000433AB">
        <w:rPr>
          <w:lang w:val="es-ES_tradnl"/>
        </w:rPr>
        <w:lastRenderedPageBreak/>
        <w:t>Chương trình thuộc mô đun cơ sở, được sử dụng để giảng dạy cho trình độ Cao đẳng nghề.</w:t>
      </w:r>
    </w:p>
    <w:p w14:paraId="1458A946" w14:textId="77777777" w:rsidR="00685E33" w:rsidRPr="00DF2567" w:rsidRDefault="00685E33" w:rsidP="00685E33">
      <w:pPr>
        <w:spacing w:before="120"/>
        <w:jc w:val="both"/>
        <w:rPr>
          <w:lang w:val="es-ES_tradnl"/>
        </w:rPr>
      </w:pPr>
      <w:r w:rsidRPr="00DF2567">
        <w:rPr>
          <w:lang w:val="es-ES_tradnl"/>
        </w:rPr>
        <w:t>2. Hướng dẫn về phương pháp giảng dạy, học tập mô đun:</w:t>
      </w:r>
    </w:p>
    <w:p w14:paraId="28629AB4" w14:textId="77777777" w:rsidR="00685E33" w:rsidRPr="00DF2567" w:rsidRDefault="00685E33" w:rsidP="00685E33">
      <w:pPr>
        <w:spacing w:before="120"/>
        <w:ind w:firstLine="284"/>
        <w:jc w:val="both"/>
        <w:rPr>
          <w:lang w:val="es-ES_tradnl"/>
        </w:rPr>
      </w:pPr>
      <w:r w:rsidRPr="00DF2567">
        <w:rPr>
          <w:lang w:val="es-ES_tradnl"/>
        </w:rPr>
        <w:t>- Đối với giáo viên, giảng viên:</w:t>
      </w:r>
    </w:p>
    <w:p w14:paraId="69D5AEAD" w14:textId="77777777" w:rsidR="00685E33" w:rsidRPr="00DF2567" w:rsidRDefault="00685E33" w:rsidP="00685E33">
      <w:pPr>
        <w:spacing w:before="120"/>
        <w:ind w:firstLine="567"/>
        <w:jc w:val="both"/>
        <w:rPr>
          <w:lang w:val="pl-PL"/>
        </w:rPr>
      </w:pPr>
      <w:r w:rsidRPr="00DF2567">
        <w:rPr>
          <w:lang w:val="pl-PL"/>
        </w:rPr>
        <w:t>+ Trước khi giảng dạy, giáo viên cần căn cứ vào nội dung của từng bài học để chuẩn bị đầy đủ các điều kiện cần thiết nhằm đảm bảo chất lượng giảng dạy.</w:t>
      </w:r>
    </w:p>
    <w:p w14:paraId="459B0108" w14:textId="77777777" w:rsidR="00685E33" w:rsidRPr="00DF2567" w:rsidRDefault="00685E33" w:rsidP="00685E33">
      <w:pPr>
        <w:spacing w:before="120"/>
        <w:ind w:firstLine="567"/>
        <w:jc w:val="both"/>
        <w:rPr>
          <w:lang w:val="pl-PL"/>
        </w:rPr>
      </w:pPr>
      <w:r w:rsidRPr="00DF2567">
        <w:rPr>
          <w:lang w:val="pl-PL"/>
        </w:rPr>
        <w:t xml:space="preserve">+ Nên áp dụng phương pháp đàm thoại để </w:t>
      </w:r>
      <w:r w:rsidR="00C73FDE" w:rsidRPr="00DF2567">
        <w:rPr>
          <w:lang w:val="pl-PL"/>
        </w:rPr>
        <w:t>người học</w:t>
      </w:r>
      <w:r w:rsidRPr="00DF2567">
        <w:rPr>
          <w:lang w:val="pl-PL"/>
        </w:rPr>
        <w:t xml:space="preserve"> ghi nhớ kỹ hơn.</w:t>
      </w:r>
    </w:p>
    <w:p w14:paraId="6683761B" w14:textId="77777777" w:rsidR="00685E33" w:rsidRPr="00DF2567" w:rsidRDefault="00685E33" w:rsidP="00685E33">
      <w:pPr>
        <w:spacing w:before="120"/>
        <w:ind w:firstLine="567"/>
        <w:jc w:val="both"/>
        <w:rPr>
          <w:lang w:val="pl-PL"/>
        </w:rPr>
      </w:pPr>
      <w:r w:rsidRPr="00DF2567">
        <w:rPr>
          <w:lang w:val="pl-PL"/>
        </w:rPr>
        <w:t xml:space="preserve">+ Nên bố trí thời gian giải bài tập hợp lý mang tính minh họa để </w:t>
      </w:r>
      <w:r w:rsidR="00C73FDE" w:rsidRPr="00DF2567">
        <w:rPr>
          <w:lang w:val="pl-PL"/>
        </w:rPr>
        <w:t>người học</w:t>
      </w:r>
      <w:r w:rsidRPr="00DF2567">
        <w:rPr>
          <w:lang w:val="pl-PL"/>
        </w:rPr>
        <w:t xml:space="preserve"> hiểu bài sâu hơn.</w:t>
      </w:r>
    </w:p>
    <w:p w14:paraId="5C56E0B8" w14:textId="77777777" w:rsidR="00685E33" w:rsidRPr="00DF2567" w:rsidRDefault="00685E33" w:rsidP="00685E33">
      <w:pPr>
        <w:spacing w:before="120"/>
        <w:ind w:firstLine="567"/>
        <w:jc w:val="both"/>
        <w:rPr>
          <w:lang w:val="pl-PL"/>
        </w:rPr>
      </w:pPr>
      <w:r w:rsidRPr="00DF2567">
        <w:rPr>
          <w:lang w:val="pl-PL"/>
        </w:rPr>
        <w:t>+ Nên tập trung phân tích nhiều dạng bài tập ở phần “Các phương pháp ứng dụng Định luật Kirchhoff”.</w:t>
      </w:r>
    </w:p>
    <w:p w14:paraId="0BF7D6CD" w14:textId="77777777" w:rsidR="00685E33" w:rsidRPr="00DF2567" w:rsidRDefault="00685E33" w:rsidP="00685E33">
      <w:pPr>
        <w:spacing w:before="120"/>
        <w:ind w:firstLine="567"/>
        <w:jc w:val="both"/>
        <w:rPr>
          <w:lang w:val="pl-PL"/>
        </w:rPr>
      </w:pPr>
      <w:r w:rsidRPr="00DF2567">
        <w:rPr>
          <w:lang w:val="pl-PL"/>
        </w:rPr>
        <w:t>+ Chú ý bổ sung phần số phức trước khi dạy phần “phương pháp biên độ phức”.</w:t>
      </w:r>
    </w:p>
    <w:p w14:paraId="3DF835CA" w14:textId="77777777" w:rsidR="00685E33" w:rsidRPr="00DF2567" w:rsidRDefault="00685E33" w:rsidP="00685E33">
      <w:pPr>
        <w:spacing w:before="120"/>
        <w:ind w:firstLine="567"/>
        <w:jc w:val="both"/>
        <w:rPr>
          <w:lang w:val="pl-PL"/>
        </w:rPr>
      </w:pPr>
      <w:r w:rsidRPr="00DF2567">
        <w:rPr>
          <w:lang w:val="pl-PL"/>
        </w:rPr>
        <w:t>+ Nêu mối liên hệ về phương pháp giải mạch xoay chiều 1 và 3 pha cân bằng</w:t>
      </w:r>
    </w:p>
    <w:p w14:paraId="76344C83" w14:textId="77777777" w:rsidR="00685E33" w:rsidRPr="00DF2567" w:rsidRDefault="00685E33" w:rsidP="00685E33">
      <w:pPr>
        <w:spacing w:before="120"/>
        <w:ind w:firstLine="567"/>
        <w:jc w:val="both"/>
        <w:rPr>
          <w:lang w:val="pl-PL"/>
        </w:rPr>
      </w:pPr>
      <w:r w:rsidRPr="00DF2567">
        <w:rPr>
          <w:lang w:val="es-ES_tradnl" w:eastAsia="ko-KR"/>
        </w:rPr>
        <w:t>+ Nên bố trí thời gian giải bài tập, làm các bài thực hành nhận dạng các loại cơ cấu đo, sử dụng các loại thiết bị đo thông dụng.</w:t>
      </w:r>
    </w:p>
    <w:p w14:paraId="4F683E64" w14:textId="77777777" w:rsidR="00685E33" w:rsidRPr="00DF2567" w:rsidRDefault="00685E33" w:rsidP="00685E33">
      <w:pPr>
        <w:spacing w:before="120"/>
        <w:ind w:firstLine="284"/>
        <w:jc w:val="both"/>
        <w:rPr>
          <w:lang w:val="pl-PL"/>
        </w:rPr>
      </w:pPr>
      <w:r w:rsidRPr="00DF2567">
        <w:rPr>
          <w:lang w:val="pl-PL"/>
        </w:rPr>
        <w:t>- Đối với người học:</w:t>
      </w:r>
    </w:p>
    <w:p w14:paraId="6D2E6575" w14:textId="77777777" w:rsidR="00685E33" w:rsidRPr="00DF2567" w:rsidRDefault="00685E33" w:rsidP="00685E33">
      <w:pPr>
        <w:spacing w:before="120"/>
        <w:ind w:firstLine="540"/>
        <w:jc w:val="both"/>
        <w:rPr>
          <w:lang w:val="pl-PL"/>
        </w:rPr>
      </w:pPr>
      <w:r w:rsidRPr="00DF2567">
        <w:rPr>
          <w:lang w:val="pl-PL"/>
        </w:rPr>
        <w:t>+</w:t>
      </w:r>
      <w:r w:rsidRPr="00DF2567">
        <w:rPr>
          <w:lang w:val="pl-PL"/>
        </w:rPr>
        <w:tab/>
        <w:t>Người học phải tham khảo tài liệu trước khi đến lớp</w:t>
      </w:r>
    </w:p>
    <w:p w14:paraId="27F71F42" w14:textId="77777777" w:rsidR="00685E33" w:rsidRPr="00DF2567" w:rsidRDefault="00685E33" w:rsidP="00685E33">
      <w:pPr>
        <w:spacing w:before="120"/>
        <w:ind w:firstLine="540"/>
        <w:jc w:val="both"/>
        <w:rPr>
          <w:lang w:val="pl-PL"/>
        </w:rPr>
      </w:pPr>
      <w:r w:rsidRPr="00DF2567">
        <w:rPr>
          <w:lang w:val="pl-PL"/>
        </w:rPr>
        <w:t xml:space="preserve">+ Nghiêm túc </w:t>
      </w:r>
      <w:r w:rsidRPr="00DF2567">
        <w:rPr>
          <w:lang w:val="vi-VN"/>
        </w:rPr>
        <w:t>ý thức tổ chức kỷ luật, chấp hành nội quy, tinh thần làm việc nhóm, làm việc độc lập, tinh thần trách nhiệm và hợp tác</w:t>
      </w:r>
      <w:r w:rsidRPr="00DF2567">
        <w:rPr>
          <w:lang w:val="pl-PL"/>
        </w:rPr>
        <w:t>.</w:t>
      </w:r>
    </w:p>
    <w:p w14:paraId="4E76F43A" w14:textId="77777777" w:rsidR="00685E33" w:rsidRPr="00DF2567" w:rsidRDefault="00685E33" w:rsidP="00685E33">
      <w:pPr>
        <w:spacing w:before="120"/>
        <w:ind w:firstLine="540"/>
        <w:jc w:val="both"/>
        <w:rPr>
          <w:lang w:val="es-ES_tradnl"/>
        </w:rPr>
      </w:pPr>
      <w:r w:rsidRPr="00DF2567">
        <w:rPr>
          <w:lang w:val="pl-PL"/>
        </w:rPr>
        <w:t xml:space="preserve">+ </w:t>
      </w:r>
      <w:r w:rsidRPr="00DF2567">
        <w:rPr>
          <w:lang w:val="vi-VN"/>
        </w:rPr>
        <w:t>Cẩn thận, tỉ mỉ, chính xác</w:t>
      </w:r>
      <w:r w:rsidRPr="00DF2567">
        <w:rPr>
          <w:lang w:val="pl-PL"/>
        </w:rPr>
        <w:t xml:space="preserve"> trong tính toán.</w:t>
      </w:r>
    </w:p>
    <w:p w14:paraId="44843953" w14:textId="77777777" w:rsidR="00685E33" w:rsidRPr="00DF2567" w:rsidRDefault="00685E33" w:rsidP="00685E33">
      <w:pPr>
        <w:spacing w:before="120"/>
        <w:jc w:val="both"/>
        <w:rPr>
          <w:lang w:val="es-ES_tradnl"/>
        </w:rPr>
      </w:pPr>
      <w:r w:rsidRPr="00DF2567">
        <w:rPr>
          <w:lang w:val="es-ES_tradnl"/>
        </w:rPr>
        <w:t>3. Những trọng tâm cần chú ý:</w:t>
      </w:r>
    </w:p>
    <w:p w14:paraId="1F980058" w14:textId="77777777" w:rsidR="00685E33" w:rsidRPr="00DF2567" w:rsidRDefault="00685E33" w:rsidP="00685E33">
      <w:pPr>
        <w:spacing w:before="120"/>
        <w:ind w:firstLine="540"/>
        <w:jc w:val="both"/>
        <w:rPr>
          <w:lang w:val="pl-PL"/>
        </w:rPr>
      </w:pPr>
      <w:r w:rsidRPr="00DF2567">
        <w:rPr>
          <w:lang w:val="pl-PL"/>
        </w:rPr>
        <w:t>- Phương pháp giải mạch, tính toán các thông số trong mạch DC nhiều nguồn.</w:t>
      </w:r>
    </w:p>
    <w:p w14:paraId="2551E59F" w14:textId="77777777" w:rsidR="00685E33" w:rsidRPr="00DF2567" w:rsidRDefault="00685E33" w:rsidP="00685E33">
      <w:pPr>
        <w:spacing w:before="120"/>
        <w:ind w:firstLine="540"/>
        <w:jc w:val="both"/>
        <w:rPr>
          <w:lang w:val="pl-PL"/>
        </w:rPr>
      </w:pPr>
      <w:r w:rsidRPr="00DF2567">
        <w:rPr>
          <w:lang w:val="pl-PL"/>
        </w:rPr>
        <w:t>- Phương pháp giải mạch, tính toán các thông số trong mạch AC phân nhánh.</w:t>
      </w:r>
    </w:p>
    <w:p w14:paraId="51E2BA56" w14:textId="77777777" w:rsidR="00685E33" w:rsidRPr="00DF2567" w:rsidRDefault="00685E33" w:rsidP="00685E33">
      <w:pPr>
        <w:spacing w:before="120"/>
        <w:ind w:firstLine="540"/>
        <w:jc w:val="both"/>
        <w:rPr>
          <w:lang w:val="pl-PL"/>
        </w:rPr>
      </w:pPr>
      <w:r w:rsidRPr="00DF2567">
        <w:rPr>
          <w:lang w:val="pl-PL"/>
        </w:rPr>
        <w:t>- Phương pháp giải mạch, tính toán các thông số trong mạch AC 3 pha cân bằng 1 tải, nhiều tải (ghép nối tiếp, song song).</w:t>
      </w:r>
    </w:p>
    <w:p w14:paraId="02134A37" w14:textId="77777777" w:rsidR="00685E33" w:rsidRPr="00DF2567" w:rsidRDefault="00685E33" w:rsidP="00685E33">
      <w:pPr>
        <w:spacing w:before="120"/>
        <w:ind w:firstLine="540"/>
        <w:jc w:val="both"/>
        <w:rPr>
          <w:lang w:val="pl-PL"/>
        </w:rPr>
      </w:pPr>
      <w:r w:rsidRPr="00DF2567">
        <w:rPr>
          <w:lang w:val="pl-PL"/>
        </w:rPr>
        <w:t>- Phương pháp giải một số mạch nâng cao và giải bài toán quá độ đơn giản.</w:t>
      </w:r>
    </w:p>
    <w:p w14:paraId="3912D2B5" w14:textId="77777777" w:rsidR="00685E33" w:rsidRPr="00DF2567" w:rsidRDefault="00685E33" w:rsidP="00685E33">
      <w:pPr>
        <w:spacing w:before="120"/>
        <w:ind w:firstLine="567"/>
        <w:jc w:val="both"/>
        <w:rPr>
          <w:lang w:val="es-ES_tradnl" w:eastAsia="ko-KR"/>
        </w:rPr>
      </w:pPr>
      <w:r w:rsidRPr="00DF2567">
        <w:rPr>
          <w:lang w:val="es-ES_tradnl" w:eastAsia="ko-KR"/>
        </w:rPr>
        <w:t>- Cấu tạo, nguyên lý các loại cơ cấu đo.</w:t>
      </w:r>
    </w:p>
    <w:p w14:paraId="222A4279" w14:textId="77777777" w:rsidR="00685E33" w:rsidRPr="00DF2567" w:rsidRDefault="00685E33" w:rsidP="00685E33">
      <w:pPr>
        <w:spacing w:before="120"/>
        <w:ind w:firstLine="567"/>
        <w:jc w:val="both"/>
        <w:rPr>
          <w:lang w:val="es-ES_tradnl" w:eastAsia="ko-KR"/>
        </w:rPr>
      </w:pPr>
      <w:r w:rsidRPr="00DF2567">
        <w:rPr>
          <w:lang w:val="es-ES_tradnl" w:eastAsia="ko-KR"/>
        </w:rPr>
        <w:t>- Công dụng, cách sử dụng và bảo quản các thiết bị đo thông dụng như: A, V, VOM, Ampe kìm, ...</w:t>
      </w:r>
    </w:p>
    <w:p w14:paraId="4A44E8D5" w14:textId="77777777" w:rsidR="00685E33" w:rsidRPr="00DF2567" w:rsidRDefault="00685E33" w:rsidP="00685E33">
      <w:pPr>
        <w:spacing w:before="120"/>
        <w:ind w:firstLine="567"/>
        <w:jc w:val="both"/>
        <w:rPr>
          <w:lang w:val="es-ES_tradnl" w:eastAsia="ko-KR"/>
        </w:rPr>
      </w:pPr>
      <w:r w:rsidRPr="00DF2567">
        <w:rPr>
          <w:lang w:val="es-ES_tradnl" w:eastAsia="ko-KR"/>
        </w:rPr>
        <w:t>- Phương pháp đo các đại lượng, các thông số trong mạch điện AC, DC.</w:t>
      </w:r>
    </w:p>
    <w:p w14:paraId="50A51B27" w14:textId="77777777" w:rsidR="00685E33" w:rsidRPr="00DF2567" w:rsidRDefault="00685E33" w:rsidP="00685E33">
      <w:pPr>
        <w:spacing w:before="120"/>
        <w:jc w:val="both"/>
        <w:rPr>
          <w:lang w:val="es-ES_tradnl"/>
        </w:rPr>
      </w:pPr>
      <w:r w:rsidRPr="00DF2567">
        <w:rPr>
          <w:lang w:val="es-ES_tradnl"/>
        </w:rPr>
        <w:t>4. Tài liệu tham khảo:</w:t>
      </w:r>
    </w:p>
    <w:p w14:paraId="690F96F5" w14:textId="77777777" w:rsidR="00685E33" w:rsidRPr="00DF2567" w:rsidRDefault="00685E33" w:rsidP="00685E33">
      <w:pPr>
        <w:spacing w:before="120"/>
        <w:ind w:firstLine="426"/>
        <w:jc w:val="both"/>
        <w:rPr>
          <w:bCs/>
          <w:lang w:val="da-DK" w:eastAsia="ko-KR"/>
        </w:rPr>
      </w:pPr>
      <w:r w:rsidRPr="00DF2567">
        <w:rPr>
          <w:lang w:val="da-DK" w:eastAsia="ko-KR"/>
        </w:rPr>
        <w:t xml:space="preserve">[1]. </w:t>
      </w:r>
      <w:r w:rsidRPr="00DF2567">
        <w:rPr>
          <w:bCs/>
          <w:lang w:val="da-DK" w:eastAsia="ko-KR"/>
        </w:rPr>
        <w:t xml:space="preserve">PGS.TS. Đặng Văn Đào, PGS. TS. Lê Văn Doanh, </w:t>
      </w:r>
      <w:r w:rsidRPr="00DF2567">
        <w:rPr>
          <w:bCs/>
          <w:i/>
          <w:lang w:val="da-DK" w:eastAsia="ko-KR"/>
        </w:rPr>
        <w:t>Giáo trình Điện Kỹ thuật</w:t>
      </w:r>
      <w:r w:rsidRPr="00DF2567">
        <w:rPr>
          <w:bCs/>
          <w:lang w:val="da-DK" w:eastAsia="ko-KR"/>
        </w:rPr>
        <w:t>, NXB Giáo dục 2002.</w:t>
      </w:r>
    </w:p>
    <w:p w14:paraId="161F3582" w14:textId="77777777" w:rsidR="00685E33" w:rsidRPr="00DF2567" w:rsidRDefault="00685E33" w:rsidP="00685E33">
      <w:pPr>
        <w:spacing w:before="120"/>
        <w:ind w:firstLine="426"/>
        <w:jc w:val="both"/>
        <w:rPr>
          <w:lang w:val="pl-PL" w:eastAsia="ko-KR"/>
        </w:rPr>
      </w:pPr>
      <w:r w:rsidRPr="00DF2567">
        <w:rPr>
          <w:lang w:val="pl-PL" w:eastAsia="ko-KR"/>
        </w:rPr>
        <w:t xml:space="preserve">[2] Đặng Văn Đào, </w:t>
      </w:r>
      <w:r w:rsidRPr="00DF2567">
        <w:rPr>
          <w:i/>
          <w:lang w:val="pl-PL" w:eastAsia="ko-KR"/>
        </w:rPr>
        <w:t>Kỹ Thuật Điện</w:t>
      </w:r>
      <w:r w:rsidRPr="00DF2567">
        <w:rPr>
          <w:lang w:val="pl-PL" w:eastAsia="ko-KR"/>
        </w:rPr>
        <w:t>, NXB Giáo Dục 1999.</w:t>
      </w:r>
    </w:p>
    <w:p w14:paraId="46548369" w14:textId="77777777" w:rsidR="00685E33" w:rsidRPr="00DF2567" w:rsidRDefault="00685E33" w:rsidP="00685E33">
      <w:pPr>
        <w:spacing w:before="120"/>
        <w:ind w:firstLine="426"/>
        <w:jc w:val="both"/>
        <w:rPr>
          <w:lang w:val="pl-PL" w:eastAsia="ko-KR"/>
        </w:rPr>
      </w:pPr>
      <w:r w:rsidRPr="00DF2567">
        <w:rPr>
          <w:lang w:val="pl-PL" w:eastAsia="ko-KR"/>
        </w:rPr>
        <w:lastRenderedPageBreak/>
        <w:t xml:space="preserve">[3] Nguyễn Văn Hoà, </w:t>
      </w:r>
      <w:r w:rsidRPr="00DF2567">
        <w:rPr>
          <w:i/>
          <w:lang w:val="pl-PL" w:eastAsia="ko-KR"/>
        </w:rPr>
        <w:t>Giáo trình Đo lường các đại lượng điện và không điện</w:t>
      </w:r>
      <w:r w:rsidRPr="00DF2567">
        <w:rPr>
          <w:lang w:val="pl-PL" w:eastAsia="ko-KR"/>
        </w:rPr>
        <w:t>, NXB Giáo Dục 2002.</w:t>
      </w:r>
    </w:p>
    <w:p w14:paraId="33421C0D" w14:textId="77777777" w:rsidR="00685E33" w:rsidRPr="00DF2567" w:rsidRDefault="00685E33" w:rsidP="00685E33">
      <w:pPr>
        <w:spacing w:before="120"/>
        <w:ind w:firstLine="426"/>
        <w:jc w:val="both"/>
        <w:rPr>
          <w:lang w:val="pl-PL" w:eastAsia="ko-KR"/>
        </w:rPr>
      </w:pPr>
      <w:r w:rsidRPr="00DF2567">
        <w:rPr>
          <w:lang w:val="pl-PL" w:eastAsia="ko-KR"/>
        </w:rPr>
        <w:t xml:space="preserve">[4] Nguyễn Ngọc Tân, Ngô Văn Ky , </w:t>
      </w:r>
      <w:r w:rsidRPr="00DF2567">
        <w:rPr>
          <w:i/>
          <w:lang w:val="pl-PL" w:eastAsia="ko-KR"/>
        </w:rPr>
        <w:t>Kỹ Thuật Đo</w:t>
      </w:r>
      <w:r w:rsidRPr="00DF2567">
        <w:rPr>
          <w:lang w:val="pl-PL" w:eastAsia="ko-KR"/>
        </w:rPr>
        <w:t>, NXB Đại học quốc gia TP. HCM 2005</w:t>
      </w:r>
    </w:p>
    <w:p w14:paraId="0A3AEE73" w14:textId="77777777" w:rsidR="00685E33" w:rsidRPr="00DF2567" w:rsidRDefault="00685E33" w:rsidP="00685E33">
      <w:pPr>
        <w:spacing w:before="120"/>
        <w:rPr>
          <w:b/>
          <w:bCs/>
          <w:spacing w:val="-6"/>
          <w:lang w:val="pl-PL"/>
        </w:rPr>
      </w:pPr>
    </w:p>
    <w:p w14:paraId="11DA6F72" w14:textId="77777777" w:rsidR="00685E33" w:rsidRPr="00DF2567" w:rsidRDefault="00685E33" w:rsidP="00685E33">
      <w:pPr>
        <w:spacing w:before="120"/>
        <w:rPr>
          <w:b/>
          <w:bCs/>
          <w:spacing w:val="-6"/>
          <w:lang w:val="pl-PL"/>
        </w:rPr>
      </w:pPr>
    </w:p>
    <w:p w14:paraId="03F22EB3" w14:textId="77777777" w:rsidR="00036967" w:rsidRPr="00004F3C" w:rsidRDefault="00685E33" w:rsidP="00004F3C">
      <w:pPr>
        <w:spacing w:before="120"/>
        <w:jc w:val="center"/>
        <w:rPr>
          <w:b/>
          <w:color w:val="FF0000"/>
          <w:lang w:val="pl-PL"/>
        </w:rPr>
      </w:pPr>
      <w:r w:rsidRPr="00DF2567">
        <w:rPr>
          <w:lang w:val="pl-PL"/>
        </w:rPr>
        <w:br w:type="page"/>
      </w:r>
      <w:r w:rsidR="00036967" w:rsidRPr="00004F3C">
        <w:rPr>
          <w:b/>
          <w:color w:val="FF0000"/>
          <w:lang w:val="pl-PL"/>
        </w:rPr>
        <w:lastRenderedPageBreak/>
        <w:t>CHƯƠNG TRÌNH MÔ ĐUN</w:t>
      </w:r>
    </w:p>
    <w:p w14:paraId="7CF64B09" w14:textId="77777777" w:rsidR="00036967" w:rsidRPr="00004F3C" w:rsidRDefault="00036967" w:rsidP="00004F3C">
      <w:pPr>
        <w:spacing w:before="120"/>
        <w:ind w:firstLine="540"/>
        <w:rPr>
          <w:color w:val="FF0000"/>
          <w:lang w:val="pl-PL"/>
        </w:rPr>
      </w:pPr>
      <w:r w:rsidRPr="00004F3C">
        <w:rPr>
          <w:b/>
          <w:color w:val="FF0000"/>
          <w:lang w:val="pl-PL"/>
        </w:rPr>
        <w:t>Tên mô đun:</w:t>
      </w:r>
      <w:r w:rsidRPr="00004F3C">
        <w:rPr>
          <w:color w:val="FF0000"/>
          <w:lang w:val="pl-PL"/>
        </w:rPr>
        <w:t xml:space="preserve"> ĐIỆN TỬ CÔNG SUẤT</w:t>
      </w:r>
    </w:p>
    <w:p w14:paraId="0FA99973" w14:textId="77777777" w:rsidR="00036967" w:rsidRPr="00004F3C" w:rsidRDefault="00036967" w:rsidP="00004F3C">
      <w:pPr>
        <w:spacing w:before="120"/>
        <w:ind w:firstLine="540"/>
        <w:rPr>
          <w:lang w:val="pl-PL"/>
        </w:rPr>
      </w:pPr>
      <w:r w:rsidRPr="00004F3C">
        <w:rPr>
          <w:b/>
          <w:lang w:val="pl-PL"/>
        </w:rPr>
        <w:t>Mã số mô đun:</w:t>
      </w:r>
      <w:r w:rsidRPr="00004F3C">
        <w:rPr>
          <w:lang w:val="pl-PL"/>
        </w:rPr>
        <w:t xml:space="preserve">  MĐ 12</w:t>
      </w:r>
    </w:p>
    <w:p w14:paraId="787089F2" w14:textId="0A7A0446" w:rsidR="00036967" w:rsidRDefault="00036967" w:rsidP="00004F3C">
      <w:pPr>
        <w:spacing w:before="120"/>
        <w:ind w:firstLine="540"/>
        <w:rPr>
          <w:lang w:val="pl-PL"/>
        </w:rPr>
      </w:pPr>
      <w:r w:rsidRPr="00004F3C">
        <w:rPr>
          <w:b/>
          <w:lang w:val="pl-PL"/>
        </w:rPr>
        <w:t xml:space="preserve">Thời gian thực hiện mô đun: </w:t>
      </w:r>
      <w:r w:rsidR="00E471B8">
        <w:rPr>
          <w:lang w:val="pl-PL"/>
        </w:rPr>
        <w:t>90 giờ; (Lý thuyết: 30</w:t>
      </w:r>
      <w:r w:rsidR="00591AAC" w:rsidRPr="00004F3C">
        <w:rPr>
          <w:lang w:val="pl-PL"/>
        </w:rPr>
        <w:t xml:space="preserve"> giờ; Thực hành: </w:t>
      </w:r>
      <w:r w:rsidR="00E471B8">
        <w:rPr>
          <w:lang w:val="pl-PL"/>
        </w:rPr>
        <w:t>56</w:t>
      </w:r>
      <w:r w:rsidRPr="00004F3C">
        <w:rPr>
          <w:lang w:val="pl-PL"/>
        </w:rPr>
        <w:t xml:space="preserve"> giờ; Kiểm tra: </w:t>
      </w:r>
      <w:r w:rsidR="00E471B8">
        <w:rPr>
          <w:lang w:val="pl-PL"/>
        </w:rPr>
        <w:t>4</w:t>
      </w:r>
      <w:r w:rsidRPr="00004F3C">
        <w:rPr>
          <w:lang w:val="pl-PL"/>
        </w:rPr>
        <w:t xml:space="preserve"> giờ).</w:t>
      </w:r>
    </w:p>
    <w:p w14:paraId="5870F567" w14:textId="77777777" w:rsidR="007B4873" w:rsidRPr="00004F3C" w:rsidRDefault="007B4873" w:rsidP="00004F3C">
      <w:pPr>
        <w:spacing w:before="120"/>
        <w:ind w:firstLine="540"/>
        <w:rPr>
          <w:lang w:val="pl-PL"/>
        </w:rPr>
      </w:pPr>
    </w:p>
    <w:p w14:paraId="5EF981B1" w14:textId="77777777" w:rsidR="007B4873" w:rsidRPr="007B4873" w:rsidRDefault="007B4873" w:rsidP="007B4873">
      <w:pPr>
        <w:spacing w:line="360" w:lineRule="auto"/>
        <w:jc w:val="both"/>
        <w:rPr>
          <w:lang w:val="pl-PL"/>
        </w:rPr>
      </w:pPr>
      <w:r w:rsidRPr="007B4873">
        <w:rPr>
          <w:b/>
          <w:lang w:val="pl-PL"/>
        </w:rPr>
        <w:t>I. Vị trí, tính chất của mô đun</w:t>
      </w:r>
      <w:r w:rsidRPr="007B4873">
        <w:rPr>
          <w:lang w:val="pl-PL"/>
        </w:rPr>
        <w:t>:</w:t>
      </w:r>
    </w:p>
    <w:p w14:paraId="24F15B30" w14:textId="77777777" w:rsidR="007B4873" w:rsidRPr="007B4873" w:rsidRDefault="007B4873" w:rsidP="007B4873">
      <w:pPr>
        <w:pStyle w:val="ListParagraph"/>
        <w:numPr>
          <w:ilvl w:val="0"/>
          <w:numId w:val="173"/>
        </w:numPr>
        <w:spacing w:after="0" w:line="360" w:lineRule="auto"/>
        <w:ind w:left="567" w:hanging="283"/>
        <w:jc w:val="both"/>
        <w:rPr>
          <w:sz w:val="28"/>
          <w:szCs w:val="28"/>
          <w:lang w:val="da-DK"/>
        </w:rPr>
      </w:pPr>
      <w:r w:rsidRPr="007B4873">
        <w:rPr>
          <w:sz w:val="28"/>
          <w:szCs w:val="28"/>
          <w:lang w:val="da-DK"/>
        </w:rPr>
        <w:t>Vị trí: Trước khi học mô đun này cần hoàn thành các môn học như: An toàn điện, Vẽ điện, Khí cụ điện, Điện cơ bản.</w:t>
      </w:r>
    </w:p>
    <w:p w14:paraId="5A440BE4" w14:textId="77777777" w:rsidR="007B4873" w:rsidRPr="007B4873" w:rsidRDefault="007B4873" w:rsidP="007B4873">
      <w:pPr>
        <w:pStyle w:val="ListParagraph"/>
        <w:numPr>
          <w:ilvl w:val="0"/>
          <w:numId w:val="173"/>
        </w:numPr>
        <w:spacing w:after="0" w:line="360" w:lineRule="auto"/>
        <w:ind w:left="567" w:hanging="283"/>
        <w:jc w:val="both"/>
        <w:rPr>
          <w:sz w:val="28"/>
          <w:szCs w:val="28"/>
          <w:lang w:val="da-DK"/>
        </w:rPr>
      </w:pPr>
      <w:r w:rsidRPr="007B4873">
        <w:rPr>
          <w:sz w:val="28"/>
          <w:szCs w:val="28"/>
          <w:lang w:val="da-DK"/>
        </w:rPr>
        <w:t xml:space="preserve">Tính chất: </w:t>
      </w:r>
      <w:r w:rsidRPr="007B4873">
        <w:rPr>
          <w:spacing w:val="6"/>
          <w:sz w:val="28"/>
          <w:szCs w:val="28"/>
          <w:lang w:val="pl-PL"/>
        </w:rPr>
        <w:t>Là mô đun cơ sở.</w:t>
      </w:r>
    </w:p>
    <w:p w14:paraId="7F89004B" w14:textId="77777777" w:rsidR="007B4873" w:rsidRPr="007B4873" w:rsidRDefault="007B4873" w:rsidP="007B4873">
      <w:pPr>
        <w:spacing w:line="360" w:lineRule="auto"/>
        <w:jc w:val="both"/>
        <w:rPr>
          <w:b/>
          <w:lang w:val="da-DK"/>
        </w:rPr>
      </w:pPr>
      <w:r w:rsidRPr="007B4873">
        <w:rPr>
          <w:b/>
          <w:lang w:val="da-DK"/>
        </w:rPr>
        <w:t>II. Mục tiêu mô đun:</w:t>
      </w:r>
    </w:p>
    <w:p w14:paraId="45DD2E9D" w14:textId="77777777" w:rsidR="007B4873" w:rsidRPr="007B4873" w:rsidRDefault="007B4873" w:rsidP="007B4873">
      <w:pPr>
        <w:pStyle w:val="ListParagraph"/>
        <w:numPr>
          <w:ilvl w:val="0"/>
          <w:numId w:val="173"/>
        </w:numPr>
        <w:spacing w:after="0" w:line="360" w:lineRule="auto"/>
        <w:ind w:left="567" w:hanging="283"/>
        <w:jc w:val="both"/>
        <w:rPr>
          <w:sz w:val="28"/>
          <w:szCs w:val="28"/>
        </w:rPr>
      </w:pPr>
      <w:r w:rsidRPr="007B4873">
        <w:rPr>
          <w:sz w:val="28"/>
          <w:szCs w:val="28"/>
        </w:rPr>
        <w:t xml:space="preserve">Về kiến thức: </w:t>
      </w:r>
    </w:p>
    <w:p w14:paraId="51521021" w14:textId="77777777" w:rsidR="007B4873" w:rsidRPr="007B4873" w:rsidRDefault="007B4873" w:rsidP="007B4873">
      <w:pPr>
        <w:numPr>
          <w:ilvl w:val="0"/>
          <w:numId w:val="69"/>
        </w:numPr>
        <w:tabs>
          <w:tab w:val="center" w:pos="990"/>
          <w:tab w:val="left" w:pos="6300"/>
          <w:tab w:val="center" w:pos="6521"/>
        </w:tabs>
        <w:spacing w:line="360" w:lineRule="auto"/>
        <w:jc w:val="both"/>
        <w:rPr>
          <w:spacing w:val="6"/>
          <w:lang w:val="pl-PL"/>
        </w:rPr>
      </w:pPr>
      <w:r w:rsidRPr="007B4873">
        <w:rPr>
          <w:spacing w:val="6"/>
          <w:lang w:val="pl-PL"/>
        </w:rPr>
        <w:t>Trình bày được cấu tạo, ký hiệu, tính chất và ứng dụng của các linh kiện thụ động.</w:t>
      </w:r>
    </w:p>
    <w:p w14:paraId="5441ACAF" w14:textId="77777777" w:rsidR="007B4873" w:rsidRPr="007B4873" w:rsidRDefault="007B4873" w:rsidP="007B4873">
      <w:pPr>
        <w:numPr>
          <w:ilvl w:val="0"/>
          <w:numId w:val="69"/>
        </w:numPr>
        <w:tabs>
          <w:tab w:val="center" w:pos="990"/>
          <w:tab w:val="left" w:pos="6300"/>
          <w:tab w:val="center" w:pos="6521"/>
        </w:tabs>
        <w:spacing w:line="360" w:lineRule="auto"/>
        <w:jc w:val="both"/>
        <w:rPr>
          <w:spacing w:val="6"/>
          <w:lang w:val="pl-PL"/>
        </w:rPr>
      </w:pPr>
      <w:r w:rsidRPr="007B4873">
        <w:rPr>
          <w:spacing w:val="6"/>
          <w:lang w:val="pl-PL"/>
        </w:rPr>
        <w:t>Trình bày được cấu tạo, ký hiệu, tính chất ứng dụng của các linh kiện bán dẫn, các cách mắc linh kiện trong mạch điện, cách xác định thông số kỹ thuật của linh kiện.</w:t>
      </w:r>
    </w:p>
    <w:p w14:paraId="768AA896" w14:textId="77777777" w:rsidR="007B4873" w:rsidRPr="007B4873" w:rsidRDefault="007B4873" w:rsidP="007B4873">
      <w:pPr>
        <w:numPr>
          <w:ilvl w:val="0"/>
          <w:numId w:val="69"/>
        </w:numPr>
        <w:tabs>
          <w:tab w:val="center" w:pos="990"/>
          <w:tab w:val="left" w:pos="6300"/>
          <w:tab w:val="center" w:pos="6521"/>
        </w:tabs>
        <w:spacing w:line="360" w:lineRule="auto"/>
        <w:jc w:val="both"/>
      </w:pPr>
      <w:r w:rsidRPr="007B4873">
        <w:rPr>
          <w:spacing w:val="6"/>
          <w:lang w:val="pl-PL"/>
        </w:rPr>
        <w:t>Trình bày được cấu tạo một số mạch điện tử đơn giản ứng dụng linh kiện điện tử và nguyên lý hoạt động của chúng.</w:t>
      </w:r>
    </w:p>
    <w:p w14:paraId="40727BBA" w14:textId="77777777" w:rsidR="007B4873" w:rsidRPr="007B4873" w:rsidRDefault="007B4873" w:rsidP="007B4873">
      <w:pPr>
        <w:numPr>
          <w:ilvl w:val="0"/>
          <w:numId w:val="69"/>
        </w:numPr>
        <w:spacing w:line="360" w:lineRule="auto"/>
        <w:jc w:val="both"/>
        <w:rPr>
          <w:spacing w:val="6"/>
          <w:lang w:val="pl-PL"/>
        </w:rPr>
      </w:pPr>
      <w:r w:rsidRPr="007B4873">
        <w:rPr>
          <w:spacing w:val="6"/>
          <w:lang w:val="pl-PL"/>
        </w:rPr>
        <w:t>Trình bày được cấu tạo, nguyên lý hoạt động của các linh kiện điện tử công suất.</w:t>
      </w:r>
    </w:p>
    <w:p w14:paraId="6A8878F1" w14:textId="77777777" w:rsidR="00B26465" w:rsidRPr="00B26465" w:rsidRDefault="007B4873" w:rsidP="007B4873">
      <w:pPr>
        <w:numPr>
          <w:ilvl w:val="0"/>
          <w:numId w:val="69"/>
        </w:numPr>
        <w:spacing w:line="360" w:lineRule="auto"/>
        <w:jc w:val="both"/>
        <w:rPr>
          <w:spacing w:val="6"/>
          <w:lang w:val="pl-PL"/>
        </w:rPr>
      </w:pPr>
      <w:r w:rsidRPr="007B4873">
        <w:rPr>
          <w:spacing w:val="6"/>
          <w:lang w:val="pl-PL"/>
        </w:rPr>
        <w:t>Trình bày được các quy trình trong bảo trì, thay thế các linh kiện điện tử công suất đạt tiêu chuẩn kỹ thuật.</w:t>
      </w:r>
      <w:r w:rsidR="00B26465" w:rsidRPr="00B26465">
        <w:rPr>
          <w:color w:val="000000" w:themeColor="text1"/>
          <w:spacing w:val="6"/>
          <w:lang w:val="pl-PL"/>
        </w:rPr>
        <w:t xml:space="preserve"> </w:t>
      </w:r>
    </w:p>
    <w:p w14:paraId="03016484" w14:textId="1094A74C" w:rsidR="007B4873" w:rsidRPr="007B4873" w:rsidRDefault="00B26465" w:rsidP="007B4873">
      <w:pPr>
        <w:numPr>
          <w:ilvl w:val="0"/>
          <w:numId w:val="69"/>
        </w:numPr>
        <w:spacing w:line="360" w:lineRule="auto"/>
        <w:jc w:val="both"/>
        <w:rPr>
          <w:spacing w:val="6"/>
          <w:lang w:val="pl-PL"/>
        </w:rPr>
      </w:pPr>
      <w:r w:rsidRPr="005B7F63">
        <w:rPr>
          <w:color w:val="000000" w:themeColor="text1"/>
          <w:spacing w:val="6"/>
          <w:lang w:val="pl-PL"/>
        </w:rPr>
        <w:t>Giải thích và phân tích được hệ thống điện gió và điện năng lượng mặt trời</w:t>
      </w:r>
    </w:p>
    <w:p w14:paraId="6779DC8A" w14:textId="77777777" w:rsidR="007B4873" w:rsidRPr="007B4873" w:rsidRDefault="007B4873" w:rsidP="007B4873">
      <w:pPr>
        <w:pStyle w:val="ListParagraph"/>
        <w:numPr>
          <w:ilvl w:val="0"/>
          <w:numId w:val="173"/>
        </w:numPr>
        <w:spacing w:after="0" w:line="360" w:lineRule="auto"/>
        <w:ind w:left="567" w:hanging="283"/>
        <w:jc w:val="both"/>
        <w:rPr>
          <w:sz w:val="28"/>
          <w:szCs w:val="28"/>
        </w:rPr>
      </w:pPr>
      <w:r w:rsidRPr="007B4873">
        <w:rPr>
          <w:sz w:val="28"/>
          <w:szCs w:val="28"/>
        </w:rPr>
        <w:t>Về kỹ năng:</w:t>
      </w:r>
    </w:p>
    <w:p w14:paraId="490E8A01" w14:textId="77777777" w:rsidR="007B4873" w:rsidRPr="007B4873" w:rsidRDefault="007B4873" w:rsidP="007B4873">
      <w:pPr>
        <w:numPr>
          <w:ilvl w:val="0"/>
          <w:numId w:val="69"/>
        </w:numPr>
        <w:spacing w:line="360" w:lineRule="auto"/>
        <w:jc w:val="both"/>
        <w:rPr>
          <w:spacing w:val="6"/>
          <w:lang w:val="pl-PL"/>
        </w:rPr>
      </w:pPr>
      <w:r w:rsidRPr="007B4873">
        <w:rPr>
          <w:spacing w:val="6"/>
          <w:lang w:val="pl-PL"/>
        </w:rPr>
        <w:t>Kiểm tra được chất lượng các linh kiện điện tử công suất.</w:t>
      </w:r>
    </w:p>
    <w:p w14:paraId="4DD11A1C" w14:textId="77777777" w:rsidR="007B4873" w:rsidRPr="007B4873" w:rsidRDefault="007B4873" w:rsidP="007B4873">
      <w:pPr>
        <w:numPr>
          <w:ilvl w:val="0"/>
          <w:numId w:val="69"/>
        </w:numPr>
        <w:spacing w:line="360" w:lineRule="auto"/>
        <w:jc w:val="both"/>
        <w:rPr>
          <w:spacing w:val="6"/>
          <w:lang w:val="pl-PL"/>
        </w:rPr>
      </w:pPr>
      <w:r w:rsidRPr="007B4873">
        <w:rPr>
          <w:spacing w:val="6"/>
          <w:lang w:val="pl-PL"/>
        </w:rPr>
        <w:t>Lắp được các mạch điện tử công suất ứng dụng trong công nghiệp.</w:t>
      </w:r>
    </w:p>
    <w:p w14:paraId="69E38487" w14:textId="77777777" w:rsidR="007B4873" w:rsidRPr="007B4873" w:rsidRDefault="007B4873" w:rsidP="007B4873">
      <w:pPr>
        <w:numPr>
          <w:ilvl w:val="0"/>
          <w:numId w:val="69"/>
        </w:numPr>
        <w:spacing w:line="360" w:lineRule="auto"/>
        <w:jc w:val="both"/>
        <w:rPr>
          <w:spacing w:val="6"/>
          <w:lang w:val="pl-PL"/>
        </w:rPr>
      </w:pPr>
      <w:r w:rsidRPr="007B4873">
        <w:rPr>
          <w:spacing w:val="6"/>
          <w:lang w:val="pl-PL"/>
        </w:rPr>
        <w:t>Đo đạc, kiểm tra sửa chữa mạch điện tử công suất đạt yêu cầu về thời gian với độ chính xác.</w:t>
      </w:r>
    </w:p>
    <w:p w14:paraId="58601F82" w14:textId="77777777" w:rsidR="007B4873" w:rsidRPr="007B4873" w:rsidRDefault="007B4873" w:rsidP="007B4873">
      <w:pPr>
        <w:numPr>
          <w:ilvl w:val="0"/>
          <w:numId w:val="69"/>
        </w:numPr>
        <w:spacing w:line="360" w:lineRule="auto"/>
        <w:jc w:val="both"/>
        <w:rPr>
          <w:spacing w:val="6"/>
          <w:lang w:val="pl-PL"/>
        </w:rPr>
      </w:pPr>
      <w:r w:rsidRPr="007B4873">
        <w:rPr>
          <w:spacing w:val="6"/>
          <w:lang w:val="pl-PL"/>
        </w:rPr>
        <w:lastRenderedPageBreak/>
        <w:t>Thay thế các linh kiện, mạch điện tử công suất hư hỏng.</w:t>
      </w:r>
    </w:p>
    <w:p w14:paraId="7AA5B0B7" w14:textId="77777777" w:rsidR="007B4873" w:rsidRPr="007B4873" w:rsidRDefault="007B4873" w:rsidP="007B4873">
      <w:pPr>
        <w:pStyle w:val="ListParagraph"/>
        <w:numPr>
          <w:ilvl w:val="0"/>
          <w:numId w:val="173"/>
        </w:numPr>
        <w:spacing w:after="0" w:line="360" w:lineRule="auto"/>
        <w:ind w:left="567" w:hanging="283"/>
        <w:jc w:val="both"/>
        <w:rPr>
          <w:sz w:val="28"/>
          <w:szCs w:val="28"/>
          <w:lang w:val="pl-PL"/>
        </w:rPr>
      </w:pPr>
      <w:r w:rsidRPr="007B4873">
        <w:rPr>
          <w:sz w:val="28"/>
          <w:szCs w:val="28"/>
          <w:lang w:val="pl-PL"/>
        </w:rPr>
        <w:t xml:space="preserve">Về năng lực tự chủ và trách nhiệm: </w:t>
      </w:r>
    </w:p>
    <w:p w14:paraId="41794B4D" w14:textId="77777777" w:rsidR="007B4873" w:rsidRPr="007B4873" w:rsidRDefault="007B4873" w:rsidP="007B4873">
      <w:pPr>
        <w:spacing w:line="360" w:lineRule="auto"/>
        <w:ind w:left="993" w:hanging="426"/>
        <w:jc w:val="both"/>
        <w:rPr>
          <w:spacing w:val="6"/>
          <w:lang w:val="pl-PL"/>
        </w:rPr>
      </w:pPr>
      <w:r w:rsidRPr="007B4873">
        <w:rPr>
          <w:lang w:val="pl-PL"/>
        </w:rPr>
        <w:t xml:space="preserve"> +   </w:t>
      </w:r>
      <w:r w:rsidRPr="007B4873">
        <w:rPr>
          <w:spacing w:val="6"/>
          <w:lang w:val="pl-PL"/>
        </w:rPr>
        <w:t>Rèn luyện năng lực tự chủ trong công việc và tính cẩn thận, tỉ mỉ, chính  xác và an toàn vệ sinh công nghiệp.</w:t>
      </w:r>
    </w:p>
    <w:p w14:paraId="654A9553" w14:textId="77777777" w:rsidR="007B4873" w:rsidRPr="007B4873" w:rsidRDefault="007B4873" w:rsidP="007B4873">
      <w:pPr>
        <w:spacing w:line="360" w:lineRule="auto"/>
        <w:ind w:firstLine="567"/>
        <w:jc w:val="both"/>
        <w:rPr>
          <w:lang w:val="pl-PL"/>
        </w:rPr>
      </w:pPr>
      <w:r w:rsidRPr="007B4873">
        <w:rPr>
          <w:spacing w:val="6"/>
          <w:lang w:val="pl-PL"/>
        </w:rPr>
        <w:t xml:space="preserve"> +   Qua đó rèn luyện tinh thần trách nhiệm trong học tập, làm việc.</w:t>
      </w:r>
    </w:p>
    <w:p w14:paraId="794F6E83" w14:textId="77777777" w:rsidR="007B4873" w:rsidRPr="007B4873" w:rsidRDefault="007B4873" w:rsidP="007B4873">
      <w:pPr>
        <w:spacing w:line="360" w:lineRule="auto"/>
        <w:jc w:val="both"/>
        <w:rPr>
          <w:b/>
          <w:lang w:val="pl-PL"/>
        </w:rPr>
      </w:pPr>
      <w:r w:rsidRPr="007B4873">
        <w:rPr>
          <w:b/>
          <w:lang w:val="pl-PL"/>
        </w:rPr>
        <w:t>III. Nội dung mô đun:</w:t>
      </w:r>
    </w:p>
    <w:p w14:paraId="774F7DDD" w14:textId="77777777" w:rsidR="007B4873" w:rsidRPr="007B4873" w:rsidRDefault="007B4873" w:rsidP="007B4873">
      <w:pPr>
        <w:pStyle w:val="ListParagraph"/>
        <w:numPr>
          <w:ilvl w:val="0"/>
          <w:numId w:val="163"/>
        </w:numPr>
        <w:spacing w:after="0" w:line="360" w:lineRule="auto"/>
        <w:ind w:hanging="294"/>
        <w:jc w:val="both"/>
        <w:rPr>
          <w:sz w:val="28"/>
          <w:szCs w:val="28"/>
          <w:lang w:val="pl-PL"/>
        </w:rPr>
      </w:pPr>
      <w:r w:rsidRPr="007B4873">
        <w:rPr>
          <w:sz w:val="28"/>
          <w:szCs w:val="28"/>
          <w:lang w:val="pl-PL"/>
        </w:rPr>
        <w:t>Nội dung tổng quát và phân phối thời gian:</w:t>
      </w:r>
    </w:p>
    <w:p w14:paraId="3F9C853D" w14:textId="77777777" w:rsidR="007B4873" w:rsidRPr="007B4873" w:rsidRDefault="007B4873" w:rsidP="007B4873">
      <w:pPr>
        <w:pStyle w:val="ListParagraph"/>
        <w:spacing w:line="360" w:lineRule="auto"/>
        <w:jc w:val="both"/>
        <w:rPr>
          <w:sz w:val="28"/>
          <w:szCs w:val="28"/>
          <w:lang w:val="pl-PL"/>
        </w:rPr>
      </w:pPr>
    </w:p>
    <w:tbl>
      <w:tblPr>
        <w:tblW w:w="89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6"/>
        <w:gridCol w:w="4437"/>
        <w:gridCol w:w="752"/>
        <w:gridCol w:w="892"/>
        <w:gridCol w:w="1333"/>
        <w:gridCol w:w="854"/>
      </w:tblGrid>
      <w:tr w:rsidR="007B4873" w:rsidRPr="007B4873" w14:paraId="2C3549F5" w14:textId="77777777" w:rsidTr="00B26465">
        <w:trPr>
          <w:trHeight w:val="420"/>
        </w:trPr>
        <w:tc>
          <w:tcPr>
            <w:tcW w:w="666" w:type="dxa"/>
            <w:vMerge w:val="restart"/>
            <w:vAlign w:val="center"/>
          </w:tcPr>
          <w:p w14:paraId="72B05C09" w14:textId="77777777" w:rsidR="007B4873" w:rsidRPr="007B4873" w:rsidRDefault="007B4873" w:rsidP="00B26465">
            <w:pPr>
              <w:jc w:val="both"/>
              <w:rPr>
                <w:b/>
              </w:rPr>
            </w:pPr>
            <w:r w:rsidRPr="007B4873">
              <w:rPr>
                <w:b/>
              </w:rPr>
              <w:t>SỐ TT</w:t>
            </w:r>
          </w:p>
        </w:tc>
        <w:tc>
          <w:tcPr>
            <w:tcW w:w="4437" w:type="dxa"/>
            <w:vMerge w:val="restart"/>
            <w:vAlign w:val="center"/>
          </w:tcPr>
          <w:p w14:paraId="72C7AE2B" w14:textId="77777777" w:rsidR="007B4873" w:rsidRPr="007B4873" w:rsidRDefault="007B4873" w:rsidP="00B26465">
            <w:pPr>
              <w:jc w:val="both"/>
              <w:rPr>
                <w:b/>
              </w:rPr>
            </w:pPr>
            <w:r w:rsidRPr="007B4873">
              <w:rPr>
                <w:b/>
              </w:rPr>
              <w:t>Tên các bài trong mô đun</w:t>
            </w:r>
          </w:p>
        </w:tc>
        <w:tc>
          <w:tcPr>
            <w:tcW w:w="3831" w:type="dxa"/>
            <w:gridSpan w:val="4"/>
            <w:vAlign w:val="center"/>
          </w:tcPr>
          <w:p w14:paraId="71718CD9" w14:textId="77777777" w:rsidR="007B4873" w:rsidRPr="007B4873" w:rsidRDefault="007B4873" w:rsidP="00B26465">
            <w:pPr>
              <w:jc w:val="both"/>
              <w:rPr>
                <w:b/>
              </w:rPr>
            </w:pPr>
            <w:r w:rsidRPr="007B4873">
              <w:rPr>
                <w:b/>
              </w:rPr>
              <w:t>Thời gian (giờ)</w:t>
            </w:r>
          </w:p>
        </w:tc>
      </w:tr>
      <w:tr w:rsidR="007B4873" w:rsidRPr="007B4873" w14:paraId="14FB9DFC" w14:textId="77777777" w:rsidTr="00B26465">
        <w:trPr>
          <w:trHeight w:val="420"/>
        </w:trPr>
        <w:tc>
          <w:tcPr>
            <w:tcW w:w="666" w:type="dxa"/>
            <w:vMerge/>
            <w:vAlign w:val="center"/>
          </w:tcPr>
          <w:p w14:paraId="13630FDA" w14:textId="77777777" w:rsidR="007B4873" w:rsidRPr="007B4873" w:rsidRDefault="007B4873" w:rsidP="00B26465">
            <w:pPr>
              <w:jc w:val="both"/>
              <w:rPr>
                <w:b/>
              </w:rPr>
            </w:pPr>
          </w:p>
        </w:tc>
        <w:tc>
          <w:tcPr>
            <w:tcW w:w="4437" w:type="dxa"/>
            <w:vMerge/>
            <w:vAlign w:val="center"/>
          </w:tcPr>
          <w:p w14:paraId="5A63DB7C" w14:textId="77777777" w:rsidR="007B4873" w:rsidRPr="007B4873" w:rsidRDefault="007B4873" w:rsidP="00B26465">
            <w:pPr>
              <w:jc w:val="both"/>
              <w:rPr>
                <w:b/>
              </w:rPr>
            </w:pPr>
          </w:p>
        </w:tc>
        <w:tc>
          <w:tcPr>
            <w:tcW w:w="752" w:type="dxa"/>
            <w:vAlign w:val="center"/>
          </w:tcPr>
          <w:p w14:paraId="43E81437" w14:textId="77777777" w:rsidR="007B4873" w:rsidRPr="007B4873" w:rsidRDefault="007B4873" w:rsidP="00B26465">
            <w:pPr>
              <w:ind w:left="-43" w:right="-44"/>
              <w:jc w:val="both"/>
              <w:rPr>
                <w:b/>
              </w:rPr>
            </w:pPr>
            <w:r w:rsidRPr="007B4873">
              <w:rPr>
                <w:b/>
              </w:rPr>
              <w:t>Tổng số</w:t>
            </w:r>
          </w:p>
        </w:tc>
        <w:tc>
          <w:tcPr>
            <w:tcW w:w="892" w:type="dxa"/>
            <w:vAlign w:val="center"/>
          </w:tcPr>
          <w:p w14:paraId="395C5899" w14:textId="77777777" w:rsidR="007B4873" w:rsidRPr="007B4873" w:rsidRDefault="007B4873" w:rsidP="00B26465">
            <w:pPr>
              <w:ind w:left="-43" w:right="-44"/>
              <w:jc w:val="both"/>
              <w:rPr>
                <w:b/>
              </w:rPr>
            </w:pPr>
            <w:r w:rsidRPr="007B4873">
              <w:rPr>
                <w:b/>
              </w:rPr>
              <w:t>Lý thuyết</w:t>
            </w:r>
          </w:p>
        </w:tc>
        <w:tc>
          <w:tcPr>
            <w:tcW w:w="1333" w:type="dxa"/>
            <w:vAlign w:val="center"/>
          </w:tcPr>
          <w:p w14:paraId="26BFBE86" w14:textId="77777777" w:rsidR="007B4873" w:rsidRPr="007B4873" w:rsidRDefault="007B4873" w:rsidP="00B26465">
            <w:pPr>
              <w:ind w:left="-43" w:right="-44"/>
              <w:jc w:val="both"/>
              <w:rPr>
                <w:b/>
              </w:rPr>
            </w:pPr>
            <w:r w:rsidRPr="007B4873">
              <w:rPr>
                <w:b/>
              </w:rPr>
              <w:t>Thực hành, thí nghiệm, thảo luận, bài tập</w:t>
            </w:r>
          </w:p>
        </w:tc>
        <w:tc>
          <w:tcPr>
            <w:tcW w:w="854" w:type="dxa"/>
            <w:vAlign w:val="center"/>
          </w:tcPr>
          <w:p w14:paraId="24FCE576" w14:textId="77777777" w:rsidR="007B4873" w:rsidRPr="007B4873" w:rsidRDefault="007B4873" w:rsidP="00B26465">
            <w:pPr>
              <w:ind w:left="-43" w:right="-44"/>
              <w:jc w:val="both"/>
              <w:rPr>
                <w:b/>
              </w:rPr>
            </w:pPr>
            <w:r w:rsidRPr="007B4873">
              <w:rPr>
                <w:b/>
              </w:rPr>
              <w:t>Kiểm tra</w:t>
            </w:r>
          </w:p>
        </w:tc>
      </w:tr>
      <w:tr w:rsidR="007B4873" w:rsidRPr="007B4873" w14:paraId="0979DAF9" w14:textId="77777777" w:rsidTr="00B26465">
        <w:trPr>
          <w:trHeight w:val="420"/>
        </w:trPr>
        <w:tc>
          <w:tcPr>
            <w:tcW w:w="666" w:type="dxa"/>
          </w:tcPr>
          <w:p w14:paraId="13E89648" w14:textId="77777777" w:rsidR="007B4873" w:rsidRPr="007B4873" w:rsidRDefault="007B4873" w:rsidP="00B26465">
            <w:pPr>
              <w:spacing w:line="360" w:lineRule="auto"/>
              <w:jc w:val="both"/>
            </w:pPr>
            <w:r w:rsidRPr="007B4873">
              <w:t>1</w:t>
            </w:r>
          </w:p>
        </w:tc>
        <w:tc>
          <w:tcPr>
            <w:tcW w:w="4437" w:type="dxa"/>
          </w:tcPr>
          <w:p w14:paraId="5CD9F171" w14:textId="77777777" w:rsidR="007B4873" w:rsidRPr="007B4873" w:rsidRDefault="007B4873" w:rsidP="00B26465">
            <w:pPr>
              <w:spacing w:line="360" w:lineRule="auto"/>
              <w:jc w:val="both"/>
              <w:rPr>
                <w:b/>
              </w:rPr>
            </w:pPr>
            <w:r w:rsidRPr="007B4873">
              <w:rPr>
                <w:b/>
              </w:rPr>
              <w:t xml:space="preserve">Bài 1: </w:t>
            </w:r>
            <w:r w:rsidRPr="007B4873">
              <w:rPr>
                <w:b/>
                <w:lang w:val="fr-FR"/>
              </w:rPr>
              <w:t>LINH KIỆN THỤ ĐỘNG</w:t>
            </w:r>
            <w:r w:rsidRPr="007B4873">
              <w:rPr>
                <w:b/>
              </w:rPr>
              <w:t xml:space="preserve"> </w:t>
            </w:r>
          </w:p>
          <w:p w14:paraId="3010591D" w14:textId="77777777" w:rsidR="007B4873" w:rsidRPr="007B4873" w:rsidRDefault="007B4873" w:rsidP="007B4873">
            <w:pPr>
              <w:numPr>
                <w:ilvl w:val="0"/>
                <w:numId w:val="70"/>
              </w:numPr>
              <w:spacing w:line="360" w:lineRule="auto"/>
              <w:jc w:val="both"/>
              <w:rPr>
                <w:spacing w:val="6"/>
                <w:lang w:val="pt-BR"/>
              </w:rPr>
            </w:pPr>
            <w:r w:rsidRPr="007B4873">
              <w:rPr>
                <w:spacing w:val="6"/>
                <w:lang w:val="pt-BR"/>
              </w:rPr>
              <w:t>Điện trở</w:t>
            </w:r>
          </w:p>
          <w:p w14:paraId="7E3777EF" w14:textId="77777777" w:rsidR="007B4873" w:rsidRPr="007B4873" w:rsidRDefault="007B4873" w:rsidP="007B4873">
            <w:pPr>
              <w:numPr>
                <w:ilvl w:val="1"/>
                <w:numId w:val="164"/>
              </w:numPr>
              <w:tabs>
                <w:tab w:val="left" w:pos="817"/>
              </w:tabs>
              <w:spacing w:line="360" w:lineRule="auto"/>
              <w:jc w:val="both"/>
              <w:rPr>
                <w:spacing w:val="6"/>
                <w:lang w:val="pt-BR"/>
              </w:rPr>
            </w:pPr>
            <w:r w:rsidRPr="007B4873">
              <w:rPr>
                <w:spacing w:val="6"/>
                <w:lang w:val="pt-BR"/>
              </w:rPr>
              <w:t>Ký hiệu, phân loại, cấu tạo.</w:t>
            </w:r>
          </w:p>
          <w:p w14:paraId="31011A30" w14:textId="77777777" w:rsidR="007B4873" w:rsidRPr="007B4873" w:rsidRDefault="007B4873" w:rsidP="007B4873">
            <w:pPr>
              <w:numPr>
                <w:ilvl w:val="1"/>
                <w:numId w:val="164"/>
              </w:numPr>
              <w:tabs>
                <w:tab w:val="left" w:pos="817"/>
              </w:tabs>
              <w:spacing w:line="360" w:lineRule="auto"/>
              <w:jc w:val="both"/>
              <w:rPr>
                <w:spacing w:val="6"/>
                <w:lang w:val="pt-BR"/>
              </w:rPr>
            </w:pPr>
            <w:r w:rsidRPr="007B4873">
              <w:rPr>
                <w:spacing w:val="6"/>
                <w:lang w:val="pt-BR"/>
              </w:rPr>
              <w:t>Cách đọc, đo và cách mắc điện trở.</w:t>
            </w:r>
          </w:p>
          <w:p w14:paraId="125681C6" w14:textId="77777777" w:rsidR="007B4873" w:rsidRPr="007B4873" w:rsidRDefault="007B4873" w:rsidP="007B4873">
            <w:pPr>
              <w:numPr>
                <w:ilvl w:val="1"/>
                <w:numId w:val="164"/>
              </w:numPr>
              <w:tabs>
                <w:tab w:val="left" w:pos="817"/>
              </w:tabs>
              <w:spacing w:line="360" w:lineRule="auto"/>
              <w:jc w:val="both"/>
              <w:rPr>
                <w:spacing w:val="6"/>
                <w:lang w:val="pt-BR"/>
              </w:rPr>
            </w:pPr>
            <w:r w:rsidRPr="007B4873">
              <w:rPr>
                <w:spacing w:val="6"/>
                <w:lang w:val="pt-BR"/>
              </w:rPr>
              <w:t>Ứng dụng.</w:t>
            </w:r>
          </w:p>
          <w:p w14:paraId="1BBD56B5" w14:textId="77777777" w:rsidR="007B4873" w:rsidRPr="007B4873" w:rsidRDefault="007B4873" w:rsidP="007B4873">
            <w:pPr>
              <w:numPr>
                <w:ilvl w:val="0"/>
                <w:numId w:val="70"/>
              </w:numPr>
              <w:spacing w:line="360" w:lineRule="auto"/>
              <w:jc w:val="both"/>
              <w:rPr>
                <w:lang w:val="pt-BR"/>
              </w:rPr>
            </w:pPr>
            <w:r w:rsidRPr="007B4873">
              <w:rPr>
                <w:lang w:val="pt-BR"/>
              </w:rPr>
              <w:t>Tụ điện</w:t>
            </w:r>
          </w:p>
          <w:p w14:paraId="49B4260F" w14:textId="77777777" w:rsidR="007B4873" w:rsidRPr="007B4873" w:rsidRDefault="007B4873" w:rsidP="007B4873">
            <w:pPr>
              <w:numPr>
                <w:ilvl w:val="1"/>
                <w:numId w:val="70"/>
              </w:numPr>
              <w:tabs>
                <w:tab w:val="left" w:pos="676"/>
                <w:tab w:val="left" w:pos="817"/>
              </w:tabs>
              <w:spacing w:line="360" w:lineRule="auto"/>
              <w:jc w:val="both"/>
              <w:rPr>
                <w:spacing w:val="6"/>
                <w:lang w:val="pt-BR"/>
              </w:rPr>
            </w:pPr>
            <w:r w:rsidRPr="007B4873">
              <w:rPr>
                <w:spacing w:val="6"/>
                <w:lang w:val="pt-BR"/>
              </w:rPr>
              <w:t>Ký hiệu, phân loại, cấu tạo.</w:t>
            </w:r>
          </w:p>
          <w:p w14:paraId="1F24F228" w14:textId="77777777" w:rsidR="007B4873" w:rsidRPr="007B4873" w:rsidRDefault="007B4873" w:rsidP="007B4873">
            <w:pPr>
              <w:numPr>
                <w:ilvl w:val="1"/>
                <w:numId w:val="70"/>
              </w:numPr>
              <w:tabs>
                <w:tab w:val="left" w:pos="676"/>
                <w:tab w:val="left" w:pos="817"/>
              </w:tabs>
              <w:spacing w:line="360" w:lineRule="auto"/>
              <w:jc w:val="both"/>
              <w:rPr>
                <w:spacing w:val="6"/>
                <w:lang w:val="pt-BR"/>
              </w:rPr>
            </w:pPr>
            <w:r w:rsidRPr="007B4873">
              <w:rPr>
                <w:spacing w:val="6"/>
                <w:lang w:val="pt-BR"/>
              </w:rPr>
              <w:t xml:space="preserve"> Cách đọc, đo và cách mắc tụ điện.</w:t>
            </w:r>
          </w:p>
          <w:p w14:paraId="676AA0CD" w14:textId="77777777" w:rsidR="007B4873" w:rsidRPr="007B4873" w:rsidRDefault="007B4873" w:rsidP="007B4873">
            <w:pPr>
              <w:numPr>
                <w:ilvl w:val="1"/>
                <w:numId w:val="70"/>
              </w:numPr>
              <w:tabs>
                <w:tab w:val="left" w:pos="676"/>
                <w:tab w:val="left" w:pos="817"/>
              </w:tabs>
              <w:spacing w:line="360" w:lineRule="auto"/>
              <w:jc w:val="both"/>
              <w:rPr>
                <w:spacing w:val="6"/>
                <w:lang w:val="pt-BR"/>
              </w:rPr>
            </w:pPr>
            <w:r w:rsidRPr="007B4873">
              <w:rPr>
                <w:spacing w:val="6"/>
                <w:lang w:val="pt-BR"/>
              </w:rPr>
              <w:t>Ứng dụng.</w:t>
            </w:r>
          </w:p>
          <w:p w14:paraId="00A7C220" w14:textId="77777777" w:rsidR="007B4873" w:rsidRPr="007B4873" w:rsidRDefault="007B4873" w:rsidP="007B4873">
            <w:pPr>
              <w:numPr>
                <w:ilvl w:val="0"/>
                <w:numId w:val="70"/>
              </w:numPr>
              <w:spacing w:line="360" w:lineRule="auto"/>
              <w:jc w:val="both"/>
              <w:rPr>
                <w:lang w:val="pt-BR"/>
              </w:rPr>
            </w:pPr>
            <w:r w:rsidRPr="007B4873">
              <w:rPr>
                <w:lang w:val="pt-BR"/>
              </w:rPr>
              <w:t>Cuộn cảm</w:t>
            </w:r>
          </w:p>
          <w:p w14:paraId="3ECEFD72" w14:textId="77777777" w:rsidR="007B4873" w:rsidRPr="007B4873" w:rsidRDefault="007B4873" w:rsidP="007B4873">
            <w:pPr>
              <w:numPr>
                <w:ilvl w:val="1"/>
                <w:numId w:val="70"/>
              </w:numPr>
              <w:tabs>
                <w:tab w:val="left" w:pos="817"/>
              </w:tabs>
              <w:spacing w:line="360" w:lineRule="auto"/>
              <w:jc w:val="both"/>
              <w:rPr>
                <w:spacing w:val="6"/>
                <w:lang w:val="pt-BR"/>
              </w:rPr>
            </w:pPr>
            <w:r w:rsidRPr="007B4873">
              <w:t>Ký</w:t>
            </w:r>
            <w:r w:rsidRPr="007B4873">
              <w:rPr>
                <w:spacing w:val="6"/>
                <w:lang w:val="pt-BR"/>
              </w:rPr>
              <w:t xml:space="preserve"> hiệu, phân loại, cấu tạo.</w:t>
            </w:r>
          </w:p>
          <w:p w14:paraId="25DDE49F" w14:textId="77777777" w:rsidR="007B4873" w:rsidRPr="007B4873" w:rsidRDefault="007B4873" w:rsidP="007B4873">
            <w:pPr>
              <w:numPr>
                <w:ilvl w:val="1"/>
                <w:numId w:val="70"/>
              </w:numPr>
              <w:tabs>
                <w:tab w:val="left" w:pos="817"/>
              </w:tabs>
              <w:spacing w:line="360" w:lineRule="auto"/>
              <w:jc w:val="both"/>
              <w:rPr>
                <w:spacing w:val="6"/>
                <w:lang w:val="pt-BR"/>
              </w:rPr>
            </w:pPr>
            <w:r w:rsidRPr="007B4873">
              <w:rPr>
                <w:spacing w:val="6"/>
                <w:lang w:val="pt-BR"/>
              </w:rPr>
              <w:t>Cách đọc, đo và cách mắc cuộn cảm.</w:t>
            </w:r>
          </w:p>
          <w:p w14:paraId="4C985D69" w14:textId="77777777" w:rsidR="007B4873" w:rsidRPr="007B4873" w:rsidRDefault="007B4873" w:rsidP="007B4873">
            <w:pPr>
              <w:numPr>
                <w:ilvl w:val="1"/>
                <w:numId w:val="70"/>
              </w:numPr>
              <w:tabs>
                <w:tab w:val="left" w:pos="817"/>
              </w:tabs>
              <w:spacing w:line="360" w:lineRule="auto"/>
              <w:jc w:val="both"/>
              <w:rPr>
                <w:spacing w:val="6"/>
                <w:lang w:val="pt-BR"/>
              </w:rPr>
            </w:pPr>
            <w:r w:rsidRPr="007B4873">
              <w:rPr>
                <w:spacing w:val="6"/>
                <w:lang w:val="pt-BR"/>
              </w:rPr>
              <w:t>Ứng dụng.</w:t>
            </w:r>
          </w:p>
        </w:tc>
        <w:tc>
          <w:tcPr>
            <w:tcW w:w="752" w:type="dxa"/>
          </w:tcPr>
          <w:p w14:paraId="0C446116" w14:textId="303AFA0D" w:rsidR="007B4873" w:rsidRPr="007B4873" w:rsidRDefault="00B26465" w:rsidP="00B26465">
            <w:pPr>
              <w:spacing w:line="360" w:lineRule="auto"/>
              <w:jc w:val="center"/>
              <w:rPr>
                <w:b/>
              </w:rPr>
            </w:pPr>
            <w:r>
              <w:rPr>
                <w:b/>
              </w:rPr>
              <w:t>3</w:t>
            </w:r>
          </w:p>
          <w:p w14:paraId="364D3799" w14:textId="77777777" w:rsidR="007B4873" w:rsidRPr="007B4873" w:rsidRDefault="007B4873" w:rsidP="00B26465">
            <w:pPr>
              <w:spacing w:line="360" w:lineRule="auto"/>
              <w:jc w:val="center"/>
              <w:rPr>
                <w:b/>
              </w:rPr>
            </w:pPr>
          </w:p>
          <w:p w14:paraId="4B5AC1AC" w14:textId="77777777" w:rsidR="007B4873" w:rsidRPr="007B4873" w:rsidRDefault="007B4873" w:rsidP="00B26465">
            <w:pPr>
              <w:spacing w:line="360" w:lineRule="auto"/>
              <w:jc w:val="center"/>
              <w:rPr>
                <w:b/>
              </w:rPr>
            </w:pPr>
          </w:p>
        </w:tc>
        <w:tc>
          <w:tcPr>
            <w:tcW w:w="892" w:type="dxa"/>
          </w:tcPr>
          <w:p w14:paraId="73C4BC32" w14:textId="61AFE982" w:rsidR="007B4873" w:rsidRPr="007B4873" w:rsidRDefault="00B26465" w:rsidP="00B26465">
            <w:pPr>
              <w:spacing w:line="360" w:lineRule="auto"/>
              <w:jc w:val="center"/>
              <w:rPr>
                <w:b/>
              </w:rPr>
            </w:pPr>
            <w:r>
              <w:rPr>
                <w:b/>
              </w:rPr>
              <w:t>3</w:t>
            </w:r>
          </w:p>
          <w:p w14:paraId="5D74CCC3" w14:textId="77777777" w:rsidR="007B4873" w:rsidRPr="007B4873" w:rsidRDefault="007B4873" w:rsidP="00B26465">
            <w:pPr>
              <w:spacing w:line="360" w:lineRule="auto"/>
              <w:jc w:val="center"/>
            </w:pPr>
          </w:p>
          <w:p w14:paraId="64E045C1" w14:textId="77777777" w:rsidR="007B4873" w:rsidRPr="007B4873" w:rsidRDefault="007B4873" w:rsidP="00B26465">
            <w:pPr>
              <w:spacing w:line="360" w:lineRule="auto"/>
              <w:jc w:val="center"/>
            </w:pPr>
            <w:r w:rsidRPr="007B4873">
              <w:t>1</w:t>
            </w:r>
          </w:p>
          <w:p w14:paraId="0AE0F30E" w14:textId="0CA5BA49" w:rsidR="007B4873" w:rsidRPr="007B4873" w:rsidRDefault="00B26465" w:rsidP="00B26465">
            <w:pPr>
              <w:spacing w:line="360" w:lineRule="auto"/>
              <w:jc w:val="center"/>
            </w:pPr>
            <w:r>
              <w:t>0,5</w:t>
            </w:r>
          </w:p>
          <w:p w14:paraId="72D90FD0" w14:textId="77777777" w:rsidR="007B4873" w:rsidRPr="007B4873" w:rsidRDefault="007B4873" w:rsidP="00B26465">
            <w:pPr>
              <w:spacing w:line="360" w:lineRule="auto"/>
              <w:jc w:val="center"/>
            </w:pPr>
          </w:p>
          <w:p w14:paraId="0C409374" w14:textId="77777777" w:rsidR="007B4873" w:rsidRPr="007B4873" w:rsidRDefault="007B4873" w:rsidP="00B26465">
            <w:pPr>
              <w:spacing w:line="360" w:lineRule="auto"/>
              <w:jc w:val="center"/>
            </w:pPr>
          </w:p>
          <w:p w14:paraId="24658A68" w14:textId="77777777" w:rsidR="007B4873" w:rsidRPr="007B4873" w:rsidRDefault="007B4873" w:rsidP="00B26465">
            <w:pPr>
              <w:spacing w:line="360" w:lineRule="auto"/>
              <w:jc w:val="center"/>
            </w:pPr>
          </w:p>
          <w:p w14:paraId="667B7346" w14:textId="77777777" w:rsidR="007B4873" w:rsidRPr="007B4873" w:rsidRDefault="007B4873" w:rsidP="00B26465">
            <w:pPr>
              <w:spacing w:line="360" w:lineRule="auto"/>
              <w:jc w:val="center"/>
            </w:pPr>
            <w:r w:rsidRPr="007B4873">
              <w:t>1</w:t>
            </w:r>
          </w:p>
          <w:p w14:paraId="290226D0" w14:textId="2609EFD0" w:rsidR="007B4873" w:rsidRPr="007B4873" w:rsidRDefault="007B4873" w:rsidP="00B26465">
            <w:pPr>
              <w:spacing w:line="360" w:lineRule="auto"/>
              <w:jc w:val="center"/>
            </w:pPr>
          </w:p>
          <w:p w14:paraId="5297BFFF" w14:textId="77777777" w:rsidR="007B4873" w:rsidRPr="007B4873" w:rsidRDefault="007B4873" w:rsidP="00B26465">
            <w:pPr>
              <w:spacing w:line="360" w:lineRule="auto"/>
              <w:jc w:val="center"/>
            </w:pPr>
          </w:p>
          <w:p w14:paraId="22AD6996" w14:textId="77777777" w:rsidR="007B4873" w:rsidRPr="007B4873" w:rsidRDefault="007B4873" w:rsidP="00B26465">
            <w:pPr>
              <w:spacing w:line="360" w:lineRule="auto"/>
              <w:jc w:val="center"/>
            </w:pPr>
          </w:p>
          <w:p w14:paraId="71B8720F" w14:textId="77777777" w:rsidR="007B4873" w:rsidRPr="007B4873" w:rsidRDefault="007B4873" w:rsidP="00B26465">
            <w:pPr>
              <w:spacing w:line="360" w:lineRule="auto"/>
              <w:jc w:val="center"/>
            </w:pPr>
          </w:p>
          <w:p w14:paraId="4BFCB018" w14:textId="77777777" w:rsidR="007B4873" w:rsidRPr="007B4873" w:rsidRDefault="007B4873" w:rsidP="00B26465">
            <w:pPr>
              <w:spacing w:line="360" w:lineRule="auto"/>
              <w:jc w:val="center"/>
            </w:pPr>
            <w:r w:rsidRPr="007B4873">
              <w:t>0,5</w:t>
            </w:r>
          </w:p>
          <w:p w14:paraId="37FC724B" w14:textId="22FB8429" w:rsidR="007B4873" w:rsidRPr="007B4873" w:rsidRDefault="007B4873" w:rsidP="00B26465">
            <w:pPr>
              <w:spacing w:line="360" w:lineRule="auto"/>
              <w:jc w:val="center"/>
            </w:pPr>
          </w:p>
          <w:p w14:paraId="6AB97E76" w14:textId="77777777" w:rsidR="007B4873" w:rsidRPr="007B4873" w:rsidRDefault="007B4873" w:rsidP="00B26465">
            <w:pPr>
              <w:spacing w:line="360" w:lineRule="auto"/>
              <w:jc w:val="center"/>
            </w:pPr>
          </w:p>
        </w:tc>
        <w:tc>
          <w:tcPr>
            <w:tcW w:w="1333" w:type="dxa"/>
          </w:tcPr>
          <w:p w14:paraId="69355F30" w14:textId="77777777" w:rsidR="007B4873" w:rsidRPr="007B4873" w:rsidRDefault="007B4873" w:rsidP="00B26465">
            <w:pPr>
              <w:spacing w:line="360" w:lineRule="auto"/>
              <w:jc w:val="center"/>
            </w:pPr>
            <w:r w:rsidRPr="007B4873">
              <w:rPr>
                <w:b/>
              </w:rPr>
              <w:t>0</w:t>
            </w:r>
          </w:p>
          <w:p w14:paraId="3F91AAF9" w14:textId="77777777" w:rsidR="007B4873" w:rsidRPr="007B4873" w:rsidRDefault="007B4873" w:rsidP="00B26465">
            <w:pPr>
              <w:spacing w:line="360" w:lineRule="auto"/>
              <w:jc w:val="center"/>
            </w:pPr>
          </w:p>
          <w:p w14:paraId="5258F9EF" w14:textId="77777777" w:rsidR="007B4873" w:rsidRPr="007B4873" w:rsidRDefault="007B4873" w:rsidP="00B26465">
            <w:pPr>
              <w:spacing w:line="360" w:lineRule="auto"/>
              <w:jc w:val="center"/>
            </w:pPr>
          </w:p>
          <w:p w14:paraId="3A7919BF" w14:textId="77777777" w:rsidR="007B4873" w:rsidRPr="007B4873" w:rsidRDefault="007B4873" w:rsidP="00B26465">
            <w:pPr>
              <w:spacing w:line="360" w:lineRule="auto"/>
              <w:jc w:val="center"/>
            </w:pPr>
          </w:p>
          <w:p w14:paraId="52DD78A5" w14:textId="77777777" w:rsidR="007B4873" w:rsidRPr="007B4873" w:rsidRDefault="007B4873" w:rsidP="00B26465">
            <w:pPr>
              <w:spacing w:line="360" w:lineRule="auto"/>
              <w:jc w:val="center"/>
            </w:pPr>
          </w:p>
          <w:p w14:paraId="156A3DFE" w14:textId="77777777" w:rsidR="007B4873" w:rsidRPr="007B4873" w:rsidRDefault="007B4873" w:rsidP="00B26465">
            <w:pPr>
              <w:spacing w:line="360" w:lineRule="auto"/>
              <w:jc w:val="center"/>
            </w:pPr>
          </w:p>
          <w:p w14:paraId="27D8E9E7" w14:textId="77777777" w:rsidR="007B4873" w:rsidRPr="007B4873" w:rsidRDefault="007B4873" w:rsidP="00B26465">
            <w:pPr>
              <w:spacing w:line="360" w:lineRule="auto"/>
              <w:jc w:val="center"/>
            </w:pPr>
          </w:p>
          <w:p w14:paraId="47921856" w14:textId="77777777" w:rsidR="007B4873" w:rsidRPr="007B4873" w:rsidRDefault="007B4873" w:rsidP="00B26465">
            <w:pPr>
              <w:spacing w:line="360" w:lineRule="auto"/>
              <w:jc w:val="center"/>
            </w:pPr>
          </w:p>
          <w:p w14:paraId="4ABC77C7" w14:textId="77777777" w:rsidR="007B4873" w:rsidRPr="007B4873" w:rsidRDefault="007B4873" w:rsidP="00B26465">
            <w:pPr>
              <w:spacing w:line="360" w:lineRule="auto"/>
              <w:jc w:val="center"/>
            </w:pPr>
          </w:p>
          <w:p w14:paraId="3B4BF3A5" w14:textId="77777777" w:rsidR="007B4873" w:rsidRPr="007B4873" w:rsidRDefault="007B4873" w:rsidP="00B26465">
            <w:pPr>
              <w:spacing w:line="360" w:lineRule="auto"/>
              <w:jc w:val="center"/>
            </w:pPr>
          </w:p>
          <w:p w14:paraId="6BCEDF6C" w14:textId="77777777" w:rsidR="007B4873" w:rsidRPr="007B4873" w:rsidRDefault="007B4873" w:rsidP="00B26465">
            <w:pPr>
              <w:spacing w:line="360" w:lineRule="auto"/>
              <w:jc w:val="center"/>
            </w:pPr>
          </w:p>
        </w:tc>
        <w:tc>
          <w:tcPr>
            <w:tcW w:w="854" w:type="dxa"/>
          </w:tcPr>
          <w:p w14:paraId="7A5E344F" w14:textId="77777777" w:rsidR="007B4873" w:rsidRPr="007B4873" w:rsidRDefault="007B4873" w:rsidP="00B26465">
            <w:pPr>
              <w:spacing w:line="360" w:lineRule="auto"/>
              <w:jc w:val="center"/>
              <w:rPr>
                <w:b/>
              </w:rPr>
            </w:pPr>
            <w:r w:rsidRPr="007B4873">
              <w:rPr>
                <w:b/>
              </w:rPr>
              <w:t>0</w:t>
            </w:r>
          </w:p>
          <w:p w14:paraId="0B09A121" w14:textId="77777777" w:rsidR="007B4873" w:rsidRPr="007B4873" w:rsidRDefault="007B4873" w:rsidP="00B26465">
            <w:pPr>
              <w:spacing w:line="360" w:lineRule="auto"/>
              <w:jc w:val="center"/>
              <w:rPr>
                <w:b/>
              </w:rPr>
            </w:pPr>
          </w:p>
          <w:p w14:paraId="0B772E28" w14:textId="77777777" w:rsidR="007B4873" w:rsidRPr="007B4873" w:rsidRDefault="007B4873" w:rsidP="00B26465">
            <w:pPr>
              <w:spacing w:line="360" w:lineRule="auto"/>
              <w:jc w:val="center"/>
              <w:rPr>
                <w:b/>
              </w:rPr>
            </w:pPr>
          </w:p>
          <w:p w14:paraId="76326CB9" w14:textId="77777777" w:rsidR="007B4873" w:rsidRPr="007B4873" w:rsidRDefault="007B4873" w:rsidP="00B26465">
            <w:pPr>
              <w:spacing w:line="360" w:lineRule="auto"/>
              <w:jc w:val="center"/>
              <w:rPr>
                <w:b/>
              </w:rPr>
            </w:pPr>
          </w:p>
          <w:p w14:paraId="0781FE41" w14:textId="77777777" w:rsidR="007B4873" w:rsidRPr="007B4873" w:rsidRDefault="007B4873" w:rsidP="00B26465">
            <w:pPr>
              <w:spacing w:line="360" w:lineRule="auto"/>
              <w:jc w:val="center"/>
              <w:rPr>
                <w:b/>
              </w:rPr>
            </w:pPr>
          </w:p>
          <w:p w14:paraId="2103BFA2" w14:textId="77777777" w:rsidR="007B4873" w:rsidRPr="007B4873" w:rsidRDefault="007B4873" w:rsidP="00B26465">
            <w:pPr>
              <w:spacing w:line="360" w:lineRule="auto"/>
              <w:jc w:val="center"/>
              <w:rPr>
                <w:b/>
              </w:rPr>
            </w:pPr>
          </w:p>
          <w:p w14:paraId="27DB7049" w14:textId="77777777" w:rsidR="007B4873" w:rsidRPr="007B4873" w:rsidRDefault="007B4873" w:rsidP="00B26465">
            <w:pPr>
              <w:spacing w:line="360" w:lineRule="auto"/>
              <w:jc w:val="center"/>
              <w:rPr>
                <w:b/>
              </w:rPr>
            </w:pPr>
          </w:p>
          <w:p w14:paraId="286F7078" w14:textId="77777777" w:rsidR="007B4873" w:rsidRPr="007B4873" w:rsidRDefault="007B4873" w:rsidP="00B26465">
            <w:pPr>
              <w:spacing w:line="360" w:lineRule="auto"/>
              <w:jc w:val="center"/>
              <w:rPr>
                <w:b/>
              </w:rPr>
            </w:pPr>
          </w:p>
          <w:p w14:paraId="563A7E2A" w14:textId="77777777" w:rsidR="007B4873" w:rsidRPr="007B4873" w:rsidRDefault="007B4873" w:rsidP="00B26465">
            <w:pPr>
              <w:spacing w:line="360" w:lineRule="auto"/>
              <w:jc w:val="center"/>
              <w:rPr>
                <w:b/>
              </w:rPr>
            </w:pPr>
          </w:p>
          <w:p w14:paraId="1D06F18B" w14:textId="77777777" w:rsidR="007B4873" w:rsidRPr="007B4873" w:rsidRDefault="007B4873" w:rsidP="00B26465">
            <w:pPr>
              <w:spacing w:line="360" w:lineRule="auto"/>
              <w:jc w:val="center"/>
              <w:rPr>
                <w:b/>
              </w:rPr>
            </w:pPr>
          </w:p>
          <w:p w14:paraId="2E6D24A2" w14:textId="77777777" w:rsidR="007B4873" w:rsidRPr="007B4873" w:rsidRDefault="007B4873" w:rsidP="00B26465">
            <w:pPr>
              <w:spacing w:line="360" w:lineRule="auto"/>
              <w:jc w:val="center"/>
              <w:rPr>
                <w:b/>
              </w:rPr>
            </w:pPr>
          </w:p>
          <w:p w14:paraId="2C232B1A" w14:textId="77777777" w:rsidR="007B4873" w:rsidRPr="007B4873" w:rsidRDefault="007B4873" w:rsidP="00B26465">
            <w:pPr>
              <w:spacing w:line="360" w:lineRule="auto"/>
              <w:jc w:val="center"/>
              <w:rPr>
                <w:b/>
              </w:rPr>
            </w:pPr>
          </w:p>
          <w:p w14:paraId="5C394C86" w14:textId="77777777" w:rsidR="007B4873" w:rsidRPr="007B4873" w:rsidRDefault="007B4873" w:rsidP="00B26465">
            <w:pPr>
              <w:spacing w:line="360" w:lineRule="auto"/>
              <w:jc w:val="center"/>
              <w:rPr>
                <w:b/>
              </w:rPr>
            </w:pPr>
          </w:p>
          <w:p w14:paraId="1D39A6D8" w14:textId="77777777" w:rsidR="007B4873" w:rsidRPr="007B4873" w:rsidRDefault="007B4873" w:rsidP="00B26465">
            <w:pPr>
              <w:spacing w:line="360" w:lineRule="auto"/>
              <w:jc w:val="center"/>
              <w:rPr>
                <w:b/>
              </w:rPr>
            </w:pPr>
          </w:p>
          <w:p w14:paraId="47C2711A" w14:textId="77777777" w:rsidR="007B4873" w:rsidRPr="007B4873" w:rsidRDefault="007B4873" w:rsidP="00B26465">
            <w:pPr>
              <w:spacing w:line="360" w:lineRule="auto"/>
            </w:pPr>
          </w:p>
        </w:tc>
      </w:tr>
      <w:tr w:rsidR="007B4873" w:rsidRPr="007B4873" w14:paraId="6B4F6F79" w14:textId="77777777" w:rsidTr="00B26465">
        <w:trPr>
          <w:trHeight w:val="1413"/>
        </w:trPr>
        <w:tc>
          <w:tcPr>
            <w:tcW w:w="666" w:type="dxa"/>
          </w:tcPr>
          <w:p w14:paraId="22D244D8" w14:textId="77777777" w:rsidR="007B4873" w:rsidRPr="007B4873" w:rsidRDefault="007B4873" w:rsidP="00B26465">
            <w:pPr>
              <w:spacing w:line="360" w:lineRule="auto"/>
              <w:jc w:val="both"/>
            </w:pPr>
            <w:r w:rsidRPr="007B4873">
              <w:lastRenderedPageBreak/>
              <w:t>2</w:t>
            </w:r>
          </w:p>
          <w:p w14:paraId="77A7E9C2" w14:textId="77777777" w:rsidR="007B4873" w:rsidRPr="007B4873" w:rsidRDefault="007B4873" w:rsidP="00B26465">
            <w:pPr>
              <w:spacing w:line="360" w:lineRule="auto"/>
              <w:jc w:val="both"/>
            </w:pPr>
          </w:p>
          <w:p w14:paraId="7FBFA8C4" w14:textId="77777777" w:rsidR="007B4873" w:rsidRPr="007B4873" w:rsidRDefault="007B4873" w:rsidP="00B26465">
            <w:pPr>
              <w:spacing w:line="360" w:lineRule="auto"/>
              <w:jc w:val="both"/>
            </w:pPr>
          </w:p>
          <w:p w14:paraId="76BA599E" w14:textId="77777777" w:rsidR="007B4873" w:rsidRPr="007B4873" w:rsidRDefault="007B4873" w:rsidP="00B26465">
            <w:pPr>
              <w:spacing w:line="360" w:lineRule="auto"/>
              <w:jc w:val="both"/>
            </w:pPr>
          </w:p>
          <w:p w14:paraId="660CEA52" w14:textId="77777777" w:rsidR="007B4873" w:rsidRPr="007B4873" w:rsidRDefault="007B4873" w:rsidP="00B26465">
            <w:pPr>
              <w:spacing w:line="360" w:lineRule="auto"/>
              <w:jc w:val="both"/>
            </w:pPr>
          </w:p>
          <w:p w14:paraId="18864999" w14:textId="77777777" w:rsidR="007B4873" w:rsidRPr="007B4873" w:rsidRDefault="007B4873" w:rsidP="00B26465">
            <w:pPr>
              <w:spacing w:line="360" w:lineRule="auto"/>
              <w:jc w:val="both"/>
            </w:pPr>
          </w:p>
          <w:p w14:paraId="72C22515" w14:textId="77777777" w:rsidR="007B4873" w:rsidRPr="007B4873" w:rsidRDefault="007B4873" w:rsidP="00B26465">
            <w:pPr>
              <w:spacing w:line="360" w:lineRule="auto"/>
              <w:jc w:val="both"/>
            </w:pPr>
          </w:p>
          <w:p w14:paraId="1D1580CE" w14:textId="77777777" w:rsidR="007B4873" w:rsidRPr="007B4873" w:rsidRDefault="007B4873" w:rsidP="00B26465">
            <w:pPr>
              <w:spacing w:line="360" w:lineRule="auto"/>
              <w:jc w:val="both"/>
            </w:pPr>
          </w:p>
          <w:p w14:paraId="5CFB2125" w14:textId="77777777" w:rsidR="007B4873" w:rsidRPr="007B4873" w:rsidRDefault="007B4873" w:rsidP="00B26465">
            <w:pPr>
              <w:spacing w:line="360" w:lineRule="auto"/>
              <w:jc w:val="both"/>
            </w:pPr>
          </w:p>
          <w:p w14:paraId="29337F21" w14:textId="77777777" w:rsidR="007B4873" w:rsidRPr="007B4873" w:rsidRDefault="007B4873" w:rsidP="00B26465">
            <w:pPr>
              <w:spacing w:line="360" w:lineRule="auto"/>
              <w:jc w:val="both"/>
            </w:pPr>
          </w:p>
          <w:p w14:paraId="37A0E40A" w14:textId="77777777" w:rsidR="007B4873" w:rsidRPr="007B4873" w:rsidRDefault="007B4873" w:rsidP="00B26465">
            <w:pPr>
              <w:spacing w:line="360" w:lineRule="auto"/>
              <w:jc w:val="both"/>
            </w:pPr>
          </w:p>
          <w:p w14:paraId="32591F50" w14:textId="77777777" w:rsidR="007B4873" w:rsidRPr="007B4873" w:rsidRDefault="007B4873" w:rsidP="00B26465">
            <w:pPr>
              <w:spacing w:line="360" w:lineRule="auto"/>
              <w:jc w:val="both"/>
            </w:pPr>
          </w:p>
          <w:p w14:paraId="20130513" w14:textId="77777777" w:rsidR="007B4873" w:rsidRPr="007B4873" w:rsidRDefault="007B4873" w:rsidP="00B26465">
            <w:pPr>
              <w:spacing w:line="360" w:lineRule="auto"/>
              <w:jc w:val="both"/>
            </w:pPr>
          </w:p>
          <w:p w14:paraId="14B6688C" w14:textId="77777777" w:rsidR="007B4873" w:rsidRPr="007B4873" w:rsidRDefault="007B4873" w:rsidP="00B26465">
            <w:pPr>
              <w:spacing w:line="360" w:lineRule="auto"/>
              <w:jc w:val="both"/>
            </w:pPr>
          </w:p>
          <w:p w14:paraId="34D570A4" w14:textId="77777777" w:rsidR="007B4873" w:rsidRPr="007B4873" w:rsidRDefault="007B4873" w:rsidP="00B26465">
            <w:pPr>
              <w:spacing w:line="360" w:lineRule="auto"/>
              <w:jc w:val="both"/>
            </w:pPr>
          </w:p>
          <w:p w14:paraId="7B4F1CBD" w14:textId="77777777" w:rsidR="007B4873" w:rsidRPr="007B4873" w:rsidRDefault="007B4873" w:rsidP="00B26465">
            <w:pPr>
              <w:spacing w:line="360" w:lineRule="auto"/>
              <w:jc w:val="both"/>
            </w:pPr>
          </w:p>
          <w:p w14:paraId="250E84B5" w14:textId="77777777" w:rsidR="007B4873" w:rsidRPr="007B4873" w:rsidRDefault="007B4873" w:rsidP="00B26465">
            <w:pPr>
              <w:spacing w:line="360" w:lineRule="auto"/>
              <w:jc w:val="both"/>
            </w:pPr>
          </w:p>
          <w:p w14:paraId="3905EBF2" w14:textId="77777777" w:rsidR="007B4873" w:rsidRPr="007B4873" w:rsidRDefault="007B4873" w:rsidP="00B26465">
            <w:pPr>
              <w:spacing w:line="360" w:lineRule="auto"/>
              <w:jc w:val="both"/>
            </w:pPr>
          </w:p>
          <w:p w14:paraId="333974BD" w14:textId="77777777" w:rsidR="007B4873" w:rsidRPr="007B4873" w:rsidRDefault="007B4873" w:rsidP="00B26465">
            <w:pPr>
              <w:spacing w:line="360" w:lineRule="auto"/>
              <w:jc w:val="both"/>
            </w:pPr>
          </w:p>
          <w:p w14:paraId="3E4037A0" w14:textId="77777777" w:rsidR="007B4873" w:rsidRPr="007B4873" w:rsidRDefault="007B4873" w:rsidP="00B26465">
            <w:pPr>
              <w:spacing w:line="360" w:lineRule="auto"/>
              <w:jc w:val="both"/>
            </w:pPr>
          </w:p>
          <w:p w14:paraId="40A2BB1C" w14:textId="77777777" w:rsidR="007B4873" w:rsidRPr="007B4873" w:rsidRDefault="007B4873" w:rsidP="00B26465">
            <w:pPr>
              <w:spacing w:line="360" w:lineRule="auto"/>
              <w:jc w:val="both"/>
            </w:pPr>
          </w:p>
          <w:p w14:paraId="3DF0EDAD" w14:textId="77777777" w:rsidR="007B4873" w:rsidRPr="007B4873" w:rsidRDefault="007B4873" w:rsidP="00B26465">
            <w:pPr>
              <w:spacing w:line="360" w:lineRule="auto"/>
              <w:jc w:val="both"/>
            </w:pPr>
          </w:p>
          <w:p w14:paraId="5EDACAC8" w14:textId="77777777" w:rsidR="007B4873" w:rsidRPr="007B4873" w:rsidRDefault="007B4873" w:rsidP="00B26465">
            <w:pPr>
              <w:spacing w:line="360" w:lineRule="auto"/>
              <w:jc w:val="both"/>
            </w:pPr>
          </w:p>
          <w:p w14:paraId="0AA238B2" w14:textId="77777777" w:rsidR="007B4873" w:rsidRPr="007B4873" w:rsidRDefault="007B4873" w:rsidP="00B26465">
            <w:pPr>
              <w:spacing w:line="360" w:lineRule="auto"/>
              <w:jc w:val="both"/>
            </w:pPr>
          </w:p>
          <w:p w14:paraId="0C65B692" w14:textId="77777777" w:rsidR="007B4873" w:rsidRPr="007B4873" w:rsidRDefault="007B4873" w:rsidP="00B26465">
            <w:pPr>
              <w:spacing w:line="360" w:lineRule="auto"/>
              <w:jc w:val="both"/>
            </w:pPr>
          </w:p>
          <w:p w14:paraId="3519B178" w14:textId="77777777" w:rsidR="007B4873" w:rsidRPr="007B4873" w:rsidRDefault="007B4873" w:rsidP="00B26465">
            <w:pPr>
              <w:spacing w:line="360" w:lineRule="auto"/>
              <w:jc w:val="both"/>
            </w:pPr>
          </w:p>
          <w:p w14:paraId="35BA0570" w14:textId="77777777" w:rsidR="007B4873" w:rsidRPr="007B4873" w:rsidRDefault="007B4873" w:rsidP="00B26465">
            <w:pPr>
              <w:spacing w:line="360" w:lineRule="auto"/>
              <w:jc w:val="both"/>
            </w:pPr>
          </w:p>
          <w:p w14:paraId="3C6F600C" w14:textId="77777777" w:rsidR="007B4873" w:rsidRPr="007B4873" w:rsidRDefault="007B4873" w:rsidP="00B26465">
            <w:pPr>
              <w:spacing w:line="360" w:lineRule="auto"/>
              <w:jc w:val="both"/>
            </w:pPr>
          </w:p>
          <w:p w14:paraId="17C47558" w14:textId="77777777" w:rsidR="007B4873" w:rsidRPr="007B4873" w:rsidRDefault="007B4873" w:rsidP="00B26465">
            <w:pPr>
              <w:spacing w:line="360" w:lineRule="auto"/>
              <w:jc w:val="both"/>
            </w:pPr>
          </w:p>
          <w:p w14:paraId="66D6614C" w14:textId="77777777" w:rsidR="007B4873" w:rsidRPr="007B4873" w:rsidRDefault="007B4873" w:rsidP="00B26465">
            <w:pPr>
              <w:spacing w:line="360" w:lineRule="auto"/>
              <w:jc w:val="both"/>
            </w:pPr>
          </w:p>
        </w:tc>
        <w:tc>
          <w:tcPr>
            <w:tcW w:w="4437" w:type="dxa"/>
          </w:tcPr>
          <w:p w14:paraId="495F8084" w14:textId="77777777" w:rsidR="007B4873" w:rsidRPr="007B4873" w:rsidRDefault="007B4873" w:rsidP="00B26465">
            <w:pPr>
              <w:spacing w:line="360" w:lineRule="auto"/>
              <w:jc w:val="both"/>
            </w:pPr>
            <w:r w:rsidRPr="007B4873">
              <w:rPr>
                <w:b/>
              </w:rPr>
              <w:lastRenderedPageBreak/>
              <w:t>Bài 2:</w:t>
            </w:r>
            <w:r w:rsidRPr="007B4873">
              <w:t xml:space="preserve"> </w:t>
            </w:r>
            <w:r w:rsidRPr="007B4873">
              <w:rPr>
                <w:b/>
              </w:rPr>
              <w:t>CÁC LINH KIỆN BÁN DẪN</w:t>
            </w:r>
          </w:p>
          <w:p w14:paraId="6FD234F9" w14:textId="77777777" w:rsidR="007B4873" w:rsidRPr="007B4873" w:rsidRDefault="007B4873" w:rsidP="007B4873">
            <w:pPr>
              <w:numPr>
                <w:ilvl w:val="0"/>
                <w:numId w:val="165"/>
              </w:numPr>
              <w:spacing w:line="360" w:lineRule="auto"/>
              <w:jc w:val="both"/>
            </w:pPr>
            <w:r w:rsidRPr="007B4873">
              <w:t>Diode</w:t>
            </w:r>
          </w:p>
          <w:p w14:paraId="6E47194F" w14:textId="77777777" w:rsidR="007B4873" w:rsidRPr="007B4873" w:rsidRDefault="007B4873" w:rsidP="007B4873">
            <w:pPr>
              <w:numPr>
                <w:ilvl w:val="1"/>
                <w:numId w:val="165"/>
              </w:numPr>
              <w:spacing w:line="360" w:lineRule="auto"/>
              <w:jc w:val="both"/>
            </w:pPr>
            <w:r w:rsidRPr="007B4873">
              <w:t>Cấu tạo</w:t>
            </w:r>
          </w:p>
          <w:p w14:paraId="38A2D86C" w14:textId="77777777" w:rsidR="007B4873" w:rsidRPr="007B4873" w:rsidRDefault="007B4873" w:rsidP="007B4873">
            <w:pPr>
              <w:numPr>
                <w:ilvl w:val="1"/>
                <w:numId w:val="165"/>
              </w:numPr>
              <w:spacing w:line="360" w:lineRule="auto"/>
              <w:jc w:val="both"/>
            </w:pPr>
            <w:r w:rsidRPr="007B4873">
              <w:t>Ký hiệu &amp; hình dạng</w:t>
            </w:r>
          </w:p>
          <w:p w14:paraId="5A55704A" w14:textId="77777777" w:rsidR="007B4873" w:rsidRPr="007B4873" w:rsidRDefault="007B4873" w:rsidP="007B4873">
            <w:pPr>
              <w:numPr>
                <w:ilvl w:val="1"/>
                <w:numId w:val="165"/>
              </w:numPr>
              <w:spacing w:line="360" w:lineRule="auto"/>
              <w:jc w:val="both"/>
            </w:pPr>
            <w:r w:rsidRPr="007B4873">
              <w:t>Đặc tuyến</w:t>
            </w:r>
          </w:p>
          <w:p w14:paraId="1AC1A48C" w14:textId="77777777" w:rsidR="007B4873" w:rsidRPr="007B4873" w:rsidRDefault="007B4873" w:rsidP="007B4873">
            <w:pPr>
              <w:numPr>
                <w:ilvl w:val="1"/>
                <w:numId w:val="165"/>
              </w:numPr>
              <w:spacing w:line="360" w:lineRule="auto"/>
              <w:jc w:val="both"/>
            </w:pPr>
            <w:r w:rsidRPr="007B4873">
              <w:t>Ứng dụng</w:t>
            </w:r>
          </w:p>
          <w:p w14:paraId="11D24449" w14:textId="77777777" w:rsidR="007B4873" w:rsidRPr="007B4873" w:rsidRDefault="007B4873" w:rsidP="007B4873">
            <w:pPr>
              <w:numPr>
                <w:ilvl w:val="0"/>
                <w:numId w:val="165"/>
              </w:numPr>
              <w:spacing w:line="360" w:lineRule="auto"/>
              <w:jc w:val="both"/>
            </w:pPr>
            <w:r w:rsidRPr="007B4873">
              <w:t>Diac</w:t>
            </w:r>
          </w:p>
          <w:p w14:paraId="4A926B8D" w14:textId="77777777" w:rsidR="007B4873" w:rsidRPr="007B4873" w:rsidRDefault="007B4873" w:rsidP="007B4873">
            <w:pPr>
              <w:numPr>
                <w:ilvl w:val="1"/>
                <w:numId w:val="165"/>
              </w:numPr>
              <w:spacing w:line="360" w:lineRule="auto"/>
              <w:jc w:val="both"/>
            </w:pPr>
            <w:r w:rsidRPr="007B4873">
              <w:t>Cấu tạo</w:t>
            </w:r>
          </w:p>
          <w:p w14:paraId="6E34E18D" w14:textId="77777777" w:rsidR="007B4873" w:rsidRPr="007B4873" w:rsidRDefault="007B4873" w:rsidP="007B4873">
            <w:pPr>
              <w:numPr>
                <w:ilvl w:val="1"/>
                <w:numId w:val="165"/>
              </w:numPr>
              <w:spacing w:line="360" w:lineRule="auto"/>
              <w:jc w:val="both"/>
            </w:pPr>
            <w:r w:rsidRPr="007B4873">
              <w:t>Ký hiệu &amp; hình dạng</w:t>
            </w:r>
          </w:p>
          <w:p w14:paraId="7DBDDC8C" w14:textId="77777777" w:rsidR="007B4873" w:rsidRPr="007B4873" w:rsidRDefault="007B4873" w:rsidP="007B4873">
            <w:pPr>
              <w:numPr>
                <w:ilvl w:val="1"/>
                <w:numId w:val="165"/>
              </w:numPr>
              <w:spacing w:line="360" w:lineRule="auto"/>
              <w:jc w:val="both"/>
            </w:pPr>
            <w:r w:rsidRPr="007B4873">
              <w:t>Đặc tuyến</w:t>
            </w:r>
          </w:p>
          <w:p w14:paraId="77C2F0A6" w14:textId="77777777" w:rsidR="007B4873" w:rsidRPr="007B4873" w:rsidRDefault="007B4873" w:rsidP="007B4873">
            <w:pPr>
              <w:numPr>
                <w:ilvl w:val="1"/>
                <w:numId w:val="165"/>
              </w:numPr>
              <w:spacing w:line="360" w:lineRule="auto"/>
              <w:jc w:val="both"/>
            </w:pPr>
            <w:r w:rsidRPr="007B4873">
              <w:t>Ứng dụng</w:t>
            </w:r>
          </w:p>
          <w:p w14:paraId="0C971202" w14:textId="77777777" w:rsidR="007B4873" w:rsidRPr="007B4873" w:rsidRDefault="007B4873" w:rsidP="007B4873">
            <w:pPr>
              <w:numPr>
                <w:ilvl w:val="0"/>
                <w:numId w:val="165"/>
              </w:numPr>
              <w:spacing w:line="360" w:lineRule="auto"/>
              <w:jc w:val="both"/>
            </w:pPr>
            <w:r w:rsidRPr="007B4873">
              <w:t>Transistor</w:t>
            </w:r>
          </w:p>
          <w:p w14:paraId="1A9A9A64" w14:textId="77777777" w:rsidR="007B4873" w:rsidRPr="007B4873" w:rsidRDefault="007B4873" w:rsidP="007B4873">
            <w:pPr>
              <w:numPr>
                <w:ilvl w:val="1"/>
                <w:numId w:val="165"/>
              </w:numPr>
              <w:spacing w:line="360" w:lineRule="auto"/>
              <w:jc w:val="both"/>
            </w:pPr>
            <w:r w:rsidRPr="007B4873">
              <w:t>Cấu tạo</w:t>
            </w:r>
          </w:p>
          <w:p w14:paraId="3821A2A1" w14:textId="77777777" w:rsidR="007B4873" w:rsidRPr="007B4873" w:rsidRDefault="007B4873" w:rsidP="007B4873">
            <w:pPr>
              <w:numPr>
                <w:ilvl w:val="1"/>
                <w:numId w:val="165"/>
              </w:numPr>
              <w:spacing w:line="360" w:lineRule="auto"/>
              <w:jc w:val="both"/>
            </w:pPr>
            <w:r w:rsidRPr="007B4873">
              <w:t>Ký hiệu &amp; hình dạng</w:t>
            </w:r>
          </w:p>
          <w:p w14:paraId="7D68CC15" w14:textId="77777777" w:rsidR="007B4873" w:rsidRPr="007B4873" w:rsidRDefault="007B4873" w:rsidP="007B4873">
            <w:pPr>
              <w:numPr>
                <w:ilvl w:val="1"/>
                <w:numId w:val="165"/>
              </w:numPr>
              <w:spacing w:line="360" w:lineRule="auto"/>
              <w:jc w:val="both"/>
            </w:pPr>
            <w:r w:rsidRPr="007B4873">
              <w:t>Đặc tuyến.</w:t>
            </w:r>
          </w:p>
          <w:p w14:paraId="386A3A6A" w14:textId="77777777" w:rsidR="007B4873" w:rsidRPr="007B4873" w:rsidRDefault="007B4873" w:rsidP="007B4873">
            <w:pPr>
              <w:numPr>
                <w:ilvl w:val="1"/>
                <w:numId w:val="165"/>
              </w:numPr>
              <w:spacing w:line="360" w:lineRule="auto"/>
              <w:jc w:val="both"/>
            </w:pPr>
            <w:r w:rsidRPr="007B4873">
              <w:t>Ứng dụng</w:t>
            </w:r>
          </w:p>
          <w:p w14:paraId="5E4FC6DA" w14:textId="77777777" w:rsidR="007B4873" w:rsidRPr="007B4873" w:rsidRDefault="007B4873" w:rsidP="007B4873">
            <w:pPr>
              <w:numPr>
                <w:ilvl w:val="0"/>
                <w:numId w:val="165"/>
              </w:numPr>
              <w:spacing w:line="360" w:lineRule="auto"/>
              <w:jc w:val="both"/>
            </w:pPr>
            <w:r w:rsidRPr="007B4873">
              <w:rPr>
                <w:bCs/>
                <w:iCs/>
              </w:rPr>
              <w:t>Thyristor</w:t>
            </w:r>
          </w:p>
          <w:p w14:paraId="358C8AF0" w14:textId="77777777" w:rsidR="007B4873" w:rsidRPr="007B4873" w:rsidRDefault="007B4873" w:rsidP="007B4873">
            <w:pPr>
              <w:numPr>
                <w:ilvl w:val="1"/>
                <w:numId w:val="165"/>
              </w:numPr>
              <w:spacing w:line="360" w:lineRule="auto"/>
              <w:jc w:val="both"/>
            </w:pPr>
            <w:r w:rsidRPr="007B4873">
              <w:t>Cấu tạo</w:t>
            </w:r>
          </w:p>
          <w:p w14:paraId="6BBAE8AF" w14:textId="77777777" w:rsidR="007B4873" w:rsidRPr="007B4873" w:rsidRDefault="007B4873" w:rsidP="007B4873">
            <w:pPr>
              <w:numPr>
                <w:ilvl w:val="1"/>
                <w:numId w:val="165"/>
              </w:numPr>
              <w:spacing w:line="360" w:lineRule="auto"/>
              <w:jc w:val="both"/>
            </w:pPr>
            <w:r w:rsidRPr="007B4873">
              <w:t>Ký hiệu &amp; hình dạng</w:t>
            </w:r>
          </w:p>
          <w:p w14:paraId="7C7D770F" w14:textId="77777777" w:rsidR="007B4873" w:rsidRPr="007B4873" w:rsidRDefault="007B4873" w:rsidP="007B4873">
            <w:pPr>
              <w:numPr>
                <w:ilvl w:val="1"/>
                <w:numId w:val="165"/>
              </w:numPr>
              <w:spacing w:line="360" w:lineRule="auto"/>
              <w:jc w:val="both"/>
            </w:pPr>
            <w:r w:rsidRPr="007B4873">
              <w:t>Đặc tuyến</w:t>
            </w:r>
          </w:p>
          <w:p w14:paraId="744D7375" w14:textId="77777777" w:rsidR="007B4873" w:rsidRPr="007B4873" w:rsidRDefault="007B4873" w:rsidP="00B26465">
            <w:pPr>
              <w:spacing w:line="360" w:lineRule="auto"/>
              <w:ind w:left="360"/>
              <w:jc w:val="both"/>
              <w:rPr>
                <w:i/>
                <w:spacing w:val="6"/>
                <w:lang w:val="pt-BR"/>
              </w:rPr>
            </w:pPr>
            <w:r w:rsidRPr="007B4873">
              <w:t>2.4.Các cách làm SCR dẫn, ngắt</w:t>
            </w:r>
          </w:p>
          <w:p w14:paraId="5A5336D4" w14:textId="77777777" w:rsidR="007B4873" w:rsidRPr="007B4873" w:rsidRDefault="007B4873" w:rsidP="00B26465">
            <w:pPr>
              <w:spacing w:line="360" w:lineRule="auto"/>
              <w:ind w:left="360"/>
              <w:jc w:val="both"/>
            </w:pPr>
            <w:r w:rsidRPr="007B4873">
              <w:t>2.5.Ứng dụng</w:t>
            </w:r>
          </w:p>
          <w:p w14:paraId="456B4F70" w14:textId="77777777" w:rsidR="007B4873" w:rsidRPr="007B4873" w:rsidRDefault="007B4873" w:rsidP="007B4873">
            <w:pPr>
              <w:numPr>
                <w:ilvl w:val="0"/>
                <w:numId w:val="165"/>
              </w:numPr>
              <w:spacing w:line="360" w:lineRule="auto"/>
              <w:jc w:val="both"/>
              <w:rPr>
                <w:i/>
                <w:spacing w:val="6"/>
                <w:lang w:val="pt-BR"/>
              </w:rPr>
            </w:pPr>
            <w:r w:rsidRPr="007B4873">
              <w:rPr>
                <w:spacing w:val="6"/>
                <w:lang w:val="pt-BR"/>
              </w:rPr>
              <w:t>Triac</w:t>
            </w:r>
          </w:p>
          <w:p w14:paraId="40D34F28" w14:textId="77777777" w:rsidR="007B4873" w:rsidRPr="007B4873" w:rsidRDefault="007B4873" w:rsidP="007B4873">
            <w:pPr>
              <w:numPr>
                <w:ilvl w:val="1"/>
                <w:numId w:val="165"/>
              </w:numPr>
              <w:spacing w:line="360" w:lineRule="auto"/>
              <w:jc w:val="both"/>
            </w:pPr>
            <w:r w:rsidRPr="007B4873">
              <w:t>Cấu tạo</w:t>
            </w:r>
          </w:p>
          <w:p w14:paraId="059098B6" w14:textId="77777777" w:rsidR="007B4873" w:rsidRPr="007B4873" w:rsidRDefault="007B4873" w:rsidP="007B4873">
            <w:pPr>
              <w:numPr>
                <w:ilvl w:val="1"/>
                <w:numId w:val="165"/>
              </w:numPr>
              <w:spacing w:line="360" w:lineRule="auto"/>
              <w:jc w:val="both"/>
            </w:pPr>
            <w:r w:rsidRPr="007B4873">
              <w:t>Ký hiệu &amp; hình dạng</w:t>
            </w:r>
          </w:p>
          <w:p w14:paraId="173F362B" w14:textId="77777777" w:rsidR="007B4873" w:rsidRPr="007B4873" w:rsidRDefault="007B4873" w:rsidP="007B4873">
            <w:pPr>
              <w:numPr>
                <w:ilvl w:val="1"/>
                <w:numId w:val="165"/>
              </w:numPr>
              <w:spacing w:line="360" w:lineRule="auto"/>
              <w:jc w:val="both"/>
            </w:pPr>
            <w:r w:rsidRPr="007B4873">
              <w:t>Đặc tuyến</w:t>
            </w:r>
          </w:p>
          <w:p w14:paraId="6F0DBE00" w14:textId="77777777" w:rsidR="007B4873" w:rsidRPr="007B4873" w:rsidRDefault="007B4873" w:rsidP="007B4873">
            <w:pPr>
              <w:numPr>
                <w:ilvl w:val="1"/>
                <w:numId w:val="165"/>
              </w:numPr>
              <w:spacing w:line="360" w:lineRule="auto"/>
              <w:jc w:val="both"/>
            </w:pPr>
            <w:r w:rsidRPr="007B4873">
              <w:t>Các cách làm Triac dẫn</w:t>
            </w:r>
          </w:p>
          <w:p w14:paraId="7D3EF08B" w14:textId="77777777" w:rsidR="007B4873" w:rsidRPr="007B4873" w:rsidRDefault="007B4873" w:rsidP="007B4873">
            <w:pPr>
              <w:numPr>
                <w:ilvl w:val="1"/>
                <w:numId w:val="165"/>
              </w:numPr>
              <w:spacing w:line="360" w:lineRule="auto"/>
              <w:jc w:val="both"/>
            </w:pPr>
            <w:r w:rsidRPr="007B4873">
              <w:t>Ứng dụng</w:t>
            </w:r>
          </w:p>
          <w:p w14:paraId="729F1016" w14:textId="77777777" w:rsidR="007B4873" w:rsidRPr="007B4873" w:rsidRDefault="007B4873" w:rsidP="007B4873">
            <w:pPr>
              <w:numPr>
                <w:ilvl w:val="0"/>
                <w:numId w:val="165"/>
              </w:numPr>
              <w:spacing w:line="360" w:lineRule="auto"/>
              <w:jc w:val="both"/>
            </w:pPr>
            <w:r w:rsidRPr="007B4873">
              <w:t>Bài tập thực hành</w:t>
            </w:r>
          </w:p>
          <w:p w14:paraId="5B39051E" w14:textId="77777777" w:rsidR="007B4873" w:rsidRPr="007B4873" w:rsidRDefault="007B4873" w:rsidP="007B4873">
            <w:pPr>
              <w:numPr>
                <w:ilvl w:val="1"/>
                <w:numId w:val="165"/>
              </w:numPr>
              <w:spacing w:line="360" w:lineRule="auto"/>
              <w:jc w:val="both"/>
            </w:pPr>
            <w:r w:rsidRPr="007B4873">
              <w:lastRenderedPageBreak/>
              <w:t xml:space="preserve">Hướng dẫn sử dụng vật tư, thiết bị </w:t>
            </w:r>
          </w:p>
        </w:tc>
        <w:tc>
          <w:tcPr>
            <w:tcW w:w="752" w:type="dxa"/>
          </w:tcPr>
          <w:p w14:paraId="358623BF" w14:textId="77777777" w:rsidR="007B4873" w:rsidRPr="007B4873" w:rsidRDefault="007B4873" w:rsidP="00B26465">
            <w:pPr>
              <w:spacing w:line="360" w:lineRule="auto"/>
              <w:jc w:val="center"/>
              <w:rPr>
                <w:b/>
              </w:rPr>
            </w:pPr>
            <w:r w:rsidRPr="007B4873">
              <w:rPr>
                <w:b/>
              </w:rPr>
              <w:lastRenderedPageBreak/>
              <w:t>9</w:t>
            </w:r>
          </w:p>
          <w:p w14:paraId="761613AD" w14:textId="77777777" w:rsidR="007B4873" w:rsidRPr="007B4873" w:rsidRDefault="007B4873" w:rsidP="00B26465">
            <w:pPr>
              <w:spacing w:line="360" w:lineRule="auto"/>
              <w:jc w:val="center"/>
              <w:rPr>
                <w:b/>
              </w:rPr>
            </w:pPr>
          </w:p>
          <w:p w14:paraId="47FDC404" w14:textId="77777777" w:rsidR="007B4873" w:rsidRPr="007B4873" w:rsidRDefault="007B4873" w:rsidP="00B26465">
            <w:pPr>
              <w:spacing w:line="360" w:lineRule="auto"/>
              <w:jc w:val="center"/>
              <w:rPr>
                <w:b/>
              </w:rPr>
            </w:pPr>
          </w:p>
          <w:p w14:paraId="6D55A425" w14:textId="77777777" w:rsidR="007B4873" w:rsidRPr="007B4873" w:rsidRDefault="007B4873" w:rsidP="00B26465">
            <w:pPr>
              <w:spacing w:line="360" w:lineRule="auto"/>
              <w:jc w:val="center"/>
              <w:rPr>
                <w:b/>
              </w:rPr>
            </w:pPr>
          </w:p>
          <w:p w14:paraId="0986FF5A" w14:textId="77777777" w:rsidR="007B4873" w:rsidRPr="007B4873" w:rsidRDefault="007B4873" w:rsidP="00B26465">
            <w:pPr>
              <w:spacing w:line="360" w:lineRule="auto"/>
              <w:jc w:val="center"/>
              <w:rPr>
                <w:b/>
              </w:rPr>
            </w:pPr>
          </w:p>
          <w:p w14:paraId="1AFEE65B" w14:textId="77777777" w:rsidR="007B4873" w:rsidRPr="007B4873" w:rsidRDefault="007B4873" w:rsidP="00B26465">
            <w:pPr>
              <w:spacing w:line="360" w:lineRule="auto"/>
              <w:jc w:val="center"/>
              <w:rPr>
                <w:b/>
              </w:rPr>
            </w:pPr>
          </w:p>
          <w:p w14:paraId="3FD7EF8D" w14:textId="77777777" w:rsidR="007B4873" w:rsidRPr="007B4873" w:rsidRDefault="007B4873" w:rsidP="00B26465">
            <w:pPr>
              <w:spacing w:line="360" w:lineRule="auto"/>
              <w:jc w:val="center"/>
              <w:rPr>
                <w:b/>
              </w:rPr>
            </w:pPr>
          </w:p>
          <w:p w14:paraId="5A0DBA6E" w14:textId="77777777" w:rsidR="007B4873" w:rsidRPr="007B4873" w:rsidRDefault="007B4873" w:rsidP="00B26465">
            <w:pPr>
              <w:spacing w:line="360" w:lineRule="auto"/>
              <w:jc w:val="center"/>
              <w:rPr>
                <w:b/>
              </w:rPr>
            </w:pPr>
          </w:p>
          <w:p w14:paraId="5BB5EF5E" w14:textId="77777777" w:rsidR="007B4873" w:rsidRPr="007B4873" w:rsidRDefault="007B4873" w:rsidP="00B26465">
            <w:pPr>
              <w:spacing w:line="360" w:lineRule="auto"/>
              <w:jc w:val="center"/>
              <w:rPr>
                <w:b/>
              </w:rPr>
            </w:pPr>
          </w:p>
          <w:p w14:paraId="6DACC815" w14:textId="77777777" w:rsidR="007B4873" w:rsidRPr="007B4873" w:rsidRDefault="007B4873" w:rsidP="00B26465">
            <w:pPr>
              <w:spacing w:line="360" w:lineRule="auto"/>
              <w:jc w:val="center"/>
              <w:rPr>
                <w:b/>
              </w:rPr>
            </w:pPr>
          </w:p>
          <w:p w14:paraId="1884ACCA" w14:textId="77777777" w:rsidR="007B4873" w:rsidRPr="007B4873" w:rsidRDefault="007B4873" w:rsidP="00B26465">
            <w:pPr>
              <w:spacing w:line="360" w:lineRule="auto"/>
              <w:jc w:val="center"/>
              <w:rPr>
                <w:b/>
              </w:rPr>
            </w:pPr>
          </w:p>
          <w:p w14:paraId="34E58F3C" w14:textId="77777777" w:rsidR="007B4873" w:rsidRPr="007B4873" w:rsidRDefault="007B4873" w:rsidP="00B26465">
            <w:pPr>
              <w:spacing w:line="360" w:lineRule="auto"/>
              <w:jc w:val="center"/>
              <w:rPr>
                <w:b/>
              </w:rPr>
            </w:pPr>
          </w:p>
          <w:p w14:paraId="65B4C012" w14:textId="77777777" w:rsidR="007B4873" w:rsidRPr="007B4873" w:rsidRDefault="007B4873" w:rsidP="00B26465">
            <w:pPr>
              <w:spacing w:line="360" w:lineRule="auto"/>
              <w:jc w:val="center"/>
              <w:rPr>
                <w:b/>
              </w:rPr>
            </w:pPr>
          </w:p>
          <w:p w14:paraId="6239531F" w14:textId="77777777" w:rsidR="007B4873" w:rsidRPr="007B4873" w:rsidRDefault="007B4873" w:rsidP="00B26465">
            <w:pPr>
              <w:spacing w:line="360" w:lineRule="auto"/>
              <w:jc w:val="center"/>
              <w:rPr>
                <w:b/>
              </w:rPr>
            </w:pPr>
          </w:p>
          <w:p w14:paraId="4C36AB45" w14:textId="77777777" w:rsidR="007B4873" w:rsidRPr="007B4873" w:rsidRDefault="007B4873" w:rsidP="00B26465">
            <w:pPr>
              <w:spacing w:line="360" w:lineRule="auto"/>
              <w:jc w:val="center"/>
              <w:rPr>
                <w:b/>
              </w:rPr>
            </w:pPr>
          </w:p>
          <w:p w14:paraId="68555C31" w14:textId="77777777" w:rsidR="007B4873" w:rsidRPr="007B4873" w:rsidRDefault="007B4873" w:rsidP="00B26465">
            <w:pPr>
              <w:spacing w:line="360" w:lineRule="auto"/>
              <w:jc w:val="center"/>
              <w:rPr>
                <w:b/>
              </w:rPr>
            </w:pPr>
          </w:p>
          <w:p w14:paraId="2DBEB3BF" w14:textId="77777777" w:rsidR="007B4873" w:rsidRPr="007B4873" w:rsidRDefault="007B4873" w:rsidP="00B26465">
            <w:pPr>
              <w:spacing w:line="360" w:lineRule="auto"/>
              <w:jc w:val="center"/>
              <w:rPr>
                <w:b/>
              </w:rPr>
            </w:pPr>
          </w:p>
          <w:p w14:paraId="0802681A" w14:textId="77777777" w:rsidR="007B4873" w:rsidRPr="007B4873" w:rsidRDefault="007B4873" w:rsidP="00B26465">
            <w:pPr>
              <w:spacing w:line="360" w:lineRule="auto"/>
              <w:jc w:val="center"/>
              <w:rPr>
                <w:b/>
              </w:rPr>
            </w:pPr>
          </w:p>
          <w:p w14:paraId="5F606C62" w14:textId="77777777" w:rsidR="007B4873" w:rsidRPr="007B4873" w:rsidRDefault="007B4873" w:rsidP="00B26465">
            <w:pPr>
              <w:spacing w:line="360" w:lineRule="auto"/>
              <w:jc w:val="center"/>
              <w:rPr>
                <w:b/>
              </w:rPr>
            </w:pPr>
          </w:p>
          <w:p w14:paraId="112ADB9F" w14:textId="77777777" w:rsidR="007B4873" w:rsidRPr="007B4873" w:rsidRDefault="007B4873" w:rsidP="00B26465">
            <w:pPr>
              <w:spacing w:line="360" w:lineRule="auto"/>
              <w:jc w:val="center"/>
              <w:rPr>
                <w:b/>
              </w:rPr>
            </w:pPr>
          </w:p>
          <w:p w14:paraId="34382B71" w14:textId="77777777" w:rsidR="007B4873" w:rsidRPr="007B4873" w:rsidRDefault="007B4873" w:rsidP="00B26465">
            <w:pPr>
              <w:spacing w:line="360" w:lineRule="auto"/>
              <w:jc w:val="center"/>
              <w:rPr>
                <w:b/>
              </w:rPr>
            </w:pPr>
          </w:p>
          <w:p w14:paraId="69E76F3B" w14:textId="77777777" w:rsidR="007B4873" w:rsidRPr="007B4873" w:rsidRDefault="007B4873" w:rsidP="00B26465">
            <w:pPr>
              <w:spacing w:line="360" w:lineRule="auto"/>
              <w:jc w:val="center"/>
              <w:rPr>
                <w:b/>
              </w:rPr>
            </w:pPr>
          </w:p>
          <w:p w14:paraId="6EA31AD3" w14:textId="77777777" w:rsidR="007B4873" w:rsidRPr="007B4873" w:rsidRDefault="007B4873" w:rsidP="00B26465">
            <w:pPr>
              <w:spacing w:line="360" w:lineRule="auto"/>
              <w:jc w:val="center"/>
              <w:rPr>
                <w:b/>
              </w:rPr>
            </w:pPr>
          </w:p>
          <w:p w14:paraId="0248FC2E" w14:textId="77777777" w:rsidR="007B4873" w:rsidRPr="007B4873" w:rsidRDefault="007B4873" w:rsidP="00B26465">
            <w:pPr>
              <w:spacing w:line="360" w:lineRule="auto"/>
              <w:jc w:val="center"/>
              <w:rPr>
                <w:b/>
              </w:rPr>
            </w:pPr>
          </w:p>
          <w:p w14:paraId="44FF1700" w14:textId="77777777" w:rsidR="007B4873" w:rsidRPr="007B4873" w:rsidRDefault="007B4873" w:rsidP="00B26465">
            <w:pPr>
              <w:spacing w:line="360" w:lineRule="auto"/>
              <w:jc w:val="center"/>
              <w:rPr>
                <w:b/>
              </w:rPr>
            </w:pPr>
          </w:p>
          <w:p w14:paraId="09222DE0" w14:textId="77777777" w:rsidR="007B4873" w:rsidRPr="007B4873" w:rsidRDefault="007B4873" w:rsidP="00B26465">
            <w:pPr>
              <w:spacing w:line="360" w:lineRule="auto"/>
              <w:jc w:val="center"/>
              <w:rPr>
                <w:b/>
              </w:rPr>
            </w:pPr>
          </w:p>
          <w:p w14:paraId="7F46B0CE" w14:textId="77777777" w:rsidR="007B4873" w:rsidRPr="007B4873" w:rsidRDefault="007B4873" w:rsidP="00B26465">
            <w:pPr>
              <w:spacing w:line="360" w:lineRule="auto"/>
              <w:jc w:val="center"/>
              <w:rPr>
                <w:b/>
              </w:rPr>
            </w:pPr>
          </w:p>
          <w:p w14:paraId="55F9C526" w14:textId="77777777" w:rsidR="007B4873" w:rsidRPr="007B4873" w:rsidRDefault="007B4873" w:rsidP="00B26465">
            <w:pPr>
              <w:spacing w:line="360" w:lineRule="auto"/>
              <w:jc w:val="center"/>
              <w:rPr>
                <w:b/>
              </w:rPr>
            </w:pPr>
          </w:p>
          <w:p w14:paraId="6A0D1573" w14:textId="77777777" w:rsidR="007B4873" w:rsidRPr="007B4873" w:rsidRDefault="007B4873" w:rsidP="00B26465">
            <w:pPr>
              <w:spacing w:line="360" w:lineRule="auto"/>
              <w:jc w:val="center"/>
              <w:rPr>
                <w:b/>
              </w:rPr>
            </w:pPr>
          </w:p>
          <w:p w14:paraId="12FCC408" w14:textId="77777777" w:rsidR="007B4873" w:rsidRPr="007B4873" w:rsidRDefault="007B4873" w:rsidP="00B26465">
            <w:pPr>
              <w:spacing w:line="360" w:lineRule="auto"/>
            </w:pPr>
          </w:p>
        </w:tc>
        <w:tc>
          <w:tcPr>
            <w:tcW w:w="892" w:type="dxa"/>
          </w:tcPr>
          <w:p w14:paraId="05F925ED" w14:textId="77777777" w:rsidR="007B4873" w:rsidRPr="007B4873" w:rsidRDefault="007B4873" w:rsidP="00B26465">
            <w:pPr>
              <w:spacing w:line="360" w:lineRule="auto"/>
              <w:jc w:val="center"/>
              <w:rPr>
                <w:b/>
              </w:rPr>
            </w:pPr>
            <w:r w:rsidRPr="007B4873">
              <w:rPr>
                <w:b/>
              </w:rPr>
              <w:lastRenderedPageBreak/>
              <w:t>5</w:t>
            </w:r>
          </w:p>
          <w:p w14:paraId="42309F5B" w14:textId="77777777" w:rsidR="007B4873" w:rsidRPr="007B4873" w:rsidRDefault="007B4873" w:rsidP="00B26465">
            <w:pPr>
              <w:spacing w:line="360" w:lineRule="auto"/>
              <w:jc w:val="center"/>
            </w:pPr>
            <w:r w:rsidRPr="007B4873">
              <w:t>0,5</w:t>
            </w:r>
          </w:p>
          <w:p w14:paraId="5E5E50FB" w14:textId="77777777" w:rsidR="007B4873" w:rsidRPr="007B4873" w:rsidRDefault="007B4873" w:rsidP="00B26465">
            <w:pPr>
              <w:spacing w:line="360" w:lineRule="auto"/>
              <w:jc w:val="center"/>
            </w:pPr>
          </w:p>
          <w:p w14:paraId="63558EBD" w14:textId="77777777" w:rsidR="007B4873" w:rsidRPr="007B4873" w:rsidRDefault="007B4873" w:rsidP="00B26465">
            <w:pPr>
              <w:spacing w:line="360" w:lineRule="auto"/>
              <w:jc w:val="center"/>
            </w:pPr>
          </w:p>
          <w:p w14:paraId="6451D587" w14:textId="77777777" w:rsidR="007B4873" w:rsidRPr="007B4873" w:rsidRDefault="007B4873" w:rsidP="00B26465">
            <w:pPr>
              <w:spacing w:line="360" w:lineRule="auto"/>
              <w:jc w:val="center"/>
            </w:pPr>
          </w:p>
          <w:p w14:paraId="32799953" w14:textId="77777777" w:rsidR="007B4873" w:rsidRPr="007B4873" w:rsidRDefault="007B4873" w:rsidP="00B26465">
            <w:pPr>
              <w:spacing w:line="360" w:lineRule="auto"/>
              <w:jc w:val="center"/>
            </w:pPr>
          </w:p>
          <w:p w14:paraId="7DFBD399" w14:textId="77777777" w:rsidR="007B4873" w:rsidRPr="007B4873" w:rsidRDefault="007B4873" w:rsidP="00B26465">
            <w:pPr>
              <w:spacing w:line="360" w:lineRule="auto"/>
              <w:jc w:val="center"/>
              <w:rPr>
                <w:b/>
              </w:rPr>
            </w:pPr>
            <w:r w:rsidRPr="007B4873">
              <w:t>0,5</w:t>
            </w:r>
          </w:p>
          <w:p w14:paraId="40F19B9A" w14:textId="77777777" w:rsidR="007B4873" w:rsidRPr="007B4873" w:rsidRDefault="007B4873" w:rsidP="00B26465">
            <w:pPr>
              <w:spacing w:line="360" w:lineRule="auto"/>
              <w:jc w:val="center"/>
              <w:rPr>
                <w:b/>
              </w:rPr>
            </w:pPr>
          </w:p>
          <w:p w14:paraId="0FEB4913" w14:textId="77777777" w:rsidR="007B4873" w:rsidRPr="007B4873" w:rsidRDefault="007B4873" w:rsidP="00B26465">
            <w:pPr>
              <w:spacing w:line="360" w:lineRule="auto"/>
              <w:jc w:val="center"/>
              <w:rPr>
                <w:b/>
              </w:rPr>
            </w:pPr>
          </w:p>
          <w:p w14:paraId="505F277B" w14:textId="77777777" w:rsidR="007B4873" w:rsidRPr="007B4873" w:rsidRDefault="007B4873" w:rsidP="00B26465">
            <w:pPr>
              <w:spacing w:line="360" w:lineRule="auto"/>
              <w:jc w:val="center"/>
              <w:rPr>
                <w:b/>
              </w:rPr>
            </w:pPr>
          </w:p>
          <w:p w14:paraId="6D7A81C2" w14:textId="77777777" w:rsidR="007B4873" w:rsidRPr="007B4873" w:rsidRDefault="007B4873" w:rsidP="00B26465">
            <w:pPr>
              <w:spacing w:line="360" w:lineRule="auto"/>
              <w:jc w:val="center"/>
              <w:rPr>
                <w:b/>
              </w:rPr>
            </w:pPr>
          </w:p>
          <w:p w14:paraId="0FD0D4C8" w14:textId="77777777" w:rsidR="007B4873" w:rsidRPr="007B4873" w:rsidRDefault="007B4873" w:rsidP="00B26465">
            <w:pPr>
              <w:spacing w:line="360" w:lineRule="auto"/>
              <w:jc w:val="center"/>
            </w:pPr>
            <w:r w:rsidRPr="007B4873">
              <w:t>1</w:t>
            </w:r>
          </w:p>
          <w:p w14:paraId="597FC64F" w14:textId="77777777" w:rsidR="007B4873" w:rsidRPr="007B4873" w:rsidRDefault="007B4873" w:rsidP="00B26465">
            <w:pPr>
              <w:spacing w:line="360" w:lineRule="auto"/>
              <w:jc w:val="center"/>
              <w:rPr>
                <w:b/>
              </w:rPr>
            </w:pPr>
          </w:p>
          <w:p w14:paraId="15E7B3BF" w14:textId="77777777" w:rsidR="007B4873" w:rsidRPr="007B4873" w:rsidRDefault="007B4873" w:rsidP="00B26465">
            <w:pPr>
              <w:spacing w:line="360" w:lineRule="auto"/>
              <w:jc w:val="center"/>
              <w:rPr>
                <w:b/>
              </w:rPr>
            </w:pPr>
          </w:p>
          <w:p w14:paraId="74E76134" w14:textId="77777777" w:rsidR="007B4873" w:rsidRPr="007B4873" w:rsidRDefault="007B4873" w:rsidP="00B26465">
            <w:pPr>
              <w:spacing w:line="360" w:lineRule="auto"/>
              <w:jc w:val="center"/>
              <w:rPr>
                <w:b/>
              </w:rPr>
            </w:pPr>
          </w:p>
          <w:p w14:paraId="6B88F848" w14:textId="77777777" w:rsidR="007B4873" w:rsidRPr="007B4873" w:rsidRDefault="007B4873" w:rsidP="00B26465">
            <w:pPr>
              <w:spacing w:line="360" w:lineRule="auto"/>
              <w:jc w:val="center"/>
              <w:rPr>
                <w:b/>
              </w:rPr>
            </w:pPr>
          </w:p>
          <w:p w14:paraId="00A9CDAF" w14:textId="77777777" w:rsidR="007B4873" w:rsidRPr="007B4873" w:rsidRDefault="007B4873" w:rsidP="00B26465">
            <w:pPr>
              <w:spacing w:line="360" w:lineRule="auto"/>
              <w:jc w:val="center"/>
            </w:pPr>
            <w:r w:rsidRPr="007B4873">
              <w:t>1,5</w:t>
            </w:r>
          </w:p>
          <w:p w14:paraId="0D4458DE" w14:textId="77777777" w:rsidR="007B4873" w:rsidRPr="007B4873" w:rsidRDefault="007B4873" w:rsidP="00B26465">
            <w:pPr>
              <w:spacing w:line="360" w:lineRule="auto"/>
              <w:jc w:val="center"/>
              <w:rPr>
                <w:b/>
              </w:rPr>
            </w:pPr>
          </w:p>
          <w:p w14:paraId="1211E929" w14:textId="77777777" w:rsidR="007B4873" w:rsidRPr="007B4873" w:rsidRDefault="007B4873" w:rsidP="00B26465">
            <w:pPr>
              <w:spacing w:line="360" w:lineRule="auto"/>
              <w:jc w:val="center"/>
              <w:rPr>
                <w:b/>
              </w:rPr>
            </w:pPr>
          </w:p>
          <w:p w14:paraId="542A84D3" w14:textId="77777777" w:rsidR="007B4873" w:rsidRPr="007B4873" w:rsidRDefault="007B4873" w:rsidP="00B26465">
            <w:pPr>
              <w:spacing w:line="360" w:lineRule="auto"/>
              <w:jc w:val="center"/>
              <w:rPr>
                <w:b/>
              </w:rPr>
            </w:pPr>
          </w:p>
          <w:p w14:paraId="7E367A50" w14:textId="77777777" w:rsidR="007B4873" w:rsidRPr="007B4873" w:rsidRDefault="007B4873" w:rsidP="00B26465">
            <w:pPr>
              <w:spacing w:line="360" w:lineRule="auto"/>
              <w:jc w:val="center"/>
              <w:rPr>
                <w:b/>
              </w:rPr>
            </w:pPr>
          </w:p>
          <w:p w14:paraId="0AFF478D" w14:textId="77777777" w:rsidR="007B4873" w:rsidRPr="007B4873" w:rsidRDefault="007B4873" w:rsidP="00B26465">
            <w:pPr>
              <w:spacing w:line="360" w:lineRule="auto"/>
              <w:jc w:val="center"/>
              <w:rPr>
                <w:b/>
              </w:rPr>
            </w:pPr>
          </w:p>
          <w:p w14:paraId="7E68A2B1" w14:textId="77777777" w:rsidR="007B4873" w:rsidRPr="007B4873" w:rsidRDefault="007B4873" w:rsidP="00B26465">
            <w:pPr>
              <w:spacing w:line="360" w:lineRule="auto"/>
              <w:jc w:val="center"/>
            </w:pPr>
            <w:r w:rsidRPr="007B4873">
              <w:t>1,5</w:t>
            </w:r>
          </w:p>
          <w:p w14:paraId="0F366288" w14:textId="77777777" w:rsidR="007B4873" w:rsidRPr="007B4873" w:rsidRDefault="007B4873" w:rsidP="00B26465">
            <w:pPr>
              <w:spacing w:line="360" w:lineRule="auto"/>
              <w:jc w:val="center"/>
            </w:pPr>
          </w:p>
          <w:p w14:paraId="346EA332" w14:textId="77777777" w:rsidR="007B4873" w:rsidRPr="007B4873" w:rsidRDefault="007B4873" w:rsidP="00B26465">
            <w:pPr>
              <w:spacing w:line="360" w:lineRule="auto"/>
              <w:jc w:val="center"/>
            </w:pPr>
          </w:p>
          <w:p w14:paraId="137779F4" w14:textId="77777777" w:rsidR="007B4873" w:rsidRPr="007B4873" w:rsidRDefault="007B4873" w:rsidP="00B26465">
            <w:pPr>
              <w:spacing w:line="360" w:lineRule="auto"/>
              <w:jc w:val="center"/>
            </w:pPr>
          </w:p>
          <w:p w14:paraId="698E2F60" w14:textId="77777777" w:rsidR="007B4873" w:rsidRPr="007B4873" w:rsidRDefault="007B4873" w:rsidP="00B26465">
            <w:pPr>
              <w:spacing w:line="360" w:lineRule="auto"/>
              <w:jc w:val="center"/>
            </w:pPr>
          </w:p>
          <w:p w14:paraId="0EBC5663" w14:textId="77777777" w:rsidR="007B4873" w:rsidRPr="007B4873" w:rsidRDefault="007B4873" w:rsidP="00B26465">
            <w:pPr>
              <w:spacing w:line="360" w:lineRule="auto"/>
              <w:jc w:val="center"/>
            </w:pPr>
          </w:p>
          <w:p w14:paraId="6A4AC5A4" w14:textId="77777777" w:rsidR="007B4873" w:rsidRPr="007B4873" w:rsidRDefault="007B4873" w:rsidP="00B26465">
            <w:pPr>
              <w:spacing w:line="360" w:lineRule="auto"/>
              <w:jc w:val="center"/>
            </w:pPr>
          </w:p>
          <w:p w14:paraId="518D0ED3" w14:textId="77777777" w:rsidR="007B4873" w:rsidRPr="007B4873" w:rsidRDefault="007B4873" w:rsidP="00B26465">
            <w:pPr>
              <w:spacing w:line="360" w:lineRule="auto"/>
            </w:pPr>
          </w:p>
        </w:tc>
        <w:tc>
          <w:tcPr>
            <w:tcW w:w="1333" w:type="dxa"/>
          </w:tcPr>
          <w:p w14:paraId="2B7EA439" w14:textId="77777777" w:rsidR="007B4873" w:rsidRPr="007B4873" w:rsidRDefault="007B4873" w:rsidP="00B26465">
            <w:pPr>
              <w:spacing w:line="360" w:lineRule="auto"/>
              <w:jc w:val="center"/>
              <w:rPr>
                <w:b/>
              </w:rPr>
            </w:pPr>
            <w:r w:rsidRPr="007B4873">
              <w:rPr>
                <w:b/>
              </w:rPr>
              <w:lastRenderedPageBreak/>
              <w:t>4</w:t>
            </w:r>
          </w:p>
          <w:p w14:paraId="346EE3F1" w14:textId="77777777" w:rsidR="007B4873" w:rsidRPr="007B4873" w:rsidRDefault="007B4873" w:rsidP="00B26465">
            <w:pPr>
              <w:spacing w:line="360" w:lineRule="auto"/>
              <w:jc w:val="center"/>
            </w:pPr>
          </w:p>
          <w:p w14:paraId="1D2B6819" w14:textId="77777777" w:rsidR="007B4873" w:rsidRPr="007B4873" w:rsidRDefault="007B4873" w:rsidP="00B26465">
            <w:pPr>
              <w:spacing w:line="360" w:lineRule="auto"/>
              <w:jc w:val="center"/>
            </w:pPr>
          </w:p>
          <w:p w14:paraId="25454EDE" w14:textId="77777777" w:rsidR="007B4873" w:rsidRPr="007B4873" w:rsidRDefault="007B4873" w:rsidP="00B26465">
            <w:pPr>
              <w:spacing w:line="360" w:lineRule="auto"/>
              <w:jc w:val="center"/>
            </w:pPr>
          </w:p>
          <w:p w14:paraId="6EEF4E92" w14:textId="77777777" w:rsidR="007B4873" w:rsidRPr="007B4873" w:rsidRDefault="007B4873" w:rsidP="00B26465">
            <w:pPr>
              <w:spacing w:line="360" w:lineRule="auto"/>
              <w:jc w:val="center"/>
            </w:pPr>
          </w:p>
          <w:p w14:paraId="6DA63285" w14:textId="77777777" w:rsidR="007B4873" w:rsidRPr="007B4873" w:rsidRDefault="007B4873" w:rsidP="00B26465">
            <w:pPr>
              <w:spacing w:line="360" w:lineRule="auto"/>
              <w:jc w:val="center"/>
            </w:pPr>
          </w:p>
          <w:p w14:paraId="1BECFF58" w14:textId="77777777" w:rsidR="007B4873" w:rsidRPr="007B4873" w:rsidRDefault="007B4873" w:rsidP="00B26465">
            <w:pPr>
              <w:spacing w:line="360" w:lineRule="auto"/>
              <w:jc w:val="center"/>
            </w:pPr>
          </w:p>
          <w:p w14:paraId="6E0CA384" w14:textId="77777777" w:rsidR="007B4873" w:rsidRPr="007B4873" w:rsidRDefault="007B4873" w:rsidP="00B26465">
            <w:pPr>
              <w:spacing w:line="360" w:lineRule="auto"/>
              <w:jc w:val="center"/>
            </w:pPr>
          </w:p>
          <w:p w14:paraId="75E9E2E8" w14:textId="77777777" w:rsidR="007B4873" w:rsidRPr="007B4873" w:rsidRDefault="007B4873" w:rsidP="00B26465">
            <w:pPr>
              <w:spacing w:line="360" w:lineRule="auto"/>
              <w:jc w:val="center"/>
            </w:pPr>
          </w:p>
          <w:p w14:paraId="28B2C41C" w14:textId="77777777" w:rsidR="007B4873" w:rsidRPr="007B4873" w:rsidRDefault="007B4873" w:rsidP="00B26465">
            <w:pPr>
              <w:spacing w:line="360" w:lineRule="auto"/>
              <w:jc w:val="center"/>
            </w:pPr>
          </w:p>
          <w:p w14:paraId="6D1A3A50" w14:textId="77777777" w:rsidR="007B4873" w:rsidRPr="007B4873" w:rsidRDefault="007B4873" w:rsidP="00B26465">
            <w:pPr>
              <w:spacing w:line="360" w:lineRule="auto"/>
              <w:jc w:val="center"/>
            </w:pPr>
          </w:p>
          <w:p w14:paraId="223C0E98" w14:textId="77777777" w:rsidR="007B4873" w:rsidRPr="007B4873" w:rsidRDefault="007B4873" w:rsidP="00B26465">
            <w:pPr>
              <w:spacing w:line="360" w:lineRule="auto"/>
              <w:jc w:val="center"/>
            </w:pPr>
          </w:p>
          <w:p w14:paraId="750896B0" w14:textId="77777777" w:rsidR="007B4873" w:rsidRPr="007B4873" w:rsidRDefault="007B4873" w:rsidP="00B26465">
            <w:pPr>
              <w:spacing w:line="360" w:lineRule="auto"/>
              <w:jc w:val="center"/>
            </w:pPr>
          </w:p>
          <w:p w14:paraId="6589C3FD" w14:textId="77777777" w:rsidR="007B4873" w:rsidRPr="007B4873" w:rsidRDefault="007B4873" w:rsidP="00B26465">
            <w:pPr>
              <w:spacing w:line="360" w:lineRule="auto"/>
              <w:jc w:val="center"/>
            </w:pPr>
          </w:p>
          <w:p w14:paraId="7130AA08" w14:textId="77777777" w:rsidR="007B4873" w:rsidRPr="007B4873" w:rsidRDefault="007B4873" w:rsidP="00B26465">
            <w:pPr>
              <w:spacing w:line="360" w:lineRule="auto"/>
              <w:jc w:val="center"/>
            </w:pPr>
          </w:p>
          <w:p w14:paraId="72F7EF09" w14:textId="77777777" w:rsidR="007B4873" w:rsidRPr="007B4873" w:rsidRDefault="007B4873" w:rsidP="00B26465">
            <w:pPr>
              <w:spacing w:line="360" w:lineRule="auto"/>
              <w:jc w:val="center"/>
            </w:pPr>
          </w:p>
          <w:p w14:paraId="2C9A2F78" w14:textId="77777777" w:rsidR="007B4873" w:rsidRPr="007B4873" w:rsidRDefault="007B4873" w:rsidP="00B26465">
            <w:pPr>
              <w:spacing w:line="360" w:lineRule="auto"/>
              <w:jc w:val="center"/>
            </w:pPr>
          </w:p>
          <w:p w14:paraId="321BEA88" w14:textId="77777777" w:rsidR="007B4873" w:rsidRPr="007B4873" w:rsidRDefault="007B4873" w:rsidP="00B26465">
            <w:pPr>
              <w:spacing w:line="360" w:lineRule="auto"/>
              <w:jc w:val="center"/>
            </w:pPr>
          </w:p>
          <w:p w14:paraId="7401385F" w14:textId="77777777" w:rsidR="007B4873" w:rsidRPr="007B4873" w:rsidRDefault="007B4873" w:rsidP="00B26465">
            <w:pPr>
              <w:spacing w:line="360" w:lineRule="auto"/>
              <w:jc w:val="center"/>
            </w:pPr>
          </w:p>
          <w:p w14:paraId="6DDC93F6" w14:textId="77777777" w:rsidR="007B4873" w:rsidRPr="007B4873" w:rsidRDefault="007B4873" w:rsidP="00B26465">
            <w:pPr>
              <w:spacing w:line="360" w:lineRule="auto"/>
              <w:jc w:val="center"/>
            </w:pPr>
          </w:p>
          <w:p w14:paraId="42254385" w14:textId="77777777" w:rsidR="007B4873" w:rsidRPr="007B4873" w:rsidRDefault="007B4873" w:rsidP="00B26465">
            <w:pPr>
              <w:spacing w:line="360" w:lineRule="auto"/>
              <w:jc w:val="center"/>
            </w:pPr>
          </w:p>
          <w:p w14:paraId="2A9C2899" w14:textId="77777777" w:rsidR="007B4873" w:rsidRPr="007B4873" w:rsidRDefault="007B4873" w:rsidP="00B26465">
            <w:pPr>
              <w:spacing w:line="360" w:lineRule="auto"/>
              <w:jc w:val="center"/>
            </w:pPr>
          </w:p>
          <w:p w14:paraId="43CE42E8" w14:textId="77777777" w:rsidR="007B4873" w:rsidRPr="007B4873" w:rsidRDefault="007B4873" w:rsidP="00B26465">
            <w:pPr>
              <w:spacing w:line="360" w:lineRule="auto"/>
              <w:jc w:val="center"/>
            </w:pPr>
          </w:p>
          <w:p w14:paraId="5AE9A981" w14:textId="77777777" w:rsidR="007B4873" w:rsidRPr="007B4873" w:rsidRDefault="007B4873" w:rsidP="00B26465">
            <w:pPr>
              <w:spacing w:line="360" w:lineRule="auto"/>
              <w:jc w:val="center"/>
            </w:pPr>
          </w:p>
          <w:p w14:paraId="511890EE" w14:textId="77777777" w:rsidR="007B4873" w:rsidRPr="007B4873" w:rsidRDefault="007B4873" w:rsidP="00B26465">
            <w:pPr>
              <w:spacing w:line="360" w:lineRule="auto"/>
              <w:jc w:val="center"/>
            </w:pPr>
          </w:p>
          <w:p w14:paraId="367CD6D9" w14:textId="77777777" w:rsidR="007B4873" w:rsidRPr="007B4873" w:rsidRDefault="007B4873" w:rsidP="00B26465">
            <w:pPr>
              <w:spacing w:line="360" w:lineRule="auto"/>
              <w:jc w:val="center"/>
            </w:pPr>
          </w:p>
          <w:p w14:paraId="6E4B1B3F" w14:textId="77777777" w:rsidR="007B4873" w:rsidRPr="007B4873" w:rsidRDefault="007B4873" w:rsidP="00B26465">
            <w:pPr>
              <w:spacing w:line="360" w:lineRule="auto"/>
              <w:jc w:val="center"/>
            </w:pPr>
          </w:p>
          <w:p w14:paraId="5261269D" w14:textId="77777777" w:rsidR="007B4873" w:rsidRPr="007B4873" w:rsidRDefault="007B4873" w:rsidP="00B26465">
            <w:pPr>
              <w:spacing w:line="360" w:lineRule="auto"/>
              <w:ind w:left="360"/>
              <w:jc w:val="center"/>
            </w:pPr>
          </w:p>
          <w:p w14:paraId="74133012" w14:textId="77777777" w:rsidR="007B4873" w:rsidRPr="007B4873" w:rsidRDefault="007B4873" w:rsidP="00B26465">
            <w:pPr>
              <w:spacing w:line="360" w:lineRule="auto"/>
              <w:ind w:left="360"/>
              <w:jc w:val="center"/>
            </w:pPr>
          </w:p>
          <w:p w14:paraId="1F2816FB" w14:textId="77777777" w:rsidR="007B4873" w:rsidRPr="007B4873" w:rsidRDefault="007B4873" w:rsidP="00B26465">
            <w:pPr>
              <w:spacing w:line="360" w:lineRule="auto"/>
              <w:ind w:left="360"/>
              <w:jc w:val="center"/>
            </w:pPr>
            <w:r w:rsidRPr="007B4873">
              <w:lastRenderedPageBreak/>
              <w:t>4</w:t>
            </w:r>
          </w:p>
        </w:tc>
        <w:tc>
          <w:tcPr>
            <w:tcW w:w="854" w:type="dxa"/>
          </w:tcPr>
          <w:p w14:paraId="60065926" w14:textId="77777777" w:rsidR="007B4873" w:rsidRPr="007B4873" w:rsidRDefault="007B4873" w:rsidP="00B26465">
            <w:pPr>
              <w:spacing w:line="360" w:lineRule="auto"/>
              <w:jc w:val="center"/>
              <w:rPr>
                <w:b/>
              </w:rPr>
            </w:pPr>
          </w:p>
          <w:p w14:paraId="6E96E8F5" w14:textId="77777777" w:rsidR="007B4873" w:rsidRPr="007B4873" w:rsidRDefault="007B4873" w:rsidP="00B26465">
            <w:pPr>
              <w:spacing w:line="360" w:lineRule="auto"/>
              <w:jc w:val="center"/>
            </w:pPr>
          </w:p>
          <w:p w14:paraId="2E73FD42" w14:textId="77777777" w:rsidR="007B4873" w:rsidRPr="007B4873" w:rsidRDefault="007B4873" w:rsidP="00B26465">
            <w:pPr>
              <w:spacing w:line="360" w:lineRule="auto"/>
              <w:jc w:val="center"/>
            </w:pPr>
          </w:p>
          <w:p w14:paraId="32C7A95D" w14:textId="77777777" w:rsidR="007B4873" w:rsidRPr="007B4873" w:rsidRDefault="007B4873" w:rsidP="00B26465">
            <w:pPr>
              <w:spacing w:line="360" w:lineRule="auto"/>
              <w:jc w:val="center"/>
            </w:pPr>
          </w:p>
          <w:p w14:paraId="30B92D34" w14:textId="77777777" w:rsidR="007B4873" w:rsidRPr="007B4873" w:rsidRDefault="007B4873" w:rsidP="00B26465">
            <w:pPr>
              <w:spacing w:line="360" w:lineRule="auto"/>
              <w:jc w:val="center"/>
            </w:pPr>
          </w:p>
          <w:p w14:paraId="4B07E441" w14:textId="77777777" w:rsidR="007B4873" w:rsidRPr="007B4873" w:rsidRDefault="007B4873" w:rsidP="00B26465">
            <w:pPr>
              <w:spacing w:line="360" w:lineRule="auto"/>
              <w:jc w:val="center"/>
            </w:pPr>
          </w:p>
          <w:p w14:paraId="08CC6C94" w14:textId="77777777" w:rsidR="007B4873" w:rsidRPr="007B4873" w:rsidRDefault="007B4873" w:rsidP="00B26465">
            <w:pPr>
              <w:spacing w:line="360" w:lineRule="auto"/>
              <w:jc w:val="center"/>
            </w:pPr>
          </w:p>
          <w:p w14:paraId="256E30E0" w14:textId="77777777" w:rsidR="007B4873" w:rsidRPr="007B4873" w:rsidRDefault="007B4873" w:rsidP="00B26465">
            <w:pPr>
              <w:spacing w:line="360" w:lineRule="auto"/>
              <w:jc w:val="center"/>
            </w:pPr>
          </w:p>
          <w:p w14:paraId="0F55C351" w14:textId="77777777" w:rsidR="007B4873" w:rsidRPr="007B4873" w:rsidRDefault="007B4873" w:rsidP="00B26465">
            <w:pPr>
              <w:spacing w:line="360" w:lineRule="auto"/>
              <w:jc w:val="center"/>
            </w:pPr>
          </w:p>
          <w:p w14:paraId="6832A7E8" w14:textId="77777777" w:rsidR="007B4873" w:rsidRPr="007B4873" w:rsidRDefault="007B4873" w:rsidP="00B26465">
            <w:pPr>
              <w:spacing w:line="360" w:lineRule="auto"/>
              <w:jc w:val="center"/>
            </w:pPr>
          </w:p>
          <w:p w14:paraId="7A6052EF" w14:textId="77777777" w:rsidR="007B4873" w:rsidRPr="007B4873" w:rsidRDefault="007B4873" w:rsidP="00B26465">
            <w:pPr>
              <w:spacing w:line="360" w:lineRule="auto"/>
              <w:jc w:val="center"/>
            </w:pPr>
          </w:p>
          <w:p w14:paraId="5C5A8AFE" w14:textId="77777777" w:rsidR="007B4873" w:rsidRPr="007B4873" w:rsidRDefault="007B4873" w:rsidP="00B26465">
            <w:pPr>
              <w:spacing w:line="360" w:lineRule="auto"/>
              <w:jc w:val="center"/>
            </w:pPr>
          </w:p>
          <w:p w14:paraId="189308F8" w14:textId="77777777" w:rsidR="007B4873" w:rsidRPr="007B4873" w:rsidRDefault="007B4873" w:rsidP="00B26465">
            <w:pPr>
              <w:spacing w:line="360" w:lineRule="auto"/>
              <w:jc w:val="center"/>
            </w:pPr>
          </w:p>
          <w:p w14:paraId="5BCBCBA3" w14:textId="77777777" w:rsidR="007B4873" w:rsidRPr="007B4873" w:rsidRDefault="007B4873" w:rsidP="00B26465">
            <w:pPr>
              <w:spacing w:line="360" w:lineRule="auto"/>
              <w:jc w:val="center"/>
            </w:pPr>
          </w:p>
          <w:p w14:paraId="3450193D" w14:textId="77777777" w:rsidR="007B4873" w:rsidRPr="007B4873" w:rsidRDefault="007B4873" w:rsidP="00B26465">
            <w:pPr>
              <w:spacing w:line="360" w:lineRule="auto"/>
              <w:jc w:val="center"/>
            </w:pPr>
          </w:p>
          <w:p w14:paraId="7FE4F7A6" w14:textId="77777777" w:rsidR="007B4873" w:rsidRPr="007B4873" w:rsidRDefault="007B4873" w:rsidP="00B26465">
            <w:pPr>
              <w:spacing w:line="360" w:lineRule="auto"/>
              <w:jc w:val="center"/>
            </w:pPr>
          </w:p>
          <w:p w14:paraId="0DFD87E1" w14:textId="77777777" w:rsidR="007B4873" w:rsidRPr="007B4873" w:rsidRDefault="007B4873" w:rsidP="00B26465">
            <w:pPr>
              <w:spacing w:line="360" w:lineRule="auto"/>
              <w:jc w:val="center"/>
            </w:pPr>
          </w:p>
          <w:p w14:paraId="52527DDB" w14:textId="77777777" w:rsidR="007B4873" w:rsidRPr="007B4873" w:rsidRDefault="007B4873" w:rsidP="00B26465">
            <w:pPr>
              <w:spacing w:line="360" w:lineRule="auto"/>
              <w:jc w:val="center"/>
            </w:pPr>
          </w:p>
          <w:p w14:paraId="41B32076" w14:textId="77777777" w:rsidR="007B4873" w:rsidRPr="007B4873" w:rsidRDefault="007B4873" w:rsidP="00B26465">
            <w:pPr>
              <w:spacing w:line="360" w:lineRule="auto"/>
              <w:jc w:val="center"/>
            </w:pPr>
          </w:p>
          <w:p w14:paraId="0FF129E9" w14:textId="77777777" w:rsidR="007B4873" w:rsidRPr="007B4873" w:rsidRDefault="007B4873" w:rsidP="00B26465">
            <w:pPr>
              <w:spacing w:line="360" w:lineRule="auto"/>
              <w:jc w:val="center"/>
            </w:pPr>
          </w:p>
          <w:p w14:paraId="31E1775C" w14:textId="77777777" w:rsidR="007B4873" w:rsidRPr="007B4873" w:rsidRDefault="007B4873" w:rsidP="00B26465">
            <w:pPr>
              <w:spacing w:line="360" w:lineRule="auto"/>
              <w:jc w:val="center"/>
            </w:pPr>
          </w:p>
          <w:p w14:paraId="31ACC23D" w14:textId="77777777" w:rsidR="007B4873" w:rsidRPr="007B4873" w:rsidRDefault="007B4873" w:rsidP="00B26465">
            <w:pPr>
              <w:spacing w:line="360" w:lineRule="auto"/>
              <w:jc w:val="center"/>
            </w:pPr>
          </w:p>
          <w:p w14:paraId="4BA47261" w14:textId="77777777" w:rsidR="007B4873" w:rsidRPr="007B4873" w:rsidRDefault="007B4873" w:rsidP="00B26465">
            <w:pPr>
              <w:spacing w:line="360" w:lineRule="auto"/>
              <w:jc w:val="center"/>
            </w:pPr>
          </w:p>
          <w:p w14:paraId="7EC4D35E" w14:textId="77777777" w:rsidR="007B4873" w:rsidRPr="007B4873" w:rsidRDefault="007B4873" w:rsidP="00B26465">
            <w:pPr>
              <w:spacing w:line="360" w:lineRule="auto"/>
              <w:jc w:val="center"/>
            </w:pPr>
          </w:p>
          <w:p w14:paraId="5FEDBF13" w14:textId="77777777" w:rsidR="007B4873" w:rsidRPr="007B4873" w:rsidRDefault="007B4873" w:rsidP="00B26465">
            <w:pPr>
              <w:spacing w:line="360" w:lineRule="auto"/>
              <w:jc w:val="center"/>
            </w:pPr>
          </w:p>
          <w:p w14:paraId="3EC8148B" w14:textId="77777777" w:rsidR="007B4873" w:rsidRPr="007B4873" w:rsidRDefault="007B4873" w:rsidP="00B26465">
            <w:pPr>
              <w:spacing w:line="360" w:lineRule="auto"/>
              <w:jc w:val="center"/>
            </w:pPr>
          </w:p>
          <w:p w14:paraId="1CC8EDC4" w14:textId="77777777" w:rsidR="007B4873" w:rsidRPr="007B4873" w:rsidRDefault="007B4873" w:rsidP="00B26465">
            <w:pPr>
              <w:spacing w:line="360" w:lineRule="auto"/>
              <w:jc w:val="center"/>
            </w:pPr>
          </w:p>
          <w:p w14:paraId="635646CD" w14:textId="77777777" w:rsidR="007B4873" w:rsidRPr="007B4873" w:rsidRDefault="007B4873" w:rsidP="00B26465">
            <w:pPr>
              <w:spacing w:line="360" w:lineRule="auto"/>
            </w:pPr>
          </w:p>
          <w:p w14:paraId="7FE71510" w14:textId="77777777" w:rsidR="007B4873" w:rsidRPr="007B4873" w:rsidRDefault="007B4873" w:rsidP="00B26465">
            <w:pPr>
              <w:spacing w:line="360" w:lineRule="auto"/>
            </w:pPr>
          </w:p>
          <w:p w14:paraId="5F200AE9" w14:textId="77777777" w:rsidR="007B4873" w:rsidRPr="007B4873" w:rsidRDefault="007B4873" w:rsidP="00B26465">
            <w:pPr>
              <w:spacing w:line="360" w:lineRule="auto"/>
            </w:pPr>
          </w:p>
        </w:tc>
      </w:tr>
      <w:tr w:rsidR="007B4873" w:rsidRPr="007B4873" w14:paraId="6A6CEAAE" w14:textId="77777777" w:rsidTr="00B26465">
        <w:trPr>
          <w:trHeight w:val="420"/>
        </w:trPr>
        <w:tc>
          <w:tcPr>
            <w:tcW w:w="666" w:type="dxa"/>
          </w:tcPr>
          <w:p w14:paraId="61746533" w14:textId="77777777" w:rsidR="007B4873" w:rsidRPr="007B4873" w:rsidRDefault="007B4873" w:rsidP="00B26465">
            <w:pPr>
              <w:spacing w:line="360" w:lineRule="auto"/>
              <w:jc w:val="both"/>
            </w:pPr>
            <w:r w:rsidRPr="007B4873">
              <w:lastRenderedPageBreak/>
              <w:t>3</w:t>
            </w:r>
          </w:p>
        </w:tc>
        <w:tc>
          <w:tcPr>
            <w:tcW w:w="4437" w:type="dxa"/>
          </w:tcPr>
          <w:p w14:paraId="495B3343" w14:textId="77777777" w:rsidR="007B4873" w:rsidRPr="007B4873" w:rsidRDefault="007B4873" w:rsidP="00B26465">
            <w:pPr>
              <w:spacing w:line="360" w:lineRule="auto"/>
              <w:jc w:val="both"/>
            </w:pPr>
            <w:r w:rsidRPr="007B4873">
              <w:rPr>
                <w:b/>
              </w:rPr>
              <w:t>Bài 3:</w:t>
            </w:r>
            <w:r w:rsidRPr="007B4873">
              <w:t xml:space="preserve"> </w:t>
            </w:r>
            <w:r w:rsidRPr="007B4873">
              <w:rPr>
                <w:b/>
              </w:rPr>
              <w:t>CHỈNH LƯU KHÔNG ĐIỀU KHIỂN</w:t>
            </w:r>
          </w:p>
          <w:p w14:paraId="4ACA7418" w14:textId="77777777" w:rsidR="007B4873" w:rsidRPr="007B4873" w:rsidRDefault="007B4873" w:rsidP="007B4873">
            <w:pPr>
              <w:numPr>
                <w:ilvl w:val="0"/>
                <w:numId w:val="71"/>
              </w:numPr>
              <w:spacing w:line="360" w:lineRule="auto"/>
              <w:jc w:val="both"/>
            </w:pPr>
            <w:r w:rsidRPr="007B4873">
              <w:rPr>
                <w:bCs/>
              </w:rPr>
              <w:t>Chỉnh lưu 1 pha bán kỳ</w:t>
            </w:r>
            <w:r w:rsidRPr="007B4873">
              <w:t xml:space="preserve"> </w:t>
            </w:r>
          </w:p>
          <w:p w14:paraId="53D4A5FE" w14:textId="77777777" w:rsidR="007B4873" w:rsidRPr="007B4873" w:rsidRDefault="007B4873" w:rsidP="007B4873">
            <w:pPr>
              <w:numPr>
                <w:ilvl w:val="0"/>
                <w:numId w:val="71"/>
              </w:numPr>
              <w:spacing w:line="360" w:lineRule="auto"/>
              <w:jc w:val="both"/>
            </w:pPr>
            <w:r w:rsidRPr="007B4873">
              <w:rPr>
                <w:bCs/>
              </w:rPr>
              <w:t xml:space="preserve">Chỉnh lưu tia 2 pha </w:t>
            </w:r>
            <w:r w:rsidRPr="007B4873">
              <w:t xml:space="preserve"> </w:t>
            </w:r>
          </w:p>
          <w:p w14:paraId="1FF0E2FB" w14:textId="77777777" w:rsidR="007B4873" w:rsidRPr="007B4873" w:rsidRDefault="007B4873" w:rsidP="007B4873">
            <w:pPr>
              <w:numPr>
                <w:ilvl w:val="0"/>
                <w:numId w:val="71"/>
              </w:numPr>
              <w:spacing w:line="360" w:lineRule="auto"/>
              <w:jc w:val="both"/>
            </w:pPr>
            <w:r w:rsidRPr="007B4873">
              <w:rPr>
                <w:bCs/>
              </w:rPr>
              <w:t xml:space="preserve">Chỉnh lưu cầu 1 pha </w:t>
            </w:r>
            <w:r w:rsidRPr="007B4873">
              <w:t xml:space="preserve"> </w:t>
            </w:r>
          </w:p>
          <w:p w14:paraId="77408BA0" w14:textId="77777777" w:rsidR="007B4873" w:rsidRPr="007B4873" w:rsidRDefault="007B4873" w:rsidP="007B4873">
            <w:pPr>
              <w:numPr>
                <w:ilvl w:val="0"/>
                <w:numId w:val="71"/>
              </w:numPr>
              <w:spacing w:line="360" w:lineRule="auto"/>
              <w:jc w:val="both"/>
            </w:pPr>
            <w:r w:rsidRPr="007B4873">
              <w:rPr>
                <w:bCs/>
              </w:rPr>
              <w:t xml:space="preserve">Chỉnh lưu tia 3 pha </w:t>
            </w:r>
            <w:r w:rsidRPr="007B4873">
              <w:t xml:space="preserve"> </w:t>
            </w:r>
          </w:p>
          <w:p w14:paraId="02396E2B" w14:textId="77777777" w:rsidR="007B4873" w:rsidRPr="007B4873" w:rsidRDefault="007B4873" w:rsidP="007B4873">
            <w:pPr>
              <w:numPr>
                <w:ilvl w:val="0"/>
                <w:numId w:val="71"/>
              </w:numPr>
              <w:spacing w:line="360" w:lineRule="auto"/>
              <w:jc w:val="both"/>
            </w:pPr>
            <w:r w:rsidRPr="007B4873">
              <w:rPr>
                <w:bCs/>
              </w:rPr>
              <w:t xml:space="preserve">Chỉnh lưu cầu 3 pha </w:t>
            </w:r>
            <w:r w:rsidRPr="007B4873">
              <w:t xml:space="preserve"> </w:t>
            </w:r>
          </w:p>
          <w:p w14:paraId="7044109B" w14:textId="77777777" w:rsidR="007B4873" w:rsidRPr="007B4873" w:rsidRDefault="007B4873" w:rsidP="007B4873">
            <w:pPr>
              <w:numPr>
                <w:ilvl w:val="0"/>
                <w:numId w:val="71"/>
              </w:numPr>
              <w:spacing w:line="360" w:lineRule="auto"/>
              <w:jc w:val="both"/>
            </w:pPr>
            <w:r w:rsidRPr="007B4873">
              <w:t>Bài tập thực hành</w:t>
            </w:r>
          </w:p>
          <w:p w14:paraId="7E3DF1DC" w14:textId="77777777" w:rsidR="007B4873" w:rsidRPr="007B4873" w:rsidRDefault="007B4873" w:rsidP="007B4873">
            <w:pPr>
              <w:numPr>
                <w:ilvl w:val="1"/>
                <w:numId w:val="71"/>
              </w:numPr>
              <w:spacing w:line="360" w:lineRule="auto"/>
              <w:jc w:val="both"/>
            </w:pPr>
            <w:r w:rsidRPr="007B4873">
              <w:rPr>
                <w:bCs/>
                <w:iCs/>
              </w:rPr>
              <w:t xml:space="preserve">Ráp mạch chỉnh lưu bán kỳ </w:t>
            </w:r>
          </w:p>
          <w:p w14:paraId="297476E4" w14:textId="77777777" w:rsidR="007B4873" w:rsidRPr="007B4873" w:rsidRDefault="007B4873" w:rsidP="007B4873">
            <w:pPr>
              <w:numPr>
                <w:ilvl w:val="1"/>
                <w:numId w:val="71"/>
              </w:numPr>
              <w:spacing w:line="360" w:lineRule="auto"/>
              <w:jc w:val="both"/>
            </w:pPr>
            <w:r w:rsidRPr="007B4873">
              <w:rPr>
                <w:bCs/>
                <w:iCs/>
              </w:rPr>
              <w:t xml:space="preserve">Ráp mạch chỉnh lưu cầu 1 pha </w:t>
            </w:r>
          </w:p>
          <w:p w14:paraId="7401C6F1" w14:textId="77777777" w:rsidR="007B4873" w:rsidRPr="007B4873" w:rsidRDefault="007B4873" w:rsidP="007B4873">
            <w:pPr>
              <w:numPr>
                <w:ilvl w:val="1"/>
                <w:numId w:val="71"/>
              </w:numPr>
              <w:spacing w:line="360" w:lineRule="auto"/>
              <w:jc w:val="both"/>
            </w:pPr>
            <w:r w:rsidRPr="007B4873">
              <w:rPr>
                <w:bCs/>
                <w:iCs/>
              </w:rPr>
              <w:t>Ráp mạch chỉnh lưu tia 3 pha mắc Cathode chung</w:t>
            </w:r>
          </w:p>
          <w:p w14:paraId="0339FBA6" w14:textId="77777777" w:rsidR="007B4873" w:rsidRPr="007B4873" w:rsidRDefault="007B4873" w:rsidP="007B4873">
            <w:pPr>
              <w:numPr>
                <w:ilvl w:val="1"/>
                <w:numId w:val="71"/>
              </w:numPr>
              <w:spacing w:line="360" w:lineRule="auto"/>
              <w:jc w:val="both"/>
            </w:pPr>
            <w:r w:rsidRPr="007B4873">
              <w:rPr>
                <w:bCs/>
                <w:iCs/>
              </w:rPr>
              <w:t xml:space="preserve">Ráp mạch chỉnh lưu tia 3 pha mắc Anode chung </w:t>
            </w:r>
          </w:p>
          <w:p w14:paraId="6277B897" w14:textId="77777777" w:rsidR="007B4873" w:rsidRPr="007B4873" w:rsidRDefault="007B4873" w:rsidP="007B4873">
            <w:pPr>
              <w:numPr>
                <w:ilvl w:val="0"/>
                <w:numId w:val="71"/>
              </w:numPr>
              <w:spacing w:line="360" w:lineRule="auto"/>
              <w:jc w:val="both"/>
            </w:pPr>
            <w:r w:rsidRPr="007B4873">
              <w:t>Kiểm tra</w:t>
            </w:r>
          </w:p>
        </w:tc>
        <w:tc>
          <w:tcPr>
            <w:tcW w:w="752" w:type="dxa"/>
          </w:tcPr>
          <w:p w14:paraId="25F155EC" w14:textId="77777777" w:rsidR="007B4873" w:rsidRPr="007B4873" w:rsidRDefault="007B4873" w:rsidP="00B26465">
            <w:pPr>
              <w:spacing w:line="360" w:lineRule="auto"/>
              <w:jc w:val="center"/>
              <w:rPr>
                <w:b/>
              </w:rPr>
            </w:pPr>
            <w:r w:rsidRPr="007B4873">
              <w:rPr>
                <w:b/>
              </w:rPr>
              <w:t>26</w:t>
            </w:r>
          </w:p>
          <w:p w14:paraId="3679F9C7" w14:textId="77777777" w:rsidR="007B4873" w:rsidRPr="007B4873" w:rsidRDefault="007B4873" w:rsidP="00B26465">
            <w:pPr>
              <w:spacing w:line="360" w:lineRule="auto"/>
              <w:jc w:val="center"/>
            </w:pPr>
          </w:p>
          <w:p w14:paraId="0070263B" w14:textId="77777777" w:rsidR="007B4873" w:rsidRPr="007B4873" w:rsidRDefault="007B4873" w:rsidP="00B26465">
            <w:pPr>
              <w:spacing w:line="360" w:lineRule="auto"/>
              <w:jc w:val="center"/>
            </w:pPr>
          </w:p>
          <w:p w14:paraId="69775E3A" w14:textId="77777777" w:rsidR="007B4873" w:rsidRPr="007B4873" w:rsidRDefault="007B4873" w:rsidP="00B26465">
            <w:pPr>
              <w:spacing w:line="360" w:lineRule="auto"/>
              <w:jc w:val="center"/>
            </w:pPr>
          </w:p>
          <w:p w14:paraId="2366CB23" w14:textId="77777777" w:rsidR="007B4873" w:rsidRPr="007B4873" w:rsidRDefault="007B4873" w:rsidP="00B26465">
            <w:pPr>
              <w:spacing w:line="360" w:lineRule="auto"/>
              <w:jc w:val="center"/>
            </w:pPr>
          </w:p>
          <w:p w14:paraId="398BCA84" w14:textId="77777777" w:rsidR="007B4873" w:rsidRPr="007B4873" w:rsidRDefault="007B4873" w:rsidP="00B26465">
            <w:pPr>
              <w:spacing w:line="360" w:lineRule="auto"/>
              <w:jc w:val="center"/>
            </w:pPr>
          </w:p>
          <w:p w14:paraId="42E50AC3" w14:textId="77777777" w:rsidR="007B4873" w:rsidRPr="007B4873" w:rsidRDefault="007B4873" w:rsidP="00B26465">
            <w:pPr>
              <w:spacing w:line="360" w:lineRule="auto"/>
              <w:jc w:val="center"/>
            </w:pPr>
          </w:p>
          <w:p w14:paraId="67DAA863" w14:textId="77777777" w:rsidR="007B4873" w:rsidRPr="007B4873" w:rsidRDefault="007B4873" w:rsidP="00B26465">
            <w:pPr>
              <w:spacing w:line="360" w:lineRule="auto"/>
              <w:jc w:val="center"/>
            </w:pPr>
          </w:p>
          <w:p w14:paraId="4A7ADE18" w14:textId="77777777" w:rsidR="007B4873" w:rsidRPr="007B4873" w:rsidRDefault="007B4873" w:rsidP="00B26465">
            <w:pPr>
              <w:spacing w:line="360" w:lineRule="auto"/>
              <w:jc w:val="center"/>
            </w:pPr>
          </w:p>
          <w:p w14:paraId="66A7096C" w14:textId="77777777" w:rsidR="007B4873" w:rsidRPr="007B4873" w:rsidRDefault="007B4873" w:rsidP="00B26465">
            <w:pPr>
              <w:spacing w:line="360" w:lineRule="auto"/>
              <w:jc w:val="center"/>
            </w:pPr>
          </w:p>
          <w:p w14:paraId="312151BF" w14:textId="77777777" w:rsidR="007B4873" w:rsidRPr="007B4873" w:rsidRDefault="007B4873" w:rsidP="00B26465">
            <w:pPr>
              <w:spacing w:line="360" w:lineRule="auto"/>
              <w:rPr>
                <w:b/>
              </w:rPr>
            </w:pPr>
          </w:p>
        </w:tc>
        <w:tc>
          <w:tcPr>
            <w:tcW w:w="892" w:type="dxa"/>
          </w:tcPr>
          <w:p w14:paraId="6649DA3C" w14:textId="77777777" w:rsidR="007B4873" w:rsidRPr="007B4873" w:rsidRDefault="007B4873" w:rsidP="00B26465">
            <w:pPr>
              <w:spacing w:line="360" w:lineRule="auto"/>
              <w:jc w:val="center"/>
              <w:rPr>
                <w:b/>
              </w:rPr>
            </w:pPr>
            <w:r w:rsidRPr="007B4873">
              <w:rPr>
                <w:b/>
              </w:rPr>
              <w:t>5</w:t>
            </w:r>
          </w:p>
          <w:p w14:paraId="3A46256F" w14:textId="77777777" w:rsidR="007B4873" w:rsidRPr="007B4873" w:rsidRDefault="007B4873" w:rsidP="00B26465">
            <w:pPr>
              <w:spacing w:line="360" w:lineRule="auto"/>
              <w:jc w:val="center"/>
            </w:pPr>
          </w:p>
          <w:p w14:paraId="3016F3E8" w14:textId="77777777" w:rsidR="007B4873" w:rsidRPr="007B4873" w:rsidRDefault="007B4873" w:rsidP="00B26465">
            <w:pPr>
              <w:spacing w:line="360" w:lineRule="auto"/>
              <w:jc w:val="center"/>
            </w:pPr>
            <w:r w:rsidRPr="007B4873">
              <w:t>1</w:t>
            </w:r>
          </w:p>
          <w:p w14:paraId="7B97EA49" w14:textId="77777777" w:rsidR="007B4873" w:rsidRPr="007B4873" w:rsidRDefault="007B4873" w:rsidP="00B26465">
            <w:pPr>
              <w:spacing w:line="360" w:lineRule="auto"/>
              <w:jc w:val="center"/>
            </w:pPr>
            <w:r w:rsidRPr="007B4873">
              <w:t>1</w:t>
            </w:r>
          </w:p>
          <w:p w14:paraId="0E03FF03" w14:textId="77777777" w:rsidR="007B4873" w:rsidRPr="007B4873" w:rsidRDefault="007B4873" w:rsidP="00B26465">
            <w:pPr>
              <w:spacing w:line="360" w:lineRule="auto"/>
              <w:jc w:val="center"/>
            </w:pPr>
            <w:r w:rsidRPr="007B4873">
              <w:t>1</w:t>
            </w:r>
          </w:p>
          <w:p w14:paraId="4A5ADFBE" w14:textId="77777777" w:rsidR="007B4873" w:rsidRPr="007B4873" w:rsidRDefault="007B4873" w:rsidP="00B26465">
            <w:pPr>
              <w:spacing w:line="360" w:lineRule="auto"/>
              <w:jc w:val="center"/>
            </w:pPr>
            <w:r w:rsidRPr="007B4873">
              <w:t>1</w:t>
            </w:r>
          </w:p>
          <w:p w14:paraId="1B466B12" w14:textId="77777777" w:rsidR="007B4873" w:rsidRPr="007B4873" w:rsidRDefault="007B4873" w:rsidP="00B26465">
            <w:pPr>
              <w:spacing w:line="360" w:lineRule="auto"/>
              <w:jc w:val="center"/>
            </w:pPr>
            <w:r w:rsidRPr="007B4873">
              <w:t>1</w:t>
            </w:r>
          </w:p>
          <w:p w14:paraId="77864C5B" w14:textId="77777777" w:rsidR="007B4873" w:rsidRPr="007B4873" w:rsidRDefault="007B4873" w:rsidP="00B26465">
            <w:pPr>
              <w:spacing w:line="360" w:lineRule="auto"/>
              <w:jc w:val="center"/>
            </w:pPr>
          </w:p>
          <w:p w14:paraId="762C2F73" w14:textId="77777777" w:rsidR="007B4873" w:rsidRPr="007B4873" w:rsidRDefault="007B4873" w:rsidP="00B26465">
            <w:pPr>
              <w:spacing w:line="360" w:lineRule="auto"/>
              <w:jc w:val="center"/>
            </w:pPr>
          </w:p>
        </w:tc>
        <w:tc>
          <w:tcPr>
            <w:tcW w:w="1333" w:type="dxa"/>
          </w:tcPr>
          <w:p w14:paraId="18253A4D" w14:textId="77777777" w:rsidR="007B4873" w:rsidRPr="007B4873" w:rsidRDefault="007B4873" w:rsidP="00B26465">
            <w:pPr>
              <w:spacing w:line="360" w:lineRule="auto"/>
              <w:jc w:val="center"/>
              <w:rPr>
                <w:b/>
              </w:rPr>
            </w:pPr>
            <w:r w:rsidRPr="007B4873">
              <w:rPr>
                <w:b/>
              </w:rPr>
              <w:t>20</w:t>
            </w:r>
          </w:p>
          <w:p w14:paraId="673A689F" w14:textId="77777777" w:rsidR="007B4873" w:rsidRPr="007B4873" w:rsidRDefault="007B4873" w:rsidP="00B26465">
            <w:pPr>
              <w:spacing w:line="360" w:lineRule="auto"/>
              <w:jc w:val="center"/>
            </w:pPr>
          </w:p>
          <w:p w14:paraId="46CC94FF" w14:textId="77777777" w:rsidR="007B4873" w:rsidRPr="007B4873" w:rsidRDefault="007B4873" w:rsidP="00B26465">
            <w:pPr>
              <w:spacing w:line="360" w:lineRule="auto"/>
              <w:jc w:val="center"/>
            </w:pPr>
          </w:p>
          <w:p w14:paraId="317CD06E" w14:textId="77777777" w:rsidR="007B4873" w:rsidRPr="007B4873" w:rsidRDefault="007B4873" w:rsidP="00B26465">
            <w:pPr>
              <w:spacing w:line="360" w:lineRule="auto"/>
              <w:jc w:val="center"/>
            </w:pPr>
          </w:p>
          <w:p w14:paraId="1C54E4FA" w14:textId="77777777" w:rsidR="007B4873" w:rsidRPr="007B4873" w:rsidRDefault="007B4873" w:rsidP="00B26465">
            <w:pPr>
              <w:spacing w:line="360" w:lineRule="auto"/>
              <w:jc w:val="center"/>
            </w:pPr>
          </w:p>
          <w:p w14:paraId="7FE11C90" w14:textId="77777777" w:rsidR="007B4873" w:rsidRPr="007B4873" w:rsidRDefault="007B4873" w:rsidP="00B26465">
            <w:pPr>
              <w:spacing w:line="360" w:lineRule="auto"/>
              <w:jc w:val="center"/>
            </w:pPr>
          </w:p>
          <w:p w14:paraId="7A11C708" w14:textId="77777777" w:rsidR="007B4873" w:rsidRPr="007B4873" w:rsidRDefault="007B4873" w:rsidP="00B26465">
            <w:pPr>
              <w:spacing w:line="360" w:lineRule="auto"/>
              <w:jc w:val="center"/>
            </w:pPr>
          </w:p>
          <w:p w14:paraId="170D6E87" w14:textId="77777777" w:rsidR="007B4873" w:rsidRPr="007B4873" w:rsidRDefault="007B4873" w:rsidP="00B26465">
            <w:pPr>
              <w:spacing w:line="360" w:lineRule="auto"/>
              <w:jc w:val="center"/>
            </w:pPr>
          </w:p>
          <w:p w14:paraId="7955E4D1" w14:textId="77777777" w:rsidR="007B4873" w:rsidRPr="007B4873" w:rsidRDefault="007B4873" w:rsidP="00B26465">
            <w:pPr>
              <w:spacing w:line="360" w:lineRule="auto"/>
              <w:jc w:val="center"/>
            </w:pPr>
            <w:r w:rsidRPr="007B4873">
              <w:t>4</w:t>
            </w:r>
          </w:p>
          <w:p w14:paraId="6F381378" w14:textId="77777777" w:rsidR="007B4873" w:rsidRPr="007B4873" w:rsidRDefault="007B4873" w:rsidP="00B26465">
            <w:pPr>
              <w:spacing w:line="360" w:lineRule="auto"/>
              <w:jc w:val="center"/>
            </w:pPr>
            <w:r w:rsidRPr="007B4873">
              <w:t>4</w:t>
            </w:r>
          </w:p>
          <w:p w14:paraId="554FD203" w14:textId="77777777" w:rsidR="007B4873" w:rsidRPr="007B4873" w:rsidRDefault="007B4873" w:rsidP="00B26465">
            <w:pPr>
              <w:spacing w:line="360" w:lineRule="auto"/>
              <w:jc w:val="center"/>
            </w:pPr>
            <w:r w:rsidRPr="007B4873">
              <w:t>4</w:t>
            </w:r>
          </w:p>
          <w:p w14:paraId="72389AD3" w14:textId="77777777" w:rsidR="007B4873" w:rsidRPr="007B4873" w:rsidRDefault="007B4873" w:rsidP="00B26465">
            <w:pPr>
              <w:spacing w:line="360" w:lineRule="auto"/>
              <w:jc w:val="center"/>
            </w:pPr>
          </w:p>
          <w:p w14:paraId="00987369" w14:textId="77777777" w:rsidR="007B4873" w:rsidRPr="007B4873" w:rsidRDefault="007B4873" w:rsidP="00B26465">
            <w:pPr>
              <w:spacing w:line="360" w:lineRule="auto"/>
              <w:jc w:val="center"/>
            </w:pPr>
            <w:r w:rsidRPr="007B4873">
              <w:t>8</w:t>
            </w:r>
          </w:p>
        </w:tc>
        <w:tc>
          <w:tcPr>
            <w:tcW w:w="854" w:type="dxa"/>
          </w:tcPr>
          <w:p w14:paraId="73904634" w14:textId="77777777" w:rsidR="007B4873" w:rsidRPr="007B4873" w:rsidRDefault="007B4873" w:rsidP="00B26465">
            <w:pPr>
              <w:spacing w:line="360" w:lineRule="auto"/>
              <w:jc w:val="center"/>
              <w:rPr>
                <w:b/>
              </w:rPr>
            </w:pPr>
            <w:r w:rsidRPr="007B4873">
              <w:rPr>
                <w:b/>
              </w:rPr>
              <w:t>1</w:t>
            </w:r>
          </w:p>
          <w:p w14:paraId="00E2288A" w14:textId="77777777" w:rsidR="007B4873" w:rsidRPr="007B4873" w:rsidRDefault="007B4873" w:rsidP="00B26465">
            <w:pPr>
              <w:spacing w:line="360" w:lineRule="auto"/>
              <w:jc w:val="center"/>
            </w:pPr>
          </w:p>
          <w:p w14:paraId="7F39E782" w14:textId="77777777" w:rsidR="007B4873" w:rsidRPr="007B4873" w:rsidRDefault="007B4873" w:rsidP="00B26465">
            <w:pPr>
              <w:spacing w:line="360" w:lineRule="auto"/>
              <w:jc w:val="center"/>
            </w:pPr>
          </w:p>
          <w:p w14:paraId="6B735AF7" w14:textId="77777777" w:rsidR="007B4873" w:rsidRPr="007B4873" w:rsidRDefault="007B4873" w:rsidP="00B26465">
            <w:pPr>
              <w:spacing w:line="360" w:lineRule="auto"/>
              <w:jc w:val="center"/>
            </w:pPr>
          </w:p>
          <w:p w14:paraId="43759AF5" w14:textId="77777777" w:rsidR="007B4873" w:rsidRPr="007B4873" w:rsidRDefault="007B4873" w:rsidP="00B26465">
            <w:pPr>
              <w:spacing w:line="360" w:lineRule="auto"/>
              <w:jc w:val="center"/>
            </w:pPr>
          </w:p>
          <w:p w14:paraId="11C69222" w14:textId="77777777" w:rsidR="007B4873" w:rsidRPr="007B4873" w:rsidRDefault="007B4873" w:rsidP="00B26465">
            <w:pPr>
              <w:spacing w:line="360" w:lineRule="auto"/>
              <w:jc w:val="center"/>
            </w:pPr>
          </w:p>
          <w:p w14:paraId="09E0CFC3" w14:textId="77777777" w:rsidR="007B4873" w:rsidRPr="007B4873" w:rsidRDefault="007B4873" w:rsidP="00B26465">
            <w:pPr>
              <w:spacing w:line="360" w:lineRule="auto"/>
              <w:jc w:val="center"/>
            </w:pPr>
          </w:p>
          <w:p w14:paraId="108F222B" w14:textId="77777777" w:rsidR="007B4873" w:rsidRPr="007B4873" w:rsidRDefault="007B4873" w:rsidP="00B26465">
            <w:pPr>
              <w:spacing w:line="360" w:lineRule="auto"/>
              <w:jc w:val="center"/>
            </w:pPr>
          </w:p>
          <w:p w14:paraId="5E1E732F" w14:textId="77777777" w:rsidR="007B4873" w:rsidRPr="007B4873" w:rsidRDefault="007B4873" w:rsidP="00B26465">
            <w:pPr>
              <w:spacing w:line="360" w:lineRule="auto"/>
              <w:jc w:val="center"/>
            </w:pPr>
          </w:p>
          <w:p w14:paraId="5135A851" w14:textId="77777777" w:rsidR="007B4873" w:rsidRPr="007B4873" w:rsidRDefault="007B4873" w:rsidP="00B26465">
            <w:pPr>
              <w:spacing w:line="360" w:lineRule="auto"/>
              <w:jc w:val="center"/>
            </w:pPr>
          </w:p>
          <w:p w14:paraId="128707E4" w14:textId="77777777" w:rsidR="007B4873" w:rsidRPr="007B4873" w:rsidRDefault="007B4873" w:rsidP="00B26465">
            <w:pPr>
              <w:spacing w:line="360" w:lineRule="auto"/>
            </w:pPr>
          </w:p>
          <w:p w14:paraId="61466ED9" w14:textId="77777777" w:rsidR="007B4873" w:rsidRPr="007B4873" w:rsidRDefault="007B4873" w:rsidP="00B26465">
            <w:pPr>
              <w:spacing w:line="360" w:lineRule="auto"/>
            </w:pPr>
          </w:p>
          <w:p w14:paraId="66175D70" w14:textId="77777777" w:rsidR="007B4873" w:rsidRPr="007B4873" w:rsidRDefault="007B4873" w:rsidP="00B26465">
            <w:pPr>
              <w:spacing w:line="360" w:lineRule="auto"/>
            </w:pPr>
          </w:p>
          <w:p w14:paraId="29686D07" w14:textId="77777777" w:rsidR="007B4873" w:rsidRPr="007B4873" w:rsidRDefault="007B4873" w:rsidP="00B26465">
            <w:pPr>
              <w:spacing w:line="360" w:lineRule="auto"/>
            </w:pPr>
          </w:p>
          <w:p w14:paraId="262B6921" w14:textId="77777777" w:rsidR="007B4873" w:rsidRPr="007B4873" w:rsidRDefault="007B4873" w:rsidP="00B26465">
            <w:pPr>
              <w:spacing w:line="360" w:lineRule="auto"/>
              <w:jc w:val="center"/>
            </w:pPr>
            <w:r w:rsidRPr="007B4873">
              <w:t>1</w:t>
            </w:r>
          </w:p>
        </w:tc>
      </w:tr>
      <w:tr w:rsidR="007B4873" w:rsidRPr="007B4873" w14:paraId="477283A8" w14:textId="77777777" w:rsidTr="00B26465">
        <w:trPr>
          <w:trHeight w:val="420"/>
        </w:trPr>
        <w:tc>
          <w:tcPr>
            <w:tcW w:w="666" w:type="dxa"/>
          </w:tcPr>
          <w:p w14:paraId="6F74114A" w14:textId="77777777" w:rsidR="007B4873" w:rsidRPr="007B4873" w:rsidRDefault="007B4873" w:rsidP="00B26465">
            <w:pPr>
              <w:spacing w:line="360" w:lineRule="auto"/>
              <w:jc w:val="both"/>
            </w:pPr>
            <w:r w:rsidRPr="007B4873">
              <w:t>4</w:t>
            </w:r>
          </w:p>
        </w:tc>
        <w:tc>
          <w:tcPr>
            <w:tcW w:w="4437" w:type="dxa"/>
          </w:tcPr>
          <w:p w14:paraId="52C83C4B" w14:textId="77777777" w:rsidR="007B4873" w:rsidRPr="007B4873" w:rsidRDefault="007B4873" w:rsidP="00B26465">
            <w:pPr>
              <w:spacing w:line="360" w:lineRule="auto"/>
              <w:jc w:val="both"/>
              <w:rPr>
                <w:b/>
              </w:rPr>
            </w:pPr>
            <w:r w:rsidRPr="007B4873">
              <w:rPr>
                <w:b/>
              </w:rPr>
              <w:t>Bài 4: CHỈNH LƯU CÓ ĐIỀU KHIỂN</w:t>
            </w:r>
          </w:p>
          <w:p w14:paraId="66BDDF30" w14:textId="77777777" w:rsidR="007B4873" w:rsidRPr="007B4873" w:rsidRDefault="007B4873" w:rsidP="007B4873">
            <w:pPr>
              <w:numPr>
                <w:ilvl w:val="0"/>
                <w:numId w:val="72"/>
              </w:numPr>
              <w:spacing w:line="360" w:lineRule="auto"/>
              <w:jc w:val="both"/>
            </w:pPr>
            <w:r w:rsidRPr="007B4873">
              <w:rPr>
                <w:bCs/>
              </w:rPr>
              <w:t>Chỉnh lưu 1 pha bán kỳ</w:t>
            </w:r>
            <w:r w:rsidRPr="007B4873">
              <w:t xml:space="preserve"> </w:t>
            </w:r>
          </w:p>
          <w:p w14:paraId="1D281B64" w14:textId="77777777" w:rsidR="007B4873" w:rsidRPr="007B4873" w:rsidRDefault="007B4873" w:rsidP="007B4873">
            <w:pPr>
              <w:numPr>
                <w:ilvl w:val="0"/>
                <w:numId w:val="72"/>
              </w:numPr>
              <w:spacing w:line="360" w:lineRule="auto"/>
              <w:jc w:val="both"/>
            </w:pPr>
            <w:r w:rsidRPr="007B4873">
              <w:rPr>
                <w:bCs/>
              </w:rPr>
              <w:t xml:space="preserve">Chỉnh lưu tia 2 pha </w:t>
            </w:r>
            <w:r w:rsidRPr="007B4873">
              <w:t xml:space="preserve"> </w:t>
            </w:r>
          </w:p>
          <w:p w14:paraId="26AF94D6" w14:textId="77777777" w:rsidR="007B4873" w:rsidRPr="007B4873" w:rsidRDefault="007B4873" w:rsidP="007B4873">
            <w:pPr>
              <w:numPr>
                <w:ilvl w:val="0"/>
                <w:numId w:val="72"/>
              </w:numPr>
              <w:spacing w:line="360" w:lineRule="auto"/>
              <w:jc w:val="both"/>
            </w:pPr>
            <w:r w:rsidRPr="007B4873">
              <w:rPr>
                <w:bCs/>
              </w:rPr>
              <w:t xml:space="preserve">Chỉnh lưu cầu 1 pha </w:t>
            </w:r>
            <w:r w:rsidRPr="007B4873">
              <w:t xml:space="preserve"> </w:t>
            </w:r>
          </w:p>
          <w:p w14:paraId="38ED907D" w14:textId="77777777" w:rsidR="007B4873" w:rsidRPr="007B4873" w:rsidRDefault="007B4873" w:rsidP="007B4873">
            <w:pPr>
              <w:numPr>
                <w:ilvl w:val="1"/>
                <w:numId w:val="72"/>
              </w:numPr>
              <w:spacing w:line="360" w:lineRule="auto"/>
              <w:jc w:val="both"/>
            </w:pPr>
            <w:r w:rsidRPr="007B4873">
              <w:rPr>
                <w:bCs/>
                <w:iCs/>
              </w:rPr>
              <w:t>Chỉnh lưu cầu 1 pha điều khiển bán phần đối xứng</w:t>
            </w:r>
          </w:p>
          <w:p w14:paraId="0CCCCE79" w14:textId="77777777" w:rsidR="007B4873" w:rsidRPr="007B4873" w:rsidRDefault="007B4873" w:rsidP="007B4873">
            <w:pPr>
              <w:numPr>
                <w:ilvl w:val="1"/>
                <w:numId w:val="72"/>
              </w:numPr>
              <w:spacing w:line="360" w:lineRule="auto"/>
              <w:jc w:val="both"/>
            </w:pPr>
            <w:r w:rsidRPr="007B4873">
              <w:rPr>
                <w:bCs/>
                <w:iCs/>
              </w:rPr>
              <w:t>Chỉnh lưu cầu 1 pha điều khiển bán phần không đối xứng</w:t>
            </w:r>
          </w:p>
          <w:p w14:paraId="2819C13D" w14:textId="77777777" w:rsidR="007B4873" w:rsidRPr="007B4873" w:rsidRDefault="007B4873" w:rsidP="007B4873">
            <w:pPr>
              <w:numPr>
                <w:ilvl w:val="1"/>
                <w:numId w:val="72"/>
              </w:numPr>
              <w:spacing w:line="360" w:lineRule="auto"/>
              <w:jc w:val="both"/>
            </w:pPr>
            <w:r w:rsidRPr="007B4873">
              <w:rPr>
                <w:bCs/>
                <w:iCs/>
              </w:rPr>
              <w:t xml:space="preserve">Chỉnh lưu cầu 1 pha điều khiển toàn phần </w:t>
            </w:r>
          </w:p>
          <w:p w14:paraId="7F170D5C" w14:textId="77777777" w:rsidR="007B4873" w:rsidRPr="007B4873" w:rsidRDefault="007B4873" w:rsidP="007B4873">
            <w:pPr>
              <w:numPr>
                <w:ilvl w:val="0"/>
                <w:numId w:val="72"/>
              </w:numPr>
              <w:spacing w:line="360" w:lineRule="auto"/>
              <w:jc w:val="both"/>
            </w:pPr>
            <w:r w:rsidRPr="007B4873">
              <w:rPr>
                <w:bCs/>
              </w:rPr>
              <w:t xml:space="preserve">Chỉnh lưu tia 3 pha </w:t>
            </w:r>
            <w:r w:rsidRPr="007B4873">
              <w:t xml:space="preserve"> </w:t>
            </w:r>
          </w:p>
          <w:p w14:paraId="32687836" w14:textId="77777777" w:rsidR="007B4873" w:rsidRPr="007B4873" w:rsidRDefault="007B4873" w:rsidP="007B4873">
            <w:pPr>
              <w:numPr>
                <w:ilvl w:val="0"/>
                <w:numId w:val="72"/>
              </w:numPr>
              <w:spacing w:line="360" w:lineRule="auto"/>
              <w:jc w:val="both"/>
            </w:pPr>
            <w:r w:rsidRPr="007B4873">
              <w:rPr>
                <w:bCs/>
              </w:rPr>
              <w:lastRenderedPageBreak/>
              <w:t xml:space="preserve">Chỉnh lưu cầu 3 pha </w:t>
            </w:r>
            <w:r w:rsidRPr="007B4873">
              <w:t xml:space="preserve"> </w:t>
            </w:r>
          </w:p>
          <w:p w14:paraId="6CD877C5" w14:textId="77777777" w:rsidR="007B4873" w:rsidRPr="007B4873" w:rsidRDefault="007B4873" w:rsidP="007B4873">
            <w:pPr>
              <w:numPr>
                <w:ilvl w:val="0"/>
                <w:numId w:val="72"/>
              </w:numPr>
              <w:spacing w:line="360" w:lineRule="auto"/>
              <w:jc w:val="both"/>
            </w:pPr>
            <w:r w:rsidRPr="007B4873">
              <w:t>Bài tập thực hành</w:t>
            </w:r>
          </w:p>
          <w:p w14:paraId="4777BDB2" w14:textId="77777777" w:rsidR="007B4873" w:rsidRPr="007B4873" w:rsidRDefault="007B4873" w:rsidP="007B4873">
            <w:pPr>
              <w:numPr>
                <w:ilvl w:val="1"/>
                <w:numId w:val="72"/>
              </w:numPr>
              <w:spacing w:line="360" w:lineRule="auto"/>
              <w:jc w:val="both"/>
            </w:pPr>
            <w:r w:rsidRPr="007B4873">
              <w:rPr>
                <w:bCs/>
                <w:iCs/>
              </w:rPr>
              <w:t xml:space="preserve">Ráp mạch chỉnh lưu bán kỳ </w:t>
            </w:r>
          </w:p>
          <w:p w14:paraId="57B53CB0" w14:textId="77777777" w:rsidR="007B4873" w:rsidRPr="007B4873" w:rsidRDefault="007B4873" w:rsidP="007B4873">
            <w:pPr>
              <w:numPr>
                <w:ilvl w:val="1"/>
                <w:numId w:val="72"/>
              </w:numPr>
              <w:spacing w:line="360" w:lineRule="auto"/>
              <w:jc w:val="both"/>
            </w:pPr>
            <w:r w:rsidRPr="007B4873">
              <w:rPr>
                <w:bCs/>
                <w:iCs/>
              </w:rPr>
              <w:t>Ráp mạch chỉnh lưu cầu 1 pha điều khiển bán phần đối xứng</w:t>
            </w:r>
          </w:p>
          <w:p w14:paraId="5EE622C6" w14:textId="77777777" w:rsidR="007B4873" w:rsidRPr="007B4873" w:rsidRDefault="007B4873" w:rsidP="007B4873">
            <w:pPr>
              <w:numPr>
                <w:ilvl w:val="1"/>
                <w:numId w:val="72"/>
              </w:numPr>
              <w:spacing w:line="360" w:lineRule="auto"/>
              <w:jc w:val="both"/>
            </w:pPr>
            <w:r w:rsidRPr="007B4873">
              <w:rPr>
                <w:bCs/>
                <w:iCs/>
              </w:rPr>
              <w:t>Ráp mạch chỉnh lưu cầu 1 pha điều khiển bán phần không đối xứng</w:t>
            </w:r>
          </w:p>
          <w:p w14:paraId="3DD0E2EB" w14:textId="77777777" w:rsidR="007B4873" w:rsidRPr="007B4873" w:rsidRDefault="007B4873" w:rsidP="007B4873">
            <w:pPr>
              <w:numPr>
                <w:ilvl w:val="1"/>
                <w:numId w:val="72"/>
              </w:numPr>
              <w:spacing w:line="360" w:lineRule="auto"/>
              <w:jc w:val="both"/>
            </w:pPr>
            <w:r w:rsidRPr="007B4873">
              <w:rPr>
                <w:bCs/>
                <w:iCs/>
              </w:rPr>
              <w:t>Ráp mạch chỉnh lưu cầu 1 pha điều khiển toàn phần</w:t>
            </w:r>
          </w:p>
          <w:p w14:paraId="119E14CF" w14:textId="77777777" w:rsidR="007B4873" w:rsidRPr="007B4873" w:rsidRDefault="007B4873" w:rsidP="007B4873">
            <w:pPr>
              <w:pStyle w:val="ListParagraph"/>
              <w:numPr>
                <w:ilvl w:val="0"/>
                <w:numId w:val="72"/>
              </w:numPr>
              <w:spacing w:after="0" w:line="360" w:lineRule="auto"/>
              <w:jc w:val="both"/>
              <w:rPr>
                <w:sz w:val="28"/>
                <w:szCs w:val="28"/>
              </w:rPr>
            </w:pPr>
            <w:r w:rsidRPr="007B4873">
              <w:rPr>
                <w:sz w:val="28"/>
                <w:szCs w:val="28"/>
              </w:rPr>
              <w:t>Kiểm tra</w:t>
            </w:r>
          </w:p>
        </w:tc>
        <w:tc>
          <w:tcPr>
            <w:tcW w:w="752" w:type="dxa"/>
          </w:tcPr>
          <w:p w14:paraId="78910EF4" w14:textId="77777777" w:rsidR="007B4873" w:rsidRPr="007B4873" w:rsidRDefault="007B4873" w:rsidP="00B26465">
            <w:pPr>
              <w:spacing w:line="360" w:lineRule="auto"/>
              <w:jc w:val="center"/>
              <w:rPr>
                <w:b/>
              </w:rPr>
            </w:pPr>
            <w:r w:rsidRPr="007B4873">
              <w:rPr>
                <w:b/>
              </w:rPr>
              <w:lastRenderedPageBreak/>
              <w:t>27</w:t>
            </w:r>
          </w:p>
          <w:p w14:paraId="6FF7AAF6" w14:textId="77777777" w:rsidR="007B4873" w:rsidRPr="007B4873" w:rsidRDefault="007B4873" w:rsidP="00B26465">
            <w:pPr>
              <w:spacing w:line="360" w:lineRule="auto"/>
              <w:jc w:val="center"/>
            </w:pPr>
          </w:p>
          <w:p w14:paraId="0B66972E" w14:textId="77777777" w:rsidR="007B4873" w:rsidRPr="007B4873" w:rsidRDefault="007B4873" w:rsidP="00B26465">
            <w:pPr>
              <w:spacing w:line="360" w:lineRule="auto"/>
              <w:jc w:val="center"/>
            </w:pPr>
          </w:p>
          <w:p w14:paraId="79C28444" w14:textId="77777777" w:rsidR="007B4873" w:rsidRPr="007B4873" w:rsidRDefault="007B4873" w:rsidP="00B26465">
            <w:pPr>
              <w:spacing w:line="360" w:lineRule="auto"/>
              <w:jc w:val="center"/>
            </w:pPr>
          </w:p>
          <w:p w14:paraId="36592CA0" w14:textId="77777777" w:rsidR="007B4873" w:rsidRPr="007B4873" w:rsidRDefault="007B4873" w:rsidP="00B26465">
            <w:pPr>
              <w:spacing w:line="360" w:lineRule="auto"/>
              <w:jc w:val="center"/>
            </w:pPr>
          </w:p>
          <w:p w14:paraId="1611BCC9" w14:textId="77777777" w:rsidR="007B4873" w:rsidRPr="007B4873" w:rsidRDefault="007B4873" w:rsidP="00B26465">
            <w:pPr>
              <w:spacing w:line="360" w:lineRule="auto"/>
              <w:jc w:val="center"/>
            </w:pPr>
          </w:p>
          <w:p w14:paraId="41842983" w14:textId="77777777" w:rsidR="007B4873" w:rsidRPr="007B4873" w:rsidRDefault="007B4873" w:rsidP="00B26465">
            <w:pPr>
              <w:spacing w:line="360" w:lineRule="auto"/>
              <w:jc w:val="center"/>
            </w:pPr>
          </w:p>
          <w:p w14:paraId="06394CCD" w14:textId="77777777" w:rsidR="007B4873" w:rsidRPr="007B4873" w:rsidRDefault="007B4873" w:rsidP="00B26465">
            <w:pPr>
              <w:spacing w:line="360" w:lineRule="auto"/>
              <w:jc w:val="center"/>
            </w:pPr>
          </w:p>
          <w:p w14:paraId="5F440F84" w14:textId="77777777" w:rsidR="007B4873" w:rsidRPr="007B4873" w:rsidRDefault="007B4873" w:rsidP="00B26465">
            <w:pPr>
              <w:spacing w:line="360" w:lineRule="auto"/>
              <w:jc w:val="center"/>
            </w:pPr>
          </w:p>
          <w:p w14:paraId="511419E3" w14:textId="77777777" w:rsidR="007B4873" w:rsidRPr="007B4873" w:rsidRDefault="007B4873" w:rsidP="00B26465">
            <w:pPr>
              <w:spacing w:line="360" w:lineRule="auto"/>
              <w:jc w:val="center"/>
            </w:pPr>
          </w:p>
          <w:p w14:paraId="0B31F8A1" w14:textId="77777777" w:rsidR="007B4873" w:rsidRPr="007B4873" w:rsidRDefault="007B4873" w:rsidP="00B26465">
            <w:pPr>
              <w:spacing w:line="360" w:lineRule="auto"/>
              <w:jc w:val="center"/>
            </w:pPr>
          </w:p>
          <w:p w14:paraId="171BDFD4" w14:textId="77777777" w:rsidR="007B4873" w:rsidRPr="007B4873" w:rsidRDefault="007B4873" w:rsidP="00B26465">
            <w:pPr>
              <w:spacing w:line="360" w:lineRule="auto"/>
              <w:jc w:val="center"/>
            </w:pPr>
          </w:p>
          <w:p w14:paraId="2366895B" w14:textId="77777777" w:rsidR="007B4873" w:rsidRPr="007B4873" w:rsidRDefault="007B4873" w:rsidP="00B26465">
            <w:pPr>
              <w:spacing w:line="360" w:lineRule="auto"/>
              <w:jc w:val="center"/>
            </w:pPr>
          </w:p>
          <w:p w14:paraId="2FB02A85" w14:textId="77777777" w:rsidR="007B4873" w:rsidRPr="007B4873" w:rsidRDefault="007B4873" w:rsidP="00B26465">
            <w:pPr>
              <w:spacing w:line="360" w:lineRule="auto"/>
              <w:jc w:val="center"/>
            </w:pPr>
          </w:p>
          <w:p w14:paraId="145C0E94" w14:textId="77777777" w:rsidR="007B4873" w:rsidRPr="007B4873" w:rsidRDefault="007B4873" w:rsidP="00B26465">
            <w:pPr>
              <w:spacing w:line="360" w:lineRule="auto"/>
              <w:jc w:val="center"/>
            </w:pPr>
          </w:p>
          <w:p w14:paraId="2AA80A93" w14:textId="77777777" w:rsidR="007B4873" w:rsidRPr="007B4873" w:rsidRDefault="007B4873" w:rsidP="00B26465">
            <w:pPr>
              <w:spacing w:line="360" w:lineRule="auto"/>
              <w:jc w:val="center"/>
            </w:pPr>
          </w:p>
          <w:p w14:paraId="0BAA75D5" w14:textId="77777777" w:rsidR="007B4873" w:rsidRPr="007B4873" w:rsidRDefault="007B4873" w:rsidP="00B26465">
            <w:pPr>
              <w:tabs>
                <w:tab w:val="center" w:pos="256"/>
              </w:tabs>
              <w:spacing w:line="360" w:lineRule="auto"/>
              <w:jc w:val="center"/>
              <w:rPr>
                <w:b/>
              </w:rPr>
            </w:pPr>
          </w:p>
          <w:p w14:paraId="25772A59" w14:textId="77777777" w:rsidR="007B4873" w:rsidRPr="007B4873" w:rsidRDefault="007B4873" w:rsidP="00B26465">
            <w:pPr>
              <w:tabs>
                <w:tab w:val="center" w:pos="256"/>
              </w:tabs>
              <w:spacing w:line="360" w:lineRule="auto"/>
              <w:jc w:val="center"/>
              <w:rPr>
                <w:b/>
              </w:rPr>
            </w:pPr>
          </w:p>
          <w:p w14:paraId="67A0541F" w14:textId="77777777" w:rsidR="007B4873" w:rsidRPr="007B4873" w:rsidRDefault="007B4873" w:rsidP="00B26465">
            <w:pPr>
              <w:tabs>
                <w:tab w:val="center" w:pos="256"/>
              </w:tabs>
              <w:spacing w:line="360" w:lineRule="auto"/>
              <w:jc w:val="center"/>
              <w:rPr>
                <w:b/>
              </w:rPr>
            </w:pPr>
          </w:p>
          <w:p w14:paraId="0CC82785" w14:textId="77777777" w:rsidR="007B4873" w:rsidRPr="007B4873" w:rsidRDefault="007B4873" w:rsidP="00B26465">
            <w:pPr>
              <w:tabs>
                <w:tab w:val="center" w:pos="256"/>
              </w:tabs>
              <w:spacing w:line="360" w:lineRule="auto"/>
              <w:jc w:val="center"/>
              <w:rPr>
                <w:b/>
              </w:rPr>
            </w:pPr>
          </w:p>
          <w:p w14:paraId="75A0CF43" w14:textId="77777777" w:rsidR="007B4873" w:rsidRPr="007B4873" w:rsidRDefault="007B4873" w:rsidP="00B26465">
            <w:pPr>
              <w:spacing w:line="360" w:lineRule="auto"/>
              <w:rPr>
                <w:b/>
              </w:rPr>
            </w:pPr>
          </w:p>
        </w:tc>
        <w:tc>
          <w:tcPr>
            <w:tcW w:w="892" w:type="dxa"/>
          </w:tcPr>
          <w:p w14:paraId="353C3527" w14:textId="77777777" w:rsidR="007B4873" w:rsidRPr="007B4873" w:rsidRDefault="007B4873" w:rsidP="00B26465">
            <w:pPr>
              <w:spacing w:line="360" w:lineRule="auto"/>
              <w:jc w:val="center"/>
              <w:rPr>
                <w:b/>
              </w:rPr>
            </w:pPr>
            <w:r w:rsidRPr="007B4873">
              <w:rPr>
                <w:b/>
              </w:rPr>
              <w:lastRenderedPageBreak/>
              <w:t>5</w:t>
            </w:r>
          </w:p>
          <w:p w14:paraId="61CFDDBA" w14:textId="77777777" w:rsidR="007B4873" w:rsidRPr="007B4873" w:rsidRDefault="007B4873" w:rsidP="00B26465">
            <w:pPr>
              <w:spacing w:line="360" w:lineRule="auto"/>
              <w:jc w:val="center"/>
              <w:rPr>
                <w:b/>
              </w:rPr>
            </w:pPr>
          </w:p>
          <w:p w14:paraId="7E7A0A20" w14:textId="77777777" w:rsidR="007B4873" w:rsidRPr="007B4873" w:rsidRDefault="007B4873" w:rsidP="00B26465">
            <w:pPr>
              <w:spacing w:line="360" w:lineRule="auto"/>
              <w:jc w:val="center"/>
            </w:pPr>
            <w:r w:rsidRPr="007B4873">
              <w:t>0,5</w:t>
            </w:r>
          </w:p>
          <w:p w14:paraId="2AE35A7F" w14:textId="77777777" w:rsidR="007B4873" w:rsidRPr="007B4873" w:rsidRDefault="007B4873" w:rsidP="00B26465">
            <w:pPr>
              <w:spacing w:line="360" w:lineRule="auto"/>
              <w:jc w:val="center"/>
            </w:pPr>
            <w:r w:rsidRPr="007B4873">
              <w:t>1</w:t>
            </w:r>
          </w:p>
          <w:p w14:paraId="6F139120" w14:textId="77777777" w:rsidR="007B4873" w:rsidRPr="007B4873" w:rsidRDefault="007B4873" w:rsidP="00B26465">
            <w:pPr>
              <w:spacing w:line="360" w:lineRule="auto"/>
              <w:jc w:val="center"/>
            </w:pPr>
          </w:p>
          <w:p w14:paraId="5CB37468" w14:textId="77777777" w:rsidR="007B4873" w:rsidRPr="007B4873" w:rsidRDefault="007B4873" w:rsidP="00B26465">
            <w:pPr>
              <w:spacing w:line="360" w:lineRule="auto"/>
              <w:jc w:val="center"/>
            </w:pPr>
            <w:r w:rsidRPr="007B4873">
              <w:t>0,5</w:t>
            </w:r>
          </w:p>
          <w:p w14:paraId="6B859651" w14:textId="77777777" w:rsidR="007B4873" w:rsidRPr="007B4873" w:rsidRDefault="007B4873" w:rsidP="00B26465">
            <w:pPr>
              <w:spacing w:line="360" w:lineRule="auto"/>
              <w:jc w:val="center"/>
            </w:pPr>
          </w:p>
          <w:p w14:paraId="7EE487C6" w14:textId="77777777" w:rsidR="007B4873" w:rsidRPr="007B4873" w:rsidRDefault="007B4873" w:rsidP="00B26465">
            <w:pPr>
              <w:spacing w:line="360" w:lineRule="auto"/>
              <w:jc w:val="center"/>
            </w:pPr>
            <w:r w:rsidRPr="007B4873">
              <w:t>1</w:t>
            </w:r>
          </w:p>
          <w:p w14:paraId="2039BBEE" w14:textId="77777777" w:rsidR="007B4873" w:rsidRPr="007B4873" w:rsidRDefault="007B4873" w:rsidP="00B26465">
            <w:pPr>
              <w:spacing w:line="360" w:lineRule="auto"/>
              <w:jc w:val="center"/>
            </w:pPr>
          </w:p>
          <w:p w14:paraId="61EB5CD2" w14:textId="77777777" w:rsidR="007B4873" w:rsidRPr="007B4873" w:rsidRDefault="007B4873" w:rsidP="00B26465">
            <w:pPr>
              <w:spacing w:line="360" w:lineRule="auto"/>
              <w:jc w:val="center"/>
            </w:pPr>
          </w:p>
          <w:p w14:paraId="1D54C972" w14:textId="77777777" w:rsidR="007B4873" w:rsidRPr="007B4873" w:rsidRDefault="007B4873" w:rsidP="00B26465">
            <w:pPr>
              <w:spacing w:line="360" w:lineRule="auto"/>
              <w:jc w:val="center"/>
            </w:pPr>
            <w:r w:rsidRPr="007B4873">
              <w:t>0,5</w:t>
            </w:r>
          </w:p>
          <w:p w14:paraId="58C0D621" w14:textId="77777777" w:rsidR="007B4873" w:rsidRPr="007B4873" w:rsidRDefault="007B4873" w:rsidP="00B26465">
            <w:pPr>
              <w:spacing w:line="360" w:lineRule="auto"/>
              <w:jc w:val="center"/>
            </w:pPr>
          </w:p>
          <w:p w14:paraId="78E3A745" w14:textId="77777777" w:rsidR="007B4873" w:rsidRPr="007B4873" w:rsidRDefault="007B4873" w:rsidP="00B26465">
            <w:pPr>
              <w:spacing w:line="360" w:lineRule="auto"/>
              <w:jc w:val="center"/>
            </w:pPr>
            <w:r w:rsidRPr="007B4873">
              <w:lastRenderedPageBreak/>
              <w:t>1</w:t>
            </w:r>
          </w:p>
          <w:p w14:paraId="509508DD" w14:textId="77777777" w:rsidR="007B4873" w:rsidRPr="007B4873" w:rsidRDefault="007B4873" w:rsidP="00B26465">
            <w:pPr>
              <w:spacing w:line="360" w:lineRule="auto"/>
              <w:jc w:val="center"/>
            </w:pPr>
            <w:r w:rsidRPr="007B4873">
              <w:t>0,5</w:t>
            </w:r>
          </w:p>
        </w:tc>
        <w:tc>
          <w:tcPr>
            <w:tcW w:w="1333" w:type="dxa"/>
          </w:tcPr>
          <w:p w14:paraId="0081D770" w14:textId="77777777" w:rsidR="007B4873" w:rsidRPr="007B4873" w:rsidRDefault="007B4873" w:rsidP="00B26465">
            <w:pPr>
              <w:spacing w:line="360" w:lineRule="auto"/>
              <w:jc w:val="center"/>
              <w:rPr>
                <w:b/>
              </w:rPr>
            </w:pPr>
            <w:r w:rsidRPr="007B4873">
              <w:rPr>
                <w:b/>
              </w:rPr>
              <w:lastRenderedPageBreak/>
              <w:t>20</w:t>
            </w:r>
          </w:p>
          <w:p w14:paraId="10328C4D" w14:textId="77777777" w:rsidR="007B4873" w:rsidRPr="007B4873" w:rsidRDefault="007B4873" w:rsidP="00B26465">
            <w:pPr>
              <w:spacing w:line="360" w:lineRule="auto"/>
              <w:jc w:val="center"/>
            </w:pPr>
          </w:p>
          <w:p w14:paraId="7E3D2AAE" w14:textId="77777777" w:rsidR="007B4873" w:rsidRPr="007B4873" w:rsidRDefault="007B4873" w:rsidP="00B26465">
            <w:pPr>
              <w:spacing w:line="360" w:lineRule="auto"/>
              <w:jc w:val="center"/>
            </w:pPr>
          </w:p>
          <w:p w14:paraId="0B9B5036" w14:textId="77777777" w:rsidR="007B4873" w:rsidRPr="007B4873" w:rsidRDefault="007B4873" w:rsidP="00B26465">
            <w:pPr>
              <w:spacing w:line="360" w:lineRule="auto"/>
              <w:jc w:val="center"/>
            </w:pPr>
          </w:p>
          <w:p w14:paraId="6060CE34" w14:textId="77777777" w:rsidR="007B4873" w:rsidRPr="007B4873" w:rsidRDefault="007B4873" w:rsidP="00B26465">
            <w:pPr>
              <w:spacing w:line="360" w:lineRule="auto"/>
              <w:jc w:val="center"/>
            </w:pPr>
          </w:p>
          <w:p w14:paraId="7CD38FA2" w14:textId="77777777" w:rsidR="007B4873" w:rsidRPr="007B4873" w:rsidRDefault="007B4873" w:rsidP="00B26465">
            <w:pPr>
              <w:spacing w:line="360" w:lineRule="auto"/>
              <w:jc w:val="center"/>
            </w:pPr>
          </w:p>
          <w:p w14:paraId="5B3A2586" w14:textId="77777777" w:rsidR="007B4873" w:rsidRPr="007B4873" w:rsidRDefault="007B4873" w:rsidP="00B26465">
            <w:pPr>
              <w:spacing w:line="360" w:lineRule="auto"/>
              <w:jc w:val="center"/>
            </w:pPr>
          </w:p>
          <w:p w14:paraId="60BE6044" w14:textId="77777777" w:rsidR="007B4873" w:rsidRPr="007B4873" w:rsidRDefault="007B4873" w:rsidP="00B26465">
            <w:pPr>
              <w:spacing w:line="360" w:lineRule="auto"/>
              <w:jc w:val="center"/>
            </w:pPr>
          </w:p>
          <w:p w14:paraId="028001B3" w14:textId="77777777" w:rsidR="007B4873" w:rsidRPr="007B4873" w:rsidRDefault="007B4873" w:rsidP="00B26465">
            <w:pPr>
              <w:spacing w:line="360" w:lineRule="auto"/>
              <w:jc w:val="center"/>
            </w:pPr>
          </w:p>
          <w:p w14:paraId="03CDE036" w14:textId="77777777" w:rsidR="007B4873" w:rsidRPr="007B4873" w:rsidRDefault="007B4873" w:rsidP="00B26465">
            <w:pPr>
              <w:spacing w:line="360" w:lineRule="auto"/>
              <w:jc w:val="center"/>
            </w:pPr>
          </w:p>
          <w:p w14:paraId="0C1F233B" w14:textId="77777777" w:rsidR="007B4873" w:rsidRPr="007B4873" w:rsidRDefault="007B4873" w:rsidP="00B26465">
            <w:pPr>
              <w:spacing w:line="360" w:lineRule="auto"/>
              <w:jc w:val="center"/>
            </w:pPr>
          </w:p>
          <w:p w14:paraId="21974DF7" w14:textId="77777777" w:rsidR="007B4873" w:rsidRPr="007B4873" w:rsidRDefault="007B4873" w:rsidP="00B26465">
            <w:pPr>
              <w:spacing w:line="360" w:lineRule="auto"/>
              <w:jc w:val="center"/>
            </w:pPr>
          </w:p>
          <w:p w14:paraId="4496C883" w14:textId="77777777" w:rsidR="007B4873" w:rsidRPr="007B4873" w:rsidRDefault="007B4873" w:rsidP="00B26465">
            <w:pPr>
              <w:spacing w:line="360" w:lineRule="auto"/>
              <w:jc w:val="center"/>
            </w:pPr>
          </w:p>
          <w:p w14:paraId="67971CFC" w14:textId="77777777" w:rsidR="007B4873" w:rsidRPr="007B4873" w:rsidRDefault="007B4873" w:rsidP="00B26465">
            <w:pPr>
              <w:spacing w:line="360" w:lineRule="auto"/>
              <w:jc w:val="center"/>
            </w:pPr>
          </w:p>
          <w:p w14:paraId="2B3FCFC2" w14:textId="77777777" w:rsidR="007B4873" w:rsidRPr="007B4873" w:rsidRDefault="007B4873" w:rsidP="00B26465">
            <w:pPr>
              <w:spacing w:line="360" w:lineRule="auto"/>
              <w:jc w:val="center"/>
            </w:pPr>
          </w:p>
          <w:p w14:paraId="4A1201A5" w14:textId="77777777" w:rsidR="007B4873" w:rsidRPr="007B4873" w:rsidRDefault="007B4873" w:rsidP="00B26465">
            <w:pPr>
              <w:spacing w:line="360" w:lineRule="auto"/>
              <w:jc w:val="center"/>
            </w:pPr>
            <w:r w:rsidRPr="007B4873">
              <w:t>4</w:t>
            </w:r>
          </w:p>
          <w:p w14:paraId="2FD5EB50" w14:textId="77777777" w:rsidR="007B4873" w:rsidRPr="007B4873" w:rsidRDefault="007B4873" w:rsidP="00B26465">
            <w:pPr>
              <w:spacing w:line="360" w:lineRule="auto"/>
              <w:jc w:val="center"/>
            </w:pPr>
            <w:r w:rsidRPr="007B4873">
              <w:t>4</w:t>
            </w:r>
          </w:p>
          <w:p w14:paraId="3CB123C5" w14:textId="77777777" w:rsidR="007B4873" w:rsidRPr="007B4873" w:rsidRDefault="007B4873" w:rsidP="00B26465">
            <w:pPr>
              <w:spacing w:line="360" w:lineRule="auto"/>
              <w:jc w:val="center"/>
            </w:pPr>
          </w:p>
          <w:p w14:paraId="72B60FE2" w14:textId="77777777" w:rsidR="007B4873" w:rsidRPr="007B4873" w:rsidRDefault="007B4873" w:rsidP="00B26465">
            <w:pPr>
              <w:spacing w:after="240" w:line="360" w:lineRule="auto"/>
              <w:jc w:val="center"/>
            </w:pPr>
            <w:r w:rsidRPr="007B4873">
              <w:t>4</w:t>
            </w:r>
          </w:p>
          <w:p w14:paraId="4D8C50B4" w14:textId="77777777" w:rsidR="007B4873" w:rsidRPr="007B4873" w:rsidRDefault="007B4873" w:rsidP="00B26465">
            <w:pPr>
              <w:spacing w:after="240" w:line="360" w:lineRule="auto"/>
              <w:jc w:val="center"/>
            </w:pPr>
          </w:p>
          <w:p w14:paraId="1B00F01F" w14:textId="77777777" w:rsidR="007B4873" w:rsidRPr="007B4873" w:rsidRDefault="007B4873" w:rsidP="00B26465">
            <w:pPr>
              <w:spacing w:line="360" w:lineRule="auto"/>
              <w:jc w:val="center"/>
            </w:pPr>
            <w:r w:rsidRPr="007B4873">
              <w:t>8</w:t>
            </w:r>
          </w:p>
        </w:tc>
        <w:tc>
          <w:tcPr>
            <w:tcW w:w="854" w:type="dxa"/>
          </w:tcPr>
          <w:p w14:paraId="0E0889DD" w14:textId="77777777" w:rsidR="007B4873" w:rsidRPr="007B4873" w:rsidRDefault="007B4873" w:rsidP="00B26465">
            <w:pPr>
              <w:spacing w:line="360" w:lineRule="auto"/>
              <w:jc w:val="center"/>
              <w:rPr>
                <w:b/>
              </w:rPr>
            </w:pPr>
            <w:r w:rsidRPr="007B4873">
              <w:rPr>
                <w:b/>
              </w:rPr>
              <w:lastRenderedPageBreak/>
              <w:t>2</w:t>
            </w:r>
          </w:p>
          <w:p w14:paraId="789DAA64" w14:textId="77777777" w:rsidR="007B4873" w:rsidRPr="007B4873" w:rsidRDefault="007B4873" w:rsidP="00B26465">
            <w:pPr>
              <w:spacing w:line="360" w:lineRule="auto"/>
              <w:jc w:val="center"/>
            </w:pPr>
          </w:p>
          <w:p w14:paraId="539EA6A1" w14:textId="77777777" w:rsidR="007B4873" w:rsidRPr="007B4873" w:rsidRDefault="007B4873" w:rsidP="00B26465">
            <w:pPr>
              <w:spacing w:line="360" w:lineRule="auto"/>
              <w:jc w:val="center"/>
            </w:pPr>
          </w:p>
          <w:p w14:paraId="086B4256" w14:textId="77777777" w:rsidR="007B4873" w:rsidRPr="007B4873" w:rsidRDefault="007B4873" w:rsidP="00B26465">
            <w:pPr>
              <w:spacing w:line="360" w:lineRule="auto"/>
              <w:jc w:val="center"/>
            </w:pPr>
          </w:p>
          <w:p w14:paraId="15DC9A89" w14:textId="77777777" w:rsidR="007B4873" w:rsidRPr="007B4873" w:rsidRDefault="007B4873" w:rsidP="00B26465">
            <w:pPr>
              <w:spacing w:line="360" w:lineRule="auto"/>
              <w:jc w:val="center"/>
            </w:pPr>
          </w:p>
          <w:p w14:paraId="4B214393" w14:textId="77777777" w:rsidR="007B4873" w:rsidRPr="007B4873" w:rsidRDefault="007B4873" w:rsidP="00B26465">
            <w:pPr>
              <w:spacing w:line="360" w:lineRule="auto"/>
              <w:jc w:val="center"/>
            </w:pPr>
          </w:p>
          <w:p w14:paraId="562A3505" w14:textId="77777777" w:rsidR="007B4873" w:rsidRPr="007B4873" w:rsidRDefault="007B4873" w:rsidP="00B26465">
            <w:pPr>
              <w:spacing w:line="360" w:lineRule="auto"/>
              <w:jc w:val="center"/>
            </w:pPr>
          </w:p>
          <w:p w14:paraId="2C40D9C2" w14:textId="77777777" w:rsidR="007B4873" w:rsidRPr="007B4873" w:rsidRDefault="007B4873" w:rsidP="00B26465">
            <w:pPr>
              <w:spacing w:line="360" w:lineRule="auto"/>
              <w:jc w:val="center"/>
            </w:pPr>
          </w:p>
          <w:p w14:paraId="4EEEB241" w14:textId="77777777" w:rsidR="007B4873" w:rsidRPr="007B4873" w:rsidRDefault="007B4873" w:rsidP="00B26465">
            <w:pPr>
              <w:spacing w:line="360" w:lineRule="auto"/>
              <w:jc w:val="center"/>
            </w:pPr>
          </w:p>
          <w:p w14:paraId="36394C18" w14:textId="77777777" w:rsidR="007B4873" w:rsidRPr="007B4873" w:rsidRDefault="007B4873" w:rsidP="00B26465">
            <w:pPr>
              <w:spacing w:line="360" w:lineRule="auto"/>
              <w:jc w:val="center"/>
            </w:pPr>
          </w:p>
          <w:p w14:paraId="4F28FE73" w14:textId="77777777" w:rsidR="007B4873" w:rsidRPr="007B4873" w:rsidRDefault="007B4873" w:rsidP="00B26465">
            <w:pPr>
              <w:spacing w:line="360" w:lineRule="auto"/>
              <w:jc w:val="center"/>
            </w:pPr>
          </w:p>
          <w:p w14:paraId="72B6516C" w14:textId="77777777" w:rsidR="007B4873" w:rsidRPr="007B4873" w:rsidRDefault="007B4873" w:rsidP="00B26465">
            <w:pPr>
              <w:spacing w:line="360" w:lineRule="auto"/>
              <w:jc w:val="center"/>
            </w:pPr>
          </w:p>
          <w:p w14:paraId="575E9FA8" w14:textId="77777777" w:rsidR="007B4873" w:rsidRPr="007B4873" w:rsidRDefault="007B4873" w:rsidP="00B26465">
            <w:pPr>
              <w:spacing w:line="360" w:lineRule="auto"/>
              <w:jc w:val="center"/>
            </w:pPr>
          </w:p>
          <w:p w14:paraId="641FE0F2" w14:textId="77777777" w:rsidR="007B4873" w:rsidRPr="007B4873" w:rsidRDefault="007B4873" w:rsidP="00B26465">
            <w:pPr>
              <w:spacing w:line="360" w:lineRule="auto"/>
              <w:jc w:val="center"/>
            </w:pPr>
          </w:p>
          <w:p w14:paraId="360599DA" w14:textId="77777777" w:rsidR="007B4873" w:rsidRPr="007B4873" w:rsidRDefault="007B4873" w:rsidP="00B26465">
            <w:pPr>
              <w:spacing w:line="360" w:lineRule="auto"/>
              <w:jc w:val="center"/>
            </w:pPr>
          </w:p>
          <w:p w14:paraId="0FEC164B" w14:textId="77777777" w:rsidR="007B4873" w:rsidRPr="007B4873" w:rsidRDefault="007B4873" w:rsidP="00B26465">
            <w:pPr>
              <w:spacing w:line="360" w:lineRule="auto"/>
              <w:jc w:val="center"/>
            </w:pPr>
          </w:p>
          <w:p w14:paraId="6F1FE368" w14:textId="77777777" w:rsidR="007B4873" w:rsidRPr="007B4873" w:rsidRDefault="007B4873" w:rsidP="00B26465">
            <w:pPr>
              <w:spacing w:line="360" w:lineRule="auto"/>
              <w:jc w:val="center"/>
            </w:pPr>
          </w:p>
          <w:p w14:paraId="3563F468" w14:textId="77777777" w:rsidR="007B4873" w:rsidRPr="007B4873" w:rsidRDefault="007B4873" w:rsidP="00B26465">
            <w:pPr>
              <w:spacing w:line="360" w:lineRule="auto"/>
              <w:jc w:val="center"/>
            </w:pPr>
          </w:p>
          <w:p w14:paraId="56A41BB6" w14:textId="77777777" w:rsidR="007B4873" w:rsidRPr="007B4873" w:rsidRDefault="007B4873" w:rsidP="00B26465">
            <w:pPr>
              <w:spacing w:line="360" w:lineRule="auto"/>
              <w:jc w:val="center"/>
            </w:pPr>
          </w:p>
          <w:p w14:paraId="70C7FE77" w14:textId="77777777" w:rsidR="007B4873" w:rsidRPr="007B4873" w:rsidRDefault="007B4873" w:rsidP="00B26465">
            <w:pPr>
              <w:spacing w:line="360" w:lineRule="auto"/>
              <w:jc w:val="center"/>
            </w:pPr>
          </w:p>
          <w:p w14:paraId="437A03E8" w14:textId="77777777" w:rsidR="007B4873" w:rsidRPr="007B4873" w:rsidRDefault="007B4873" w:rsidP="00B26465">
            <w:pPr>
              <w:spacing w:line="360" w:lineRule="auto"/>
              <w:jc w:val="center"/>
            </w:pPr>
          </w:p>
          <w:p w14:paraId="3AF4ABAE" w14:textId="77777777" w:rsidR="007B4873" w:rsidRPr="007B4873" w:rsidRDefault="007B4873" w:rsidP="00B26465">
            <w:pPr>
              <w:spacing w:line="360" w:lineRule="auto"/>
              <w:jc w:val="center"/>
            </w:pPr>
          </w:p>
          <w:p w14:paraId="576B083A" w14:textId="77777777" w:rsidR="007B4873" w:rsidRPr="007B4873" w:rsidRDefault="007B4873" w:rsidP="00B26465">
            <w:pPr>
              <w:spacing w:line="360" w:lineRule="auto"/>
              <w:jc w:val="center"/>
            </w:pPr>
          </w:p>
          <w:p w14:paraId="402786FE" w14:textId="77777777" w:rsidR="007B4873" w:rsidRPr="007B4873" w:rsidRDefault="007B4873" w:rsidP="00B26465">
            <w:pPr>
              <w:spacing w:line="360" w:lineRule="auto"/>
              <w:jc w:val="center"/>
            </w:pPr>
            <w:r w:rsidRPr="007B4873">
              <w:t>2</w:t>
            </w:r>
          </w:p>
        </w:tc>
      </w:tr>
      <w:tr w:rsidR="007B4873" w:rsidRPr="007B4873" w14:paraId="0E02AA7D" w14:textId="77777777" w:rsidTr="00B26465">
        <w:trPr>
          <w:trHeight w:val="1266"/>
        </w:trPr>
        <w:tc>
          <w:tcPr>
            <w:tcW w:w="666" w:type="dxa"/>
          </w:tcPr>
          <w:p w14:paraId="0F31A584" w14:textId="77777777" w:rsidR="007B4873" w:rsidRPr="007B4873" w:rsidRDefault="007B4873" w:rsidP="00B26465">
            <w:pPr>
              <w:spacing w:line="360" w:lineRule="auto"/>
              <w:jc w:val="both"/>
            </w:pPr>
            <w:r w:rsidRPr="007B4873">
              <w:lastRenderedPageBreak/>
              <w:t>5</w:t>
            </w:r>
          </w:p>
        </w:tc>
        <w:tc>
          <w:tcPr>
            <w:tcW w:w="4437" w:type="dxa"/>
          </w:tcPr>
          <w:p w14:paraId="7EA7787D" w14:textId="77777777" w:rsidR="007B4873" w:rsidRPr="007B4873" w:rsidRDefault="007B4873" w:rsidP="00B26465">
            <w:pPr>
              <w:spacing w:line="360" w:lineRule="auto"/>
              <w:jc w:val="both"/>
              <w:rPr>
                <w:b/>
                <w:bCs/>
              </w:rPr>
            </w:pPr>
            <w:r w:rsidRPr="007B4873">
              <w:rPr>
                <w:b/>
              </w:rPr>
              <w:t xml:space="preserve">Bài 5: </w:t>
            </w:r>
            <w:r w:rsidRPr="007B4873">
              <w:rPr>
                <w:b/>
                <w:bCs/>
              </w:rPr>
              <w:t>BỘ BIẾN ĐỔI ĐIỆN ÁP XOAY CHIỀU.</w:t>
            </w:r>
          </w:p>
          <w:p w14:paraId="79C654CF" w14:textId="77777777" w:rsidR="007B4873" w:rsidRPr="007B4873" w:rsidRDefault="007B4873" w:rsidP="007B4873">
            <w:pPr>
              <w:numPr>
                <w:ilvl w:val="0"/>
                <w:numId w:val="73"/>
              </w:numPr>
              <w:spacing w:line="360" w:lineRule="auto"/>
              <w:jc w:val="both"/>
              <w:rPr>
                <w:bCs/>
              </w:rPr>
            </w:pPr>
            <w:r w:rsidRPr="007B4873">
              <w:rPr>
                <w:bCs/>
              </w:rPr>
              <w:t>Khái niệm chung</w:t>
            </w:r>
          </w:p>
          <w:p w14:paraId="48B07DB6" w14:textId="77777777" w:rsidR="007B4873" w:rsidRPr="007B4873" w:rsidRDefault="007B4873" w:rsidP="007B4873">
            <w:pPr>
              <w:numPr>
                <w:ilvl w:val="0"/>
                <w:numId w:val="73"/>
              </w:numPr>
              <w:spacing w:line="360" w:lineRule="auto"/>
              <w:jc w:val="both"/>
              <w:rPr>
                <w:bCs/>
              </w:rPr>
            </w:pPr>
            <w:r w:rsidRPr="007B4873">
              <w:t>Bộ điều chỉnh điện áp xoay chiều 1 pha</w:t>
            </w:r>
          </w:p>
          <w:p w14:paraId="35D39A57" w14:textId="77777777" w:rsidR="007B4873" w:rsidRPr="007B4873" w:rsidRDefault="007B4873" w:rsidP="007B4873">
            <w:pPr>
              <w:numPr>
                <w:ilvl w:val="1"/>
                <w:numId w:val="73"/>
              </w:numPr>
              <w:spacing w:line="360" w:lineRule="auto"/>
              <w:jc w:val="both"/>
            </w:pPr>
            <w:r w:rsidRPr="007B4873">
              <w:t>Tải thuần trở</w:t>
            </w:r>
          </w:p>
          <w:p w14:paraId="11D4D2AD" w14:textId="77777777" w:rsidR="007B4873" w:rsidRPr="007B4873" w:rsidRDefault="007B4873" w:rsidP="007B4873">
            <w:pPr>
              <w:numPr>
                <w:ilvl w:val="1"/>
                <w:numId w:val="73"/>
              </w:numPr>
              <w:spacing w:line="360" w:lineRule="auto"/>
              <w:jc w:val="both"/>
            </w:pPr>
            <w:r w:rsidRPr="007B4873">
              <w:t>Phụ tải có thành phần cảm kháng</w:t>
            </w:r>
          </w:p>
          <w:p w14:paraId="2CA2ECDF" w14:textId="77777777" w:rsidR="007B4873" w:rsidRPr="007B4873" w:rsidRDefault="007B4873" w:rsidP="007B4873">
            <w:pPr>
              <w:numPr>
                <w:ilvl w:val="0"/>
                <w:numId w:val="73"/>
              </w:numPr>
              <w:spacing w:line="360" w:lineRule="auto"/>
              <w:jc w:val="both"/>
              <w:rPr>
                <w:b/>
              </w:rPr>
            </w:pPr>
            <w:r w:rsidRPr="007B4873">
              <w:t xml:space="preserve">Bài tập thực hành: </w:t>
            </w:r>
          </w:p>
          <w:p w14:paraId="0165FF6E" w14:textId="77777777" w:rsidR="007B4873" w:rsidRPr="007B4873" w:rsidRDefault="007B4873" w:rsidP="007B4873">
            <w:pPr>
              <w:numPr>
                <w:ilvl w:val="1"/>
                <w:numId w:val="73"/>
              </w:numPr>
              <w:spacing w:line="360" w:lineRule="auto"/>
              <w:jc w:val="both"/>
              <w:rPr>
                <w:b/>
              </w:rPr>
            </w:pPr>
            <w:r w:rsidRPr="007B4873">
              <w:t>Ráp mạch biến đổi điện áp xoay chiều 1 pha dùng TRIAC.</w:t>
            </w:r>
          </w:p>
          <w:p w14:paraId="4104DF53" w14:textId="77777777" w:rsidR="007B4873" w:rsidRPr="007B4873" w:rsidRDefault="007B4873" w:rsidP="007B4873">
            <w:pPr>
              <w:numPr>
                <w:ilvl w:val="1"/>
                <w:numId w:val="73"/>
              </w:numPr>
              <w:spacing w:line="360" w:lineRule="auto"/>
              <w:jc w:val="both"/>
              <w:rPr>
                <w:b/>
              </w:rPr>
            </w:pPr>
            <w:r w:rsidRPr="007B4873">
              <w:t>Ráp mạch biến đổi điện áp xoay chiều 1 pha dùng SCR.</w:t>
            </w:r>
          </w:p>
        </w:tc>
        <w:tc>
          <w:tcPr>
            <w:tcW w:w="752" w:type="dxa"/>
          </w:tcPr>
          <w:p w14:paraId="72F84E1D" w14:textId="77777777" w:rsidR="007B4873" w:rsidRPr="007B4873" w:rsidRDefault="007B4873" w:rsidP="00B26465">
            <w:pPr>
              <w:spacing w:line="360" w:lineRule="auto"/>
              <w:jc w:val="center"/>
              <w:rPr>
                <w:b/>
              </w:rPr>
            </w:pPr>
            <w:r w:rsidRPr="007B4873">
              <w:rPr>
                <w:b/>
              </w:rPr>
              <w:t>17</w:t>
            </w:r>
          </w:p>
          <w:p w14:paraId="3AD9A778" w14:textId="77777777" w:rsidR="007B4873" w:rsidRPr="007B4873" w:rsidRDefault="007B4873" w:rsidP="00B26465">
            <w:pPr>
              <w:spacing w:line="360" w:lineRule="auto"/>
              <w:jc w:val="center"/>
              <w:rPr>
                <w:b/>
              </w:rPr>
            </w:pPr>
          </w:p>
          <w:p w14:paraId="4AFA8707" w14:textId="77777777" w:rsidR="007B4873" w:rsidRPr="007B4873" w:rsidRDefault="007B4873" w:rsidP="00B26465">
            <w:pPr>
              <w:spacing w:line="360" w:lineRule="auto"/>
              <w:jc w:val="center"/>
              <w:rPr>
                <w:b/>
              </w:rPr>
            </w:pPr>
          </w:p>
          <w:p w14:paraId="081AE89E" w14:textId="77777777" w:rsidR="007B4873" w:rsidRPr="007B4873" w:rsidRDefault="007B4873" w:rsidP="00B26465">
            <w:pPr>
              <w:spacing w:line="360" w:lineRule="auto"/>
              <w:jc w:val="center"/>
              <w:rPr>
                <w:b/>
              </w:rPr>
            </w:pPr>
          </w:p>
          <w:p w14:paraId="0B5ABD68" w14:textId="77777777" w:rsidR="007B4873" w:rsidRPr="007B4873" w:rsidRDefault="007B4873" w:rsidP="00B26465">
            <w:pPr>
              <w:spacing w:line="360" w:lineRule="auto"/>
              <w:jc w:val="center"/>
              <w:rPr>
                <w:b/>
              </w:rPr>
            </w:pPr>
          </w:p>
          <w:p w14:paraId="3321079D" w14:textId="77777777" w:rsidR="007B4873" w:rsidRPr="007B4873" w:rsidRDefault="007B4873" w:rsidP="00B26465">
            <w:pPr>
              <w:spacing w:line="360" w:lineRule="auto"/>
              <w:jc w:val="center"/>
              <w:rPr>
                <w:b/>
              </w:rPr>
            </w:pPr>
          </w:p>
          <w:p w14:paraId="152DDACB" w14:textId="77777777" w:rsidR="007B4873" w:rsidRPr="007B4873" w:rsidRDefault="007B4873" w:rsidP="00B26465">
            <w:pPr>
              <w:spacing w:line="360" w:lineRule="auto"/>
              <w:jc w:val="center"/>
              <w:rPr>
                <w:b/>
              </w:rPr>
            </w:pPr>
          </w:p>
          <w:p w14:paraId="1B2F5F89" w14:textId="77777777" w:rsidR="007B4873" w:rsidRPr="007B4873" w:rsidRDefault="007B4873" w:rsidP="00B26465">
            <w:pPr>
              <w:spacing w:line="360" w:lineRule="auto"/>
              <w:jc w:val="center"/>
              <w:rPr>
                <w:b/>
              </w:rPr>
            </w:pPr>
          </w:p>
          <w:p w14:paraId="0370D0AF" w14:textId="77777777" w:rsidR="007B4873" w:rsidRPr="007B4873" w:rsidRDefault="007B4873" w:rsidP="00B26465">
            <w:pPr>
              <w:spacing w:line="360" w:lineRule="auto"/>
              <w:jc w:val="center"/>
              <w:rPr>
                <w:b/>
              </w:rPr>
            </w:pPr>
          </w:p>
        </w:tc>
        <w:tc>
          <w:tcPr>
            <w:tcW w:w="892" w:type="dxa"/>
          </w:tcPr>
          <w:p w14:paraId="1A0268BF" w14:textId="77777777" w:rsidR="007B4873" w:rsidRPr="007B4873" w:rsidRDefault="007B4873" w:rsidP="00B26465">
            <w:pPr>
              <w:spacing w:line="360" w:lineRule="auto"/>
              <w:jc w:val="center"/>
              <w:rPr>
                <w:b/>
              </w:rPr>
            </w:pPr>
            <w:r w:rsidRPr="007B4873">
              <w:rPr>
                <w:b/>
              </w:rPr>
              <w:t>5</w:t>
            </w:r>
          </w:p>
          <w:p w14:paraId="69793071" w14:textId="77777777" w:rsidR="007B4873" w:rsidRPr="007B4873" w:rsidRDefault="007B4873" w:rsidP="00B26465">
            <w:pPr>
              <w:spacing w:line="360" w:lineRule="auto"/>
              <w:jc w:val="center"/>
            </w:pPr>
          </w:p>
          <w:p w14:paraId="69443CB5" w14:textId="77777777" w:rsidR="007B4873" w:rsidRPr="007B4873" w:rsidRDefault="007B4873" w:rsidP="00B26465">
            <w:pPr>
              <w:spacing w:line="360" w:lineRule="auto"/>
              <w:jc w:val="center"/>
            </w:pPr>
            <w:r w:rsidRPr="007B4873">
              <w:t>0,5</w:t>
            </w:r>
          </w:p>
          <w:p w14:paraId="79D9EDE7" w14:textId="77777777" w:rsidR="007B4873" w:rsidRPr="007B4873" w:rsidRDefault="007B4873" w:rsidP="00B26465">
            <w:pPr>
              <w:spacing w:line="360" w:lineRule="auto"/>
              <w:jc w:val="center"/>
            </w:pPr>
            <w:r w:rsidRPr="007B4873">
              <w:t>2,5</w:t>
            </w:r>
          </w:p>
          <w:p w14:paraId="3888A450" w14:textId="77777777" w:rsidR="007B4873" w:rsidRPr="007B4873" w:rsidRDefault="007B4873" w:rsidP="00B26465">
            <w:pPr>
              <w:spacing w:line="360" w:lineRule="auto"/>
              <w:jc w:val="center"/>
            </w:pPr>
          </w:p>
          <w:p w14:paraId="6D147264" w14:textId="77777777" w:rsidR="007B4873" w:rsidRPr="007B4873" w:rsidRDefault="007B4873" w:rsidP="00B26465">
            <w:pPr>
              <w:spacing w:line="360" w:lineRule="auto"/>
              <w:jc w:val="center"/>
            </w:pPr>
          </w:p>
          <w:p w14:paraId="447564A8" w14:textId="77777777" w:rsidR="007B4873" w:rsidRPr="007B4873" w:rsidRDefault="007B4873" w:rsidP="00B26465">
            <w:pPr>
              <w:spacing w:line="360" w:lineRule="auto"/>
              <w:jc w:val="center"/>
            </w:pPr>
            <w:r w:rsidRPr="007B4873">
              <w:t>2</w:t>
            </w:r>
          </w:p>
          <w:p w14:paraId="66A36476" w14:textId="77777777" w:rsidR="007B4873" w:rsidRPr="007B4873" w:rsidRDefault="007B4873" w:rsidP="00B26465">
            <w:pPr>
              <w:spacing w:line="360" w:lineRule="auto"/>
              <w:jc w:val="center"/>
            </w:pPr>
          </w:p>
        </w:tc>
        <w:tc>
          <w:tcPr>
            <w:tcW w:w="1333" w:type="dxa"/>
          </w:tcPr>
          <w:p w14:paraId="2551DE22" w14:textId="77777777" w:rsidR="007B4873" w:rsidRPr="007B4873" w:rsidRDefault="007B4873" w:rsidP="00B26465">
            <w:pPr>
              <w:spacing w:line="360" w:lineRule="auto"/>
              <w:jc w:val="center"/>
              <w:rPr>
                <w:b/>
              </w:rPr>
            </w:pPr>
            <w:r w:rsidRPr="007B4873">
              <w:rPr>
                <w:b/>
              </w:rPr>
              <w:t>12</w:t>
            </w:r>
          </w:p>
          <w:p w14:paraId="50C37AF8" w14:textId="77777777" w:rsidR="007B4873" w:rsidRPr="007B4873" w:rsidRDefault="007B4873" w:rsidP="00B26465">
            <w:pPr>
              <w:spacing w:line="360" w:lineRule="auto"/>
              <w:jc w:val="center"/>
            </w:pPr>
          </w:p>
          <w:p w14:paraId="765153E8" w14:textId="77777777" w:rsidR="007B4873" w:rsidRPr="007B4873" w:rsidRDefault="007B4873" w:rsidP="00B26465">
            <w:pPr>
              <w:spacing w:line="360" w:lineRule="auto"/>
              <w:jc w:val="center"/>
            </w:pPr>
          </w:p>
          <w:p w14:paraId="290CE6FD" w14:textId="77777777" w:rsidR="007B4873" w:rsidRPr="007B4873" w:rsidRDefault="007B4873" w:rsidP="00B26465">
            <w:pPr>
              <w:spacing w:line="360" w:lineRule="auto"/>
              <w:jc w:val="center"/>
            </w:pPr>
          </w:p>
          <w:p w14:paraId="6F064D8D" w14:textId="77777777" w:rsidR="007B4873" w:rsidRPr="007B4873" w:rsidRDefault="007B4873" w:rsidP="00B26465">
            <w:pPr>
              <w:spacing w:line="360" w:lineRule="auto"/>
              <w:jc w:val="center"/>
            </w:pPr>
          </w:p>
          <w:p w14:paraId="5FDA0BAA" w14:textId="77777777" w:rsidR="007B4873" w:rsidRPr="007B4873" w:rsidRDefault="007B4873" w:rsidP="00B26465">
            <w:pPr>
              <w:spacing w:line="360" w:lineRule="auto"/>
              <w:jc w:val="center"/>
            </w:pPr>
          </w:p>
          <w:p w14:paraId="4AFE52E5" w14:textId="77777777" w:rsidR="007B4873" w:rsidRPr="007B4873" w:rsidRDefault="007B4873" w:rsidP="00B26465">
            <w:pPr>
              <w:spacing w:line="360" w:lineRule="auto"/>
              <w:jc w:val="center"/>
            </w:pPr>
          </w:p>
          <w:p w14:paraId="19BF08BD" w14:textId="77777777" w:rsidR="007B4873" w:rsidRPr="007B4873" w:rsidRDefault="007B4873" w:rsidP="00B26465">
            <w:pPr>
              <w:spacing w:line="360" w:lineRule="auto"/>
              <w:jc w:val="center"/>
            </w:pPr>
          </w:p>
          <w:p w14:paraId="50BF0391" w14:textId="77777777" w:rsidR="007B4873" w:rsidRPr="007B4873" w:rsidRDefault="007B4873" w:rsidP="00B26465">
            <w:pPr>
              <w:spacing w:line="360" w:lineRule="auto"/>
              <w:jc w:val="center"/>
            </w:pPr>
          </w:p>
          <w:p w14:paraId="4AF8A166" w14:textId="77777777" w:rsidR="007B4873" w:rsidRPr="007B4873" w:rsidRDefault="007B4873" w:rsidP="00B26465">
            <w:pPr>
              <w:spacing w:line="360" w:lineRule="auto"/>
              <w:jc w:val="center"/>
            </w:pPr>
            <w:r w:rsidRPr="007B4873">
              <w:t>4</w:t>
            </w:r>
          </w:p>
          <w:p w14:paraId="3F54AA16" w14:textId="77777777" w:rsidR="007B4873" w:rsidRPr="007B4873" w:rsidRDefault="007B4873" w:rsidP="00B26465">
            <w:pPr>
              <w:spacing w:line="360" w:lineRule="auto"/>
              <w:jc w:val="center"/>
            </w:pPr>
          </w:p>
          <w:p w14:paraId="2E0DD447" w14:textId="77777777" w:rsidR="007B4873" w:rsidRPr="007B4873" w:rsidRDefault="007B4873" w:rsidP="00B26465">
            <w:pPr>
              <w:spacing w:line="360" w:lineRule="auto"/>
              <w:jc w:val="center"/>
            </w:pPr>
            <w:r w:rsidRPr="007B4873">
              <w:t>8</w:t>
            </w:r>
          </w:p>
        </w:tc>
        <w:tc>
          <w:tcPr>
            <w:tcW w:w="854" w:type="dxa"/>
          </w:tcPr>
          <w:p w14:paraId="639569CE" w14:textId="77777777" w:rsidR="007B4873" w:rsidRPr="007B4873" w:rsidRDefault="007B4873" w:rsidP="00B26465">
            <w:pPr>
              <w:spacing w:line="360" w:lineRule="auto"/>
              <w:jc w:val="center"/>
              <w:rPr>
                <w:b/>
              </w:rPr>
            </w:pPr>
            <w:r w:rsidRPr="007B4873">
              <w:rPr>
                <w:b/>
              </w:rPr>
              <w:t>0</w:t>
            </w:r>
          </w:p>
          <w:p w14:paraId="7608DEA5" w14:textId="77777777" w:rsidR="007B4873" w:rsidRPr="007B4873" w:rsidRDefault="007B4873" w:rsidP="00B26465">
            <w:pPr>
              <w:spacing w:line="360" w:lineRule="auto"/>
              <w:jc w:val="center"/>
            </w:pPr>
          </w:p>
          <w:p w14:paraId="4D5265D6" w14:textId="77777777" w:rsidR="007B4873" w:rsidRPr="007B4873" w:rsidRDefault="007B4873" w:rsidP="00B26465">
            <w:pPr>
              <w:spacing w:line="360" w:lineRule="auto"/>
              <w:jc w:val="center"/>
            </w:pPr>
          </w:p>
          <w:p w14:paraId="6D19B35B" w14:textId="77777777" w:rsidR="007B4873" w:rsidRPr="007B4873" w:rsidRDefault="007B4873" w:rsidP="00B26465">
            <w:pPr>
              <w:spacing w:line="360" w:lineRule="auto"/>
              <w:jc w:val="center"/>
            </w:pPr>
          </w:p>
        </w:tc>
      </w:tr>
      <w:tr w:rsidR="007B4873" w:rsidRPr="007B4873" w14:paraId="314EA8C5" w14:textId="77777777" w:rsidTr="00B26465">
        <w:trPr>
          <w:trHeight w:val="1127"/>
        </w:trPr>
        <w:tc>
          <w:tcPr>
            <w:tcW w:w="666" w:type="dxa"/>
          </w:tcPr>
          <w:p w14:paraId="17533DC7" w14:textId="77777777" w:rsidR="007B4873" w:rsidRPr="007B4873" w:rsidRDefault="007B4873" w:rsidP="00B26465">
            <w:pPr>
              <w:spacing w:line="360" w:lineRule="auto"/>
              <w:jc w:val="both"/>
            </w:pPr>
            <w:r w:rsidRPr="007B4873">
              <w:t>7</w:t>
            </w:r>
          </w:p>
        </w:tc>
        <w:tc>
          <w:tcPr>
            <w:tcW w:w="4437" w:type="dxa"/>
          </w:tcPr>
          <w:p w14:paraId="6F75AFE4" w14:textId="77777777" w:rsidR="007B4873" w:rsidRPr="007B4873" w:rsidRDefault="007B4873" w:rsidP="00B26465">
            <w:pPr>
              <w:spacing w:line="360" w:lineRule="auto"/>
              <w:jc w:val="both"/>
            </w:pPr>
            <w:r w:rsidRPr="007B4873">
              <w:rPr>
                <w:b/>
              </w:rPr>
              <w:t>Bài 6:</w:t>
            </w:r>
            <w:r w:rsidRPr="007B4873">
              <w:t xml:space="preserve"> </w:t>
            </w:r>
            <w:r w:rsidRPr="007B4873">
              <w:rPr>
                <w:b/>
              </w:rPr>
              <w:t>NGHỊCH LƯU VÀ BIẾN TẦN</w:t>
            </w:r>
          </w:p>
          <w:p w14:paraId="10E9AB4D" w14:textId="77777777" w:rsidR="007B4873" w:rsidRPr="007B4873" w:rsidRDefault="007B4873" w:rsidP="007B4873">
            <w:pPr>
              <w:numPr>
                <w:ilvl w:val="0"/>
                <w:numId w:val="166"/>
              </w:numPr>
              <w:spacing w:line="360" w:lineRule="auto"/>
              <w:jc w:val="both"/>
            </w:pPr>
            <w:r w:rsidRPr="007B4873">
              <w:t>Nghịch lưu</w:t>
            </w:r>
          </w:p>
          <w:p w14:paraId="6F5D6AFB" w14:textId="77777777" w:rsidR="007B4873" w:rsidRPr="007B4873" w:rsidRDefault="007B4873" w:rsidP="007B4873">
            <w:pPr>
              <w:numPr>
                <w:ilvl w:val="1"/>
                <w:numId w:val="166"/>
              </w:numPr>
              <w:spacing w:line="360" w:lineRule="auto"/>
              <w:jc w:val="both"/>
            </w:pPr>
            <w:r w:rsidRPr="007B4873">
              <w:t>Khái niệm chung.</w:t>
            </w:r>
          </w:p>
          <w:p w14:paraId="6DDE205C" w14:textId="77777777" w:rsidR="007B4873" w:rsidRPr="007B4873" w:rsidRDefault="007B4873" w:rsidP="007B4873">
            <w:pPr>
              <w:numPr>
                <w:ilvl w:val="1"/>
                <w:numId w:val="166"/>
              </w:numPr>
              <w:spacing w:line="360" w:lineRule="auto"/>
              <w:jc w:val="both"/>
            </w:pPr>
            <w:r w:rsidRPr="007B4873">
              <w:lastRenderedPageBreak/>
              <w:t>Định nghĩa.</w:t>
            </w:r>
          </w:p>
          <w:p w14:paraId="7D8C48F4" w14:textId="77777777" w:rsidR="007B4873" w:rsidRPr="007B4873" w:rsidRDefault="007B4873" w:rsidP="007B4873">
            <w:pPr>
              <w:numPr>
                <w:ilvl w:val="1"/>
                <w:numId w:val="166"/>
              </w:numPr>
              <w:spacing w:line="360" w:lineRule="auto"/>
              <w:jc w:val="both"/>
              <w:rPr>
                <w:bCs/>
              </w:rPr>
            </w:pPr>
            <w:r w:rsidRPr="007B4873">
              <w:t>Phân loại.</w:t>
            </w:r>
          </w:p>
          <w:p w14:paraId="09D7A943" w14:textId="77777777" w:rsidR="007B4873" w:rsidRPr="007B4873" w:rsidRDefault="007B4873" w:rsidP="007B4873">
            <w:pPr>
              <w:numPr>
                <w:ilvl w:val="1"/>
                <w:numId w:val="166"/>
              </w:numPr>
              <w:spacing w:line="360" w:lineRule="auto"/>
              <w:rPr>
                <w:bCs/>
              </w:rPr>
            </w:pPr>
            <w:r w:rsidRPr="007B4873">
              <w:rPr>
                <w:bCs/>
              </w:rPr>
              <w:t xml:space="preserve">Nguyên tắc hoạt động của mạch nghịch lưu </w:t>
            </w:r>
          </w:p>
          <w:p w14:paraId="3185231E" w14:textId="77777777" w:rsidR="007B4873" w:rsidRPr="007B4873" w:rsidRDefault="007B4873" w:rsidP="007B4873">
            <w:pPr>
              <w:numPr>
                <w:ilvl w:val="0"/>
                <w:numId w:val="166"/>
              </w:numPr>
              <w:spacing w:line="360" w:lineRule="auto"/>
              <w:jc w:val="both"/>
              <w:rPr>
                <w:bCs/>
              </w:rPr>
            </w:pPr>
            <w:r w:rsidRPr="007B4873">
              <w:rPr>
                <w:bCs/>
              </w:rPr>
              <w:t>Tổng quan về biến tần</w:t>
            </w:r>
          </w:p>
          <w:p w14:paraId="5BA0FD14" w14:textId="77777777" w:rsidR="007B4873" w:rsidRPr="007B4873" w:rsidRDefault="007B4873" w:rsidP="007B4873">
            <w:pPr>
              <w:numPr>
                <w:ilvl w:val="1"/>
                <w:numId w:val="166"/>
              </w:numPr>
              <w:spacing w:line="360" w:lineRule="auto"/>
              <w:jc w:val="both"/>
              <w:rPr>
                <w:bCs/>
              </w:rPr>
            </w:pPr>
            <w:r w:rsidRPr="007B4873">
              <w:rPr>
                <w:bCs/>
              </w:rPr>
              <w:t>Khái niệm.</w:t>
            </w:r>
          </w:p>
          <w:p w14:paraId="4A19D789" w14:textId="77777777" w:rsidR="007B4873" w:rsidRPr="007B4873" w:rsidRDefault="007B4873" w:rsidP="007B4873">
            <w:pPr>
              <w:numPr>
                <w:ilvl w:val="1"/>
                <w:numId w:val="166"/>
              </w:numPr>
              <w:spacing w:line="360" w:lineRule="auto"/>
              <w:jc w:val="both"/>
              <w:rPr>
                <w:bCs/>
              </w:rPr>
            </w:pPr>
            <w:r w:rsidRPr="007B4873">
              <w:rPr>
                <w:bCs/>
              </w:rPr>
              <w:t>Phân loại.</w:t>
            </w:r>
          </w:p>
          <w:p w14:paraId="5C6E727E" w14:textId="77777777" w:rsidR="007B4873" w:rsidRPr="007B4873" w:rsidRDefault="007B4873" w:rsidP="007B4873">
            <w:pPr>
              <w:numPr>
                <w:ilvl w:val="1"/>
                <w:numId w:val="166"/>
              </w:numPr>
              <w:spacing w:line="360" w:lineRule="auto"/>
              <w:jc w:val="both"/>
              <w:rPr>
                <w:bCs/>
              </w:rPr>
            </w:pPr>
            <w:r w:rsidRPr="007B4873">
              <w:rPr>
                <w:bCs/>
              </w:rPr>
              <w:t>Các mạch biến tần.</w:t>
            </w:r>
          </w:p>
          <w:p w14:paraId="142B2FCE" w14:textId="77777777" w:rsidR="007B4873" w:rsidRPr="007B4873" w:rsidRDefault="007B4873" w:rsidP="007B4873">
            <w:pPr>
              <w:numPr>
                <w:ilvl w:val="0"/>
                <w:numId w:val="166"/>
              </w:numPr>
              <w:spacing w:line="360" w:lineRule="auto"/>
              <w:jc w:val="both"/>
              <w:rPr>
                <w:bCs/>
              </w:rPr>
            </w:pPr>
            <w:r w:rsidRPr="007B4873">
              <w:rPr>
                <w:bCs/>
              </w:rPr>
              <w:t>Kiểm tra</w:t>
            </w:r>
          </w:p>
        </w:tc>
        <w:tc>
          <w:tcPr>
            <w:tcW w:w="752" w:type="dxa"/>
          </w:tcPr>
          <w:p w14:paraId="57D5B81E" w14:textId="77777777" w:rsidR="007B4873" w:rsidRPr="007B4873" w:rsidRDefault="007B4873" w:rsidP="00B26465">
            <w:pPr>
              <w:spacing w:line="360" w:lineRule="auto"/>
              <w:jc w:val="center"/>
              <w:rPr>
                <w:b/>
              </w:rPr>
            </w:pPr>
            <w:r w:rsidRPr="007B4873">
              <w:rPr>
                <w:b/>
              </w:rPr>
              <w:lastRenderedPageBreak/>
              <w:t>6</w:t>
            </w:r>
          </w:p>
          <w:p w14:paraId="3D053F46" w14:textId="77777777" w:rsidR="007B4873" w:rsidRPr="007B4873" w:rsidRDefault="007B4873" w:rsidP="00B26465">
            <w:pPr>
              <w:spacing w:line="360" w:lineRule="auto"/>
              <w:jc w:val="center"/>
              <w:rPr>
                <w:b/>
              </w:rPr>
            </w:pPr>
          </w:p>
          <w:p w14:paraId="0D593B3F" w14:textId="77777777" w:rsidR="007B4873" w:rsidRPr="007B4873" w:rsidRDefault="007B4873" w:rsidP="00B26465">
            <w:pPr>
              <w:spacing w:line="360" w:lineRule="auto"/>
              <w:jc w:val="center"/>
              <w:rPr>
                <w:b/>
              </w:rPr>
            </w:pPr>
          </w:p>
          <w:p w14:paraId="3342990F" w14:textId="77777777" w:rsidR="007B4873" w:rsidRPr="007B4873" w:rsidRDefault="007B4873" w:rsidP="00B26465">
            <w:pPr>
              <w:spacing w:line="360" w:lineRule="auto"/>
              <w:jc w:val="center"/>
              <w:rPr>
                <w:b/>
              </w:rPr>
            </w:pPr>
          </w:p>
          <w:p w14:paraId="1CF69EA1" w14:textId="77777777" w:rsidR="007B4873" w:rsidRPr="007B4873" w:rsidRDefault="007B4873" w:rsidP="00B26465">
            <w:pPr>
              <w:spacing w:line="360" w:lineRule="auto"/>
              <w:jc w:val="center"/>
              <w:rPr>
                <w:b/>
              </w:rPr>
            </w:pPr>
          </w:p>
          <w:p w14:paraId="3C305996" w14:textId="77777777" w:rsidR="007B4873" w:rsidRPr="007B4873" w:rsidRDefault="007B4873" w:rsidP="00B26465">
            <w:pPr>
              <w:spacing w:line="360" w:lineRule="auto"/>
              <w:jc w:val="center"/>
              <w:rPr>
                <w:b/>
              </w:rPr>
            </w:pPr>
          </w:p>
          <w:p w14:paraId="25E993D4" w14:textId="77777777" w:rsidR="007B4873" w:rsidRPr="007B4873" w:rsidRDefault="007B4873" w:rsidP="00B26465">
            <w:pPr>
              <w:spacing w:line="360" w:lineRule="auto"/>
              <w:jc w:val="center"/>
              <w:rPr>
                <w:b/>
              </w:rPr>
            </w:pPr>
          </w:p>
          <w:p w14:paraId="0CD8F8AC" w14:textId="77777777" w:rsidR="007B4873" w:rsidRPr="007B4873" w:rsidRDefault="007B4873" w:rsidP="00B26465">
            <w:pPr>
              <w:spacing w:line="360" w:lineRule="auto"/>
              <w:jc w:val="center"/>
              <w:rPr>
                <w:b/>
              </w:rPr>
            </w:pPr>
          </w:p>
        </w:tc>
        <w:tc>
          <w:tcPr>
            <w:tcW w:w="892" w:type="dxa"/>
          </w:tcPr>
          <w:p w14:paraId="7AC88AFD" w14:textId="77777777" w:rsidR="007B4873" w:rsidRPr="007B4873" w:rsidRDefault="007B4873" w:rsidP="00B26465">
            <w:pPr>
              <w:spacing w:after="240" w:line="480" w:lineRule="auto"/>
              <w:jc w:val="center"/>
              <w:rPr>
                <w:b/>
              </w:rPr>
            </w:pPr>
            <w:r w:rsidRPr="007B4873">
              <w:rPr>
                <w:b/>
              </w:rPr>
              <w:lastRenderedPageBreak/>
              <w:t>5</w:t>
            </w:r>
          </w:p>
          <w:p w14:paraId="7A890810" w14:textId="77777777" w:rsidR="007B4873" w:rsidRPr="007B4873" w:rsidRDefault="007B4873" w:rsidP="00B26465">
            <w:pPr>
              <w:spacing w:line="360" w:lineRule="auto"/>
              <w:jc w:val="center"/>
            </w:pPr>
            <w:r w:rsidRPr="007B4873">
              <w:t>1</w:t>
            </w:r>
          </w:p>
          <w:p w14:paraId="76074D43" w14:textId="77777777" w:rsidR="007B4873" w:rsidRPr="007B4873" w:rsidRDefault="007B4873" w:rsidP="00B26465">
            <w:pPr>
              <w:spacing w:line="480" w:lineRule="auto"/>
              <w:jc w:val="center"/>
            </w:pPr>
          </w:p>
          <w:p w14:paraId="112C027F" w14:textId="77777777" w:rsidR="007B4873" w:rsidRPr="007B4873" w:rsidRDefault="007B4873" w:rsidP="00B26465">
            <w:pPr>
              <w:spacing w:line="360" w:lineRule="auto"/>
              <w:jc w:val="center"/>
            </w:pPr>
          </w:p>
          <w:p w14:paraId="60687F0D" w14:textId="77777777" w:rsidR="007B4873" w:rsidRPr="007B4873" w:rsidRDefault="007B4873" w:rsidP="00B26465">
            <w:pPr>
              <w:spacing w:line="360" w:lineRule="auto"/>
              <w:jc w:val="center"/>
            </w:pPr>
          </w:p>
          <w:p w14:paraId="23DF096A" w14:textId="77777777" w:rsidR="007B4873" w:rsidRPr="007B4873" w:rsidRDefault="007B4873" w:rsidP="00B26465">
            <w:pPr>
              <w:spacing w:line="600" w:lineRule="auto"/>
              <w:jc w:val="center"/>
            </w:pPr>
            <w:r w:rsidRPr="007B4873">
              <w:t>2</w:t>
            </w:r>
          </w:p>
          <w:p w14:paraId="3E78EC5E" w14:textId="77777777" w:rsidR="007B4873" w:rsidRPr="007B4873" w:rsidRDefault="007B4873" w:rsidP="00B26465">
            <w:pPr>
              <w:spacing w:line="360" w:lineRule="auto"/>
              <w:jc w:val="center"/>
            </w:pPr>
            <w:r w:rsidRPr="007B4873">
              <w:t>2</w:t>
            </w:r>
          </w:p>
        </w:tc>
        <w:tc>
          <w:tcPr>
            <w:tcW w:w="1333" w:type="dxa"/>
          </w:tcPr>
          <w:p w14:paraId="4010A937" w14:textId="77777777" w:rsidR="007B4873" w:rsidRPr="007B4873" w:rsidRDefault="007B4873" w:rsidP="00B26465">
            <w:pPr>
              <w:spacing w:line="360" w:lineRule="auto"/>
              <w:jc w:val="center"/>
              <w:rPr>
                <w:b/>
              </w:rPr>
            </w:pPr>
            <w:r w:rsidRPr="007B4873">
              <w:rPr>
                <w:b/>
              </w:rPr>
              <w:lastRenderedPageBreak/>
              <w:t>0</w:t>
            </w:r>
          </w:p>
          <w:p w14:paraId="5A387F5E" w14:textId="77777777" w:rsidR="007B4873" w:rsidRPr="007B4873" w:rsidRDefault="007B4873" w:rsidP="00B26465">
            <w:pPr>
              <w:spacing w:line="360" w:lineRule="auto"/>
              <w:jc w:val="center"/>
            </w:pPr>
          </w:p>
          <w:p w14:paraId="447B1190" w14:textId="77777777" w:rsidR="007B4873" w:rsidRPr="007B4873" w:rsidRDefault="007B4873" w:rsidP="00B26465">
            <w:pPr>
              <w:spacing w:line="360" w:lineRule="auto"/>
              <w:jc w:val="center"/>
            </w:pPr>
          </w:p>
          <w:p w14:paraId="405DA80A" w14:textId="77777777" w:rsidR="007B4873" w:rsidRPr="007B4873" w:rsidRDefault="007B4873" w:rsidP="00B26465">
            <w:pPr>
              <w:spacing w:line="360" w:lineRule="auto"/>
              <w:jc w:val="center"/>
            </w:pPr>
          </w:p>
          <w:p w14:paraId="64046298" w14:textId="77777777" w:rsidR="007B4873" w:rsidRPr="007B4873" w:rsidRDefault="007B4873" w:rsidP="00B26465">
            <w:pPr>
              <w:spacing w:line="360" w:lineRule="auto"/>
              <w:jc w:val="center"/>
            </w:pPr>
          </w:p>
          <w:p w14:paraId="17474EB1" w14:textId="77777777" w:rsidR="007B4873" w:rsidRPr="007B4873" w:rsidRDefault="007B4873" w:rsidP="00B26465">
            <w:pPr>
              <w:spacing w:line="360" w:lineRule="auto"/>
              <w:jc w:val="center"/>
            </w:pPr>
          </w:p>
          <w:p w14:paraId="25A29E3D" w14:textId="77777777" w:rsidR="007B4873" w:rsidRPr="007B4873" w:rsidRDefault="007B4873" w:rsidP="00B26465">
            <w:pPr>
              <w:spacing w:line="360" w:lineRule="auto"/>
              <w:jc w:val="center"/>
            </w:pPr>
          </w:p>
          <w:p w14:paraId="6A9D5E01" w14:textId="77777777" w:rsidR="007B4873" w:rsidRPr="007B4873" w:rsidRDefault="007B4873" w:rsidP="00B26465">
            <w:pPr>
              <w:spacing w:line="360" w:lineRule="auto"/>
              <w:jc w:val="center"/>
            </w:pPr>
          </w:p>
          <w:p w14:paraId="322C3005" w14:textId="77777777" w:rsidR="007B4873" w:rsidRPr="007B4873" w:rsidRDefault="007B4873" w:rsidP="00B26465">
            <w:pPr>
              <w:spacing w:line="360" w:lineRule="auto"/>
              <w:jc w:val="center"/>
            </w:pPr>
          </w:p>
          <w:p w14:paraId="643AF99E" w14:textId="77777777" w:rsidR="007B4873" w:rsidRPr="007B4873" w:rsidRDefault="007B4873" w:rsidP="00B26465">
            <w:pPr>
              <w:spacing w:line="360" w:lineRule="auto"/>
              <w:jc w:val="center"/>
            </w:pPr>
          </w:p>
          <w:p w14:paraId="45871F61" w14:textId="77777777" w:rsidR="007B4873" w:rsidRPr="007B4873" w:rsidRDefault="007B4873" w:rsidP="00B26465">
            <w:pPr>
              <w:spacing w:line="360" w:lineRule="auto"/>
            </w:pPr>
          </w:p>
        </w:tc>
        <w:tc>
          <w:tcPr>
            <w:tcW w:w="854" w:type="dxa"/>
          </w:tcPr>
          <w:p w14:paraId="6BCBA52D" w14:textId="77777777" w:rsidR="007B4873" w:rsidRPr="007B4873" w:rsidRDefault="007B4873" w:rsidP="00B26465">
            <w:pPr>
              <w:spacing w:line="360" w:lineRule="auto"/>
              <w:jc w:val="center"/>
              <w:rPr>
                <w:b/>
              </w:rPr>
            </w:pPr>
            <w:r w:rsidRPr="007B4873">
              <w:rPr>
                <w:b/>
              </w:rPr>
              <w:lastRenderedPageBreak/>
              <w:t>1</w:t>
            </w:r>
          </w:p>
          <w:p w14:paraId="7E8CA07C" w14:textId="77777777" w:rsidR="007B4873" w:rsidRPr="007B4873" w:rsidRDefault="007B4873" w:rsidP="00B26465">
            <w:pPr>
              <w:spacing w:line="360" w:lineRule="auto"/>
              <w:jc w:val="center"/>
            </w:pPr>
          </w:p>
          <w:p w14:paraId="73F5C009" w14:textId="77777777" w:rsidR="007B4873" w:rsidRPr="007B4873" w:rsidRDefault="007B4873" w:rsidP="00B26465">
            <w:pPr>
              <w:spacing w:line="360" w:lineRule="auto"/>
              <w:jc w:val="center"/>
            </w:pPr>
          </w:p>
          <w:p w14:paraId="35D51760" w14:textId="77777777" w:rsidR="007B4873" w:rsidRPr="007B4873" w:rsidRDefault="007B4873" w:rsidP="00B26465">
            <w:pPr>
              <w:spacing w:line="360" w:lineRule="auto"/>
              <w:jc w:val="center"/>
            </w:pPr>
          </w:p>
          <w:p w14:paraId="4AEE8C53" w14:textId="77777777" w:rsidR="007B4873" w:rsidRPr="007B4873" w:rsidRDefault="007B4873" w:rsidP="00B26465">
            <w:pPr>
              <w:spacing w:line="360" w:lineRule="auto"/>
              <w:jc w:val="center"/>
            </w:pPr>
          </w:p>
          <w:p w14:paraId="3C8A2CCF" w14:textId="77777777" w:rsidR="007B4873" w:rsidRPr="007B4873" w:rsidRDefault="007B4873" w:rsidP="00B26465">
            <w:pPr>
              <w:spacing w:line="360" w:lineRule="auto"/>
              <w:jc w:val="center"/>
            </w:pPr>
          </w:p>
          <w:p w14:paraId="1BE5E72E" w14:textId="77777777" w:rsidR="007B4873" w:rsidRPr="007B4873" w:rsidRDefault="007B4873" w:rsidP="00B26465">
            <w:pPr>
              <w:spacing w:line="360" w:lineRule="auto"/>
              <w:jc w:val="center"/>
            </w:pPr>
          </w:p>
          <w:p w14:paraId="5DE28B5A" w14:textId="77777777" w:rsidR="007B4873" w:rsidRPr="007B4873" w:rsidRDefault="007B4873" w:rsidP="00B26465">
            <w:pPr>
              <w:spacing w:line="360" w:lineRule="auto"/>
              <w:jc w:val="center"/>
            </w:pPr>
          </w:p>
          <w:p w14:paraId="5708EC03" w14:textId="77777777" w:rsidR="007B4873" w:rsidRPr="007B4873" w:rsidRDefault="007B4873" w:rsidP="00B26465">
            <w:pPr>
              <w:spacing w:line="360" w:lineRule="auto"/>
              <w:jc w:val="center"/>
            </w:pPr>
          </w:p>
          <w:p w14:paraId="0C5313A6" w14:textId="77777777" w:rsidR="007B4873" w:rsidRPr="007B4873" w:rsidRDefault="007B4873" w:rsidP="00B26465">
            <w:pPr>
              <w:spacing w:line="360" w:lineRule="auto"/>
              <w:jc w:val="center"/>
            </w:pPr>
          </w:p>
          <w:p w14:paraId="6A2571A3" w14:textId="77777777" w:rsidR="007B4873" w:rsidRPr="007B4873" w:rsidRDefault="007B4873" w:rsidP="00B26465">
            <w:pPr>
              <w:spacing w:line="360" w:lineRule="auto"/>
            </w:pPr>
          </w:p>
          <w:p w14:paraId="39856C1B" w14:textId="77777777" w:rsidR="007B4873" w:rsidRPr="007B4873" w:rsidRDefault="007B4873" w:rsidP="00B26465">
            <w:pPr>
              <w:spacing w:line="360" w:lineRule="auto"/>
            </w:pPr>
          </w:p>
          <w:p w14:paraId="4E91253E" w14:textId="77777777" w:rsidR="007B4873" w:rsidRPr="007B4873" w:rsidRDefault="007B4873" w:rsidP="00B26465">
            <w:pPr>
              <w:spacing w:line="360" w:lineRule="auto"/>
              <w:jc w:val="center"/>
            </w:pPr>
            <w:r w:rsidRPr="007B4873">
              <w:t>1</w:t>
            </w:r>
          </w:p>
        </w:tc>
      </w:tr>
      <w:tr w:rsidR="00CF7C81" w:rsidRPr="007B4873" w14:paraId="0F12F7CB" w14:textId="77777777" w:rsidTr="00B26465">
        <w:trPr>
          <w:trHeight w:val="1127"/>
        </w:trPr>
        <w:tc>
          <w:tcPr>
            <w:tcW w:w="666" w:type="dxa"/>
          </w:tcPr>
          <w:p w14:paraId="42507BB5" w14:textId="770F2EF4" w:rsidR="00CF7C81" w:rsidRPr="007B4873" w:rsidRDefault="00CF7C81" w:rsidP="00CF7C81">
            <w:pPr>
              <w:spacing w:line="360" w:lineRule="auto"/>
              <w:jc w:val="both"/>
            </w:pPr>
            <w:r>
              <w:lastRenderedPageBreak/>
              <w:t>7</w:t>
            </w:r>
          </w:p>
        </w:tc>
        <w:tc>
          <w:tcPr>
            <w:tcW w:w="4437" w:type="dxa"/>
          </w:tcPr>
          <w:p w14:paraId="1C894280" w14:textId="77777777" w:rsidR="00CF7C81" w:rsidRPr="005B7F63" w:rsidRDefault="00CF7C81" w:rsidP="00CF7C81">
            <w:pPr>
              <w:spacing w:before="120" w:line="360" w:lineRule="auto"/>
              <w:jc w:val="both"/>
              <w:rPr>
                <w:color w:val="000000"/>
              </w:rPr>
            </w:pPr>
            <w:r w:rsidRPr="005B7F63">
              <w:rPr>
                <w:b/>
                <w:color w:val="000000"/>
              </w:rPr>
              <w:t xml:space="preserve">Bài </w:t>
            </w:r>
            <w:r>
              <w:rPr>
                <w:b/>
                <w:color w:val="000000"/>
              </w:rPr>
              <w:t>7</w:t>
            </w:r>
            <w:r w:rsidRPr="005B7F63">
              <w:rPr>
                <w:color w:val="000000"/>
              </w:rPr>
              <w:t xml:space="preserve">: </w:t>
            </w:r>
            <w:r w:rsidRPr="005B7F63">
              <w:rPr>
                <w:b/>
                <w:bCs/>
                <w:color w:val="000000"/>
              </w:rPr>
              <w:t>NĂNG LƯỢNG ĐIỆN GIÓ VÀ NĂNG LƯỢNG ĐIỆN MẶT TRỜI</w:t>
            </w:r>
          </w:p>
          <w:p w14:paraId="58C8E5B7" w14:textId="77777777" w:rsidR="00CF7C81" w:rsidRPr="005B7F63" w:rsidRDefault="00CF7C81" w:rsidP="00CF7C81">
            <w:pPr>
              <w:numPr>
                <w:ilvl w:val="0"/>
                <w:numId w:val="175"/>
              </w:numPr>
              <w:spacing w:before="120" w:line="360" w:lineRule="auto"/>
              <w:jc w:val="both"/>
              <w:rPr>
                <w:color w:val="000000"/>
              </w:rPr>
            </w:pPr>
            <w:r w:rsidRPr="005B7F63">
              <w:rPr>
                <w:color w:val="000000"/>
              </w:rPr>
              <w:t>Khái quát</w:t>
            </w:r>
          </w:p>
          <w:p w14:paraId="2E2186AE" w14:textId="77777777" w:rsidR="00CF7C81" w:rsidRPr="005B7F63" w:rsidRDefault="00CF7C81" w:rsidP="00CF7C81">
            <w:pPr>
              <w:numPr>
                <w:ilvl w:val="0"/>
                <w:numId w:val="175"/>
              </w:numPr>
              <w:spacing w:before="120" w:line="360" w:lineRule="auto"/>
              <w:jc w:val="both"/>
              <w:rPr>
                <w:color w:val="000000"/>
              </w:rPr>
            </w:pPr>
            <w:r w:rsidRPr="005B7F63">
              <w:rPr>
                <w:bCs/>
                <w:iCs/>
                <w:color w:val="000000"/>
              </w:rPr>
              <w:t>Năng lượng điện gió</w:t>
            </w:r>
          </w:p>
          <w:p w14:paraId="24A6B628" w14:textId="57389BF3" w:rsidR="00CF7C81" w:rsidRPr="007B4873" w:rsidRDefault="00CF7C81" w:rsidP="00CF7C81">
            <w:pPr>
              <w:spacing w:line="360" w:lineRule="auto"/>
              <w:jc w:val="both"/>
              <w:rPr>
                <w:b/>
              </w:rPr>
            </w:pPr>
            <w:r w:rsidRPr="005B7F63">
              <w:rPr>
                <w:rFonts w:eastAsia="Calibri"/>
                <w:color w:val="000000"/>
              </w:rPr>
              <w:t>Năng lượng điện mặt trời</w:t>
            </w:r>
          </w:p>
        </w:tc>
        <w:tc>
          <w:tcPr>
            <w:tcW w:w="752" w:type="dxa"/>
          </w:tcPr>
          <w:p w14:paraId="31C391D8" w14:textId="77777777" w:rsidR="00CF7C81" w:rsidRPr="005B7F63" w:rsidRDefault="00CF7C81" w:rsidP="00CF7C81">
            <w:pPr>
              <w:spacing w:before="120" w:line="360" w:lineRule="auto"/>
              <w:jc w:val="center"/>
              <w:rPr>
                <w:b/>
              </w:rPr>
            </w:pPr>
            <w:r>
              <w:rPr>
                <w:b/>
              </w:rPr>
              <w:t>2</w:t>
            </w:r>
          </w:p>
          <w:p w14:paraId="36BED9C5" w14:textId="77777777" w:rsidR="00CF7C81" w:rsidRPr="005B7F63" w:rsidRDefault="00CF7C81" w:rsidP="00CF7C81">
            <w:pPr>
              <w:spacing w:before="120" w:line="360" w:lineRule="auto"/>
              <w:jc w:val="center"/>
            </w:pPr>
          </w:p>
          <w:p w14:paraId="52B52D49" w14:textId="77777777" w:rsidR="00CF7C81" w:rsidRPr="005B7F63" w:rsidRDefault="00CF7C81" w:rsidP="00CF7C81">
            <w:pPr>
              <w:spacing w:before="120" w:line="360" w:lineRule="auto"/>
              <w:jc w:val="center"/>
            </w:pPr>
          </w:p>
          <w:p w14:paraId="0B9737BE" w14:textId="77777777" w:rsidR="00CF7C81" w:rsidRPr="005B7F63" w:rsidRDefault="00CF7C81" w:rsidP="00CF7C81">
            <w:pPr>
              <w:spacing w:before="120" w:line="360" w:lineRule="auto"/>
              <w:jc w:val="center"/>
            </w:pPr>
          </w:p>
          <w:p w14:paraId="2AA6E97C" w14:textId="77777777" w:rsidR="00CF7C81" w:rsidRPr="007B4873" w:rsidRDefault="00CF7C81" w:rsidP="00CF7C81">
            <w:pPr>
              <w:spacing w:line="360" w:lineRule="auto"/>
              <w:jc w:val="center"/>
              <w:rPr>
                <w:b/>
              </w:rPr>
            </w:pPr>
          </w:p>
        </w:tc>
        <w:tc>
          <w:tcPr>
            <w:tcW w:w="892" w:type="dxa"/>
          </w:tcPr>
          <w:p w14:paraId="43422EEB" w14:textId="77777777" w:rsidR="00CF7C81" w:rsidRPr="005B7F63" w:rsidRDefault="00CF7C81" w:rsidP="00CF7C81">
            <w:pPr>
              <w:spacing w:before="120" w:line="360" w:lineRule="auto"/>
              <w:jc w:val="center"/>
              <w:rPr>
                <w:b/>
              </w:rPr>
            </w:pPr>
            <w:r>
              <w:rPr>
                <w:b/>
              </w:rPr>
              <w:t>2</w:t>
            </w:r>
          </w:p>
          <w:p w14:paraId="5D0EBE5E" w14:textId="77777777" w:rsidR="00CF7C81" w:rsidRDefault="00CF7C81" w:rsidP="00CF7C81">
            <w:pPr>
              <w:spacing w:before="120" w:line="600" w:lineRule="auto"/>
            </w:pPr>
          </w:p>
          <w:p w14:paraId="19AA038D" w14:textId="77777777" w:rsidR="00CF7C81" w:rsidRPr="005B7F63" w:rsidRDefault="00CF7C81" w:rsidP="00CF7C81">
            <w:pPr>
              <w:spacing w:before="120" w:line="360" w:lineRule="auto"/>
            </w:pPr>
            <w:r>
              <w:t xml:space="preserve">   1</w:t>
            </w:r>
          </w:p>
          <w:p w14:paraId="2A57052D" w14:textId="77777777" w:rsidR="00CF7C81" w:rsidRDefault="00CF7C81" w:rsidP="00CF7C81">
            <w:pPr>
              <w:spacing w:line="360" w:lineRule="auto"/>
              <w:jc w:val="center"/>
            </w:pPr>
          </w:p>
          <w:p w14:paraId="6058026D" w14:textId="676E57BA" w:rsidR="00CF7C81" w:rsidRPr="007B4873" w:rsidRDefault="00CF7C81" w:rsidP="00CF7C81">
            <w:pPr>
              <w:spacing w:after="240" w:line="480" w:lineRule="auto"/>
              <w:jc w:val="center"/>
              <w:rPr>
                <w:b/>
              </w:rPr>
            </w:pPr>
            <w:r>
              <w:t>1</w:t>
            </w:r>
          </w:p>
        </w:tc>
        <w:tc>
          <w:tcPr>
            <w:tcW w:w="1333" w:type="dxa"/>
          </w:tcPr>
          <w:p w14:paraId="0F28663F" w14:textId="77777777" w:rsidR="00CF7C81" w:rsidRPr="005B7F63" w:rsidRDefault="00CF7C81" w:rsidP="00CF7C81">
            <w:pPr>
              <w:spacing w:before="120" w:line="360" w:lineRule="auto"/>
              <w:jc w:val="center"/>
              <w:rPr>
                <w:b/>
              </w:rPr>
            </w:pPr>
            <w:r w:rsidRPr="005B7F63">
              <w:rPr>
                <w:b/>
              </w:rPr>
              <w:t>0</w:t>
            </w:r>
          </w:p>
          <w:p w14:paraId="1BE7330A" w14:textId="77777777" w:rsidR="00CF7C81" w:rsidRPr="005B7F63" w:rsidRDefault="00CF7C81" w:rsidP="00CF7C81">
            <w:pPr>
              <w:spacing w:before="120" w:line="360" w:lineRule="auto"/>
              <w:jc w:val="center"/>
            </w:pPr>
          </w:p>
          <w:p w14:paraId="0F9DCA4C" w14:textId="77777777" w:rsidR="00CF7C81" w:rsidRPr="005B7F63" w:rsidRDefault="00CF7C81" w:rsidP="00CF7C81">
            <w:pPr>
              <w:spacing w:before="120" w:line="360" w:lineRule="auto"/>
              <w:jc w:val="center"/>
            </w:pPr>
          </w:p>
          <w:p w14:paraId="336679E9" w14:textId="77777777" w:rsidR="00CF7C81" w:rsidRPr="005B7F63" w:rsidRDefault="00CF7C81" w:rsidP="00CF7C81">
            <w:pPr>
              <w:spacing w:before="120" w:line="360" w:lineRule="auto"/>
              <w:jc w:val="center"/>
            </w:pPr>
          </w:p>
          <w:p w14:paraId="2B61FB45" w14:textId="77777777" w:rsidR="00CF7C81" w:rsidRPr="007B4873" w:rsidRDefault="00CF7C81" w:rsidP="00CF7C81">
            <w:pPr>
              <w:spacing w:line="360" w:lineRule="auto"/>
              <w:jc w:val="center"/>
              <w:rPr>
                <w:b/>
              </w:rPr>
            </w:pPr>
          </w:p>
        </w:tc>
        <w:tc>
          <w:tcPr>
            <w:tcW w:w="854" w:type="dxa"/>
          </w:tcPr>
          <w:p w14:paraId="68F16094" w14:textId="7D5FB13D" w:rsidR="00CF7C81" w:rsidRPr="007B4873" w:rsidRDefault="00CF7C81" w:rsidP="00CF7C81">
            <w:pPr>
              <w:spacing w:line="360" w:lineRule="auto"/>
              <w:jc w:val="center"/>
              <w:rPr>
                <w:b/>
              </w:rPr>
            </w:pPr>
            <w:r>
              <w:rPr>
                <w:b/>
              </w:rPr>
              <w:t>0</w:t>
            </w:r>
          </w:p>
        </w:tc>
      </w:tr>
      <w:tr w:rsidR="00CF7C81" w:rsidRPr="007B4873" w14:paraId="0662E7E7" w14:textId="77777777" w:rsidTr="00B26465">
        <w:trPr>
          <w:trHeight w:val="420"/>
        </w:trPr>
        <w:tc>
          <w:tcPr>
            <w:tcW w:w="666" w:type="dxa"/>
          </w:tcPr>
          <w:p w14:paraId="31AD60F6" w14:textId="77777777" w:rsidR="00CF7C81" w:rsidRPr="007B4873" w:rsidRDefault="00CF7C81" w:rsidP="00CF7C81">
            <w:pPr>
              <w:spacing w:line="360" w:lineRule="auto"/>
              <w:jc w:val="both"/>
            </w:pPr>
          </w:p>
        </w:tc>
        <w:tc>
          <w:tcPr>
            <w:tcW w:w="4437" w:type="dxa"/>
          </w:tcPr>
          <w:p w14:paraId="636D9D93" w14:textId="77777777" w:rsidR="00CF7C81" w:rsidRPr="007B4873" w:rsidRDefault="00CF7C81" w:rsidP="00CF7C81">
            <w:pPr>
              <w:spacing w:line="360" w:lineRule="auto"/>
              <w:jc w:val="both"/>
              <w:rPr>
                <w:b/>
              </w:rPr>
            </w:pPr>
            <w:r w:rsidRPr="007B4873">
              <w:rPr>
                <w:b/>
              </w:rPr>
              <w:t>Cộng</w:t>
            </w:r>
          </w:p>
        </w:tc>
        <w:tc>
          <w:tcPr>
            <w:tcW w:w="752" w:type="dxa"/>
          </w:tcPr>
          <w:p w14:paraId="7F42F2EE" w14:textId="77777777" w:rsidR="00CF7C81" w:rsidRPr="007B4873" w:rsidRDefault="00CF7C81" w:rsidP="00CF7C81">
            <w:pPr>
              <w:spacing w:line="360" w:lineRule="auto"/>
              <w:jc w:val="center"/>
              <w:rPr>
                <w:b/>
              </w:rPr>
            </w:pPr>
            <w:r w:rsidRPr="007B4873">
              <w:rPr>
                <w:b/>
              </w:rPr>
              <w:t>90</w:t>
            </w:r>
          </w:p>
        </w:tc>
        <w:tc>
          <w:tcPr>
            <w:tcW w:w="892" w:type="dxa"/>
          </w:tcPr>
          <w:p w14:paraId="466E8F32" w14:textId="77777777" w:rsidR="00CF7C81" w:rsidRPr="007B4873" w:rsidRDefault="00CF7C81" w:rsidP="00CF7C81">
            <w:pPr>
              <w:spacing w:line="360" w:lineRule="auto"/>
              <w:jc w:val="center"/>
              <w:rPr>
                <w:b/>
              </w:rPr>
            </w:pPr>
            <w:r w:rsidRPr="007B4873">
              <w:rPr>
                <w:b/>
              </w:rPr>
              <w:t>30</w:t>
            </w:r>
          </w:p>
        </w:tc>
        <w:tc>
          <w:tcPr>
            <w:tcW w:w="1333" w:type="dxa"/>
          </w:tcPr>
          <w:p w14:paraId="1A783906" w14:textId="77777777" w:rsidR="00CF7C81" w:rsidRPr="007B4873" w:rsidRDefault="00CF7C81" w:rsidP="00CF7C81">
            <w:pPr>
              <w:spacing w:line="360" w:lineRule="auto"/>
              <w:jc w:val="center"/>
              <w:rPr>
                <w:b/>
              </w:rPr>
            </w:pPr>
            <w:r w:rsidRPr="007B4873">
              <w:rPr>
                <w:b/>
              </w:rPr>
              <w:t>56</w:t>
            </w:r>
          </w:p>
        </w:tc>
        <w:tc>
          <w:tcPr>
            <w:tcW w:w="854" w:type="dxa"/>
          </w:tcPr>
          <w:p w14:paraId="11305614" w14:textId="77777777" w:rsidR="00CF7C81" w:rsidRPr="007B4873" w:rsidRDefault="00CF7C81" w:rsidP="00CF7C81">
            <w:pPr>
              <w:spacing w:line="360" w:lineRule="auto"/>
              <w:jc w:val="center"/>
              <w:rPr>
                <w:b/>
              </w:rPr>
            </w:pPr>
            <w:r w:rsidRPr="007B4873">
              <w:rPr>
                <w:b/>
              </w:rPr>
              <w:t>4</w:t>
            </w:r>
          </w:p>
        </w:tc>
      </w:tr>
    </w:tbl>
    <w:p w14:paraId="1B6749F5" w14:textId="77777777" w:rsidR="007B4873" w:rsidRPr="007B4873" w:rsidRDefault="007B4873" w:rsidP="007B4873">
      <w:pPr>
        <w:pStyle w:val="ListParagraph"/>
        <w:numPr>
          <w:ilvl w:val="0"/>
          <w:numId w:val="163"/>
        </w:numPr>
        <w:spacing w:after="0" w:line="360" w:lineRule="auto"/>
        <w:ind w:hanging="294"/>
        <w:jc w:val="both"/>
        <w:rPr>
          <w:sz w:val="28"/>
          <w:szCs w:val="28"/>
        </w:rPr>
      </w:pPr>
      <w:r w:rsidRPr="007B4873">
        <w:rPr>
          <w:sz w:val="28"/>
          <w:szCs w:val="28"/>
        </w:rPr>
        <w:t>Nội dung chi tiết :</w:t>
      </w:r>
    </w:p>
    <w:p w14:paraId="648D08F4" w14:textId="77777777" w:rsidR="007B4873" w:rsidRPr="007B4873" w:rsidRDefault="007B4873" w:rsidP="007B4873">
      <w:pPr>
        <w:spacing w:line="360" w:lineRule="auto"/>
        <w:jc w:val="both"/>
      </w:pPr>
      <w:r w:rsidRPr="007B4873">
        <w:t>Bài mở đầu</w:t>
      </w:r>
    </w:p>
    <w:p w14:paraId="119D6763" w14:textId="337F1658" w:rsidR="007B4873" w:rsidRPr="007B4873" w:rsidRDefault="007B4873" w:rsidP="007B4873">
      <w:pPr>
        <w:spacing w:line="360" w:lineRule="auto"/>
        <w:jc w:val="both"/>
      </w:pPr>
      <w:r w:rsidRPr="007B4873">
        <w:rPr>
          <w:b/>
        </w:rPr>
        <w:t>Bài 1:</w:t>
      </w:r>
      <w:r w:rsidRPr="007B4873">
        <w:t xml:space="preserve"> </w:t>
      </w:r>
      <w:r w:rsidRPr="007B4873">
        <w:rPr>
          <w:bCs/>
        </w:rPr>
        <w:t>Linh kiện thụ động</w:t>
      </w:r>
      <w:r w:rsidRPr="007B4873">
        <w:tab/>
      </w:r>
      <w:r w:rsidRPr="007B4873">
        <w:tab/>
      </w:r>
      <w:r w:rsidRPr="007B4873">
        <w:tab/>
      </w:r>
      <w:r w:rsidRPr="007B4873">
        <w:tab/>
      </w:r>
      <w:r w:rsidRPr="007B4873">
        <w:rPr>
          <w:i/>
        </w:rPr>
        <w:t xml:space="preserve">Thời gian: </w:t>
      </w:r>
      <w:r w:rsidR="00CF7C81">
        <w:rPr>
          <w:b/>
          <w:i/>
        </w:rPr>
        <w:t>3</w:t>
      </w:r>
      <w:r w:rsidRPr="007B4873">
        <w:rPr>
          <w:b/>
          <w:i/>
        </w:rPr>
        <w:t xml:space="preserve"> </w:t>
      </w:r>
      <w:r w:rsidRPr="007B4873">
        <w:rPr>
          <w:i/>
        </w:rPr>
        <w:t xml:space="preserve">giờ (LT: </w:t>
      </w:r>
      <w:r w:rsidR="00CF7C81">
        <w:rPr>
          <w:i/>
        </w:rPr>
        <w:t>3</w:t>
      </w:r>
      <w:r w:rsidRPr="007B4873">
        <w:rPr>
          <w:i/>
        </w:rPr>
        <w:t xml:space="preserve"> giờ)</w:t>
      </w:r>
    </w:p>
    <w:p w14:paraId="5E940646" w14:textId="77777777" w:rsidR="007B4873" w:rsidRPr="007B4873" w:rsidRDefault="007B4873" w:rsidP="007B4873">
      <w:pPr>
        <w:pStyle w:val="ListParagraph"/>
        <w:numPr>
          <w:ilvl w:val="0"/>
          <w:numId w:val="178"/>
        </w:numPr>
        <w:spacing w:after="0" w:line="360" w:lineRule="auto"/>
        <w:ind w:left="284" w:hanging="284"/>
        <w:jc w:val="both"/>
        <w:rPr>
          <w:sz w:val="28"/>
          <w:szCs w:val="28"/>
        </w:rPr>
      </w:pPr>
      <w:r w:rsidRPr="007B4873">
        <w:rPr>
          <w:sz w:val="28"/>
          <w:szCs w:val="28"/>
        </w:rPr>
        <w:t>Mục tiêu của bài:</w:t>
      </w:r>
    </w:p>
    <w:p w14:paraId="6FC185F1" w14:textId="77777777" w:rsidR="007B4873" w:rsidRPr="007B4873" w:rsidRDefault="007B4873" w:rsidP="007B4873">
      <w:pPr>
        <w:tabs>
          <w:tab w:val="center" w:pos="990"/>
          <w:tab w:val="left" w:pos="6300"/>
          <w:tab w:val="center" w:pos="6521"/>
        </w:tabs>
        <w:spacing w:line="360" w:lineRule="auto"/>
        <w:jc w:val="both"/>
        <w:rPr>
          <w:spacing w:val="6"/>
          <w:lang w:val="pl-PL"/>
        </w:rPr>
      </w:pPr>
      <w:r w:rsidRPr="007B4873">
        <w:rPr>
          <w:spacing w:val="6"/>
        </w:rPr>
        <w:t xml:space="preserve">    - Trình</w:t>
      </w:r>
      <w:r w:rsidRPr="007B4873">
        <w:rPr>
          <w:spacing w:val="6"/>
          <w:lang w:val="pl-PL"/>
        </w:rPr>
        <w:t xml:space="preserve"> bài được cấu tạo, ký hiệu, phân loại và ứng dụng của các linh kiện thụ động trong mạch điện tử công suất.</w:t>
      </w:r>
    </w:p>
    <w:p w14:paraId="6E3C5892" w14:textId="77777777" w:rsidR="007B4873" w:rsidRPr="007B4873" w:rsidRDefault="007B4873" w:rsidP="007B4873">
      <w:pPr>
        <w:spacing w:line="360" w:lineRule="auto"/>
        <w:jc w:val="both"/>
        <w:rPr>
          <w:lang w:val="nl-NL"/>
        </w:rPr>
      </w:pPr>
      <w:r w:rsidRPr="007B4873">
        <w:rPr>
          <w:lang w:val="nl-NL"/>
        </w:rPr>
        <w:t xml:space="preserve">    - Đọc đúng trị số điện trở, tụ điện, cuộn cảm theo qui ước quốc tế.</w:t>
      </w:r>
    </w:p>
    <w:p w14:paraId="1C1EDA25" w14:textId="77777777" w:rsidR="007B4873" w:rsidRPr="007B4873" w:rsidRDefault="007B4873" w:rsidP="007B4873">
      <w:pPr>
        <w:spacing w:line="360" w:lineRule="auto"/>
        <w:ind w:firstLine="284"/>
        <w:jc w:val="both"/>
        <w:rPr>
          <w:spacing w:val="6"/>
        </w:rPr>
      </w:pPr>
      <w:r w:rsidRPr="007B4873">
        <w:rPr>
          <w:lang w:val="nl-NL"/>
        </w:rPr>
        <w:t>- Thay thế / thay tương đương điện trở, tụ điện, cuộn cảm theo yêu cầu kĩ thuật của mạch điện.</w:t>
      </w:r>
      <w:r w:rsidRPr="007B4873">
        <w:rPr>
          <w:spacing w:val="6"/>
        </w:rPr>
        <w:t>.</w:t>
      </w:r>
    </w:p>
    <w:p w14:paraId="66A36FB7" w14:textId="77777777" w:rsidR="007B4873" w:rsidRPr="007B4873" w:rsidRDefault="007B4873" w:rsidP="007B4873">
      <w:pPr>
        <w:pStyle w:val="ListParagraph"/>
        <w:numPr>
          <w:ilvl w:val="0"/>
          <w:numId w:val="178"/>
        </w:numPr>
        <w:spacing w:after="0" w:line="360" w:lineRule="auto"/>
        <w:ind w:left="284" w:hanging="284"/>
        <w:jc w:val="both"/>
        <w:rPr>
          <w:sz w:val="28"/>
          <w:szCs w:val="28"/>
        </w:rPr>
      </w:pPr>
      <w:r w:rsidRPr="007B4873">
        <w:rPr>
          <w:sz w:val="28"/>
          <w:szCs w:val="28"/>
        </w:rPr>
        <w:t>Nội dung của bài:</w:t>
      </w:r>
    </w:p>
    <w:p w14:paraId="2701BB1D" w14:textId="77777777" w:rsidR="007B4873" w:rsidRPr="007B4873" w:rsidRDefault="007B4873" w:rsidP="007B4873">
      <w:pPr>
        <w:pStyle w:val="ListParagraph"/>
        <w:numPr>
          <w:ilvl w:val="1"/>
          <w:numId w:val="180"/>
        </w:numPr>
        <w:spacing w:after="0" w:line="360" w:lineRule="auto"/>
        <w:ind w:hanging="508"/>
        <w:jc w:val="both"/>
        <w:rPr>
          <w:sz w:val="28"/>
          <w:szCs w:val="28"/>
          <w:lang w:val="pt-BR"/>
        </w:rPr>
      </w:pPr>
      <w:r w:rsidRPr="007B4873">
        <w:rPr>
          <w:sz w:val="28"/>
          <w:szCs w:val="28"/>
          <w:lang w:val="pt-BR"/>
        </w:rPr>
        <w:t>Điện trở</w:t>
      </w:r>
    </w:p>
    <w:p w14:paraId="08741623" w14:textId="77777777" w:rsidR="007B4873" w:rsidRPr="007B4873" w:rsidRDefault="007B4873" w:rsidP="007B4873">
      <w:pPr>
        <w:pStyle w:val="ListParagraph"/>
        <w:numPr>
          <w:ilvl w:val="2"/>
          <w:numId w:val="178"/>
        </w:numPr>
        <w:spacing w:after="0" w:line="360" w:lineRule="auto"/>
        <w:ind w:left="1701"/>
        <w:rPr>
          <w:sz w:val="28"/>
          <w:szCs w:val="28"/>
          <w:lang w:val="pt-BR"/>
        </w:rPr>
      </w:pPr>
      <w:r w:rsidRPr="007B4873">
        <w:rPr>
          <w:sz w:val="28"/>
          <w:szCs w:val="28"/>
          <w:lang w:val="pt-BR"/>
        </w:rPr>
        <w:t>Ký hiệu, phân loại, cấu tạo.</w:t>
      </w:r>
    </w:p>
    <w:p w14:paraId="688204F2" w14:textId="77777777" w:rsidR="007B4873" w:rsidRPr="007B4873" w:rsidRDefault="007B4873" w:rsidP="007B4873">
      <w:pPr>
        <w:pStyle w:val="ListParagraph"/>
        <w:numPr>
          <w:ilvl w:val="2"/>
          <w:numId w:val="178"/>
        </w:numPr>
        <w:spacing w:after="0" w:line="360" w:lineRule="auto"/>
        <w:ind w:left="1701"/>
        <w:rPr>
          <w:sz w:val="28"/>
          <w:szCs w:val="28"/>
          <w:lang w:val="pt-BR"/>
        </w:rPr>
      </w:pPr>
      <w:r w:rsidRPr="007B4873">
        <w:rPr>
          <w:sz w:val="28"/>
          <w:szCs w:val="28"/>
          <w:lang w:val="pt-BR"/>
        </w:rPr>
        <w:t>Cách đọc, đo và cách mắc điện trở.</w:t>
      </w:r>
    </w:p>
    <w:p w14:paraId="5F0495A6" w14:textId="77777777" w:rsidR="007B4873" w:rsidRPr="007B4873" w:rsidRDefault="007B4873" w:rsidP="007B4873">
      <w:pPr>
        <w:pStyle w:val="ListParagraph"/>
        <w:numPr>
          <w:ilvl w:val="2"/>
          <w:numId w:val="178"/>
        </w:numPr>
        <w:spacing w:after="0" w:line="360" w:lineRule="auto"/>
        <w:ind w:left="1701"/>
        <w:rPr>
          <w:sz w:val="28"/>
          <w:szCs w:val="28"/>
          <w:lang w:val="pt-BR"/>
        </w:rPr>
      </w:pPr>
      <w:r w:rsidRPr="007B4873">
        <w:rPr>
          <w:sz w:val="28"/>
          <w:szCs w:val="28"/>
          <w:lang w:val="pt-BR"/>
        </w:rPr>
        <w:lastRenderedPageBreak/>
        <w:t>Ứng dụng.</w:t>
      </w:r>
    </w:p>
    <w:p w14:paraId="4DEDE40F" w14:textId="77777777" w:rsidR="007B4873" w:rsidRPr="007B4873" w:rsidRDefault="007B4873" w:rsidP="007B4873">
      <w:pPr>
        <w:pStyle w:val="ListParagraph"/>
        <w:numPr>
          <w:ilvl w:val="1"/>
          <w:numId w:val="178"/>
        </w:numPr>
        <w:spacing w:after="0" w:line="360" w:lineRule="auto"/>
        <w:rPr>
          <w:sz w:val="28"/>
          <w:szCs w:val="28"/>
        </w:rPr>
      </w:pPr>
      <w:r w:rsidRPr="007B4873">
        <w:rPr>
          <w:sz w:val="28"/>
          <w:szCs w:val="28"/>
        </w:rPr>
        <w:t>Tụ điện</w:t>
      </w:r>
    </w:p>
    <w:p w14:paraId="3A52FCB9" w14:textId="77777777" w:rsidR="007B4873" w:rsidRPr="007B4873" w:rsidRDefault="007B4873" w:rsidP="007B4873">
      <w:pPr>
        <w:pStyle w:val="ListParagraph"/>
        <w:numPr>
          <w:ilvl w:val="2"/>
          <w:numId w:val="178"/>
        </w:numPr>
        <w:spacing w:after="0" w:line="360" w:lineRule="auto"/>
        <w:ind w:left="1701"/>
        <w:rPr>
          <w:sz w:val="28"/>
          <w:szCs w:val="28"/>
          <w:lang w:val="pt-BR"/>
        </w:rPr>
      </w:pPr>
      <w:r w:rsidRPr="007B4873">
        <w:rPr>
          <w:sz w:val="28"/>
          <w:szCs w:val="28"/>
          <w:lang w:val="pt-BR"/>
        </w:rPr>
        <w:t>Ký hiệu, phân loại, cấu tạo.</w:t>
      </w:r>
    </w:p>
    <w:p w14:paraId="1CB626EA" w14:textId="77777777" w:rsidR="007B4873" w:rsidRPr="007B4873" w:rsidRDefault="007B4873" w:rsidP="007B4873">
      <w:pPr>
        <w:pStyle w:val="ListParagraph"/>
        <w:numPr>
          <w:ilvl w:val="2"/>
          <w:numId w:val="178"/>
        </w:numPr>
        <w:spacing w:after="0" w:line="360" w:lineRule="auto"/>
        <w:ind w:left="1701"/>
        <w:rPr>
          <w:sz w:val="28"/>
          <w:szCs w:val="28"/>
          <w:lang w:val="pt-BR"/>
        </w:rPr>
      </w:pPr>
      <w:r w:rsidRPr="007B4873">
        <w:rPr>
          <w:sz w:val="28"/>
          <w:szCs w:val="28"/>
          <w:lang w:val="pt-BR"/>
        </w:rPr>
        <w:t>Cách đọc, đo và cách mắc điện trở.</w:t>
      </w:r>
    </w:p>
    <w:p w14:paraId="12FFB374" w14:textId="77777777" w:rsidR="007B4873" w:rsidRPr="007B4873" w:rsidRDefault="007B4873" w:rsidP="007B4873">
      <w:pPr>
        <w:pStyle w:val="ListParagraph"/>
        <w:numPr>
          <w:ilvl w:val="2"/>
          <w:numId w:val="178"/>
        </w:numPr>
        <w:spacing w:after="0" w:line="360" w:lineRule="auto"/>
        <w:ind w:left="1701"/>
        <w:rPr>
          <w:sz w:val="28"/>
          <w:szCs w:val="28"/>
          <w:lang w:val="pt-BR"/>
        </w:rPr>
      </w:pPr>
      <w:r w:rsidRPr="007B4873">
        <w:rPr>
          <w:sz w:val="28"/>
          <w:szCs w:val="28"/>
          <w:lang w:val="pt-BR"/>
        </w:rPr>
        <w:t>Ứng dụng.</w:t>
      </w:r>
    </w:p>
    <w:p w14:paraId="769437D0" w14:textId="77777777" w:rsidR="007B4873" w:rsidRPr="007B4873" w:rsidRDefault="007B4873" w:rsidP="007B4873">
      <w:pPr>
        <w:pStyle w:val="ListParagraph"/>
        <w:numPr>
          <w:ilvl w:val="1"/>
          <w:numId w:val="178"/>
        </w:numPr>
        <w:spacing w:after="0" w:line="360" w:lineRule="auto"/>
        <w:rPr>
          <w:sz w:val="28"/>
          <w:szCs w:val="28"/>
        </w:rPr>
      </w:pPr>
      <w:r w:rsidRPr="007B4873">
        <w:rPr>
          <w:sz w:val="28"/>
          <w:szCs w:val="28"/>
        </w:rPr>
        <w:t>Cuộn cảm</w:t>
      </w:r>
    </w:p>
    <w:p w14:paraId="2F2E1C20" w14:textId="77777777" w:rsidR="007B4873" w:rsidRPr="007B4873" w:rsidRDefault="007B4873" w:rsidP="007B4873">
      <w:pPr>
        <w:pStyle w:val="ListParagraph"/>
        <w:numPr>
          <w:ilvl w:val="2"/>
          <w:numId w:val="178"/>
        </w:numPr>
        <w:spacing w:after="0" w:line="360" w:lineRule="auto"/>
        <w:ind w:left="1701"/>
        <w:rPr>
          <w:sz w:val="28"/>
          <w:szCs w:val="28"/>
          <w:lang w:val="pt-BR"/>
        </w:rPr>
      </w:pPr>
      <w:r w:rsidRPr="007B4873">
        <w:rPr>
          <w:sz w:val="28"/>
          <w:szCs w:val="28"/>
          <w:lang w:val="pt-BR"/>
        </w:rPr>
        <w:t>Ký hiệu, phân loại, cấu tạo.</w:t>
      </w:r>
    </w:p>
    <w:p w14:paraId="16F9D151" w14:textId="77777777" w:rsidR="007B4873" w:rsidRPr="007B4873" w:rsidRDefault="007B4873" w:rsidP="007B4873">
      <w:pPr>
        <w:pStyle w:val="ListParagraph"/>
        <w:numPr>
          <w:ilvl w:val="2"/>
          <w:numId w:val="178"/>
        </w:numPr>
        <w:spacing w:after="0" w:line="360" w:lineRule="auto"/>
        <w:ind w:left="1701"/>
        <w:rPr>
          <w:sz w:val="28"/>
          <w:szCs w:val="28"/>
          <w:lang w:val="pt-BR"/>
        </w:rPr>
      </w:pPr>
      <w:r w:rsidRPr="007B4873">
        <w:rPr>
          <w:sz w:val="28"/>
          <w:szCs w:val="28"/>
          <w:lang w:val="pt-BR"/>
        </w:rPr>
        <w:t>Cách đọc, đo và cách mắc điện trở.</w:t>
      </w:r>
    </w:p>
    <w:p w14:paraId="08DFD42A" w14:textId="77777777" w:rsidR="007B4873" w:rsidRPr="007B4873" w:rsidRDefault="007B4873" w:rsidP="007B4873">
      <w:pPr>
        <w:pStyle w:val="ListParagraph"/>
        <w:numPr>
          <w:ilvl w:val="2"/>
          <w:numId w:val="178"/>
        </w:numPr>
        <w:spacing w:after="0" w:line="360" w:lineRule="auto"/>
        <w:ind w:left="1701"/>
        <w:rPr>
          <w:sz w:val="28"/>
          <w:szCs w:val="28"/>
          <w:lang w:val="pt-BR"/>
        </w:rPr>
      </w:pPr>
      <w:r w:rsidRPr="007B4873">
        <w:rPr>
          <w:sz w:val="28"/>
          <w:szCs w:val="28"/>
          <w:lang w:val="pt-BR"/>
        </w:rPr>
        <w:t>Ứng dụng.</w:t>
      </w:r>
    </w:p>
    <w:p w14:paraId="0DDB0A88" w14:textId="77777777" w:rsidR="007B4873" w:rsidRPr="007B4873" w:rsidRDefault="007B4873" w:rsidP="007B4873">
      <w:pPr>
        <w:spacing w:line="360" w:lineRule="auto"/>
        <w:jc w:val="both"/>
        <w:rPr>
          <w:i/>
          <w:lang w:val="pt-BR"/>
        </w:rPr>
      </w:pPr>
      <w:r w:rsidRPr="007B4873">
        <w:rPr>
          <w:b/>
        </w:rPr>
        <w:t>Bài 2:</w:t>
      </w:r>
      <w:r w:rsidRPr="007B4873">
        <w:t xml:space="preserve"> </w:t>
      </w:r>
      <w:r w:rsidRPr="007B4873">
        <w:rPr>
          <w:bCs/>
        </w:rPr>
        <w:t>Các linh kiện bán dẫn</w:t>
      </w:r>
      <w:r w:rsidRPr="007B4873">
        <w:tab/>
      </w:r>
      <w:r w:rsidRPr="007B4873">
        <w:tab/>
      </w:r>
      <w:r w:rsidRPr="007B4873">
        <w:rPr>
          <w:i/>
        </w:rPr>
        <w:t xml:space="preserve">Thời gian: </w:t>
      </w:r>
      <w:r w:rsidRPr="007B4873">
        <w:rPr>
          <w:b/>
          <w:i/>
        </w:rPr>
        <w:t>9</w:t>
      </w:r>
      <w:r w:rsidRPr="007B4873">
        <w:rPr>
          <w:i/>
        </w:rPr>
        <w:t xml:space="preserve"> giờ </w:t>
      </w:r>
      <w:r w:rsidRPr="007B4873">
        <w:rPr>
          <w:i/>
          <w:lang w:val="pt-BR"/>
        </w:rPr>
        <w:t>(LT: 5 giờ; TH: 4 giờ)</w:t>
      </w:r>
    </w:p>
    <w:p w14:paraId="272FAA85" w14:textId="77777777" w:rsidR="007B4873" w:rsidRPr="007B4873" w:rsidRDefault="007B4873" w:rsidP="007B4873">
      <w:pPr>
        <w:pStyle w:val="ListParagraph"/>
        <w:numPr>
          <w:ilvl w:val="0"/>
          <w:numId w:val="179"/>
        </w:numPr>
        <w:spacing w:after="0" w:line="360" w:lineRule="auto"/>
        <w:ind w:left="284" w:hanging="284"/>
        <w:jc w:val="both"/>
        <w:rPr>
          <w:sz w:val="28"/>
          <w:szCs w:val="28"/>
        </w:rPr>
      </w:pPr>
      <w:r w:rsidRPr="007B4873">
        <w:rPr>
          <w:sz w:val="28"/>
          <w:szCs w:val="28"/>
        </w:rPr>
        <w:t>Mục tiêu của bài:</w:t>
      </w:r>
    </w:p>
    <w:p w14:paraId="6AAD831C" w14:textId="77777777" w:rsidR="007B4873" w:rsidRPr="007B4873" w:rsidRDefault="007B4873" w:rsidP="007B4873">
      <w:pPr>
        <w:spacing w:line="360" w:lineRule="auto"/>
        <w:ind w:left="426" w:hanging="142"/>
        <w:jc w:val="both"/>
        <w:rPr>
          <w:spacing w:val="6"/>
        </w:rPr>
      </w:pPr>
      <w:r w:rsidRPr="007B4873">
        <w:rPr>
          <w:spacing w:val="6"/>
        </w:rPr>
        <w:t>- Trình bày được cấu tạo, ký hiệu nguyên lý hoạt động của linh kiện điện tử công suất.</w:t>
      </w:r>
    </w:p>
    <w:p w14:paraId="1D8BBE5D" w14:textId="77777777" w:rsidR="007B4873" w:rsidRPr="007B4873" w:rsidRDefault="007B4873" w:rsidP="007B4873">
      <w:pPr>
        <w:spacing w:line="360" w:lineRule="auto"/>
        <w:ind w:firstLine="284"/>
        <w:jc w:val="both"/>
        <w:rPr>
          <w:spacing w:val="6"/>
        </w:rPr>
      </w:pPr>
      <w:r w:rsidRPr="007B4873">
        <w:rPr>
          <w:spacing w:val="6"/>
        </w:rPr>
        <w:t>- Nhận dạng và vẽ đặc tuyến của các linh kiện điện tử công suất.</w:t>
      </w:r>
    </w:p>
    <w:p w14:paraId="1512AC90" w14:textId="77777777" w:rsidR="007B4873" w:rsidRPr="007B4873" w:rsidRDefault="007B4873" w:rsidP="007B4873">
      <w:pPr>
        <w:spacing w:line="360" w:lineRule="auto"/>
        <w:ind w:firstLine="284"/>
        <w:jc w:val="both"/>
        <w:rPr>
          <w:spacing w:val="6"/>
        </w:rPr>
      </w:pPr>
      <w:r w:rsidRPr="007B4873">
        <w:rPr>
          <w:spacing w:val="6"/>
        </w:rPr>
        <w:t>- Phân tích được ứng dụng của linh kiện điện tử công suất.</w:t>
      </w:r>
    </w:p>
    <w:p w14:paraId="0872BB53" w14:textId="77777777" w:rsidR="007B4873" w:rsidRPr="007B4873" w:rsidRDefault="007B4873" w:rsidP="007B4873">
      <w:pPr>
        <w:spacing w:line="360" w:lineRule="auto"/>
        <w:ind w:left="567" w:hanging="283"/>
        <w:jc w:val="both"/>
        <w:rPr>
          <w:spacing w:val="6"/>
        </w:rPr>
      </w:pPr>
      <w:r w:rsidRPr="007B4873">
        <w:rPr>
          <w:spacing w:val="6"/>
        </w:rPr>
        <w:t>- Trình bày được các quy trình trong bảo trì, thay thế các linh kiện điện tử công suất đạt tiêu chuẩn kỹ thuật.</w:t>
      </w:r>
    </w:p>
    <w:p w14:paraId="34891CAB" w14:textId="77777777" w:rsidR="007B4873" w:rsidRPr="007B4873" w:rsidRDefault="007B4873" w:rsidP="007B4873">
      <w:pPr>
        <w:pStyle w:val="ListParagraph"/>
        <w:numPr>
          <w:ilvl w:val="0"/>
          <w:numId w:val="179"/>
        </w:numPr>
        <w:spacing w:after="0" w:line="360" w:lineRule="auto"/>
        <w:ind w:left="284" w:hanging="284"/>
        <w:jc w:val="both"/>
        <w:rPr>
          <w:sz w:val="28"/>
          <w:szCs w:val="28"/>
        </w:rPr>
      </w:pPr>
      <w:r w:rsidRPr="007B4873">
        <w:rPr>
          <w:sz w:val="28"/>
          <w:szCs w:val="28"/>
        </w:rPr>
        <w:t>Nội dung của bài:</w:t>
      </w:r>
    </w:p>
    <w:p w14:paraId="0B1DAAD6" w14:textId="77777777" w:rsidR="007B4873" w:rsidRPr="007B4873" w:rsidRDefault="007B4873" w:rsidP="007B4873">
      <w:pPr>
        <w:pStyle w:val="ListParagraph"/>
        <w:numPr>
          <w:ilvl w:val="1"/>
          <w:numId w:val="207"/>
        </w:numPr>
        <w:spacing w:after="0" w:line="360" w:lineRule="auto"/>
        <w:jc w:val="both"/>
        <w:rPr>
          <w:sz w:val="28"/>
          <w:szCs w:val="28"/>
        </w:rPr>
      </w:pPr>
      <w:r w:rsidRPr="007B4873">
        <w:rPr>
          <w:sz w:val="28"/>
          <w:szCs w:val="28"/>
        </w:rPr>
        <w:t>Diode</w:t>
      </w:r>
    </w:p>
    <w:p w14:paraId="0C2F77A3" w14:textId="77777777" w:rsidR="007B4873" w:rsidRPr="007B4873" w:rsidRDefault="007B4873" w:rsidP="007B4873">
      <w:pPr>
        <w:pStyle w:val="ListParagraph"/>
        <w:numPr>
          <w:ilvl w:val="2"/>
          <w:numId w:val="181"/>
        </w:numPr>
        <w:tabs>
          <w:tab w:val="right" w:pos="1560"/>
        </w:tabs>
        <w:spacing w:after="0" w:line="360" w:lineRule="auto"/>
        <w:ind w:hanging="373"/>
        <w:jc w:val="both"/>
        <w:rPr>
          <w:sz w:val="28"/>
          <w:szCs w:val="28"/>
        </w:rPr>
      </w:pPr>
      <w:r w:rsidRPr="007B4873">
        <w:rPr>
          <w:sz w:val="28"/>
          <w:szCs w:val="28"/>
        </w:rPr>
        <w:t>Cấu tạo</w:t>
      </w:r>
    </w:p>
    <w:p w14:paraId="140D5BEB" w14:textId="77777777" w:rsidR="007B4873" w:rsidRPr="007B4873" w:rsidRDefault="007B4873" w:rsidP="007B4873">
      <w:pPr>
        <w:pStyle w:val="ListParagraph"/>
        <w:numPr>
          <w:ilvl w:val="2"/>
          <w:numId w:val="181"/>
        </w:numPr>
        <w:tabs>
          <w:tab w:val="right" w:pos="1560"/>
        </w:tabs>
        <w:spacing w:after="0" w:line="360" w:lineRule="auto"/>
        <w:ind w:hanging="373"/>
        <w:jc w:val="both"/>
        <w:rPr>
          <w:i/>
          <w:spacing w:val="6"/>
          <w:sz w:val="28"/>
          <w:szCs w:val="28"/>
          <w:lang w:val="pt-BR"/>
        </w:rPr>
      </w:pPr>
      <w:r w:rsidRPr="007B4873">
        <w:rPr>
          <w:sz w:val="28"/>
          <w:szCs w:val="28"/>
        </w:rPr>
        <w:t>Ký hiệu &amp; hình dạng</w:t>
      </w:r>
    </w:p>
    <w:p w14:paraId="5F8C0695" w14:textId="77777777" w:rsidR="007B4873" w:rsidRPr="007B4873" w:rsidRDefault="007B4873" w:rsidP="007B4873">
      <w:pPr>
        <w:pStyle w:val="ListParagraph"/>
        <w:numPr>
          <w:ilvl w:val="2"/>
          <w:numId w:val="181"/>
        </w:numPr>
        <w:tabs>
          <w:tab w:val="right" w:pos="1560"/>
        </w:tabs>
        <w:spacing w:after="0" w:line="360" w:lineRule="auto"/>
        <w:ind w:hanging="373"/>
        <w:jc w:val="both"/>
        <w:rPr>
          <w:i/>
          <w:spacing w:val="6"/>
          <w:sz w:val="28"/>
          <w:szCs w:val="28"/>
          <w:lang w:val="pt-BR"/>
        </w:rPr>
      </w:pPr>
      <w:r w:rsidRPr="007B4873">
        <w:rPr>
          <w:sz w:val="28"/>
          <w:szCs w:val="28"/>
        </w:rPr>
        <w:t>Đặc tuyến</w:t>
      </w:r>
    </w:p>
    <w:p w14:paraId="19E57585" w14:textId="77777777" w:rsidR="007B4873" w:rsidRPr="007B4873" w:rsidRDefault="007B4873" w:rsidP="007B4873">
      <w:pPr>
        <w:pStyle w:val="ListParagraph"/>
        <w:numPr>
          <w:ilvl w:val="2"/>
          <w:numId w:val="181"/>
        </w:numPr>
        <w:tabs>
          <w:tab w:val="right" w:pos="1560"/>
        </w:tabs>
        <w:spacing w:after="0" w:line="360" w:lineRule="auto"/>
        <w:ind w:hanging="373"/>
        <w:jc w:val="both"/>
        <w:rPr>
          <w:i/>
          <w:spacing w:val="6"/>
          <w:sz w:val="28"/>
          <w:szCs w:val="28"/>
          <w:lang w:val="pt-BR"/>
        </w:rPr>
      </w:pPr>
      <w:r w:rsidRPr="007B4873">
        <w:rPr>
          <w:sz w:val="28"/>
          <w:szCs w:val="28"/>
        </w:rPr>
        <w:t>Ứng dụng</w:t>
      </w:r>
    </w:p>
    <w:p w14:paraId="12DA3EAB" w14:textId="77777777" w:rsidR="007B4873" w:rsidRPr="007B4873" w:rsidRDefault="007B4873" w:rsidP="007B4873">
      <w:pPr>
        <w:pStyle w:val="ListParagraph"/>
        <w:numPr>
          <w:ilvl w:val="1"/>
          <w:numId w:val="207"/>
        </w:numPr>
        <w:spacing w:after="0" w:line="360" w:lineRule="auto"/>
        <w:ind w:hanging="508"/>
        <w:jc w:val="both"/>
        <w:rPr>
          <w:sz w:val="28"/>
          <w:szCs w:val="28"/>
        </w:rPr>
      </w:pPr>
      <w:r w:rsidRPr="007B4873">
        <w:rPr>
          <w:sz w:val="28"/>
          <w:szCs w:val="28"/>
        </w:rPr>
        <w:t>Diac</w:t>
      </w:r>
    </w:p>
    <w:p w14:paraId="59A2E74F" w14:textId="77777777" w:rsidR="007B4873" w:rsidRPr="007B4873" w:rsidRDefault="007B4873" w:rsidP="007B4873">
      <w:pPr>
        <w:pStyle w:val="ListParagraph"/>
        <w:numPr>
          <w:ilvl w:val="2"/>
          <w:numId w:val="182"/>
        </w:numPr>
        <w:tabs>
          <w:tab w:val="right" w:pos="1560"/>
        </w:tabs>
        <w:spacing w:after="0" w:line="360" w:lineRule="auto"/>
        <w:ind w:hanging="373"/>
        <w:jc w:val="both"/>
        <w:rPr>
          <w:sz w:val="28"/>
          <w:szCs w:val="28"/>
        </w:rPr>
      </w:pPr>
      <w:r w:rsidRPr="007B4873">
        <w:rPr>
          <w:sz w:val="28"/>
          <w:szCs w:val="28"/>
        </w:rPr>
        <w:t>Cấu tạo</w:t>
      </w:r>
    </w:p>
    <w:p w14:paraId="59909C96" w14:textId="77777777" w:rsidR="007B4873" w:rsidRPr="007B4873" w:rsidRDefault="007B4873" w:rsidP="007B4873">
      <w:pPr>
        <w:pStyle w:val="ListParagraph"/>
        <w:numPr>
          <w:ilvl w:val="2"/>
          <w:numId w:val="182"/>
        </w:numPr>
        <w:tabs>
          <w:tab w:val="right" w:pos="1560"/>
        </w:tabs>
        <w:spacing w:after="0" w:line="360" w:lineRule="auto"/>
        <w:ind w:hanging="373"/>
        <w:jc w:val="both"/>
        <w:rPr>
          <w:sz w:val="28"/>
          <w:szCs w:val="28"/>
        </w:rPr>
      </w:pPr>
      <w:r w:rsidRPr="007B4873">
        <w:rPr>
          <w:sz w:val="28"/>
          <w:szCs w:val="28"/>
        </w:rPr>
        <w:t>Ký hiệu &amp; hình dạng</w:t>
      </w:r>
    </w:p>
    <w:p w14:paraId="1BD40CFF" w14:textId="77777777" w:rsidR="007B4873" w:rsidRPr="007B4873" w:rsidRDefault="007B4873" w:rsidP="007B4873">
      <w:pPr>
        <w:pStyle w:val="ListParagraph"/>
        <w:numPr>
          <w:ilvl w:val="2"/>
          <w:numId w:val="182"/>
        </w:numPr>
        <w:tabs>
          <w:tab w:val="right" w:pos="1560"/>
        </w:tabs>
        <w:spacing w:after="0" w:line="360" w:lineRule="auto"/>
        <w:ind w:hanging="373"/>
        <w:jc w:val="both"/>
        <w:rPr>
          <w:sz w:val="28"/>
          <w:szCs w:val="28"/>
        </w:rPr>
      </w:pPr>
      <w:r w:rsidRPr="007B4873">
        <w:rPr>
          <w:sz w:val="28"/>
          <w:szCs w:val="28"/>
        </w:rPr>
        <w:t>Đặc tuyến</w:t>
      </w:r>
    </w:p>
    <w:p w14:paraId="310358B2" w14:textId="77777777" w:rsidR="007B4873" w:rsidRPr="007B4873" w:rsidRDefault="007B4873" w:rsidP="007B4873">
      <w:pPr>
        <w:pStyle w:val="ListParagraph"/>
        <w:numPr>
          <w:ilvl w:val="2"/>
          <w:numId w:val="182"/>
        </w:numPr>
        <w:tabs>
          <w:tab w:val="right" w:pos="1560"/>
        </w:tabs>
        <w:spacing w:after="0" w:line="360" w:lineRule="auto"/>
        <w:ind w:hanging="373"/>
        <w:jc w:val="both"/>
        <w:rPr>
          <w:sz w:val="28"/>
          <w:szCs w:val="28"/>
        </w:rPr>
      </w:pPr>
      <w:r w:rsidRPr="007B4873">
        <w:rPr>
          <w:sz w:val="28"/>
          <w:szCs w:val="28"/>
        </w:rPr>
        <w:t>Ứng dụng</w:t>
      </w:r>
    </w:p>
    <w:p w14:paraId="686E7822" w14:textId="77777777" w:rsidR="007B4873" w:rsidRPr="007B4873" w:rsidRDefault="007B4873" w:rsidP="007B4873">
      <w:pPr>
        <w:pStyle w:val="ListParagraph"/>
        <w:numPr>
          <w:ilvl w:val="1"/>
          <w:numId w:val="207"/>
        </w:numPr>
        <w:spacing w:after="0" w:line="360" w:lineRule="auto"/>
        <w:ind w:hanging="508"/>
        <w:jc w:val="both"/>
        <w:rPr>
          <w:sz w:val="28"/>
          <w:szCs w:val="28"/>
        </w:rPr>
      </w:pPr>
      <w:r w:rsidRPr="007B4873">
        <w:rPr>
          <w:bCs/>
          <w:iCs/>
          <w:sz w:val="28"/>
          <w:szCs w:val="28"/>
        </w:rPr>
        <w:t>Thyristor</w:t>
      </w:r>
    </w:p>
    <w:p w14:paraId="71039786" w14:textId="77777777" w:rsidR="007B4873" w:rsidRPr="007B4873" w:rsidRDefault="007B4873" w:rsidP="007B4873">
      <w:pPr>
        <w:pStyle w:val="ListParagraph"/>
        <w:numPr>
          <w:ilvl w:val="2"/>
          <w:numId w:val="183"/>
        </w:numPr>
        <w:tabs>
          <w:tab w:val="right" w:pos="1560"/>
        </w:tabs>
        <w:spacing w:after="0" w:line="360" w:lineRule="auto"/>
        <w:ind w:hanging="373"/>
        <w:jc w:val="both"/>
        <w:rPr>
          <w:sz w:val="28"/>
          <w:szCs w:val="28"/>
        </w:rPr>
      </w:pPr>
      <w:r w:rsidRPr="007B4873">
        <w:rPr>
          <w:sz w:val="28"/>
          <w:szCs w:val="28"/>
        </w:rPr>
        <w:t>Cấu tạo</w:t>
      </w:r>
    </w:p>
    <w:p w14:paraId="31D8F474" w14:textId="77777777" w:rsidR="007B4873" w:rsidRPr="007B4873" w:rsidRDefault="007B4873" w:rsidP="007B4873">
      <w:pPr>
        <w:pStyle w:val="ListParagraph"/>
        <w:numPr>
          <w:ilvl w:val="2"/>
          <w:numId w:val="183"/>
        </w:numPr>
        <w:tabs>
          <w:tab w:val="right" w:pos="1560"/>
        </w:tabs>
        <w:spacing w:after="0" w:line="360" w:lineRule="auto"/>
        <w:ind w:hanging="373"/>
        <w:jc w:val="both"/>
        <w:rPr>
          <w:i/>
          <w:spacing w:val="6"/>
          <w:sz w:val="28"/>
          <w:szCs w:val="28"/>
          <w:lang w:val="pt-BR"/>
        </w:rPr>
      </w:pPr>
      <w:r w:rsidRPr="007B4873">
        <w:rPr>
          <w:sz w:val="28"/>
          <w:szCs w:val="28"/>
        </w:rPr>
        <w:lastRenderedPageBreak/>
        <w:t>Ký hiệu &amp; hình dạng</w:t>
      </w:r>
    </w:p>
    <w:p w14:paraId="6B26DAE2" w14:textId="77777777" w:rsidR="007B4873" w:rsidRPr="007B4873" w:rsidRDefault="007B4873" w:rsidP="007B4873">
      <w:pPr>
        <w:pStyle w:val="ListParagraph"/>
        <w:numPr>
          <w:ilvl w:val="2"/>
          <w:numId w:val="183"/>
        </w:numPr>
        <w:tabs>
          <w:tab w:val="right" w:pos="1560"/>
        </w:tabs>
        <w:spacing w:after="0" w:line="360" w:lineRule="auto"/>
        <w:ind w:hanging="373"/>
        <w:jc w:val="both"/>
        <w:rPr>
          <w:i/>
          <w:spacing w:val="6"/>
          <w:sz w:val="28"/>
          <w:szCs w:val="28"/>
          <w:lang w:val="pt-BR"/>
        </w:rPr>
      </w:pPr>
      <w:r w:rsidRPr="007B4873">
        <w:rPr>
          <w:sz w:val="28"/>
          <w:szCs w:val="28"/>
          <w:lang w:val="pt-BR"/>
        </w:rPr>
        <w:t>Đặc tuyến</w:t>
      </w:r>
    </w:p>
    <w:p w14:paraId="4CA7FAA6" w14:textId="77777777" w:rsidR="007B4873" w:rsidRPr="007B4873" w:rsidRDefault="007B4873" w:rsidP="007B4873">
      <w:pPr>
        <w:pStyle w:val="ListParagraph"/>
        <w:numPr>
          <w:ilvl w:val="2"/>
          <w:numId w:val="183"/>
        </w:numPr>
        <w:tabs>
          <w:tab w:val="right" w:pos="1560"/>
        </w:tabs>
        <w:spacing w:after="0" w:line="360" w:lineRule="auto"/>
        <w:ind w:hanging="373"/>
        <w:jc w:val="both"/>
        <w:rPr>
          <w:i/>
          <w:spacing w:val="6"/>
          <w:sz w:val="28"/>
          <w:szCs w:val="28"/>
          <w:lang w:val="pt-BR"/>
        </w:rPr>
      </w:pPr>
      <w:r w:rsidRPr="007B4873">
        <w:rPr>
          <w:sz w:val="28"/>
          <w:szCs w:val="28"/>
          <w:lang w:val="pt-BR"/>
        </w:rPr>
        <w:t>Các cách làm SCR dẫn, ngắt</w:t>
      </w:r>
    </w:p>
    <w:p w14:paraId="63479788" w14:textId="77777777" w:rsidR="007B4873" w:rsidRPr="007B4873" w:rsidRDefault="007B4873" w:rsidP="007B4873">
      <w:pPr>
        <w:pStyle w:val="ListParagraph"/>
        <w:numPr>
          <w:ilvl w:val="2"/>
          <w:numId w:val="183"/>
        </w:numPr>
        <w:tabs>
          <w:tab w:val="right" w:pos="1560"/>
        </w:tabs>
        <w:spacing w:after="0" w:line="360" w:lineRule="auto"/>
        <w:ind w:hanging="373"/>
        <w:jc w:val="both"/>
        <w:rPr>
          <w:i/>
          <w:spacing w:val="6"/>
          <w:sz w:val="28"/>
          <w:szCs w:val="28"/>
          <w:lang w:val="pt-BR"/>
        </w:rPr>
      </w:pPr>
      <w:r w:rsidRPr="007B4873">
        <w:rPr>
          <w:sz w:val="28"/>
          <w:szCs w:val="28"/>
        </w:rPr>
        <w:t>Ứng dụng</w:t>
      </w:r>
    </w:p>
    <w:p w14:paraId="4C8D2575" w14:textId="77777777" w:rsidR="007B4873" w:rsidRPr="007B4873" w:rsidRDefault="007B4873" w:rsidP="007B4873">
      <w:pPr>
        <w:pStyle w:val="ListParagraph"/>
        <w:numPr>
          <w:ilvl w:val="1"/>
          <w:numId w:val="207"/>
        </w:numPr>
        <w:spacing w:after="0" w:line="360" w:lineRule="auto"/>
        <w:ind w:hanging="508"/>
        <w:jc w:val="both"/>
        <w:rPr>
          <w:i/>
          <w:spacing w:val="6"/>
          <w:sz w:val="28"/>
          <w:szCs w:val="28"/>
          <w:lang w:val="pt-BR"/>
        </w:rPr>
      </w:pPr>
      <w:r w:rsidRPr="007B4873">
        <w:rPr>
          <w:spacing w:val="6"/>
          <w:sz w:val="28"/>
          <w:szCs w:val="28"/>
          <w:lang w:val="pt-BR"/>
        </w:rPr>
        <w:t>Triac</w:t>
      </w:r>
    </w:p>
    <w:p w14:paraId="5DE2C64E" w14:textId="77777777" w:rsidR="007B4873" w:rsidRPr="007B4873" w:rsidRDefault="007B4873" w:rsidP="007B4873">
      <w:pPr>
        <w:pStyle w:val="ListParagraph"/>
        <w:numPr>
          <w:ilvl w:val="2"/>
          <w:numId w:val="184"/>
        </w:numPr>
        <w:tabs>
          <w:tab w:val="right" w:pos="1560"/>
        </w:tabs>
        <w:spacing w:after="0" w:line="360" w:lineRule="auto"/>
        <w:ind w:hanging="373"/>
        <w:jc w:val="both"/>
        <w:rPr>
          <w:sz w:val="28"/>
          <w:szCs w:val="28"/>
        </w:rPr>
      </w:pPr>
      <w:r w:rsidRPr="007B4873">
        <w:rPr>
          <w:sz w:val="28"/>
          <w:szCs w:val="28"/>
        </w:rPr>
        <w:t>Cấu tạo</w:t>
      </w:r>
    </w:p>
    <w:p w14:paraId="5FDE7F24" w14:textId="77777777" w:rsidR="007B4873" w:rsidRPr="007B4873" w:rsidRDefault="007B4873" w:rsidP="007B4873">
      <w:pPr>
        <w:pStyle w:val="ListParagraph"/>
        <w:numPr>
          <w:ilvl w:val="2"/>
          <w:numId w:val="184"/>
        </w:numPr>
        <w:tabs>
          <w:tab w:val="right" w:pos="1560"/>
        </w:tabs>
        <w:spacing w:after="0" w:line="360" w:lineRule="auto"/>
        <w:ind w:hanging="373"/>
        <w:jc w:val="both"/>
        <w:rPr>
          <w:i/>
          <w:spacing w:val="6"/>
          <w:sz w:val="28"/>
          <w:szCs w:val="28"/>
          <w:lang w:val="pt-BR"/>
        </w:rPr>
      </w:pPr>
      <w:r w:rsidRPr="007B4873">
        <w:rPr>
          <w:sz w:val="28"/>
          <w:szCs w:val="28"/>
        </w:rPr>
        <w:t>Ký hiệu &amp; hình dạng</w:t>
      </w:r>
    </w:p>
    <w:p w14:paraId="75C07BFD" w14:textId="77777777" w:rsidR="007B4873" w:rsidRPr="007B4873" w:rsidRDefault="007B4873" w:rsidP="007B4873">
      <w:pPr>
        <w:pStyle w:val="ListParagraph"/>
        <w:numPr>
          <w:ilvl w:val="2"/>
          <w:numId w:val="184"/>
        </w:numPr>
        <w:tabs>
          <w:tab w:val="right" w:pos="1560"/>
        </w:tabs>
        <w:spacing w:after="0" w:line="360" w:lineRule="auto"/>
        <w:ind w:hanging="373"/>
        <w:jc w:val="both"/>
        <w:rPr>
          <w:i/>
          <w:spacing w:val="6"/>
          <w:sz w:val="28"/>
          <w:szCs w:val="28"/>
          <w:lang w:val="pt-BR"/>
        </w:rPr>
      </w:pPr>
      <w:r w:rsidRPr="007B4873">
        <w:rPr>
          <w:sz w:val="28"/>
          <w:szCs w:val="28"/>
        </w:rPr>
        <w:t>Đặc tuyến</w:t>
      </w:r>
    </w:p>
    <w:p w14:paraId="74619909" w14:textId="77777777" w:rsidR="007B4873" w:rsidRPr="007B4873" w:rsidRDefault="007B4873" w:rsidP="007B4873">
      <w:pPr>
        <w:pStyle w:val="ListParagraph"/>
        <w:numPr>
          <w:ilvl w:val="2"/>
          <w:numId w:val="184"/>
        </w:numPr>
        <w:tabs>
          <w:tab w:val="right" w:pos="1560"/>
        </w:tabs>
        <w:spacing w:after="0" w:line="360" w:lineRule="auto"/>
        <w:ind w:hanging="373"/>
        <w:jc w:val="both"/>
        <w:rPr>
          <w:i/>
          <w:spacing w:val="6"/>
          <w:sz w:val="28"/>
          <w:szCs w:val="28"/>
          <w:lang w:val="pt-BR"/>
        </w:rPr>
      </w:pPr>
      <w:r w:rsidRPr="007B4873">
        <w:rPr>
          <w:sz w:val="28"/>
          <w:szCs w:val="28"/>
          <w:lang w:val="pt-BR"/>
        </w:rPr>
        <w:t>Các cách làm Triac dẫn</w:t>
      </w:r>
    </w:p>
    <w:p w14:paraId="5F38DF7C" w14:textId="77777777" w:rsidR="007B4873" w:rsidRPr="007B4873" w:rsidRDefault="007B4873" w:rsidP="007B4873">
      <w:pPr>
        <w:pStyle w:val="ListParagraph"/>
        <w:numPr>
          <w:ilvl w:val="2"/>
          <w:numId w:val="184"/>
        </w:numPr>
        <w:tabs>
          <w:tab w:val="right" w:pos="1560"/>
        </w:tabs>
        <w:spacing w:after="0" w:line="360" w:lineRule="auto"/>
        <w:ind w:hanging="373"/>
        <w:jc w:val="both"/>
        <w:rPr>
          <w:i/>
          <w:spacing w:val="6"/>
          <w:sz w:val="28"/>
          <w:szCs w:val="28"/>
          <w:lang w:val="pt-BR"/>
        </w:rPr>
      </w:pPr>
      <w:r w:rsidRPr="007B4873">
        <w:rPr>
          <w:sz w:val="28"/>
          <w:szCs w:val="28"/>
        </w:rPr>
        <w:t>Ứng dụng</w:t>
      </w:r>
    </w:p>
    <w:p w14:paraId="23E28392" w14:textId="77777777" w:rsidR="007B4873" w:rsidRPr="007B4873" w:rsidRDefault="007B4873" w:rsidP="007B4873">
      <w:pPr>
        <w:pStyle w:val="ListParagraph"/>
        <w:numPr>
          <w:ilvl w:val="1"/>
          <w:numId w:val="207"/>
        </w:numPr>
        <w:spacing w:after="0" w:line="360" w:lineRule="auto"/>
        <w:ind w:hanging="508"/>
        <w:jc w:val="both"/>
        <w:rPr>
          <w:sz w:val="28"/>
          <w:szCs w:val="28"/>
        </w:rPr>
      </w:pPr>
      <w:r w:rsidRPr="007B4873">
        <w:rPr>
          <w:sz w:val="28"/>
          <w:szCs w:val="28"/>
        </w:rPr>
        <w:t>Transistor</w:t>
      </w:r>
    </w:p>
    <w:p w14:paraId="43DE449E" w14:textId="77777777" w:rsidR="007B4873" w:rsidRPr="007B4873" w:rsidRDefault="007B4873" w:rsidP="007B4873">
      <w:pPr>
        <w:pStyle w:val="ListParagraph"/>
        <w:numPr>
          <w:ilvl w:val="3"/>
          <w:numId w:val="185"/>
        </w:numPr>
        <w:spacing w:after="0" w:line="360" w:lineRule="auto"/>
        <w:ind w:left="1560" w:hanging="709"/>
        <w:jc w:val="both"/>
        <w:rPr>
          <w:sz w:val="28"/>
          <w:szCs w:val="28"/>
        </w:rPr>
      </w:pPr>
      <w:r w:rsidRPr="007B4873">
        <w:rPr>
          <w:sz w:val="28"/>
          <w:szCs w:val="28"/>
        </w:rPr>
        <w:t>Cấu tạo</w:t>
      </w:r>
    </w:p>
    <w:p w14:paraId="40FB2D4D" w14:textId="77777777" w:rsidR="007B4873" w:rsidRPr="007B4873" w:rsidRDefault="007B4873" w:rsidP="007B4873">
      <w:pPr>
        <w:pStyle w:val="ListParagraph"/>
        <w:numPr>
          <w:ilvl w:val="3"/>
          <w:numId w:val="186"/>
        </w:numPr>
        <w:spacing w:after="0" w:line="360" w:lineRule="auto"/>
        <w:ind w:left="1560" w:hanging="709"/>
        <w:jc w:val="both"/>
        <w:rPr>
          <w:i/>
          <w:spacing w:val="6"/>
          <w:sz w:val="28"/>
          <w:szCs w:val="28"/>
          <w:lang w:val="pt-BR"/>
        </w:rPr>
      </w:pPr>
      <w:r w:rsidRPr="007B4873">
        <w:rPr>
          <w:sz w:val="28"/>
          <w:szCs w:val="28"/>
        </w:rPr>
        <w:t>Ký hiệu &amp; hình dạng</w:t>
      </w:r>
    </w:p>
    <w:p w14:paraId="7F05BCE2" w14:textId="77777777" w:rsidR="007B4873" w:rsidRPr="007B4873" w:rsidRDefault="007B4873" w:rsidP="007B4873">
      <w:pPr>
        <w:pStyle w:val="ListParagraph"/>
        <w:numPr>
          <w:ilvl w:val="2"/>
          <w:numId w:val="187"/>
        </w:numPr>
        <w:spacing w:after="0" w:line="360" w:lineRule="auto"/>
        <w:jc w:val="both"/>
        <w:rPr>
          <w:i/>
          <w:spacing w:val="6"/>
          <w:sz w:val="28"/>
          <w:szCs w:val="28"/>
          <w:lang w:val="pt-BR"/>
        </w:rPr>
      </w:pPr>
      <w:r w:rsidRPr="007B4873">
        <w:rPr>
          <w:sz w:val="28"/>
          <w:szCs w:val="28"/>
        </w:rPr>
        <w:t>Đặc tuyến</w:t>
      </w:r>
    </w:p>
    <w:p w14:paraId="1A2C291C" w14:textId="77777777" w:rsidR="007B4873" w:rsidRPr="007B4873" w:rsidRDefault="007B4873" w:rsidP="007B4873">
      <w:pPr>
        <w:pStyle w:val="ListParagraph"/>
        <w:numPr>
          <w:ilvl w:val="2"/>
          <w:numId w:val="187"/>
        </w:numPr>
        <w:spacing w:after="0" w:line="360" w:lineRule="auto"/>
        <w:jc w:val="both"/>
        <w:rPr>
          <w:sz w:val="28"/>
          <w:szCs w:val="28"/>
          <w:lang w:val="pt-BR"/>
        </w:rPr>
      </w:pPr>
      <w:r w:rsidRPr="007B4873">
        <w:rPr>
          <w:sz w:val="28"/>
          <w:szCs w:val="28"/>
          <w:lang w:val="pt-BR"/>
        </w:rPr>
        <w:t>Ứng dụng</w:t>
      </w:r>
    </w:p>
    <w:p w14:paraId="2B31C627" w14:textId="77777777" w:rsidR="007B4873" w:rsidRPr="007B4873" w:rsidRDefault="007B4873" w:rsidP="007B4873">
      <w:pPr>
        <w:pStyle w:val="ListParagraph"/>
        <w:numPr>
          <w:ilvl w:val="1"/>
          <w:numId w:val="207"/>
        </w:numPr>
        <w:spacing w:after="0" w:line="360" w:lineRule="auto"/>
        <w:ind w:hanging="508"/>
        <w:jc w:val="both"/>
        <w:rPr>
          <w:sz w:val="28"/>
          <w:szCs w:val="28"/>
        </w:rPr>
      </w:pPr>
      <w:r w:rsidRPr="007B4873">
        <w:rPr>
          <w:sz w:val="28"/>
          <w:szCs w:val="28"/>
        </w:rPr>
        <w:t>Bài tập thực hành</w:t>
      </w:r>
    </w:p>
    <w:p w14:paraId="2F8B9BBD" w14:textId="77777777" w:rsidR="007B4873" w:rsidRPr="007B4873" w:rsidRDefault="007B4873" w:rsidP="007B4873">
      <w:pPr>
        <w:pStyle w:val="ListParagraph"/>
        <w:numPr>
          <w:ilvl w:val="2"/>
          <w:numId w:val="208"/>
        </w:numPr>
        <w:spacing w:after="0" w:line="360" w:lineRule="auto"/>
        <w:jc w:val="both"/>
        <w:rPr>
          <w:sz w:val="28"/>
          <w:szCs w:val="28"/>
        </w:rPr>
      </w:pPr>
      <w:r w:rsidRPr="007B4873">
        <w:rPr>
          <w:sz w:val="28"/>
          <w:szCs w:val="28"/>
        </w:rPr>
        <w:t>Hướng dẫn sử dụng vật tư, thiết bị.</w:t>
      </w:r>
    </w:p>
    <w:p w14:paraId="19E265C6" w14:textId="77777777" w:rsidR="007B4873" w:rsidRPr="007B4873" w:rsidRDefault="007B4873" w:rsidP="007B4873">
      <w:pPr>
        <w:spacing w:line="360" w:lineRule="auto"/>
        <w:jc w:val="both"/>
        <w:rPr>
          <w:i/>
          <w:lang w:val="pt-BR"/>
        </w:rPr>
      </w:pPr>
      <w:r w:rsidRPr="007B4873">
        <w:rPr>
          <w:b/>
          <w:lang w:val="pt-BR"/>
        </w:rPr>
        <w:t>Bài 3:</w:t>
      </w:r>
      <w:r w:rsidRPr="007B4873">
        <w:rPr>
          <w:lang w:val="pt-BR"/>
        </w:rPr>
        <w:tab/>
        <w:t xml:space="preserve"> Chỉnh lưu không điều khiển </w:t>
      </w:r>
      <w:r w:rsidRPr="007B4873">
        <w:rPr>
          <w:lang w:val="pt-BR"/>
        </w:rPr>
        <w:tab/>
        <w:t xml:space="preserve">  </w:t>
      </w:r>
      <w:r w:rsidRPr="007B4873">
        <w:rPr>
          <w:i/>
          <w:lang w:val="pt-BR"/>
        </w:rPr>
        <w:t xml:space="preserve">Thời gian: </w:t>
      </w:r>
      <w:r w:rsidRPr="007B4873">
        <w:rPr>
          <w:b/>
          <w:i/>
          <w:lang w:val="pt-BR"/>
        </w:rPr>
        <w:t>26</w:t>
      </w:r>
      <w:r w:rsidRPr="007B4873">
        <w:rPr>
          <w:i/>
          <w:lang w:val="pt-BR"/>
        </w:rPr>
        <w:t xml:space="preserve"> giờ (LT: 5 giờ; TH: 20 giờ; KT: 1 giờ)</w:t>
      </w:r>
    </w:p>
    <w:p w14:paraId="1D6714AE" w14:textId="77777777" w:rsidR="007B4873" w:rsidRPr="007B4873" w:rsidRDefault="007B4873" w:rsidP="007B4873">
      <w:pPr>
        <w:spacing w:line="360" w:lineRule="auto"/>
        <w:jc w:val="both"/>
        <w:rPr>
          <w:lang w:val="pt-BR"/>
        </w:rPr>
      </w:pPr>
      <w:r w:rsidRPr="007B4873">
        <w:rPr>
          <w:lang w:val="pt-BR"/>
        </w:rPr>
        <w:t>1. Mục tiêu của bài:</w:t>
      </w:r>
    </w:p>
    <w:p w14:paraId="16911016" w14:textId="77777777" w:rsidR="007B4873" w:rsidRPr="007B4873" w:rsidRDefault="007B4873" w:rsidP="007B4873">
      <w:pPr>
        <w:tabs>
          <w:tab w:val="left" w:pos="5760"/>
          <w:tab w:val="left" w:pos="6300"/>
          <w:tab w:val="center" w:pos="6521"/>
        </w:tabs>
        <w:spacing w:line="360" w:lineRule="auto"/>
        <w:ind w:firstLine="284"/>
        <w:jc w:val="both"/>
        <w:rPr>
          <w:spacing w:val="6"/>
          <w:lang w:val="nl-NL"/>
        </w:rPr>
      </w:pPr>
      <w:r w:rsidRPr="007B4873">
        <w:rPr>
          <w:spacing w:val="6"/>
          <w:lang w:val="nl-NL"/>
        </w:rPr>
        <w:t>- Nhận dạng được các mạch chỉnh lưu không điều khiển.</w:t>
      </w:r>
    </w:p>
    <w:p w14:paraId="5622CA4C" w14:textId="77777777" w:rsidR="007B4873" w:rsidRPr="007B4873" w:rsidRDefault="007B4873" w:rsidP="007B4873">
      <w:pPr>
        <w:tabs>
          <w:tab w:val="left" w:pos="5760"/>
          <w:tab w:val="left" w:pos="6300"/>
          <w:tab w:val="center" w:pos="6521"/>
        </w:tabs>
        <w:spacing w:line="360" w:lineRule="auto"/>
        <w:ind w:firstLine="284"/>
        <w:jc w:val="both"/>
        <w:rPr>
          <w:spacing w:val="6"/>
          <w:lang w:val="nl-NL"/>
        </w:rPr>
      </w:pPr>
      <w:r w:rsidRPr="007B4873">
        <w:rPr>
          <w:spacing w:val="6"/>
          <w:lang w:val="nl-NL"/>
        </w:rPr>
        <w:t>- Giải thích được nguyên lý hoạt động các mạch chỉnh lưu không điều khiển.</w:t>
      </w:r>
    </w:p>
    <w:p w14:paraId="0FB7A931" w14:textId="77777777" w:rsidR="007B4873" w:rsidRPr="007B4873" w:rsidRDefault="007B4873" w:rsidP="007B4873">
      <w:pPr>
        <w:tabs>
          <w:tab w:val="left" w:pos="5760"/>
          <w:tab w:val="left" w:pos="6300"/>
          <w:tab w:val="center" w:pos="6521"/>
        </w:tabs>
        <w:spacing w:line="360" w:lineRule="auto"/>
        <w:ind w:firstLine="284"/>
        <w:jc w:val="both"/>
        <w:rPr>
          <w:spacing w:val="6"/>
          <w:lang w:val="nl-NL"/>
        </w:rPr>
      </w:pPr>
      <w:r w:rsidRPr="007B4873">
        <w:rPr>
          <w:spacing w:val="6"/>
          <w:lang w:val="nl-NL"/>
        </w:rPr>
        <w:t>- Lắp ráp được các mạch chỉnh lưu không điều khiển.</w:t>
      </w:r>
    </w:p>
    <w:p w14:paraId="13E27FA4" w14:textId="77777777" w:rsidR="007B4873" w:rsidRPr="007B4873" w:rsidRDefault="007B4873" w:rsidP="007B4873">
      <w:pPr>
        <w:tabs>
          <w:tab w:val="left" w:pos="5760"/>
          <w:tab w:val="left" w:pos="6300"/>
          <w:tab w:val="center" w:pos="6521"/>
        </w:tabs>
        <w:spacing w:line="360" w:lineRule="auto"/>
        <w:ind w:firstLine="284"/>
        <w:jc w:val="both"/>
        <w:rPr>
          <w:spacing w:val="6"/>
          <w:lang w:val="nl-NL"/>
        </w:rPr>
      </w:pPr>
      <w:r w:rsidRPr="007B4873">
        <w:rPr>
          <w:spacing w:val="6"/>
          <w:lang w:val="nl-NL"/>
        </w:rPr>
        <w:t>- Vẽ được sóng vào, sóng ra của mạch; tính toán được các thông số theo yêu cầu của mạch.</w:t>
      </w:r>
    </w:p>
    <w:p w14:paraId="73476AF3" w14:textId="77777777" w:rsidR="007B4873" w:rsidRPr="007B4873" w:rsidRDefault="007B4873" w:rsidP="007B4873">
      <w:pPr>
        <w:tabs>
          <w:tab w:val="left" w:pos="528"/>
        </w:tabs>
        <w:spacing w:line="360" w:lineRule="auto"/>
        <w:ind w:firstLine="284"/>
        <w:jc w:val="both"/>
        <w:rPr>
          <w:lang w:val="pl-PL"/>
        </w:rPr>
      </w:pPr>
      <w:r w:rsidRPr="007B4873">
        <w:rPr>
          <w:lang w:val="nl-NL"/>
        </w:rPr>
        <w:t xml:space="preserve">- </w:t>
      </w:r>
      <w:r w:rsidRPr="007B4873">
        <w:rPr>
          <w:lang w:val="pl-PL"/>
        </w:rPr>
        <w:t>Rèn luyện tính tỷ mỉ, chính xác, an toàn và vệ sinh công nghiệp.</w:t>
      </w:r>
    </w:p>
    <w:p w14:paraId="15DEEB35" w14:textId="77777777" w:rsidR="007B4873" w:rsidRPr="007B4873" w:rsidRDefault="007B4873" w:rsidP="007B4873">
      <w:pPr>
        <w:spacing w:line="360" w:lineRule="auto"/>
        <w:jc w:val="both"/>
      </w:pPr>
      <w:r w:rsidRPr="007B4873">
        <w:t>2. Nội dung của bài:</w:t>
      </w:r>
    </w:p>
    <w:p w14:paraId="23F21EB5" w14:textId="77777777" w:rsidR="007B4873" w:rsidRPr="007B4873" w:rsidRDefault="007B4873" w:rsidP="007B4873">
      <w:pPr>
        <w:numPr>
          <w:ilvl w:val="1"/>
          <w:numId w:val="75"/>
        </w:numPr>
        <w:spacing w:line="360" w:lineRule="auto"/>
        <w:jc w:val="both"/>
      </w:pPr>
      <w:r w:rsidRPr="007B4873">
        <w:rPr>
          <w:bCs/>
        </w:rPr>
        <w:t>Chỉnh lưu 1 pha bán kỳ</w:t>
      </w:r>
      <w:r w:rsidRPr="007B4873">
        <w:t xml:space="preserve"> </w:t>
      </w:r>
    </w:p>
    <w:p w14:paraId="1A90C00D" w14:textId="77777777" w:rsidR="007B4873" w:rsidRPr="007B4873" w:rsidRDefault="007B4873" w:rsidP="007B4873">
      <w:pPr>
        <w:numPr>
          <w:ilvl w:val="1"/>
          <w:numId w:val="75"/>
        </w:numPr>
        <w:spacing w:line="360" w:lineRule="auto"/>
        <w:jc w:val="both"/>
      </w:pPr>
      <w:r w:rsidRPr="007B4873">
        <w:rPr>
          <w:bCs/>
        </w:rPr>
        <w:t xml:space="preserve">Chỉnh lưu tia 2 pha </w:t>
      </w:r>
      <w:r w:rsidRPr="007B4873">
        <w:t xml:space="preserve"> </w:t>
      </w:r>
    </w:p>
    <w:p w14:paraId="3E247256" w14:textId="77777777" w:rsidR="007B4873" w:rsidRPr="007B4873" w:rsidRDefault="007B4873" w:rsidP="007B4873">
      <w:pPr>
        <w:numPr>
          <w:ilvl w:val="1"/>
          <w:numId w:val="75"/>
        </w:numPr>
        <w:spacing w:line="360" w:lineRule="auto"/>
        <w:jc w:val="both"/>
      </w:pPr>
      <w:r w:rsidRPr="007B4873">
        <w:rPr>
          <w:bCs/>
        </w:rPr>
        <w:t xml:space="preserve">Chỉnh lưu cầu 1 pha </w:t>
      </w:r>
      <w:r w:rsidRPr="007B4873">
        <w:t xml:space="preserve"> </w:t>
      </w:r>
    </w:p>
    <w:p w14:paraId="17432F40" w14:textId="77777777" w:rsidR="007B4873" w:rsidRPr="007B4873" w:rsidRDefault="007B4873" w:rsidP="007B4873">
      <w:pPr>
        <w:numPr>
          <w:ilvl w:val="1"/>
          <w:numId w:val="75"/>
        </w:numPr>
        <w:spacing w:line="360" w:lineRule="auto"/>
        <w:jc w:val="both"/>
      </w:pPr>
      <w:r w:rsidRPr="007B4873">
        <w:rPr>
          <w:bCs/>
        </w:rPr>
        <w:lastRenderedPageBreak/>
        <w:t xml:space="preserve">Chỉnh lưu tia 3 pha </w:t>
      </w:r>
      <w:r w:rsidRPr="007B4873">
        <w:t xml:space="preserve"> </w:t>
      </w:r>
    </w:p>
    <w:p w14:paraId="07787435" w14:textId="77777777" w:rsidR="007B4873" w:rsidRPr="007B4873" w:rsidRDefault="007B4873" w:rsidP="007B4873">
      <w:pPr>
        <w:numPr>
          <w:ilvl w:val="1"/>
          <w:numId w:val="75"/>
        </w:numPr>
        <w:spacing w:line="360" w:lineRule="auto"/>
        <w:jc w:val="both"/>
      </w:pPr>
      <w:r w:rsidRPr="007B4873">
        <w:rPr>
          <w:bCs/>
        </w:rPr>
        <w:t xml:space="preserve">Chỉnh lưu cầu 3 pha </w:t>
      </w:r>
      <w:r w:rsidRPr="007B4873">
        <w:t xml:space="preserve"> </w:t>
      </w:r>
    </w:p>
    <w:p w14:paraId="330ED372" w14:textId="77777777" w:rsidR="007B4873" w:rsidRPr="007B4873" w:rsidRDefault="007B4873" w:rsidP="007B4873">
      <w:pPr>
        <w:numPr>
          <w:ilvl w:val="1"/>
          <w:numId w:val="75"/>
        </w:numPr>
        <w:spacing w:line="360" w:lineRule="auto"/>
        <w:jc w:val="both"/>
      </w:pPr>
      <w:r w:rsidRPr="007B4873">
        <w:t>Bài tập thực hành</w:t>
      </w:r>
    </w:p>
    <w:p w14:paraId="5AD28D1C" w14:textId="77777777" w:rsidR="007B4873" w:rsidRPr="007B4873" w:rsidRDefault="007B4873" w:rsidP="007B4873">
      <w:pPr>
        <w:pStyle w:val="ListParagraph"/>
        <w:numPr>
          <w:ilvl w:val="2"/>
          <w:numId w:val="172"/>
        </w:numPr>
        <w:spacing w:after="0" w:line="360" w:lineRule="auto"/>
        <w:jc w:val="both"/>
        <w:rPr>
          <w:bCs/>
          <w:iCs/>
          <w:sz w:val="28"/>
          <w:szCs w:val="28"/>
        </w:rPr>
      </w:pPr>
      <w:r w:rsidRPr="007B4873">
        <w:rPr>
          <w:bCs/>
          <w:iCs/>
          <w:sz w:val="28"/>
          <w:szCs w:val="28"/>
        </w:rPr>
        <w:t xml:space="preserve">Ráp mạch chỉnh lưu bán kỳ </w:t>
      </w:r>
    </w:p>
    <w:p w14:paraId="5A7C5D10" w14:textId="77777777" w:rsidR="007B4873" w:rsidRPr="007B4873" w:rsidRDefault="007B4873" w:rsidP="007B4873">
      <w:pPr>
        <w:pStyle w:val="ListParagraph"/>
        <w:numPr>
          <w:ilvl w:val="2"/>
          <w:numId w:val="172"/>
        </w:numPr>
        <w:spacing w:after="0" w:line="360" w:lineRule="auto"/>
        <w:jc w:val="both"/>
        <w:rPr>
          <w:bCs/>
          <w:iCs/>
          <w:sz w:val="28"/>
          <w:szCs w:val="28"/>
        </w:rPr>
      </w:pPr>
      <w:r w:rsidRPr="007B4873">
        <w:rPr>
          <w:bCs/>
          <w:iCs/>
          <w:sz w:val="28"/>
          <w:szCs w:val="28"/>
        </w:rPr>
        <w:t xml:space="preserve">Ráp mạch chỉnh lưu cầu 1 pha </w:t>
      </w:r>
    </w:p>
    <w:p w14:paraId="700B0C3F" w14:textId="77777777" w:rsidR="007B4873" w:rsidRPr="007B4873" w:rsidRDefault="007B4873" w:rsidP="007B4873">
      <w:pPr>
        <w:numPr>
          <w:ilvl w:val="2"/>
          <w:numId w:val="172"/>
        </w:numPr>
        <w:spacing w:line="360" w:lineRule="auto"/>
        <w:jc w:val="both"/>
      </w:pPr>
      <w:r w:rsidRPr="007B4873">
        <w:rPr>
          <w:bCs/>
          <w:iCs/>
        </w:rPr>
        <w:t>Ráp mạch chỉnh lưu tia 3 pha mắc Cathode chung</w:t>
      </w:r>
    </w:p>
    <w:p w14:paraId="72E1BA21" w14:textId="77777777" w:rsidR="007B4873" w:rsidRPr="007B4873" w:rsidRDefault="007B4873" w:rsidP="007B4873">
      <w:pPr>
        <w:numPr>
          <w:ilvl w:val="2"/>
          <w:numId w:val="172"/>
        </w:numPr>
        <w:spacing w:line="360" w:lineRule="auto"/>
        <w:jc w:val="both"/>
      </w:pPr>
      <w:r w:rsidRPr="007B4873">
        <w:rPr>
          <w:bCs/>
          <w:iCs/>
        </w:rPr>
        <w:t>Ráp mạch chỉnh lưu tia 3 pha mắc Anode chung</w:t>
      </w:r>
    </w:p>
    <w:p w14:paraId="58AE7DE5" w14:textId="77777777" w:rsidR="007B4873" w:rsidRPr="007B4873" w:rsidRDefault="007B4873" w:rsidP="007B4873">
      <w:pPr>
        <w:spacing w:line="360" w:lineRule="auto"/>
        <w:jc w:val="both"/>
        <w:rPr>
          <w:i/>
        </w:rPr>
      </w:pPr>
      <w:r w:rsidRPr="007B4873">
        <w:rPr>
          <w:b/>
        </w:rPr>
        <w:t xml:space="preserve">Bài 4: </w:t>
      </w:r>
      <w:r w:rsidRPr="007B4873">
        <w:t xml:space="preserve">Chỉnh lưu có điều khiển </w:t>
      </w:r>
      <w:r w:rsidRPr="007B4873">
        <w:tab/>
      </w:r>
      <w:r w:rsidRPr="007B4873">
        <w:tab/>
      </w:r>
      <w:r w:rsidRPr="007B4873">
        <w:rPr>
          <w:i/>
        </w:rPr>
        <w:t xml:space="preserve">Thời gian: </w:t>
      </w:r>
      <w:r w:rsidRPr="007B4873">
        <w:rPr>
          <w:b/>
          <w:i/>
        </w:rPr>
        <w:t>27</w:t>
      </w:r>
      <w:r w:rsidRPr="007B4873">
        <w:rPr>
          <w:i/>
        </w:rPr>
        <w:t xml:space="preserve"> giờ (LT: 5 giờ; TH: 20 giờ; KT: 2 giờ)</w:t>
      </w:r>
    </w:p>
    <w:p w14:paraId="3920A869" w14:textId="77777777" w:rsidR="007B4873" w:rsidRPr="007B4873" w:rsidRDefault="007B4873" w:rsidP="007B4873">
      <w:pPr>
        <w:spacing w:line="360" w:lineRule="auto"/>
        <w:jc w:val="both"/>
      </w:pPr>
      <w:r w:rsidRPr="007B4873">
        <w:t>1. Mục tiêu của bài:</w:t>
      </w:r>
    </w:p>
    <w:p w14:paraId="34E9A567" w14:textId="77777777" w:rsidR="007B4873" w:rsidRPr="007B4873" w:rsidRDefault="007B4873" w:rsidP="007B4873">
      <w:pPr>
        <w:tabs>
          <w:tab w:val="left" w:pos="5760"/>
          <w:tab w:val="left" w:pos="6300"/>
          <w:tab w:val="center" w:pos="6521"/>
        </w:tabs>
        <w:spacing w:line="360" w:lineRule="auto"/>
        <w:ind w:firstLine="284"/>
        <w:jc w:val="both"/>
        <w:rPr>
          <w:spacing w:val="6"/>
          <w:lang w:val="nl-NL"/>
        </w:rPr>
      </w:pPr>
      <w:r w:rsidRPr="007B4873">
        <w:rPr>
          <w:spacing w:val="6"/>
          <w:lang w:val="nl-NL"/>
        </w:rPr>
        <w:t>- Nhận dạng được các mạch chỉnh lưu có điều khiển.</w:t>
      </w:r>
    </w:p>
    <w:p w14:paraId="027B316B" w14:textId="77777777" w:rsidR="007B4873" w:rsidRPr="007B4873" w:rsidRDefault="007B4873" w:rsidP="007B4873">
      <w:pPr>
        <w:tabs>
          <w:tab w:val="left" w:pos="5760"/>
          <w:tab w:val="left" w:pos="6300"/>
          <w:tab w:val="center" w:pos="6521"/>
        </w:tabs>
        <w:spacing w:line="360" w:lineRule="auto"/>
        <w:ind w:firstLine="284"/>
        <w:jc w:val="both"/>
        <w:rPr>
          <w:spacing w:val="6"/>
          <w:lang w:val="nl-NL"/>
        </w:rPr>
      </w:pPr>
      <w:r w:rsidRPr="007B4873">
        <w:rPr>
          <w:spacing w:val="6"/>
          <w:lang w:val="nl-NL"/>
        </w:rPr>
        <w:t>- Giải thích được nguyên lý hoạt động các mạch chỉnh lưu có điều khiển.</w:t>
      </w:r>
    </w:p>
    <w:p w14:paraId="4B2396E9" w14:textId="77777777" w:rsidR="007B4873" w:rsidRPr="007B4873" w:rsidRDefault="007B4873" w:rsidP="007B4873">
      <w:pPr>
        <w:tabs>
          <w:tab w:val="left" w:pos="5760"/>
          <w:tab w:val="left" w:pos="6300"/>
          <w:tab w:val="center" w:pos="6521"/>
        </w:tabs>
        <w:spacing w:line="360" w:lineRule="auto"/>
        <w:ind w:firstLine="284"/>
        <w:jc w:val="both"/>
        <w:rPr>
          <w:spacing w:val="6"/>
          <w:lang w:val="nl-NL"/>
        </w:rPr>
      </w:pPr>
      <w:r w:rsidRPr="007B4873">
        <w:rPr>
          <w:spacing w:val="6"/>
          <w:lang w:val="nl-NL"/>
        </w:rPr>
        <w:t>- Lắp ráp được các mạch chỉnh lưu có điều khiển.</w:t>
      </w:r>
    </w:p>
    <w:p w14:paraId="2F613599" w14:textId="77777777" w:rsidR="007B4873" w:rsidRPr="007B4873" w:rsidRDefault="007B4873" w:rsidP="007B4873">
      <w:pPr>
        <w:tabs>
          <w:tab w:val="left" w:pos="5760"/>
          <w:tab w:val="left" w:pos="6300"/>
          <w:tab w:val="center" w:pos="6521"/>
        </w:tabs>
        <w:spacing w:line="360" w:lineRule="auto"/>
        <w:ind w:firstLine="284"/>
        <w:jc w:val="both"/>
        <w:rPr>
          <w:spacing w:val="6"/>
          <w:lang w:val="nl-NL"/>
        </w:rPr>
      </w:pPr>
      <w:r w:rsidRPr="007B4873">
        <w:rPr>
          <w:spacing w:val="6"/>
          <w:lang w:val="nl-NL"/>
        </w:rPr>
        <w:t>- Vẽ được sóng vào, sóng ra của mạch; tính toán được các thông số theo yêu cầu của mạch.</w:t>
      </w:r>
    </w:p>
    <w:p w14:paraId="3F520DF7" w14:textId="77777777" w:rsidR="007B4873" w:rsidRPr="007B4873" w:rsidRDefault="007B4873" w:rsidP="007B4873">
      <w:pPr>
        <w:tabs>
          <w:tab w:val="left" w:pos="528"/>
        </w:tabs>
        <w:spacing w:line="360" w:lineRule="auto"/>
        <w:ind w:firstLine="284"/>
        <w:jc w:val="both"/>
        <w:rPr>
          <w:lang w:val="pl-PL"/>
        </w:rPr>
      </w:pPr>
      <w:r w:rsidRPr="007B4873">
        <w:rPr>
          <w:lang w:val="nl-NL"/>
        </w:rPr>
        <w:t xml:space="preserve">- </w:t>
      </w:r>
      <w:r w:rsidRPr="007B4873">
        <w:rPr>
          <w:lang w:val="pl-PL"/>
        </w:rPr>
        <w:t>Rèn luyện tính tỷ mỉ, chính xác, an toàn và vệ sinh công nghiệp.</w:t>
      </w:r>
    </w:p>
    <w:p w14:paraId="49EE9F56" w14:textId="77777777" w:rsidR="007B4873" w:rsidRPr="007B4873" w:rsidRDefault="007B4873" w:rsidP="007B4873">
      <w:pPr>
        <w:spacing w:line="360" w:lineRule="auto"/>
        <w:jc w:val="both"/>
      </w:pPr>
      <w:r w:rsidRPr="007B4873">
        <w:t xml:space="preserve">2. Nội dung của bài: </w:t>
      </w:r>
    </w:p>
    <w:p w14:paraId="62638194" w14:textId="77777777" w:rsidR="007B4873" w:rsidRPr="007B4873" w:rsidRDefault="007B4873" w:rsidP="007B4873">
      <w:pPr>
        <w:numPr>
          <w:ilvl w:val="1"/>
          <w:numId w:val="76"/>
        </w:numPr>
        <w:spacing w:line="360" w:lineRule="auto"/>
        <w:jc w:val="both"/>
      </w:pPr>
      <w:r w:rsidRPr="007B4873">
        <w:rPr>
          <w:bCs/>
        </w:rPr>
        <w:t>Chỉnh lưu 1 pha bán kỳ</w:t>
      </w:r>
      <w:r w:rsidRPr="007B4873">
        <w:t xml:space="preserve"> </w:t>
      </w:r>
    </w:p>
    <w:p w14:paraId="1E6EF4B7" w14:textId="77777777" w:rsidR="007B4873" w:rsidRPr="007B4873" w:rsidRDefault="007B4873" w:rsidP="007B4873">
      <w:pPr>
        <w:numPr>
          <w:ilvl w:val="1"/>
          <w:numId w:val="76"/>
        </w:numPr>
        <w:spacing w:line="360" w:lineRule="auto"/>
        <w:jc w:val="both"/>
      </w:pPr>
      <w:r w:rsidRPr="007B4873">
        <w:rPr>
          <w:bCs/>
        </w:rPr>
        <w:t>Chỉnh lưu tia 2 pha</w:t>
      </w:r>
      <w:r w:rsidRPr="007B4873">
        <w:t xml:space="preserve"> </w:t>
      </w:r>
    </w:p>
    <w:p w14:paraId="21AEE42D" w14:textId="77777777" w:rsidR="007B4873" w:rsidRPr="007B4873" w:rsidRDefault="007B4873" w:rsidP="007B4873">
      <w:pPr>
        <w:numPr>
          <w:ilvl w:val="1"/>
          <w:numId w:val="76"/>
        </w:numPr>
        <w:spacing w:line="360" w:lineRule="auto"/>
        <w:jc w:val="both"/>
      </w:pPr>
      <w:r w:rsidRPr="007B4873">
        <w:rPr>
          <w:bCs/>
        </w:rPr>
        <w:t xml:space="preserve">Chỉnh lưu cầu 1 pha </w:t>
      </w:r>
      <w:r w:rsidRPr="007B4873">
        <w:t xml:space="preserve"> </w:t>
      </w:r>
    </w:p>
    <w:p w14:paraId="4D746811" w14:textId="77777777" w:rsidR="007B4873" w:rsidRPr="007B4873" w:rsidRDefault="007B4873" w:rsidP="007B4873">
      <w:pPr>
        <w:pStyle w:val="ListParagraph"/>
        <w:numPr>
          <w:ilvl w:val="2"/>
          <w:numId w:val="171"/>
        </w:numPr>
        <w:spacing w:after="0" w:line="360" w:lineRule="auto"/>
        <w:ind w:left="851" w:firstLine="0"/>
        <w:jc w:val="both"/>
        <w:rPr>
          <w:sz w:val="28"/>
          <w:szCs w:val="28"/>
        </w:rPr>
      </w:pPr>
      <w:r w:rsidRPr="007B4873">
        <w:rPr>
          <w:bCs/>
          <w:iCs/>
          <w:sz w:val="28"/>
          <w:szCs w:val="28"/>
        </w:rPr>
        <w:t>Chỉnh lưu cầu 1 pha điều khiển bán phần đối xứng</w:t>
      </w:r>
    </w:p>
    <w:p w14:paraId="05C9263A" w14:textId="77777777" w:rsidR="007B4873" w:rsidRPr="007B4873" w:rsidRDefault="007B4873" w:rsidP="007B4873">
      <w:pPr>
        <w:pStyle w:val="ListParagraph"/>
        <w:numPr>
          <w:ilvl w:val="2"/>
          <w:numId w:val="171"/>
        </w:numPr>
        <w:spacing w:after="0" w:line="360" w:lineRule="auto"/>
        <w:ind w:left="851" w:firstLine="0"/>
        <w:jc w:val="both"/>
        <w:rPr>
          <w:sz w:val="28"/>
          <w:szCs w:val="28"/>
        </w:rPr>
      </w:pPr>
      <w:r w:rsidRPr="007B4873">
        <w:rPr>
          <w:bCs/>
          <w:iCs/>
          <w:sz w:val="28"/>
          <w:szCs w:val="28"/>
        </w:rPr>
        <w:t>Chỉnh lưu cầu 1 pha điều khiển bán phần không đối xứng</w:t>
      </w:r>
    </w:p>
    <w:p w14:paraId="10CC2E94" w14:textId="77777777" w:rsidR="007B4873" w:rsidRPr="007B4873" w:rsidRDefault="007B4873" w:rsidP="007B4873">
      <w:pPr>
        <w:pStyle w:val="ListParagraph"/>
        <w:numPr>
          <w:ilvl w:val="2"/>
          <w:numId w:val="171"/>
        </w:numPr>
        <w:spacing w:after="0" w:line="360" w:lineRule="auto"/>
        <w:ind w:left="851" w:firstLine="0"/>
        <w:jc w:val="both"/>
        <w:rPr>
          <w:sz w:val="28"/>
          <w:szCs w:val="28"/>
        </w:rPr>
      </w:pPr>
      <w:r w:rsidRPr="007B4873">
        <w:rPr>
          <w:bCs/>
          <w:iCs/>
          <w:sz w:val="28"/>
          <w:szCs w:val="28"/>
        </w:rPr>
        <w:t xml:space="preserve">Chỉnh lưu cầu 1 pha điều khiển toàn phần </w:t>
      </w:r>
    </w:p>
    <w:p w14:paraId="04239D64" w14:textId="77777777" w:rsidR="007B4873" w:rsidRPr="007B4873" w:rsidRDefault="007B4873" w:rsidP="007B4873">
      <w:pPr>
        <w:numPr>
          <w:ilvl w:val="1"/>
          <w:numId w:val="76"/>
        </w:numPr>
        <w:spacing w:line="360" w:lineRule="auto"/>
        <w:jc w:val="both"/>
      </w:pPr>
      <w:r w:rsidRPr="007B4873">
        <w:rPr>
          <w:bCs/>
        </w:rPr>
        <w:t xml:space="preserve">Chỉnh lưu tia 3 pha </w:t>
      </w:r>
      <w:r w:rsidRPr="007B4873">
        <w:t xml:space="preserve"> </w:t>
      </w:r>
    </w:p>
    <w:p w14:paraId="6559AC97" w14:textId="77777777" w:rsidR="007B4873" w:rsidRPr="007B4873" w:rsidRDefault="007B4873" w:rsidP="007B4873">
      <w:pPr>
        <w:numPr>
          <w:ilvl w:val="1"/>
          <w:numId w:val="76"/>
        </w:numPr>
        <w:spacing w:line="360" w:lineRule="auto"/>
        <w:jc w:val="both"/>
      </w:pPr>
      <w:r w:rsidRPr="007B4873">
        <w:rPr>
          <w:bCs/>
        </w:rPr>
        <w:t xml:space="preserve">Chỉnh lưu cầu 3 pha </w:t>
      </w:r>
      <w:r w:rsidRPr="007B4873">
        <w:t xml:space="preserve"> </w:t>
      </w:r>
    </w:p>
    <w:p w14:paraId="3C3EFD97" w14:textId="77777777" w:rsidR="007B4873" w:rsidRPr="007B4873" w:rsidRDefault="007B4873" w:rsidP="007B4873">
      <w:pPr>
        <w:numPr>
          <w:ilvl w:val="1"/>
          <w:numId w:val="76"/>
        </w:numPr>
        <w:spacing w:line="360" w:lineRule="auto"/>
        <w:jc w:val="both"/>
      </w:pPr>
      <w:r w:rsidRPr="007B4873">
        <w:t>Bài tập thực hành</w:t>
      </w:r>
    </w:p>
    <w:p w14:paraId="57935070" w14:textId="77777777" w:rsidR="007B4873" w:rsidRPr="007B4873" w:rsidRDefault="007B4873" w:rsidP="007B4873">
      <w:pPr>
        <w:pStyle w:val="ListParagraph"/>
        <w:numPr>
          <w:ilvl w:val="2"/>
          <w:numId w:val="188"/>
        </w:numPr>
        <w:tabs>
          <w:tab w:val="left" w:pos="1276"/>
        </w:tabs>
        <w:spacing w:after="0" w:line="360" w:lineRule="auto"/>
        <w:ind w:firstLine="131"/>
        <w:jc w:val="both"/>
        <w:rPr>
          <w:sz w:val="28"/>
          <w:szCs w:val="28"/>
        </w:rPr>
      </w:pPr>
      <w:r w:rsidRPr="007B4873">
        <w:rPr>
          <w:bCs/>
          <w:iCs/>
          <w:sz w:val="28"/>
          <w:szCs w:val="28"/>
        </w:rPr>
        <w:t xml:space="preserve">Ráp mạch chỉnh lưu bán kỳ </w:t>
      </w:r>
    </w:p>
    <w:p w14:paraId="4981B693" w14:textId="77777777" w:rsidR="007B4873" w:rsidRPr="007B4873" w:rsidRDefault="007B4873" w:rsidP="007B4873">
      <w:pPr>
        <w:pStyle w:val="ListParagraph"/>
        <w:numPr>
          <w:ilvl w:val="2"/>
          <w:numId w:val="188"/>
        </w:numPr>
        <w:tabs>
          <w:tab w:val="left" w:pos="1276"/>
        </w:tabs>
        <w:spacing w:after="0" w:line="360" w:lineRule="auto"/>
        <w:ind w:firstLine="131"/>
        <w:jc w:val="both"/>
        <w:rPr>
          <w:bCs/>
          <w:iCs/>
          <w:sz w:val="28"/>
          <w:szCs w:val="28"/>
        </w:rPr>
      </w:pPr>
      <w:r w:rsidRPr="007B4873">
        <w:rPr>
          <w:bCs/>
          <w:iCs/>
          <w:sz w:val="28"/>
          <w:szCs w:val="28"/>
        </w:rPr>
        <w:t>Ráp mạch chỉnh lưu cầu 1 pha điều khiển bán phần đối xứng</w:t>
      </w:r>
    </w:p>
    <w:p w14:paraId="1045EFBC" w14:textId="77777777" w:rsidR="007B4873" w:rsidRPr="007B4873" w:rsidRDefault="007B4873" w:rsidP="007B4873">
      <w:pPr>
        <w:pStyle w:val="ListParagraph"/>
        <w:numPr>
          <w:ilvl w:val="2"/>
          <w:numId w:val="188"/>
        </w:numPr>
        <w:tabs>
          <w:tab w:val="left" w:pos="1276"/>
        </w:tabs>
        <w:spacing w:after="0" w:line="360" w:lineRule="auto"/>
        <w:ind w:firstLine="131"/>
        <w:jc w:val="both"/>
        <w:rPr>
          <w:sz w:val="28"/>
          <w:szCs w:val="28"/>
        </w:rPr>
      </w:pPr>
      <w:r w:rsidRPr="007B4873">
        <w:rPr>
          <w:bCs/>
          <w:iCs/>
          <w:sz w:val="28"/>
          <w:szCs w:val="28"/>
        </w:rPr>
        <w:t>Ráp mạch chỉnh lưu cầu 1 pha điều khiển bán phần không đối xứng.</w:t>
      </w:r>
    </w:p>
    <w:p w14:paraId="660AB9F7" w14:textId="77777777" w:rsidR="007B4873" w:rsidRPr="007B4873" w:rsidRDefault="007B4873" w:rsidP="007B4873">
      <w:pPr>
        <w:pStyle w:val="ListParagraph"/>
        <w:numPr>
          <w:ilvl w:val="2"/>
          <w:numId w:val="188"/>
        </w:numPr>
        <w:tabs>
          <w:tab w:val="left" w:pos="1276"/>
        </w:tabs>
        <w:spacing w:after="0" w:line="360" w:lineRule="auto"/>
        <w:ind w:firstLine="131"/>
        <w:jc w:val="both"/>
        <w:rPr>
          <w:sz w:val="28"/>
          <w:szCs w:val="28"/>
        </w:rPr>
      </w:pPr>
      <w:r w:rsidRPr="007B4873">
        <w:rPr>
          <w:bCs/>
          <w:iCs/>
          <w:sz w:val="28"/>
          <w:szCs w:val="28"/>
        </w:rPr>
        <w:t>Chỉnh lưu cầu 1 pha điều khiển toàn phần</w:t>
      </w:r>
    </w:p>
    <w:p w14:paraId="448D1B30" w14:textId="77777777" w:rsidR="007B4873" w:rsidRPr="007B4873" w:rsidRDefault="007B4873" w:rsidP="007B4873">
      <w:pPr>
        <w:spacing w:line="360" w:lineRule="auto"/>
        <w:jc w:val="both"/>
        <w:rPr>
          <w:i/>
        </w:rPr>
      </w:pPr>
      <w:r w:rsidRPr="007B4873">
        <w:rPr>
          <w:b/>
        </w:rPr>
        <w:lastRenderedPageBreak/>
        <w:t>Bài 5:</w:t>
      </w:r>
      <w:r w:rsidRPr="007B4873">
        <w:rPr>
          <w:b/>
        </w:rPr>
        <w:tab/>
      </w:r>
      <w:r w:rsidRPr="007B4873">
        <w:t xml:space="preserve"> </w:t>
      </w:r>
      <w:r w:rsidRPr="007B4873">
        <w:rPr>
          <w:bCs/>
        </w:rPr>
        <w:t>Bộ biến đổi điện áp xoay chiều</w:t>
      </w:r>
      <w:r w:rsidRPr="007B4873">
        <w:tab/>
        <w:t xml:space="preserve">        </w:t>
      </w:r>
      <w:r w:rsidRPr="007B4873">
        <w:rPr>
          <w:i/>
        </w:rPr>
        <w:t xml:space="preserve">Thời gian: </w:t>
      </w:r>
      <w:r w:rsidRPr="007B4873">
        <w:rPr>
          <w:b/>
          <w:i/>
        </w:rPr>
        <w:t>17</w:t>
      </w:r>
      <w:r w:rsidRPr="007B4873">
        <w:rPr>
          <w:i/>
        </w:rPr>
        <w:t xml:space="preserve"> giờ (LT: 5 giờ; TH: 12 giờ)</w:t>
      </w:r>
    </w:p>
    <w:p w14:paraId="7458CDD6" w14:textId="77777777" w:rsidR="007B4873" w:rsidRPr="007B4873" w:rsidRDefault="007B4873" w:rsidP="007B4873">
      <w:pPr>
        <w:spacing w:line="360" w:lineRule="auto"/>
        <w:jc w:val="both"/>
      </w:pPr>
      <w:r w:rsidRPr="007B4873">
        <w:t>1. Mục tiêu của bài:</w:t>
      </w:r>
    </w:p>
    <w:p w14:paraId="0DDD7CF0" w14:textId="77777777" w:rsidR="007B4873" w:rsidRPr="007B4873" w:rsidRDefault="007B4873" w:rsidP="007B4873">
      <w:pPr>
        <w:tabs>
          <w:tab w:val="left" w:pos="5760"/>
        </w:tabs>
        <w:spacing w:line="360" w:lineRule="auto"/>
        <w:ind w:firstLine="284"/>
        <w:jc w:val="both"/>
        <w:rPr>
          <w:spacing w:val="6"/>
        </w:rPr>
      </w:pPr>
      <w:r w:rsidRPr="007B4873">
        <w:rPr>
          <w:spacing w:val="6"/>
        </w:rPr>
        <w:t>- Trình bày được nguyên lý hoạt động, đặc tính và phạm vi ứng dụng các mạch điểu chỉnh điện áp theo nội dung đã học.</w:t>
      </w:r>
    </w:p>
    <w:p w14:paraId="050EAFC6" w14:textId="77777777" w:rsidR="007B4873" w:rsidRPr="007B4873" w:rsidRDefault="007B4873" w:rsidP="007B4873">
      <w:pPr>
        <w:tabs>
          <w:tab w:val="left" w:pos="5760"/>
        </w:tabs>
        <w:spacing w:line="360" w:lineRule="auto"/>
        <w:ind w:firstLine="284"/>
        <w:jc w:val="both"/>
        <w:rPr>
          <w:spacing w:val="6"/>
        </w:rPr>
      </w:pPr>
      <w:r w:rsidRPr="007B4873">
        <w:rPr>
          <w:spacing w:val="6"/>
        </w:rPr>
        <w:t>- Lắp ráp được các mạch điểu chỉnh điện áp.</w:t>
      </w:r>
    </w:p>
    <w:p w14:paraId="1F79F554" w14:textId="77777777" w:rsidR="007B4873" w:rsidRPr="007B4873" w:rsidRDefault="007B4873" w:rsidP="007B4873">
      <w:pPr>
        <w:tabs>
          <w:tab w:val="num" w:pos="0"/>
          <w:tab w:val="num" w:pos="234"/>
          <w:tab w:val="left" w:pos="5760"/>
        </w:tabs>
        <w:spacing w:line="360" w:lineRule="auto"/>
        <w:ind w:firstLine="284"/>
        <w:jc w:val="both"/>
        <w:rPr>
          <w:spacing w:val="6"/>
        </w:rPr>
      </w:pPr>
      <w:r w:rsidRPr="007B4873">
        <w:rPr>
          <w:spacing w:val="6"/>
        </w:rPr>
        <w:t>- Kiểm tra, sửa chữa được các mạch điều chỉnh điện áp đạt yêu cầu kỹ thuật.</w:t>
      </w:r>
    </w:p>
    <w:p w14:paraId="24C56C69" w14:textId="77777777" w:rsidR="007B4873" w:rsidRPr="007B4873" w:rsidRDefault="007B4873" w:rsidP="007B4873">
      <w:pPr>
        <w:tabs>
          <w:tab w:val="left" w:pos="528"/>
        </w:tabs>
        <w:spacing w:line="360" w:lineRule="auto"/>
        <w:ind w:left="22" w:firstLine="284"/>
        <w:jc w:val="both"/>
        <w:rPr>
          <w:lang w:val="pl-PL"/>
        </w:rPr>
      </w:pPr>
      <w:r w:rsidRPr="007B4873">
        <w:t xml:space="preserve">- </w:t>
      </w:r>
      <w:r w:rsidRPr="007B4873">
        <w:rPr>
          <w:lang w:val="pl-PL"/>
        </w:rPr>
        <w:t>Rèn luyện tính tỷ mỉ, chính xác, an toàn và vệ sinh công nghiệp</w:t>
      </w:r>
    </w:p>
    <w:p w14:paraId="44DCCA44" w14:textId="77777777" w:rsidR="007B4873" w:rsidRPr="007B4873" w:rsidRDefault="007B4873" w:rsidP="007B4873">
      <w:pPr>
        <w:spacing w:line="360" w:lineRule="auto"/>
        <w:jc w:val="both"/>
      </w:pPr>
      <w:r w:rsidRPr="007B4873">
        <w:t xml:space="preserve">2. Nội dung của bài: </w:t>
      </w:r>
    </w:p>
    <w:p w14:paraId="65486F8A" w14:textId="77777777" w:rsidR="007B4873" w:rsidRPr="007B4873" w:rsidRDefault="007B4873" w:rsidP="007B4873">
      <w:pPr>
        <w:numPr>
          <w:ilvl w:val="1"/>
          <w:numId w:val="77"/>
        </w:numPr>
        <w:spacing w:line="360" w:lineRule="auto"/>
        <w:jc w:val="both"/>
        <w:rPr>
          <w:bCs/>
        </w:rPr>
      </w:pPr>
      <w:r w:rsidRPr="007B4873">
        <w:rPr>
          <w:bCs/>
        </w:rPr>
        <w:t>Khái niệm chung</w:t>
      </w:r>
    </w:p>
    <w:p w14:paraId="26EBDCFF" w14:textId="77777777" w:rsidR="007B4873" w:rsidRPr="007B4873" w:rsidRDefault="007B4873" w:rsidP="007B4873">
      <w:pPr>
        <w:numPr>
          <w:ilvl w:val="1"/>
          <w:numId w:val="77"/>
        </w:numPr>
        <w:spacing w:line="360" w:lineRule="auto"/>
        <w:jc w:val="both"/>
        <w:rPr>
          <w:bCs/>
        </w:rPr>
      </w:pPr>
      <w:r w:rsidRPr="007B4873">
        <w:t>Bộ điều chỉnh điện áp xoay chiều 1 pha</w:t>
      </w:r>
    </w:p>
    <w:p w14:paraId="4189F0A3" w14:textId="77777777" w:rsidR="007B4873" w:rsidRPr="007B4873" w:rsidRDefault="007B4873" w:rsidP="007B4873">
      <w:pPr>
        <w:numPr>
          <w:ilvl w:val="2"/>
          <w:numId w:val="78"/>
        </w:numPr>
        <w:spacing w:line="360" w:lineRule="auto"/>
        <w:jc w:val="both"/>
      </w:pPr>
      <w:r w:rsidRPr="007B4873">
        <w:t>Tải thuần trở</w:t>
      </w:r>
    </w:p>
    <w:p w14:paraId="63E17A6C" w14:textId="77777777" w:rsidR="007B4873" w:rsidRPr="007B4873" w:rsidRDefault="007B4873" w:rsidP="007B4873">
      <w:pPr>
        <w:numPr>
          <w:ilvl w:val="2"/>
          <w:numId w:val="78"/>
        </w:numPr>
        <w:spacing w:line="360" w:lineRule="auto"/>
        <w:jc w:val="both"/>
      </w:pPr>
      <w:r w:rsidRPr="007B4873">
        <w:t>Phụ tải có thành phần cảm kháng</w:t>
      </w:r>
    </w:p>
    <w:p w14:paraId="5C227FF0" w14:textId="77777777" w:rsidR="007B4873" w:rsidRPr="007B4873" w:rsidRDefault="007B4873" w:rsidP="007B4873">
      <w:pPr>
        <w:numPr>
          <w:ilvl w:val="1"/>
          <w:numId w:val="77"/>
        </w:numPr>
        <w:spacing w:line="360" w:lineRule="auto"/>
        <w:jc w:val="both"/>
      </w:pPr>
      <w:r w:rsidRPr="007B4873">
        <w:t>Bài tập thực hành</w:t>
      </w:r>
    </w:p>
    <w:p w14:paraId="3292F9F2" w14:textId="77777777" w:rsidR="007B4873" w:rsidRPr="007B4873" w:rsidRDefault="007B4873" w:rsidP="007B4873">
      <w:pPr>
        <w:numPr>
          <w:ilvl w:val="2"/>
          <w:numId w:val="79"/>
        </w:numPr>
        <w:spacing w:line="360" w:lineRule="auto"/>
        <w:jc w:val="both"/>
        <w:rPr>
          <w:b/>
          <w:bCs/>
        </w:rPr>
      </w:pPr>
      <w:r w:rsidRPr="007B4873">
        <w:rPr>
          <w:bCs/>
        </w:rPr>
        <w:t>Ráp mạch biến đổi điện áp xoay chiều 1 pha dùng Triac</w:t>
      </w:r>
    </w:p>
    <w:p w14:paraId="4B8B97FF" w14:textId="77777777" w:rsidR="007B4873" w:rsidRPr="007B4873" w:rsidRDefault="007B4873" w:rsidP="007B4873">
      <w:pPr>
        <w:numPr>
          <w:ilvl w:val="2"/>
          <w:numId w:val="79"/>
        </w:numPr>
        <w:spacing w:line="360" w:lineRule="auto"/>
        <w:jc w:val="both"/>
        <w:rPr>
          <w:b/>
          <w:bCs/>
        </w:rPr>
      </w:pPr>
      <w:r w:rsidRPr="007B4873">
        <w:rPr>
          <w:bCs/>
        </w:rPr>
        <w:t>Ráp mạch biến đổi điện áp xoay chiều 1 pha dùng Triac</w:t>
      </w:r>
    </w:p>
    <w:p w14:paraId="4552FEBB" w14:textId="77777777" w:rsidR="007B4873" w:rsidRPr="007B4873" w:rsidRDefault="007B4873" w:rsidP="007B4873">
      <w:pPr>
        <w:spacing w:line="360" w:lineRule="auto"/>
        <w:jc w:val="both"/>
        <w:rPr>
          <w:i/>
        </w:rPr>
      </w:pPr>
      <w:r w:rsidRPr="007B4873">
        <w:rPr>
          <w:b/>
        </w:rPr>
        <w:t xml:space="preserve"> Bài 6: </w:t>
      </w:r>
      <w:r w:rsidRPr="007B4873">
        <w:t xml:space="preserve">Nghịch lưu và biến tần </w:t>
      </w:r>
      <w:r w:rsidRPr="007B4873">
        <w:tab/>
      </w:r>
      <w:r w:rsidRPr="007B4873">
        <w:tab/>
        <w:t xml:space="preserve">       </w:t>
      </w:r>
      <w:r w:rsidRPr="007B4873">
        <w:rPr>
          <w:i/>
        </w:rPr>
        <w:t>Thời gian: 6 giờ (LT: 5 giờ; KT: 1 giờ)</w:t>
      </w:r>
    </w:p>
    <w:p w14:paraId="1C0337C2" w14:textId="77777777" w:rsidR="007B4873" w:rsidRPr="007B4873" w:rsidRDefault="007B4873" w:rsidP="007B4873">
      <w:pPr>
        <w:spacing w:line="360" w:lineRule="auto"/>
        <w:jc w:val="both"/>
      </w:pPr>
      <w:r w:rsidRPr="007B4873">
        <w:t>1. Mục tiêu của bài:</w:t>
      </w:r>
    </w:p>
    <w:p w14:paraId="427ECF90" w14:textId="77777777" w:rsidR="007B4873" w:rsidRPr="007B4873" w:rsidRDefault="007B4873" w:rsidP="007B4873">
      <w:pPr>
        <w:tabs>
          <w:tab w:val="num" w:pos="720"/>
          <w:tab w:val="left" w:pos="5760"/>
        </w:tabs>
        <w:spacing w:line="360" w:lineRule="auto"/>
        <w:ind w:firstLine="284"/>
        <w:jc w:val="both"/>
        <w:rPr>
          <w:spacing w:val="6"/>
        </w:rPr>
      </w:pPr>
      <w:r w:rsidRPr="007B4873">
        <w:rPr>
          <w:spacing w:val="6"/>
        </w:rPr>
        <w:t>- Trình bày được nguyên lý hoạt động, đặc tính và phạm vi ứng dụng các mạch nghịch lưu thông dụng.</w:t>
      </w:r>
    </w:p>
    <w:p w14:paraId="15EDA919" w14:textId="77777777" w:rsidR="007B4873" w:rsidRPr="007B4873" w:rsidRDefault="007B4873" w:rsidP="007B4873">
      <w:pPr>
        <w:tabs>
          <w:tab w:val="num" w:pos="0"/>
          <w:tab w:val="num" w:pos="234"/>
          <w:tab w:val="left" w:pos="5760"/>
        </w:tabs>
        <w:spacing w:line="360" w:lineRule="auto"/>
        <w:ind w:firstLine="284"/>
        <w:jc w:val="both"/>
        <w:rPr>
          <w:spacing w:val="6"/>
        </w:rPr>
      </w:pPr>
      <w:r w:rsidRPr="007B4873">
        <w:rPr>
          <w:spacing w:val="6"/>
        </w:rPr>
        <w:t>- Lắp ráp, kiểm tra, sửa chữa các mạch nghịch lưu thông dụng.</w:t>
      </w:r>
    </w:p>
    <w:p w14:paraId="597CD921" w14:textId="77777777" w:rsidR="007B4873" w:rsidRPr="007B4873" w:rsidRDefault="007B4873" w:rsidP="007B4873">
      <w:pPr>
        <w:tabs>
          <w:tab w:val="num" w:pos="720"/>
          <w:tab w:val="left" w:pos="5760"/>
        </w:tabs>
        <w:spacing w:line="360" w:lineRule="auto"/>
        <w:ind w:firstLine="284"/>
        <w:jc w:val="both"/>
        <w:rPr>
          <w:spacing w:val="6"/>
        </w:rPr>
      </w:pPr>
      <w:r w:rsidRPr="007B4873">
        <w:rPr>
          <w:spacing w:val="6"/>
        </w:rPr>
        <w:t>- Trình bày được nguyên lý hoạt động, đặc tính và phạm vi ứng dụng các mạch biến tần thông dụng.</w:t>
      </w:r>
    </w:p>
    <w:p w14:paraId="25A2B7E8" w14:textId="77777777" w:rsidR="007B4873" w:rsidRPr="007B4873" w:rsidRDefault="007B4873" w:rsidP="007B4873">
      <w:pPr>
        <w:tabs>
          <w:tab w:val="left" w:pos="528"/>
        </w:tabs>
        <w:spacing w:line="360" w:lineRule="auto"/>
        <w:ind w:left="22" w:firstLine="284"/>
        <w:jc w:val="both"/>
        <w:rPr>
          <w:lang w:val="pl-PL"/>
        </w:rPr>
      </w:pPr>
      <w:r w:rsidRPr="007B4873">
        <w:t xml:space="preserve">- </w:t>
      </w:r>
      <w:r w:rsidRPr="007B4873">
        <w:rPr>
          <w:lang w:val="pl-PL"/>
        </w:rPr>
        <w:t>Rèn luyện tính tỷ mỉ, chính xác, an toàn và vệ sinh công nghiệp.</w:t>
      </w:r>
    </w:p>
    <w:p w14:paraId="6E760EDA" w14:textId="77777777" w:rsidR="007B4873" w:rsidRPr="007B4873" w:rsidRDefault="007B4873" w:rsidP="007B4873">
      <w:pPr>
        <w:spacing w:line="360" w:lineRule="auto"/>
        <w:jc w:val="both"/>
      </w:pPr>
      <w:r w:rsidRPr="007B4873">
        <w:t xml:space="preserve">2. Nội dung của bài: </w:t>
      </w:r>
    </w:p>
    <w:p w14:paraId="4224BDA7" w14:textId="77777777" w:rsidR="007B4873" w:rsidRPr="007B4873" w:rsidRDefault="007B4873" w:rsidP="007B4873">
      <w:pPr>
        <w:numPr>
          <w:ilvl w:val="1"/>
          <w:numId w:val="81"/>
        </w:numPr>
        <w:spacing w:line="360" w:lineRule="auto"/>
        <w:jc w:val="both"/>
        <w:rPr>
          <w:bCs/>
        </w:rPr>
      </w:pPr>
      <w:r w:rsidRPr="007B4873">
        <w:rPr>
          <w:bCs/>
        </w:rPr>
        <w:t>Nghịch lưu</w:t>
      </w:r>
    </w:p>
    <w:p w14:paraId="168C7E45" w14:textId="77777777" w:rsidR="007B4873" w:rsidRPr="007B4873" w:rsidRDefault="007B4873" w:rsidP="007B4873">
      <w:pPr>
        <w:pStyle w:val="ListParagraph"/>
        <w:numPr>
          <w:ilvl w:val="2"/>
          <w:numId w:val="176"/>
        </w:numPr>
        <w:spacing w:after="0" w:line="360" w:lineRule="auto"/>
        <w:jc w:val="both"/>
        <w:rPr>
          <w:bCs/>
          <w:sz w:val="28"/>
          <w:szCs w:val="28"/>
        </w:rPr>
      </w:pPr>
      <w:r w:rsidRPr="007B4873">
        <w:rPr>
          <w:sz w:val="28"/>
          <w:szCs w:val="28"/>
        </w:rPr>
        <w:t xml:space="preserve">Khái niệm chung </w:t>
      </w:r>
    </w:p>
    <w:p w14:paraId="26D4E54D" w14:textId="77777777" w:rsidR="007B4873" w:rsidRPr="007B4873" w:rsidRDefault="007B4873" w:rsidP="007B4873">
      <w:pPr>
        <w:pStyle w:val="ListParagraph"/>
        <w:numPr>
          <w:ilvl w:val="2"/>
          <w:numId w:val="176"/>
        </w:numPr>
        <w:spacing w:after="0" w:line="360" w:lineRule="auto"/>
        <w:jc w:val="both"/>
        <w:rPr>
          <w:sz w:val="28"/>
          <w:szCs w:val="28"/>
        </w:rPr>
      </w:pPr>
      <w:r w:rsidRPr="007B4873">
        <w:rPr>
          <w:sz w:val="28"/>
          <w:szCs w:val="28"/>
        </w:rPr>
        <w:t>Định nghĩa</w:t>
      </w:r>
    </w:p>
    <w:p w14:paraId="506D7258" w14:textId="77777777" w:rsidR="007B4873" w:rsidRPr="007B4873" w:rsidRDefault="007B4873" w:rsidP="007B4873">
      <w:pPr>
        <w:pStyle w:val="ListParagraph"/>
        <w:numPr>
          <w:ilvl w:val="2"/>
          <w:numId w:val="176"/>
        </w:numPr>
        <w:spacing w:after="0" w:line="360" w:lineRule="auto"/>
        <w:jc w:val="both"/>
        <w:rPr>
          <w:sz w:val="28"/>
          <w:szCs w:val="28"/>
        </w:rPr>
      </w:pPr>
      <w:r w:rsidRPr="007B4873">
        <w:rPr>
          <w:sz w:val="28"/>
          <w:szCs w:val="28"/>
        </w:rPr>
        <w:t>Phân loại</w:t>
      </w:r>
    </w:p>
    <w:p w14:paraId="11C87CBA" w14:textId="77777777" w:rsidR="007B4873" w:rsidRPr="007B4873" w:rsidRDefault="007B4873" w:rsidP="007B4873">
      <w:pPr>
        <w:pStyle w:val="ListParagraph"/>
        <w:numPr>
          <w:ilvl w:val="2"/>
          <w:numId w:val="176"/>
        </w:numPr>
        <w:spacing w:after="0" w:line="360" w:lineRule="auto"/>
        <w:jc w:val="both"/>
        <w:rPr>
          <w:bCs/>
          <w:sz w:val="28"/>
          <w:szCs w:val="28"/>
        </w:rPr>
      </w:pPr>
      <w:r w:rsidRPr="007B4873">
        <w:rPr>
          <w:bCs/>
          <w:sz w:val="28"/>
          <w:szCs w:val="28"/>
        </w:rPr>
        <w:t>Nguyên tắc hoạt động của mạch nghịch lưu cầu</w:t>
      </w:r>
    </w:p>
    <w:p w14:paraId="5365AE7B" w14:textId="77777777" w:rsidR="007B4873" w:rsidRPr="007B4873" w:rsidRDefault="007B4873" w:rsidP="007B4873">
      <w:pPr>
        <w:numPr>
          <w:ilvl w:val="1"/>
          <w:numId w:val="81"/>
        </w:numPr>
        <w:spacing w:line="360" w:lineRule="auto"/>
        <w:jc w:val="both"/>
        <w:rPr>
          <w:bCs/>
        </w:rPr>
      </w:pPr>
      <w:r w:rsidRPr="007B4873">
        <w:lastRenderedPageBreak/>
        <w:t>Tổng quan về biến tần</w:t>
      </w:r>
    </w:p>
    <w:p w14:paraId="7EE38663" w14:textId="77777777" w:rsidR="007B4873" w:rsidRPr="007B4873" w:rsidRDefault="007B4873" w:rsidP="007B4873">
      <w:pPr>
        <w:pStyle w:val="ListParagraph"/>
        <w:numPr>
          <w:ilvl w:val="2"/>
          <w:numId w:val="81"/>
        </w:numPr>
        <w:tabs>
          <w:tab w:val="right" w:pos="1560"/>
        </w:tabs>
        <w:spacing w:after="0" w:line="360" w:lineRule="auto"/>
        <w:ind w:hanging="373"/>
        <w:jc w:val="both"/>
        <w:rPr>
          <w:bCs/>
          <w:sz w:val="28"/>
          <w:szCs w:val="28"/>
        </w:rPr>
      </w:pPr>
      <w:r w:rsidRPr="007B4873">
        <w:rPr>
          <w:bCs/>
          <w:sz w:val="28"/>
          <w:szCs w:val="28"/>
        </w:rPr>
        <w:t>Khái niệm</w:t>
      </w:r>
    </w:p>
    <w:p w14:paraId="79A77EC5" w14:textId="77777777" w:rsidR="007B4873" w:rsidRPr="007B4873" w:rsidRDefault="007B4873" w:rsidP="007B4873">
      <w:pPr>
        <w:pStyle w:val="ListParagraph"/>
        <w:numPr>
          <w:ilvl w:val="2"/>
          <w:numId w:val="81"/>
        </w:numPr>
        <w:tabs>
          <w:tab w:val="right" w:pos="1560"/>
        </w:tabs>
        <w:spacing w:after="0" w:line="360" w:lineRule="auto"/>
        <w:ind w:hanging="373"/>
        <w:jc w:val="both"/>
        <w:rPr>
          <w:bCs/>
          <w:sz w:val="28"/>
          <w:szCs w:val="28"/>
        </w:rPr>
      </w:pPr>
      <w:r w:rsidRPr="007B4873">
        <w:rPr>
          <w:bCs/>
          <w:sz w:val="28"/>
          <w:szCs w:val="28"/>
        </w:rPr>
        <w:t>Phân loại</w:t>
      </w:r>
    </w:p>
    <w:p w14:paraId="29B740AE" w14:textId="77777777" w:rsidR="007B4873" w:rsidRPr="007B4873" w:rsidRDefault="007B4873" w:rsidP="007B4873">
      <w:pPr>
        <w:pStyle w:val="ListParagraph"/>
        <w:numPr>
          <w:ilvl w:val="2"/>
          <w:numId w:val="81"/>
        </w:numPr>
        <w:tabs>
          <w:tab w:val="right" w:pos="1560"/>
        </w:tabs>
        <w:spacing w:after="0" w:line="360" w:lineRule="auto"/>
        <w:ind w:hanging="373"/>
        <w:jc w:val="both"/>
        <w:rPr>
          <w:bCs/>
          <w:sz w:val="28"/>
          <w:szCs w:val="28"/>
        </w:rPr>
      </w:pPr>
      <w:r w:rsidRPr="007B4873">
        <w:rPr>
          <w:bCs/>
          <w:sz w:val="28"/>
          <w:szCs w:val="28"/>
        </w:rPr>
        <w:t>Các mạch biến tần</w:t>
      </w:r>
    </w:p>
    <w:p w14:paraId="021D2047" w14:textId="77777777" w:rsidR="00CF7C81" w:rsidRPr="005B7F63" w:rsidRDefault="00CF7C81" w:rsidP="00CF7C81">
      <w:pPr>
        <w:spacing w:before="120"/>
        <w:jc w:val="both"/>
        <w:rPr>
          <w:color w:val="000000"/>
        </w:rPr>
      </w:pPr>
      <w:r w:rsidRPr="005B7F63">
        <w:rPr>
          <w:b/>
          <w:color w:val="000000"/>
        </w:rPr>
        <w:t xml:space="preserve">Bài </w:t>
      </w:r>
      <w:r>
        <w:rPr>
          <w:b/>
          <w:color w:val="000000"/>
        </w:rPr>
        <w:t>7</w:t>
      </w:r>
      <w:r w:rsidRPr="005B7F63">
        <w:rPr>
          <w:color w:val="000000"/>
        </w:rPr>
        <w:t>:</w:t>
      </w:r>
      <w:r w:rsidRPr="005B7F63">
        <w:rPr>
          <w:color w:val="000000"/>
        </w:rPr>
        <w:tab/>
      </w:r>
      <w:r w:rsidRPr="005B7F63">
        <w:rPr>
          <w:bCs/>
          <w:color w:val="000000"/>
        </w:rPr>
        <w:t>Năng lượng điện gió và năng lượng điện mặt trời</w:t>
      </w:r>
      <w:r w:rsidRPr="005B7F63">
        <w:rPr>
          <w:b/>
          <w:bCs/>
          <w:color w:val="000000"/>
        </w:rPr>
        <w:t xml:space="preserve">  </w:t>
      </w:r>
      <w:r w:rsidRPr="005B7F63">
        <w:rPr>
          <w:color w:val="000000"/>
        </w:rPr>
        <w:tab/>
        <w:t xml:space="preserve">  </w:t>
      </w:r>
    </w:p>
    <w:p w14:paraId="326BF360" w14:textId="77777777" w:rsidR="00CF7C81" w:rsidRPr="005B7F63" w:rsidRDefault="00CF7C81" w:rsidP="00CF7C81">
      <w:pPr>
        <w:spacing w:before="120"/>
        <w:jc w:val="both"/>
        <w:rPr>
          <w:color w:val="000000"/>
          <w:spacing w:val="6"/>
          <w:lang w:val="pt-BR"/>
        </w:rPr>
      </w:pPr>
      <w:r w:rsidRPr="005B7F63">
        <w:rPr>
          <w:color w:val="000000"/>
        </w:rPr>
        <w:t xml:space="preserve">                                                                                   Thời gian: </w:t>
      </w:r>
      <w:r>
        <w:rPr>
          <w:color w:val="000000"/>
        </w:rPr>
        <w:t>2</w:t>
      </w:r>
      <w:r w:rsidRPr="005B7F63">
        <w:rPr>
          <w:color w:val="000000"/>
        </w:rPr>
        <w:t xml:space="preserve"> g</w:t>
      </w:r>
      <w:r w:rsidRPr="005B7F63">
        <w:rPr>
          <w:color w:val="000000"/>
          <w:spacing w:val="6"/>
          <w:lang w:val="pt-BR"/>
        </w:rPr>
        <w:t xml:space="preserve">iờ </w:t>
      </w:r>
      <w:r w:rsidRPr="005B7F63">
        <w:rPr>
          <w:i/>
          <w:color w:val="000000"/>
          <w:spacing w:val="6"/>
          <w:lang w:val="pt-BR"/>
        </w:rPr>
        <w:t xml:space="preserve">(LT: </w:t>
      </w:r>
      <w:r>
        <w:rPr>
          <w:i/>
          <w:color w:val="000000"/>
          <w:spacing w:val="6"/>
          <w:lang w:val="pt-BR"/>
        </w:rPr>
        <w:t>2</w:t>
      </w:r>
      <w:r w:rsidRPr="005B7F63">
        <w:rPr>
          <w:i/>
          <w:color w:val="000000"/>
          <w:spacing w:val="6"/>
          <w:lang w:val="pt-BR"/>
        </w:rPr>
        <w:t xml:space="preserve"> giờ)</w:t>
      </w:r>
    </w:p>
    <w:p w14:paraId="72646A76" w14:textId="77777777" w:rsidR="00CF7C81" w:rsidRPr="005B7F63" w:rsidRDefault="00CF7C81" w:rsidP="00CF7C81">
      <w:pPr>
        <w:spacing w:before="120"/>
        <w:jc w:val="both"/>
        <w:rPr>
          <w:color w:val="000000"/>
        </w:rPr>
      </w:pPr>
      <w:r w:rsidRPr="005B7F63">
        <w:rPr>
          <w:color w:val="000000"/>
        </w:rPr>
        <w:t>1. Mục tiêu của bài:</w:t>
      </w:r>
    </w:p>
    <w:p w14:paraId="115537BE" w14:textId="77777777" w:rsidR="00CF7C81" w:rsidRPr="005B7F63" w:rsidRDefault="00CF7C81" w:rsidP="00CF7C81">
      <w:pPr>
        <w:pStyle w:val="05cmBT"/>
        <w:spacing w:after="0" w:line="240" w:lineRule="auto"/>
        <w:ind w:left="426" w:hanging="142"/>
        <w:rPr>
          <w:color w:val="000000"/>
        </w:rPr>
      </w:pPr>
      <w:r w:rsidRPr="005B7F63">
        <w:rPr>
          <w:color w:val="000000"/>
        </w:rPr>
        <w:t>- Trình bày được khái quát và tầm quan trọng của năng lượng điện gió và năng lượng điện mặt trời .</w:t>
      </w:r>
    </w:p>
    <w:p w14:paraId="0D4825B4" w14:textId="77777777" w:rsidR="00CF7C81" w:rsidRPr="005B7F63" w:rsidRDefault="00CF7C81" w:rsidP="00CF7C81">
      <w:pPr>
        <w:pStyle w:val="05cmBT"/>
        <w:spacing w:after="0" w:line="240" w:lineRule="auto"/>
        <w:ind w:left="426" w:hanging="142"/>
        <w:rPr>
          <w:color w:val="000000"/>
        </w:rPr>
      </w:pPr>
      <w:r w:rsidRPr="005B7F63">
        <w:rPr>
          <w:color w:val="000000"/>
        </w:rPr>
        <w:t>- Phân tích được các bộ phận chính trong hệ thống năng lượng điện gió và hệ  thống năng lượng điện mặt trời.</w:t>
      </w:r>
    </w:p>
    <w:p w14:paraId="23DB2E47" w14:textId="77777777" w:rsidR="00CF7C81" w:rsidRPr="005B7F63" w:rsidRDefault="00CF7C81" w:rsidP="00CF7C81">
      <w:pPr>
        <w:pStyle w:val="05cmBT"/>
        <w:spacing w:after="0" w:line="240" w:lineRule="auto"/>
        <w:ind w:left="426" w:hanging="142"/>
        <w:rPr>
          <w:color w:val="000000"/>
        </w:rPr>
      </w:pPr>
      <w:r w:rsidRPr="005B7F63">
        <w:rPr>
          <w:color w:val="000000"/>
        </w:rPr>
        <w:t>- Nhận dạng được các thiết bị trong hệ thống điện gió, hệ thống năng lượng điện mặt trời.</w:t>
      </w:r>
    </w:p>
    <w:p w14:paraId="2A8B2300" w14:textId="77777777" w:rsidR="00CF7C81" w:rsidRPr="005B7F63" w:rsidRDefault="00CF7C81" w:rsidP="00CF7C81">
      <w:pPr>
        <w:pStyle w:val="05cmBT"/>
        <w:spacing w:after="0" w:line="240" w:lineRule="auto"/>
        <w:ind w:left="426" w:hanging="142"/>
        <w:rPr>
          <w:color w:val="000000"/>
        </w:rPr>
      </w:pPr>
      <w:r w:rsidRPr="005B7F63">
        <w:rPr>
          <w:color w:val="000000"/>
        </w:rPr>
        <w:t>- Rèn luyện khả năng tự học tập và tự nghiên cứu để phát triển và mở rộng nội dung học tập.</w:t>
      </w:r>
    </w:p>
    <w:p w14:paraId="36CA7C3C" w14:textId="77777777" w:rsidR="00CF7C81" w:rsidRPr="005B7F63" w:rsidRDefault="00CF7C81" w:rsidP="00CF7C81">
      <w:pPr>
        <w:spacing w:before="120"/>
        <w:jc w:val="both"/>
        <w:rPr>
          <w:color w:val="000000"/>
        </w:rPr>
      </w:pPr>
      <w:r w:rsidRPr="005B7F63">
        <w:rPr>
          <w:color w:val="000000"/>
        </w:rPr>
        <w:t>2. Nội dung của bài:</w:t>
      </w:r>
    </w:p>
    <w:p w14:paraId="110CDD58" w14:textId="77777777" w:rsidR="00CF7C81" w:rsidRPr="005B7F63" w:rsidRDefault="00CF7C81" w:rsidP="00B14EF7">
      <w:pPr>
        <w:pStyle w:val="ListParagraph"/>
        <w:numPr>
          <w:ilvl w:val="1"/>
          <w:numId w:val="177"/>
        </w:numPr>
        <w:spacing w:before="120" w:after="0" w:line="360" w:lineRule="auto"/>
        <w:ind w:left="851" w:hanging="567"/>
        <w:jc w:val="both"/>
        <w:rPr>
          <w:color w:val="000000"/>
          <w:sz w:val="28"/>
          <w:szCs w:val="28"/>
        </w:rPr>
      </w:pPr>
      <w:r w:rsidRPr="005B7F63">
        <w:rPr>
          <w:color w:val="000000"/>
          <w:sz w:val="28"/>
          <w:szCs w:val="28"/>
        </w:rPr>
        <w:t xml:space="preserve">Khái quát </w:t>
      </w:r>
    </w:p>
    <w:p w14:paraId="4D91B620" w14:textId="77777777" w:rsidR="00CF7C81" w:rsidRPr="00CF7C81" w:rsidRDefault="00CF7C81" w:rsidP="00B113EC">
      <w:pPr>
        <w:pStyle w:val="ListParagraph"/>
        <w:numPr>
          <w:ilvl w:val="1"/>
          <w:numId w:val="177"/>
        </w:numPr>
        <w:spacing w:before="120" w:after="0" w:line="360" w:lineRule="auto"/>
        <w:ind w:left="851" w:hanging="567"/>
        <w:jc w:val="both"/>
      </w:pPr>
      <w:r w:rsidRPr="00CF7C81">
        <w:rPr>
          <w:color w:val="000000"/>
          <w:sz w:val="28"/>
          <w:szCs w:val="28"/>
        </w:rPr>
        <w:t>Nặng lượng điện gió</w:t>
      </w:r>
    </w:p>
    <w:p w14:paraId="6846E070" w14:textId="6A04CD5A" w:rsidR="00CF7C81" w:rsidRPr="00CF7C81" w:rsidRDefault="00CF7C81" w:rsidP="00B113EC">
      <w:pPr>
        <w:pStyle w:val="ListParagraph"/>
        <w:numPr>
          <w:ilvl w:val="1"/>
          <w:numId w:val="177"/>
        </w:numPr>
        <w:spacing w:before="120" w:after="0" w:line="360" w:lineRule="auto"/>
        <w:ind w:left="851" w:hanging="567"/>
        <w:jc w:val="both"/>
      </w:pPr>
      <w:r w:rsidRPr="00CF7C81">
        <w:rPr>
          <w:color w:val="000000"/>
          <w:sz w:val="28"/>
          <w:szCs w:val="28"/>
        </w:rPr>
        <w:t>Năng lượng điện mặt trời</w:t>
      </w:r>
    </w:p>
    <w:p w14:paraId="76392973" w14:textId="77777777" w:rsidR="007B4873" w:rsidRPr="007B4873" w:rsidRDefault="007B4873" w:rsidP="007B4873">
      <w:pPr>
        <w:spacing w:line="360" w:lineRule="auto"/>
        <w:jc w:val="both"/>
        <w:rPr>
          <w:b/>
        </w:rPr>
      </w:pPr>
      <w:r w:rsidRPr="007B4873">
        <w:rPr>
          <w:b/>
        </w:rPr>
        <w:t>IV. Điều kiện thực hiện mô đun</w:t>
      </w:r>
    </w:p>
    <w:p w14:paraId="09F8239B" w14:textId="77777777" w:rsidR="007B4873" w:rsidRPr="007B4873" w:rsidRDefault="007B4873" w:rsidP="007B4873">
      <w:pPr>
        <w:spacing w:line="360" w:lineRule="auto"/>
        <w:jc w:val="both"/>
      </w:pPr>
      <w:r w:rsidRPr="007B4873">
        <w:t>1. Phòng học chuyên môn hóa/ nhà xưởng:</w:t>
      </w:r>
    </w:p>
    <w:p w14:paraId="0F7AAA7B" w14:textId="77777777" w:rsidR="007B4873" w:rsidRPr="007B4873" w:rsidRDefault="007B4873" w:rsidP="007B4873">
      <w:pPr>
        <w:spacing w:line="360" w:lineRule="auto"/>
        <w:ind w:firstLine="567"/>
        <w:jc w:val="both"/>
        <w:rPr>
          <w:spacing w:val="6"/>
        </w:rPr>
      </w:pPr>
      <w:r w:rsidRPr="007B4873">
        <w:rPr>
          <w:spacing w:val="6"/>
        </w:rPr>
        <w:t>- Phòng học lý thuyết có trang bị phương tiện nghe, nhìn.</w:t>
      </w:r>
    </w:p>
    <w:p w14:paraId="6FEAFADC" w14:textId="77777777" w:rsidR="007B4873" w:rsidRPr="007B4873" w:rsidRDefault="007B4873" w:rsidP="007B4873">
      <w:pPr>
        <w:spacing w:line="360" w:lineRule="auto"/>
        <w:ind w:firstLine="567"/>
        <w:jc w:val="both"/>
        <w:rPr>
          <w:spacing w:val="6"/>
        </w:rPr>
      </w:pPr>
      <w:r w:rsidRPr="007B4873">
        <w:rPr>
          <w:spacing w:val="6"/>
        </w:rPr>
        <w:t>- Xưởng thực hành Điện tử công suất.</w:t>
      </w:r>
    </w:p>
    <w:p w14:paraId="24A6C362" w14:textId="77777777" w:rsidR="007B4873" w:rsidRPr="007B4873" w:rsidRDefault="007B4873" w:rsidP="007B4873">
      <w:pPr>
        <w:spacing w:line="360" w:lineRule="auto"/>
        <w:jc w:val="both"/>
      </w:pPr>
      <w:r w:rsidRPr="007B4873">
        <w:t>2. Trang thiết bị máy móc:</w:t>
      </w:r>
    </w:p>
    <w:p w14:paraId="2CA24B03" w14:textId="77777777" w:rsidR="007B4873" w:rsidRPr="007B4873" w:rsidRDefault="007B4873" w:rsidP="007B4873">
      <w:pPr>
        <w:spacing w:line="360" w:lineRule="auto"/>
        <w:ind w:firstLine="567"/>
        <w:jc w:val="both"/>
        <w:rPr>
          <w:spacing w:val="6"/>
        </w:rPr>
      </w:pPr>
      <w:r w:rsidRPr="007B4873">
        <w:rPr>
          <w:spacing w:val="6"/>
        </w:rPr>
        <w:t>-  Động cơ một chiều và xoay chiều.</w:t>
      </w:r>
    </w:p>
    <w:p w14:paraId="692485B5" w14:textId="77777777" w:rsidR="007B4873" w:rsidRPr="007B4873" w:rsidRDefault="007B4873" w:rsidP="007B4873">
      <w:pPr>
        <w:spacing w:line="360" w:lineRule="auto"/>
        <w:ind w:firstLine="567"/>
        <w:jc w:val="both"/>
        <w:rPr>
          <w:spacing w:val="6"/>
        </w:rPr>
      </w:pPr>
      <w:r w:rsidRPr="007B4873">
        <w:rPr>
          <w:spacing w:val="6"/>
        </w:rPr>
        <w:t>-  Máy hiện sóng 2 tia.</w:t>
      </w:r>
    </w:p>
    <w:p w14:paraId="392A65DE" w14:textId="77777777" w:rsidR="007B4873" w:rsidRPr="007B4873" w:rsidRDefault="007B4873" w:rsidP="007B4873">
      <w:pPr>
        <w:spacing w:line="360" w:lineRule="auto"/>
        <w:ind w:firstLine="567"/>
        <w:jc w:val="both"/>
        <w:rPr>
          <w:spacing w:val="6"/>
        </w:rPr>
      </w:pPr>
      <w:r w:rsidRPr="007B4873">
        <w:rPr>
          <w:spacing w:val="6"/>
        </w:rPr>
        <w:t>-  Mỏ hàn, kìm cắt, kìm nhọn.</w:t>
      </w:r>
    </w:p>
    <w:p w14:paraId="2A92CBD1" w14:textId="77777777" w:rsidR="007B4873" w:rsidRPr="007B4873" w:rsidRDefault="007B4873" w:rsidP="007B4873">
      <w:pPr>
        <w:spacing w:line="360" w:lineRule="auto"/>
        <w:ind w:firstLine="567"/>
        <w:jc w:val="both"/>
        <w:rPr>
          <w:spacing w:val="6"/>
        </w:rPr>
      </w:pPr>
      <w:r w:rsidRPr="007B4873">
        <w:rPr>
          <w:spacing w:val="6"/>
        </w:rPr>
        <w:t>-  Đồng hồ VOM.</w:t>
      </w:r>
    </w:p>
    <w:p w14:paraId="5CA1E66B" w14:textId="77777777" w:rsidR="007B4873" w:rsidRPr="007B4873" w:rsidRDefault="007B4873" w:rsidP="007B4873">
      <w:pPr>
        <w:spacing w:line="360" w:lineRule="auto"/>
        <w:ind w:firstLine="567"/>
        <w:jc w:val="both"/>
        <w:rPr>
          <w:spacing w:val="6"/>
        </w:rPr>
      </w:pPr>
      <w:r w:rsidRPr="007B4873">
        <w:rPr>
          <w:spacing w:val="6"/>
        </w:rPr>
        <w:t>-  Bảng thực tập điện tử công suất.</w:t>
      </w:r>
    </w:p>
    <w:p w14:paraId="4A117A60" w14:textId="77777777" w:rsidR="007B4873" w:rsidRPr="007B4873" w:rsidRDefault="007B4873" w:rsidP="007B4873">
      <w:pPr>
        <w:spacing w:line="360" w:lineRule="auto"/>
        <w:ind w:firstLine="567"/>
        <w:jc w:val="both"/>
        <w:rPr>
          <w:spacing w:val="6"/>
        </w:rPr>
      </w:pPr>
      <w:r w:rsidRPr="007B4873">
        <w:rPr>
          <w:spacing w:val="6"/>
        </w:rPr>
        <w:t>-  Mô hình thực tập mạch điện tử công suất</w:t>
      </w:r>
    </w:p>
    <w:p w14:paraId="1B90971C" w14:textId="77777777" w:rsidR="007B4873" w:rsidRPr="007B4873" w:rsidRDefault="007B4873" w:rsidP="007B4873">
      <w:pPr>
        <w:spacing w:line="360" w:lineRule="auto"/>
        <w:ind w:firstLine="567"/>
        <w:jc w:val="both"/>
        <w:rPr>
          <w:spacing w:val="6"/>
        </w:rPr>
      </w:pPr>
      <w:r w:rsidRPr="007B4873">
        <w:rPr>
          <w:spacing w:val="6"/>
        </w:rPr>
        <w:t>-  PC, phần mềm chuyên dùng, Projector,..</w:t>
      </w:r>
    </w:p>
    <w:p w14:paraId="1501C5AC" w14:textId="77777777" w:rsidR="007B4873" w:rsidRPr="007B4873" w:rsidRDefault="007B4873" w:rsidP="007B4873">
      <w:pPr>
        <w:spacing w:line="360" w:lineRule="auto"/>
        <w:jc w:val="both"/>
      </w:pPr>
      <w:r w:rsidRPr="007B4873">
        <w:t>3. Học liệu, dụng cụ, nguyên vật liệu:</w:t>
      </w:r>
    </w:p>
    <w:p w14:paraId="00090951" w14:textId="77777777" w:rsidR="007B4873" w:rsidRPr="007B4873" w:rsidRDefault="007B4873" w:rsidP="007B4873">
      <w:pPr>
        <w:spacing w:line="360" w:lineRule="auto"/>
        <w:ind w:firstLine="567"/>
        <w:jc w:val="both"/>
        <w:rPr>
          <w:spacing w:val="6"/>
        </w:rPr>
      </w:pPr>
      <w:r w:rsidRPr="007B4873">
        <w:rPr>
          <w:spacing w:val="6"/>
        </w:rPr>
        <w:lastRenderedPageBreak/>
        <w:t>- Điốt.</w:t>
      </w:r>
    </w:p>
    <w:p w14:paraId="75B713E2" w14:textId="77777777" w:rsidR="007B4873" w:rsidRPr="007B4873" w:rsidRDefault="007B4873" w:rsidP="007B4873">
      <w:pPr>
        <w:spacing w:line="360" w:lineRule="auto"/>
        <w:ind w:firstLine="567"/>
        <w:jc w:val="both"/>
        <w:rPr>
          <w:spacing w:val="6"/>
        </w:rPr>
      </w:pPr>
      <w:r w:rsidRPr="007B4873">
        <w:rPr>
          <w:spacing w:val="6"/>
        </w:rPr>
        <w:t>- Điện trở.</w:t>
      </w:r>
    </w:p>
    <w:p w14:paraId="0B82AC6F" w14:textId="77777777" w:rsidR="007B4873" w:rsidRPr="007B4873" w:rsidRDefault="007B4873" w:rsidP="007B4873">
      <w:pPr>
        <w:spacing w:line="360" w:lineRule="auto"/>
        <w:ind w:firstLine="567"/>
        <w:jc w:val="both"/>
        <w:rPr>
          <w:spacing w:val="6"/>
        </w:rPr>
      </w:pPr>
      <w:r w:rsidRPr="007B4873">
        <w:rPr>
          <w:spacing w:val="6"/>
        </w:rPr>
        <w:t>- Cuộn dây.</w:t>
      </w:r>
    </w:p>
    <w:p w14:paraId="2F1DCBA8" w14:textId="77777777" w:rsidR="007B4873" w:rsidRPr="007B4873" w:rsidRDefault="007B4873" w:rsidP="007B4873">
      <w:pPr>
        <w:spacing w:line="360" w:lineRule="auto"/>
        <w:ind w:firstLine="567"/>
        <w:jc w:val="both"/>
        <w:rPr>
          <w:spacing w:val="6"/>
        </w:rPr>
      </w:pPr>
      <w:r w:rsidRPr="007B4873">
        <w:rPr>
          <w:spacing w:val="6"/>
        </w:rPr>
        <w:t>- SCR.</w:t>
      </w:r>
    </w:p>
    <w:p w14:paraId="251AC1C0" w14:textId="77777777" w:rsidR="007B4873" w:rsidRPr="007B4873" w:rsidRDefault="007B4873" w:rsidP="007B4873">
      <w:pPr>
        <w:spacing w:line="360" w:lineRule="auto"/>
        <w:ind w:firstLine="567"/>
        <w:jc w:val="both"/>
        <w:rPr>
          <w:spacing w:val="6"/>
        </w:rPr>
      </w:pPr>
      <w:r w:rsidRPr="007B4873">
        <w:rPr>
          <w:spacing w:val="6"/>
        </w:rPr>
        <w:t>- TRIAC,</w:t>
      </w:r>
    </w:p>
    <w:p w14:paraId="0E87B4CD" w14:textId="77777777" w:rsidR="007B4873" w:rsidRPr="007B4873" w:rsidRDefault="007B4873" w:rsidP="007B4873">
      <w:pPr>
        <w:spacing w:line="360" w:lineRule="auto"/>
        <w:ind w:firstLine="567"/>
        <w:jc w:val="both"/>
        <w:rPr>
          <w:spacing w:val="6"/>
        </w:rPr>
      </w:pPr>
      <w:r w:rsidRPr="007B4873">
        <w:rPr>
          <w:spacing w:val="6"/>
        </w:rPr>
        <w:t>- Power Transistors &amp; GTO thysistors.</w:t>
      </w:r>
    </w:p>
    <w:p w14:paraId="072FCBFB" w14:textId="77777777" w:rsidR="007B4873" w:rsidRPr="007B4873" w:rsidRDefault="007B4873" w:rsidP="007B4873">
      <w:pPr>
        <w:spacing w:line="360" w:lineRule="auto"/>
        <w:ind w:firstLine="567"/>
        <w:jc w:val="both"/>
        <w:rPr>
          <w:spacing w:val="6"/>
        </w:rPr>
      </w:pPr>
      <w:r w:rsidRPr="007B4873">
        <w:rPr>
          <w:spacing w:val="6"/>
        </w:rPr>
        <w:t>- MosFet</w:t>
      </w:r>
    </w:p>
    <w:p w14:paraId="4FB115CE" w14:textId="77777777" w:rsidR="007B4873" w:rsidRPr="007B4873" w:rsidRDefault="007B4873" w:rsidP="007B4873">
      <w:pPr>
        <w:spacing w:line="360" w:lineRule="auto"/>
        <w:ind w:firstLine="567"/>
        <w:jc w:val="both"/>
        <w:rPr>
          <w:spacing w:val="6"/>
        </w:rPr>
      </w:pPr>
      <w:r w:rsidRPr="007B4873">
        <w:rPr>
          <w:spacing w:val="6"/>
        </w:rPr>
        <w:t>- IGBT</w:t>
      </w:r>
    </w:p>
    <w:p w14:paraId="579E4D76" w14:textId="77777777" w:rsidR="007B4873" w:rsidRPr="007B4873" w:rsidRDefault="007B4873" w:rsidP="007B4873">
      <w:pPr>
        <w:spacing w:line="360" w:lineRule="auto"/>
        <w:ind w:firstLine="567"/>
        <w:jc w:val="both"/>
        <w:rPr>
          <w:spacing w:val="6"/>
        </w:rPr>
      </w:pPr>
      <w:r w:rsidRPr="007B4873">
        <w:rPr>
          <w:spacing w:val="6"/>
        </w:rPr>
        <w:t>- Linh kiện điện tử công suất các loại .</w:t>
      </w:r>
    </w:p>
    <w:p w14:paraId="6F0E8899" w14:textId="77777777" w:rsidR="007B4873" w:rsidRPr="007B4873" w:rsidRDefault="007B4873" w:rsidP="007B4873">
      <w:pPr>
        <w:spacing w:line="360" w:lineRule="auto"/>
        <w:ind w:firstLine="567"/>
        <w:jc w:val="both"/>
        <w:rPr>
          <w:spacing w:val="6"/>
        </w:rPr>
      </w:pPr>
      <w:r w:rsidRPr="007B4873">
        <w:rPr>
          <w:spacing w:val="6"/>
        </w:rPr>
        <w:t>- Dây nối mạch, mỏ hàn, thiếc hàn..</w:t>
      </w:r>
    </w:p>
    <w:p w14:paraId="1B9B4288" w14:textId="77777777" w:rsidR="007B4873" w:rsidRPr="007B4873" w:rsidRDefault="007B4873" w:rsidP="007B4873">
      <w:pPr>
        <w:spacing w:line="360" w:lineRule="auto"/>
        <w:ind w:firstLine="567"/>
        <w:jc w:val="both"/>
        <w:rPr>
          <w:spacing w:val="6"/>
        </w:rPr>
      </w:pPr>
      <w:r w:rsidRPr="007B4873">
        <w:rPr>
          <w:spacing w:val="6"/>
        </w:rPr>
        <w:t>- Cánh tỏa nhiệt các loại.</w:t>
      </w:r>
    </w:p>
    <w:p w14:paraId="2E541314" w14:textId="77777777" w:rsidR="007B4873" w:rsidRPr="007B4873" w:rsidRDefault="007B4873" w:rsidP="007B4873">
      <w:pPr>
        <w:spacing w:line="360" w:lineRule="auto"/>
        <w:jc w:val="both"/>
        <w:rPr>
          <w:b/>
        </w:rPr>
      </w:pPr>
      <w:r w:rsidRPr="007B4873">
        <w:rPr>
          <w:b/>
        </w:rPr>
        <w:t>V. Nội dung và phương pháp, đánh giá</w:t>
      </w:r>
    </w:p>
    <w:p w14:paraId="6A6CBE87" w14:textId="77777777" w:rsidR="007B4873" w:rsidRPr="007B4873" w:rsidRDefault="007B4873" w:rsidP="007B4873">
      <w:pPr>
        <w:spacing w:line="360" w:lineRule="auto"/>
        <w:jc w:val="both"/>
      </w:pPr>
      <w:r w:rsidRPr="007B4873">
        <w:t>1. Nội dung:</w:t>
      </w:r>
    </w:p>
    <w:p w14:paraId="68D64032" w14:textId="77777777" w:rsidR="007B4873" w:rsidRPr="007B4873" w:rsidRDefault="007B4873" w:rsidP="007B4873">
      <w:pPr>
        <w:pStyle w:val="ListParagraph"/>
        <w:numPr>
          <w:ilvl w:val="0"/>
          <w:numId w:val="170"/>
        </w:numPr>
        <w:spacing w:after="0" w:line="360" w:lineRule="auto"/>
        <w:ind w:left="567" w:hanging="283"/>
        <w:jc w:val="both"/>
        <w:rPr>
          <w:sz w:val="28"/>
          <w:szCs w:val="28"/>
        </w:rPr>
      </w:pPr>
      <w:r w:rsidRPr="007B4873">
        <w:rPr>
          <w:sz w:val="28"/>
          <w:szCs w:val="28"/>
        </w:rPr>
        <w:t>Về kiến thức: Được đánh giá bằng hình thức kiểm tra viết, trắc nghiệm theo các nội dung sau:</w:t>
      </w:r>
    </w:p>
    <w:p w14:paraId="7E69A15E" w14:textId="77777777" w:rsidR="007B4873" w:rsidRPr="007B4873" w:rsidRDefault="007B4873" w:rsidP="007B4873">
      <w:pPr>
        <w:numPr>
          <w:ilvl w:val="0"/>
          <w:numId w:val="69"/>
        </w:numPr>
        <w:tabs>
          <w:tab w:val="center" w:pos="990"/>
          <w:tab w:val="left" w:pos="6300"/>
          <w:tab w:val="center" w:pos="6521"/>
        </w:tabs>
        <w:spacing w:line="360" w:lineRule="auto"/>
        <w:jc w:val="both"/>
      </w:pPr>
      <w:r w:rsidRPr="007B4873">
        <w:rPr>
          <w:spacing w:val="6"/>
          <w:lang w:val="pl-PL"/>
        </w:rPr>
        <w:t>Cấu tạo, ký hiệu, phân loại và ứng dụng của các linh kiện thụ động.</w:t>
      </w:r>
    </w:p>
    <w:p w14:paraId="35607FDF" w14:textId="77777777" w:rsidR="007B4873" w:rsidRPr="007B4873" w:rsidRDefault="007B4873" w:rsidP="007B4873">
      <w:pPr>
        <w:numPr>
          <w:ilvl w:val="0"/>
          <w:numId w:val="69"/>
        </w:numPr>
        <w:tabs>
          <w:tab w:val="center" w:pos="990"/>
          <w:tab w:val="left" w:pos="6300"/>
          <w:tab w:val="center" w:pos="6521"/>
        </w:tabs>
        <w:spacing w:line="360" w:lineRule="auto"/>
        <w:jc w:val="both"/>
        <w:rPr>
          <w:spacing w:val="6"/>
          <w:lang w:val="pl-PL"/>
        </w:rPr>
      </w:pPr>
      <w:r w:rsidRPr="007B4873">
        <w:rPr>
          <w:spacing w:val="6"/>
          <w:lang w:val="pl-PL"/>
        </w:rPr>
        <w:t>Cấu tạo, ký hiệu, đặc tuyến và điều kiện hoạt động của các linh kiện điện tử công suất.</w:t>
      </w:r>
    </w:p>
    <w:p w14:paraId="52165711" w14:textId="77777777" w:rsidR="007B4873" w:rsidRPr="007B4873" w:rsidRDefault="007B4873" w:rsidP="007B4873">
      <w:pPr>
        <w:numPr>
          <w:ilvl w:val="0"/>
          <w:numId w:val="69"/>
        </w:numPr>
        <w:tabs>
          <w:tab w:val="center" w:pos="990"/>
          <w:tab w:val="left" w:pos="6300"/>
          <w:tab w:val="center" w:pos="6521"/>
        </w:tabs>
        <w:spacing w:line="360" w:lineRule="auto"/>
        <w:jc w:val="both"/>
        <w:rPr>
          <w:spacing w:val="6"/>
          <w:lang w:val="pl-PL"/>
        </w:rPr>
      </w:pPr>
      <w:r w:rsidRPr="007B4873">
        <w:rPr>
          <w:spacing w:val="6"/>
          <w:lang w:val="pl-PL"/>
        </w:rPr>
        <w:t>Các thông số kỹ thuật của linh kiện điện tử công suất.</w:t>
      </w:r>
    </w:p>
    <w:p w14:paraId="3E1704D6" w14:textId="77777777" w:rsidR="007B4873" w:rsidRPr="007B4873" w:rsidRDefault="007B4873" w:rsidP="007B4873">
      <w:pPr>
        <w:numPr>
          <w:ilvl w:val="0"/>
          <w:numId w:val="69"/>
        </w:numPr>
        <w:spacing w:line="360" w:lineRule="auto"/>
        <w:jc w:val="both"/>
        <w:rPr>
          <w:spacing w:val="6"/>
          <w:lang w:val="pl-PL"/>
        </w:rPr>
      </w:pPr>
      <w:r w:rsidRPr="007B4873">
        <w:rPr>
          <w:spacing w:val="6"/>
          <w:lang w:val="pl-PL"/>
        </w:rPr>
        <w:t>Nguyên lý làm việc của mạch điện tử công suất,...</w:t>
      </w:r>
    </w:p>
    <w:p w14:paraId="14216188" w14:textId="77777777" w:rsidR="007B4873" w:rsidRPr="007B4873" w:rsidRDefault="007B4873" w:rsidP="007B4873">
      <w:pPr>
        <w:pStyle w:val="ListParagraph"/>
        <w:numPr>
          <w:ilvl w:val="0"/>
          <w:numId w:val="170"/>
        </w:numPr>
        <w:spacing w:after="0" w:line="360" w:lineRule="auto"/>
        <w:ind w:left="567" w:hanging="283"/>
        <w:jc w:val="both"/>
        <w:rPr>
          <w:sz w:val="28"/>
          <w:szCs w:val="28"/>
        </w:rPr>
      </w:pPr>
      <w:r w:rsidRPr="007B4873">
        <w:rPr>
          <w:sz w:val="28"/>
          <w:szCs w:val="28"/>
        </w:rPr>
        <w:t xml:space="preserve">Về kỹ năng: </w:t>
      </w:r>
      <w:r w:rsidRPr="007B4873">
        <w:rPr>
          <w:sz w:val="28"/>
          <w:szCs w:val="28"/>
          <w:lang w:val="pl-PL"/>
        </w:rPr>
        <w:t>Đánh giá kỹ năng thực hành theo những nội dung sau: Mỗi học sinh, nhóm học sinh thực hiện công việc sau đây theo yêu cầu của giáo viên.</w:t>
      </w:r>
    </w:p>
    <w:p w14:paraId="5FA76570" w14:textId="77777777" w:rsidR="007B4873" w:rsidRPr="007B4873" w:rsidRDefault="007B4873" w:rsidP="007B4873">
      <w:pPr>
        <w:numPr>
          <w:ilvl w:val="0"/>
          <w:numId w:val="69"/>
        </w:numPr>
        <w:spacing w:line="360" w:lineRule="auto"/>
        <w:jc w:val="both"/>
        <w:rPr>
          <w:spacing w:val="6"/>
          <w:lang w:val="pl-PL"/>
        </w:rPr>
      </w:pPr>
      <w:r w:rsidRPr="007B4873">
        <w:rPr>
          <w:spacing w:val="6"/>
          <w:lang w:val="pl-PL"/>
        </w:rPr>
        <w:t>Đo, kiểm tra, nhận dạng các linh kiện điện tử công suất cho trước.</w:t>
      </w:r>
    </w:p>
    <w:p w14:paraId="33EB5B05" w14:textId="77777777" w:rsidR="007B4873" w:rsidRPr="007B4873" w:rsidRDefault="007B4873" w:rsidP="007B4873">
      <w:pPr>
        <w:numPr>
          <w:ilvl w:val="0"/>
          <w:numId w:val="69"/>
        </w:numPr>
        <w:spacing w:line="360" w:lineRule="auto"/>
        <w:jc w:val="both"/>
        <w:rPr>
          <w:spacing w:val="6"/>
          <w:lang w:val="pl-PL"/>
        </w:rPr>
      </w:pPr>
      <w:r w:rsidRPr="007B4873">
        <w:rPr>
          <w:spacing w:val="6"/>
          <w:lang w:val="pl-PL"/>
        </w:rPr>
        <w:t>Lắp các mạch động lực và điều khiển theo sơ đồ.</w:t>
      </w:r>
    </w:p>
    <w:p w14:paraId="670FA6C8" w14:textId="77777777" w:rsidR="007B4873" w:rsidRPr="007B4873" w:rsidRDefault="007B4873" w:rsidP="007B4873">
      <w:pPr>
        <w:numPr>
          <w:ilvl w:val="0"/>
          <w:numId w:val="69"/>
        </w:numPr>
        <w:spacing w:line="360" w:lineRule="auto"/>
        <w:jc w:val="both"/>
        <w:rPr>
          <w:spacing w:val="6"/>
          <w:lang w:val="pl-PL"/>
        </w:rPr>
      </w:pPr>
      <w:r w:rsidRPr="007B4873">
        <w:rPr>
          <w:spacing w:val="6"/>
          <w:lang w:val="pl-PL"/>
        </w:rPr>
        <w:t xml:space="preserve">Đo đạt, kiểm tra, phân tích các hư hỏng bằng các thiết bị đo. </w:t>
      </w:r>
    </w:p>
    <w:p w14:paraId="5E7E29EF" w14:textId="77777777" w:rsidR="007B4873" w:rsidRPr="007B4873" w:rsidRDefault="007B4873" w:rsidP="007B4873">
      <w:pPr>
        <w:numPr>
          <w:ilvl w:val="0"/>
          <w:numId w:val="69"/>
        </w:numPr>
        <w:spacing w:line="360" w:lineRule="auto"/>
        <w:jc w:val="both"/>
        <w:rPr>
          <w:spacing w:val="6"/>
          <w:lang w:val="pl-PL"/>
        </w:rPr>
      </w:pPr>
      <w:r w:rsidRPr="007B4873">
        <w:rPr>
          <w:spacing w:val="6"/>
          <w:lang w:val="pl-PL"/>
        </w:rPr>
        <w:t>Thay thế các linh kiện mới hoặc tương đương cho mạch điện tử công suất hư hỏng.</w:t>
      </w:r>
    </w:p>
    <w:p w14:paraId="291BA984" w14:textId="77777777" w:rsidR="007B4873" w:rsidRPr="007B4873" w:rsidRDefault="007B4873" w:rsidP="007B4873">
      <w:pPr>
        <w:pStyle w:val="ListParagraph"/>
        <w:numPr>
          <w:ilvl w:val="0"/>
          <w:numId w:val="170"/>
        </w:numPr>
        <w:spacing w:after="0" w:line="360" w:lineRule="auto"/>
        <w:ind w:left="567" w:hanging="283"/>
        <w:jc w:val="both"/>
        <w:rPr>
          <w:sz w:val="28"/>
          <w:szCs w:val="28"/>
          <w:lang w:val="pl-PL"/>
        </w:rPr>
      </w:pPr>
      <w:r w:rsidRPr="007B4873">
        <w:rPr>
          <w:sz w:val="28"/>
          <w:szCs w:val="28"/>
          <w:lang w:val="pl-PL"/>
        </w:rPr>
        <w:t xml:space="preserve">Về năng lực tự chủ và trách nhiệm: </w:t>
      </w:r>
    </w:p>
    <w:p w14:paraId="2542F1D0" w14:textId="77777777" w:rsidR="007B4873" w:rsidRPr="007B4873" w:rsidRDefault="007B4873" w:rsidP="007B4873">
      <w:pPr>
        <w:numPr>
          <w:ilvl w:val="0"/>
          <w:numId w:val="69"/>
        </w:numPr>
        <w:spacing w:line="360" w:lineRule="auto"/>
        <w:jc w:val="both"/>
        <w:rPr>
          <w:spacing w:val="6"/>
          <w:lang w:val="pl-PL"/>
        </w:rPr>
      </w:pPr>
      <w:r w:rsidRPr="007B4873">
        <w:rPr>
          <w:spacing w:val="6"/>
          <w:lang w:val="pl-PL"/>
        </w:rPr>
        <w:lastRenderedPageBreak/>
        <w:t>Đánh giá năng lực tự chủ và trách nhiệm trong công việc thể hiện ở: tính cẩn thận, tỉ mỉ, chính xác và an toàn vệ sinh công nghiệp.</w:t>
      </w:r>
    </w:p>
    <w:p w14:paraId="14438FA2" w14:textId="77777777" w:rsidR="007B4873" w:rsidRPr="007B4873" w:rsidRDefault="007B4873" w:rsidP="007B4873">
      <w:pPr>
        <w:spacing w:line="360" w:lineRule="auto"/>
        <w:jc w:val="both"/>
        <w:rPr>
          <w:lang w:val="pl-PL"/>
        </w:rPr>
      </w:pPr>
      <w:r w:rsidRPr="007B4873">
        <w:rPr>
          <w:lang w:val="pl-PL"/>
        </w:rPr>
        <w:t>2. Phương pháp:</w:t>
      </w:r>
    </w:p>
    <w:p w14:paraId="7EE9EFDF" w14:textId="77777777" w:rsidR="007B4873" w:rsidRPr="007B4873" w:rsidRDefault="007B4873" w:rsidP="007B4873">
      <w:pPr>
        <w:pStyle w:val="ListParagraph"/>
        <w:numPr>
          <w:ilvl w:val="0"/>
          <w:numId w:val="169"/>
        </w:numPr>
        <w:spacing w:after="0" w:line="360" w:lineRule="auto"/>
        <w:jc w:val="both"/>
        <w:rPr>
          <w:spacing w:val="6"/>
          <w:sz w:val="28"/>
          <w:szCs w:val="28"/>
          <w:lang w:val="pl-PL"/>
        </w:rPr>
      </w:pPr>
      <w:r w:rsidRPr="007B4873">
        <w:rPr>
          <w:spacing w:val="6"/>
          <w:sz w:val="28"/>
          <w:szCs w:val="28"/>
          <w:lang w:val="pl-PL"/>
        </w:rPr>
        <w:t>Áp dụng hình thức kiểm tra tích hợp giữa lý thuyết với thực hành trong thời gian từ 90 đến 120 phút.</w:t>
      </w:r>
    </w:p>
    <w:p w14:paraId="6FA43CCA" w14:textId="77777777" w:rsidR="007B4873" w:rsidRPr="007B4873" w:rsidRDefault="007B4873" w:rsidP="007B4873">
      <w:pPr>
        <w:spacing w:line="360" w:lineRule="auto"/>
        <w:jc w:val="both"/>
        <w:rPr>
          <w:b/>
          <w:lang w:val="pl-PL"/>
        </w:rPr>
      </w:pPr>
      <w:r w:rsidRPr="007B4873">
        <w:rPr>
          <w:b/>
          <w:lang w:val="pl-PL"/>
        </w:rPr>
        <w:t>VI. Hướng dẫn thực hiện mô đun:</w:t>
      </w:r>
    </w:p>
    <w:p w14:paraId="0ABCF81D" w14:textId="77777777" w:rsidR="007B4873" w:rsidRPr="007B4873" w:rsidRDefault="007B4873" w:rsidP="007B4873">
      <w:pPr>
        <w:spacing w:line="360" w:lineRule="auto"/>
        <w:jc w:val="both"/>
        <w:rPr>
          <w:lang w:val="pl-PL"/>
        </w:rPr>
      </w:pPr>
      <w:r w:rsidRPr="007B4873">
        <w:rPr>
          <w:lang w:val="pl-PL"/>
        </w:rPr>
        <w:t xml:space="preserve">1. Phạm vi áp dụng mô đun: </w:t>
      </w:r>
    </w:p>
    <w:p w14:paraId="0E872537" w14:textId="77777777" w:rsidR="007B4873" w:rsidRPr="007B4873" w:rsidRDefault="007B4873" w:rsidP="007B4873">
      <w:pPr>
        <w:spacing w:line="360" w:lineRule="auto"/>
        <w:ind w:firstLine="270"/>
        <w:jc w:val="both"/>
        <w:rPr>
          <w:lang w:val="pl-PL"/>
        </w:rPr>
      </w:pPr>
      <w:r w:rsidRPr="007B4873">
        <w:rPr>
          <w:lang w:val="pl-PL"/>
        </w:rPr>
        <w:t>Chương trình thuộc mô đun cơ sở, được sử dụng để giảng dạy cho trình độ Cao đẳng nghề.</w:t>
      </w:r>
    </w:p>
    <w:p w14:paraId="71AB56B1" w14:textId="77777777" w:rsidR="007B4873" w:rsidRPr="007B4873" w:rsidRDefault="007B4873" w:rsidP="007B4873">
      <w:pPr>
        <w:spacing w:line="360" w:lineRule="auto"/>
        <w:jc w:val="both"/>
        <w:rPr>
          <w:lang w:val="pl-PL"/>
        </w:rPr>
      </w:pPr>
      <w:r w:rsidRPr="007B4873">
        <w:rPr>
          <w:lang w:val="pl-PL"/>
        </w:rPr>
        <w:t>2. Hướng dẫn về phương pháp giảng dạy, học tập mô đun:</w:t>
      </w:r>
    </w:p>
    <w:p w14:paraId="5529A87B" w14:textId="77777777" w:rsidR="007B4873" w:rsidRPr="007B4873" w:rsidRDefault="007B4873" w:rsidP="007B4873">
      <w:pPr>
        <w:pStyle w:val="ListParagraph"/>
        <w:numPr>
          <w:ilvl w:val="0"/>
          <w:numId w:val="168"/>
        </w:numPr>
        <w:spacing w:after="0" w:line="360" w:lineRule="auto"/>
        <w:ind w:left="567" w:hanging="283"/>
        <w:jc w:val="both"/>
        <w:rPr>
          <w:sz w:val="28"/>
          <w:szCs w:val="28"/>
          <w:lang w:val="pl-PL"/>
        </w:rPr>
      </w:pPr>
      <w:r w:rsidRPr="007B4873">
        <w:rPr>
          <w:sz w:val="28"/>
          <w:szCs w:val="28"/>
          <w:lang w:val="pl-PL"/>
        </w:rPr>
        <w:t>Đối với giáo viên, giảng viên:</w:t>
      </w:r>
    </w:p>
    <w:p w14:paraId="3A314AFB" w14:textId="77777777" w:rsidR="007B4873" w:rsidRPr="007B4873" w:rsidRDefault="007B4873" w:rsidP="007B4873">
      <w:pPr>
        <w:numPr>
          <w:ilvl w:val="0"/>
          <w:numId w:val="82"/>
        </w:numPr>
        <w:tabs>
          <w:tab w:val="left" w:pos="993"/>
        </w:tabs>
        <w:spacing w:line="360" w:lineRule="auto"/>
        <w:ind w:left="993" w:hanging="349"/>
        <w:jc w:val="both"/>
        <w:rPr>
          <w:lang w:val="pl-PL"/>
        </w:rPr>
      </w:pPr>
      <w:r w:rsidRPr="007B4873">
        <w:rPr>
          <w:spacing w:val="6"/>
          <w:lang w:val="pl-PL"/>
        </w:rPr>
        <w:t>Chia người học thành các nhóm nhỏ từ 1 đến 3 học sinh, để thực hiện nội dung thực hành.</w:t>
      </w:r>
    </w:p>
    <w:p w14:paraId="10163FED" w14:textId="77777777" w:rsidR="007B4873" w:rsidRPr="007B4873" w:rsidRDefault="007B4873" w:rsidP="007B4873">
      <w:pPr>
        <w:numPr>
          <w:ilvl w:val="0"/>
          <w:numId w:val="82"/>
        </w:numPr>
        <w:tabs>
          <w:tab w:val="left" w:pos="993"/>
        </w:tabs>
        <w:spacing w:line="360" w:lineRule="auto"/>
        <w:ind w:left="993" w:hanging="349"/>
        <w:jc w:val="both"/>
        <w:rPr>
          <w:lang w:val="pl-PL"/>
        </w:rPr>
      </w:pPr>
      <w:r w:rsidRPr="007B4873">
        <w:rPr>
          <w:spacing w:val="6"/>
          <w:lang w:val="pl-PL"/>
        </w:rPr>
        <w:t>Chuẩn bị đầy đủ vật liệu, dụng cụ và trang thiết bị trước khi thực hiện bài giảng.</w:t>
      </w:r>
    </w:p>
    <w:p w14:paraId="409F182D" w14:textId="77777777" w:rsidR="007B4873" w:rsidRPr="007B4873" w:rsidRDefault="007B4873" w:rsidP="007B4873">
      <w:pPr>
        <w:numPr>
          <w:ilvl w:val="0"/>
          <w:numId w:val="82"/>
        </w:numPr>
        <w:tabs>
          <w:tab w:val="left" w:pos="993"/>
        </w:tabs>
        <w:spacing w:line="360" w:lineRule="auto"/>
        <w:ind w:left="993" w:hanging="349"/>
        <w:jc w:val="both"/>
        <w:rPr>
          <w:spacing w:val="6"/>
          <w:lang w:val="pl-PL"/>
        </w:rPr>
      </w:pPr>
      <w:r w:rsidRPr="007B4873">
        <w:rPr>
          <w:spacing w:val="6"/>
          <w:lang w:val="pl-PL"/>
        </w:rPr>
        <w:t>Căn cứ vào thực tế của nơi đào tạo, giáo viên có thể thay đổi nội dung, nhưng vẫn phải đảm bảo số giờ qui định.</w:t>
      </w:r>
    </w:p>
    <w:p w14:paraId="326F4F37" w14:textId="77777777" w:rsidR="007B4873" w:rsidRPr="007B4873" w:rsidRDefault="007B4873" w:rsidP="007B4873">
      <w:pPr>
        <w:numPr>
          <w:ilvl w:val="0"/>
          <w:numId w:val="82"/>
        </w:numPr>
        <w:tabs>
          <w:tab w:val="left" w:pos="993"/>
        </w:tabs>
        <w:spacing w:line="360" w:lineRule="auto"/>
        <w:ind w:left="993" w:hanging="349"/>
        <w:jc w:val="both"/>
        <w:rPr>
          <w:lang w:val="pl-PL"/>
        </w:rPr>
      </w:pPr>
      <w:r w:rsidRPr="007B4873">
        <w:rPr>
          <w:spacing w:val="6"/>
          <w:lang w:val="pl-PL"/>
        </w:rPr>
        <w:t>Hệ thống nguồn điện cần được kiểm tra trước khi cho người học thực hành.</w:t>
      </w:r>
    </w:p>
    <w:p w14:paraId="733EB4CA" w14:textId="77777777" w:rsidR="007B4873" w:rsidRPr="007B4873" w:rsidRDefault="007B4873" w:rsidP="007B4873">
      <w:pPr>
        <w:pStyle w:val="ListParagraph"/>
        <w:numPr>
          <w:ilvl w:val="0"/>
          <w:numId w:val="168"/>
        </w:numPr>
        <w:spacing w:after="0" w:line="360" w:lineRule="auto"/>
        <w:ind w:left="567" w:hanging="283"/>
        <w:jc w:val="both"/>
        <w:rPr>
          <w:sz w:val="28"/>
          <w:szCs w:val="28"/>
        </w:rPr>
      </w:pPr>
      <w:r w:rsidRPr="007B4873">
        <w:rPr>
          <w:sz w:val="28"/>
          <w:szCs w:val="28"/>
        </w:rPr>
        <w:t>Đối với người học:</w:t>
      </w:r>
    </w:p>
    <w:p w14:paraId="47AA91FC" w14:textId="77777777" w:rsidR="007B4873" w:rsidRPr="007B4873" w:rsidRDefault="007B4873" w:rsidP="007B4873">
      <w:pPr>
        <w:numPr>
          <w:ilvl w:val="0"/>
          <w:numId w:val="82"/>
        </w:numPr>
        <w:tabs>
          <w:tab w:val="left" w:pos="993"/>
        </w:tabs>
        <w:spacing w:line="360" w:lineRule="auto"/>
        <w:ind w:left="0" w:firstLine="644"/>
        <w:jc w:val="both"/>
        <w:rPr>
          <w:spacing w:val="6"/>
        </w:rPr>
      </w:pPr>
      <w:r w:rsidRPr="007B4873">
        <w:rPr>
          <w:spacing w:val="6"/>
        </w:rPr>
        <w:t xml:space="preserve">Nghiêm túc, tỉ mỉ, chính xác trong học tập và trong thực hiện công việc. </w:t>
      </w:r>
    </w:p>
    <w:p w14:paraId="75AF39E6" w14:textId="77777777" w:rsidR="007B4873" w:rsidRPr="007B4873" w:rsidRDefault="007B4873" w:rsidP="007B4873">
      <w:pPr>
        <w:numPr>
          <w:ilvl w:val="0"/>
          <w:numId w:val="82"/>
        </w:numPr>
        <w:tabs>
          <w:tab w:val="left" w:pos="993"/>
        </w:tabs>
        <w:spacing w:line="360" w:lineRule="auto"/>
        <w:ind w:left="0" w:firstLine="644"/>
        <w:jc w:val="both"/>
        <w:rPr>
          <w:spacing w:val="6"/>
        </w:rPr>
      </w:pPr>
      <w:r w:rsidRPr="007B4873">
        <w:rPr>
          <w:spacing w:val="6"/>
        </w:rPr>
        <w:t>Thực hiện công việc theo qui trình 5S.</w:t>
      </w:r>
    </w:p>
    <w:p w14:paraId="5E4D2616" w14:textId="77777777" w:rsidR="007B4873" w:rsidRPr="007B4873" w:rsidRDefault="007B4873" w:rsidP="007B4873">
      <w:pPr>
        <w:spacing w:line="360" w:lineRule="auto"/>
        <w:jc w:val="both"/>
      </w:pPr>
      <w:r w:rsidRPr="007B4873">
        <w:t>3. Những trọng tâm cần chú ý:</w:t>
      </w:r>
    </w:p>
    <w:p w14:paraId="50BB0BCF" w14:textId="77777777" w:rsidR="007B4873" w:rsidRPr="007B4873" w:rsidRDefault="007B4873" w:rsidP="007B4873">
      <w:pPr>
        <w:pStyle w:val="ListParagraph"/>
        <w:numPr>
          <w:ilvl w:val="0"/>
          <w:numId w:val="167"/>
        </w:numPr>
        <w:tabs>
          <w:tab w:val="num" w:pos="720"/>
          <w:tab w:val="left" w:pos="5760"/>
        </w:tabs>
        <w:spacing w:after="0" w:line="360" w:lineRule="auto"/>
        <w:ind w:left="709" w:hanging="425"/>
        <w:jc w:val="both"/>
        <w:rPr>
          <w:spacing w:val="6"/>
          <w:sz w:val="28"/>
          <w:szCs w:val="28"/>
        </w:rPr>
      </w:pPr>
      <w:r w:rsidRPr="007B4873">
        <w:rPr>
          <w:spacing w:val="6"/>
          <w:sz w:val="28"/>
          <w:szCs w:val="28"/>
        </w:rPr>
        <w:t>Cần chú ý tập trung vào phần đọc, đo linh kiện đến khi đạt yêu cầu, người học nào chưa thực hiện được phải học lại ngay trước khi sang các nội dung khác.</w:t>
      </w:r>
    </w:p>
    <w:p w14:paraId="32C0DAAB" w14:textId="77777777" w:rsidR="007B4873" w:rsidRPr="007B4873" w:rsidRDefault="007B4873" w:rsidP="007B4873">
      <w:pPr>
        <w:pStyle w:val="ListParagraph"/>
        <w:numPr>
          <w:ilvl w:val="0"/>
          <w:numId w:val="167"/>
        </w:numPr>
        <w:tabs>
          <w:tab w:val="num" w:pos="720"/>
          <w:tab w:val="left" w:pos="5760"/>
        </w:tabs>
        <w:spacing w:after="0" w:line="360" w:lineRule="auto"/>
        <w:ind w:left="709" w:hanging="425"/>
        <w:jc w:val="both"/>
        <w:rPr>
          <w:spacing w:val="6"/>
          <w:sz w:val="28"/>
          <w:szCs w:val="28"/>
        </w:rPr>
      </w:pPr>
      <w:r w:rsidRPr="007B4873">
        <w:rPr>
          <w:spacing w:val="6"/>
          <w:sz w:val="28"/>
          <w:szCs w:val="28"/>
        </w:rPr>
        <w:t>Cần phân biệt rõ sự khác nhau cơ bản của các loại mạch trên sơ đồ mạch và trong thực tế, Nhất là các dạng mạch gần giống nhau.</w:t>
      </w:r>
    </w:p>
    <w:p w14:paraId="2B919D20" w14:textId="77777777" w:rsidR="007B4873" w:rsidRPr="007B4873" w:rsidRDefault="007B4873" w:rsidP="007B4873">
      <w:pPr>
        <w:pStyle w:val="ListParagraph"/>
        <w:numPr>
          <w:ilvl w:val="0"/>
          <w:numId w:val="167"/>
        </w:numPr>
        <w:tabs>
          <w:tab w:val="num" w:pos="720"/>
          <w:tab w:val="left" w:pos="5760"/>
        </w:tabs>
        <w:spacing w:after="0" w:line="360" w:lineRule="auto"/>
        <w:ind w:left="709" w:hanging="425"/>
        <w:jc w:val="both"/>
        <w:rPr>
          <w:spacing w:val="6"/>
          <w:sz w:val="28"/>
          <w:szCs w:val="28"/>
        </w:rPr>
      </w:pPr>
      <w:r w:rsidRPr="007B4873">
        <w:rPr>
          <w:spacing w:val="6"/>
          <w:sz w:val="28"/>
          <w:szCs w:val="28"/>
        </w:rPr>
        <w:lastRenderedPageBreak/>
        <w:t>Cần chú ý phạm vi ứng dụng của các dạng mạch tránh nhầm lẫn khi người học thực tập trong điều kiện cùng một lúc có nhiều dạng mạch.</w:t>
      </w:r>
    </w:p>
    <w:p w14:paraId="0C45A7A6" w14:textId="77777777" w:rsidR="007B4873" w:rsidRPr="007B4873" w:rsidRDefault="007B4873" w:rsidP="007B4873">
      <w:pPr>
        <w:pStyle w:val="ListParagraph"/>
        <w:numPr>
          <w:ilvl w:val="0"/>
          <w:numId w:val="167"/>
        </w:numPr>
        <w:tabs>
          <w:tab w:val="num" w:pos="720"/>
          <w:tab w:val="left" w:pos="5760"/>
        </w:tabs>
        <w:spacing w:after="0" w:line="360" w:lineRule="auto"/>
        <w:ind w:left="709" w:hanging="425"/>
        <w:jc w:val="both"/>
        <w:rPr>
          <w:spacing w:val="6"/>
          <w:sz w:val="28"/>
          <w:szCs w:val="28"/>
        </w:rPr>
      </w:pPr>
      <w:r w:rsidRPr="007B4873">
        <w:rPr>
          <w:spacing w:val="6"/>
          <w:sz w:val="28"/>
          <w:szCs w:val="28"/>
        </w:rPr>
        <w:t>Cần chú ý các biện pháp an toàn về điện, nhắc nhở người học thường xuyên trong khi học tập.</w:t>
      </w:r>
    </w:p>
    <w:p w14:paraId="673D48AB" w14:textId="77777777" w:rsidR="007B4873" w:rsidRPr="007B4873" w:rsidRDefault="007B4873" w:rsidP="007B4873">
      <w:pPr>
        <w:spacing w:line="360" w:lineRule="auto"/>
        <w:jc w:val="both"/>
        <w:rPr>
          <w:spacing w:val="6"/>
        </w:rPr>
      </w:pPr>
      <w:r w:rsidRPr="007B4873">
        <w:rPr>
          <w:spacing w:val="6"/>
        </w:rPr>
        <w:t>4. Tài liêu tham khảo:</w:t>
      </w:r>
    </w:p>
    <w:p w14:paraId="3519BF42" w14:textId="77777777" w:rsidR="007B4873" w:rsidRPr="007B4873" w:rsidRDefault="007B4873" w:rsidP="007B4873">
      <w:pPr>
        <w:spacing w:line="360" w:lineRule="auto"/>
        <w:ind w:left="426"/>
        <w:jc w:val="both"/>
        <w:rPr>
          <w:i/>
          <w:spacing w:val="6"/>
        </w:rPr>
      </w:pPr>
      <w:r w:rsidRPr="007B4873">
        <w:rPr>
          <w:spacing w:val="6"/>
        </w:rPr>
        <w:t xml:space="preserve">[1] Đề cương môđun/môn học nghề Sửa chữa thiết bị điện tử công nghiệp”, </w:t>
      </w:r>
      <w:r w:rsidRPr="007B4873">
        <w:rPr>
          <w:i/>
          <w:spacing w:val="6"/>
        </w:rPr>
        <w:t>Dự án Giáo dục kỹ thuật và Dạy nghề (VTEP), Tổng cục Dạy Nghề, Hà Nội, 2003</w:t>
      </w:r>
    </w:p>
    <w:p w14:paraId="37CB1979" w14:textId="77777777" w:rsidR="007B4873" w:rsidRPr="007B4873" w:rsidRDefault="007B4873" w:rsidP="007B4873">
      <w:pPr>
        <w:spacing w:line="360" w:lineRule="auto"/>
        <w:ind w:left="426"/>
        <w:jc w:val="both"/>
        <w:rPr>
          <w:i/>
          <w:spacing w:val="6"/>
        </w:rPr>
      </w:pPr>
      <w:r w:rsidRPr="007B4873">
        <w:rPr>
          <w:spacing w:val="6"/>
        </w:rPr>
        <w:t xml:space="preserve">[2] Power electronic - </w:t>
      </w:r>
      <w:r w:rsidRPr="007B4873">
        <w:rPr>
          <w:i/>
          <w:spacing w:val="6"/>
        </w:rPr>
        <w:t>Heinz- Piest-Institut fur. Handwekstechnik at the University of Hannover</w:t>
      </w:r>
    </w:p>
    <w:p w14:paraId="059D1047" w14:textId="77777777" w:rsidR="007B4873" w:rsidRPr="007B4873" w:rsidRDefault="007B4873" w:rsidP="007B4873">
      <w:pPr>
        <w:spacing w:line="360" w:lineRule="auto"/>
        <w:ind w:firstLine="426"/>
        <w:jc w:val="both"/>
        <w:rPr>
          <w:spacing w:val="6"/>
        </w:rPr>
      </w:pPr>
      <w:r w:rsidRPr="007B4873">
        <w:rPr>
          <w:spacing w:val="6"/>
        </w:rPr>
        <w:t>[3] Leistungelektronik - Rainer Felderhoff</w:t>
      </w:r>
    </w:p>
    <w:p w14:paraId="758614AF" w14:textId="77777777" w:rsidR="007B4873" w:rsidRPr="007B4873" w:rsidRDefault="007B4873" w:rsidP="007B4873">
      <w:pPr>
        <w:spacing w:line="360" w:lineRule="auto"/>
        <w:ind w:firstLine="426"/>
        <w:jc w:val="both"/>
        <w:rPr>
          <w:spacing w:val="6"/>
        </w:rPr>
      </w:pPr>
      <w:r w:rsidRPr="007B4873">
        <w:rPr>
          <w:spacing w:val="6"/>
        </w:rPr>
        <w:t xml:space="preserve">[4] Điện tử công suất và điều khiển động cơ điện. </w:t>
      </w:r>
      <w:r w:rsidRPr="007B4873">
        <w:rPr>
          <w:i/>
          <w:spacing w:val="6"/>
        </w:rPr>
        <w:t>Cyril W. Lander</w:t>
      </w:r>
    </w:p>
    <w:p w14:paraId="33D473D0" w14:textId="77777777" w:rsidR="007B4873" w:rsidRPr="007B4873" w:rsidRDefault="007B4873" w:rsidP="007B4873">
      <w:pPr>
        <w:spacing w:line="360" w:lineRule="auto"/>
        <w:ind w:firstLine="426"/>
        <w:jc w:val="both"/>
        <w:rPr>
          <w:spacing w:val="6"/>
        </w:rPr>
      </w:pPr>
      <w:r w:rsidRPr="007B4873">
        <w:rPr>
          <w:spacing w:val="6"/>
        </w:rPr>
        <w:t xml:space="preserve">[5] Nguyễn Bính: Điện tử công suất. </w:t>
      </w:r>
      <w:r w:rsidRPr="007B4873">
        <w:rPr>
          <w:i/>
          <w:spacing w:val="6"/>
        </w:rPr>
        <w:t>NXB Khoa học kỹ thuật 2005</w:t>
      </w:r>
    </w:p>
    <w:p w14:paraId="786BBE50" w14:textId="77777777" w:rsidR="007B4873" w:rsidRPr="007B4873" w:rsidRDefault="007B4873" w:rsidP="007B4873">
      <w:pPr>
        <w:spacing w:line="360" w:lineRule="auto"/>
        <w:ind w:firstLine="426"/>
        <w:jc w:val="both"/>
      </w:pPr>
      <w:r w:rsidRPr="007B4873">
        <w:rPr>
          <w:spacing w:val="6"/>
        </w:rPr>
        <w:t xml:space="preserve">[6] Nguyễn Tấn Phước: Điện tử công suất. </w:t>
      </w:r>
      <w:r w:rsidRPr="007B4873">
        <w:rPr>
          <w:i/>
          <w:spacing w:val="6"/>
        </w:rPr>
        <w:t>nxb khoa học kỹ thuật 2004</w:t>
      </w:r>
    </w:p>
    <w:p w14:paraId="3C09AAB0" w14:textId="77777777" w:rsidR="00004F3C" w:rsidRPr="007B4873" w:rsidRDefault="00004F3C" w:rsidP="00004F3C">
      <w:pPr>
        <w:spacing w:before="120"/>
        <w:rPr>
          <w:b/>
          <w:bCs/>
          <w:lang w:eastAsia="vi-VN"/>
        </w:rPr>
      </w:pPr>
      <w:r w:rsidRPr="007B4873">
        <w:rPr>
          <w:b/>
          <w:bCs/>
          <w:lang w:eastAsia="vi-VN"/>
        </w:rPr>
        <w:br w:type="page"/>
      </w:r>
    </w:p>
    <w:p w14:paraId="59E60331" w14:textId="77777777" w:rsidR="00331832" w:rsidRPr="00D657CF" w:rsidRDefault="00331832" w:rsidP="00331832">
      <w:pPr>
        <w:spacing w:before="120"/>
        <w:jc w:val="center"/>
        <w:rPr>
          <w:b/>
          <w:bCs/>
          <w:lang w:eastAsia="vi-VN"/>
        </w:rPr>
      </w:pPr>
      <w:r w:rsidRPr="00D657CF">
        <w:rPr>
          <w:b/>
          <w:bCs/>
          <w:lang w:eastAsia="vi-VN"/>
        </w:rPr>
        <w:lastRenderedPageBreak/>
        <w:t>CHƯƠNG TRÌNH MÔN HỌC</w:t>
      </w:r>
    </w:p>
    <w:p w14:paraId="68156629" w14:textId="77777777" w:rsidR="00331832" w:rsidRPr="00D657CF" w:rsidRDefault="00331832" w:rsidP="00331832">
      <w:pPr>
        <w:spacing w:before="120"/>
        <w:rPr>
          <w:b/>
          <w:bCs/>
          <w:lang w:eastAsia="vi-VN"/>
        </w:rPr>
      </w:pPr>
    </w:p>
    <w:p w14:paraId="17FD1A4C" w14:textId="77777777" w:rsidR="00331832" w:rsidRPr="00D657CF" w:rsidRDefault="00331832" w:rsidP="00331832">
      <w:pPr>
        <w:spacing w:before="120"/>
        <w:jc w:val="both"/>
      </w:pPr>
      <w:r w:rsidRPr="00D657CF">
        <w:rPr>
          <w:b/>
          <w:bCs/>
          <w:lang w:val="vi-VN" w:eastAsia="vi-VN"/>
        </w:rPr>
        <w:t>Tên mô</w:t>
      </w:r>
      <w:r w:rsidRPr="00D657CF">
        <w:rPr>
          <w:b/>
          <w:bCs/>
          <w:lang w:eastAsia="vi-VN"/>
        </w:rPr>
        <w:t>n học</w:t>
      </w:r>
      <w:r w:rsidRPr="00D657CF">
        <w:rPr>
          <w:b/>
          <w:bCs/>
          <w:lang w:val="vi-VN" w:eastAsia="vi-VN"/>
        </w:rPr>
        <w:t>:</w:t>
      </w:r>
      <w:r w:rsidRPr="00D657CF">
        <w:rPr>
          <w:lang w:val="vi-VN"/>
        </w:rPr>
        <w:t xml:space="preserve"> </w:t>
      </w:r>
      <w:r w:rsidRPr="00D657CF">
        <w:t>K</w:t>
      </w:r>
      <w:r w:rsidR="006D0E8E">
        <w:t>Ỹ NĂNG MỀM</w:t>
      </w:r>
    </w:p>
    <w:p w14:paraId="63E6A28F" w14:textId="77777777" w:rsidR="00331832" w:rsidRPr="00D657CF" w:rsidRDefault="00331832" w:rsidP="00331832">
      <w:pPr>
        <w:spacing w:before="120"/>
        <w:jc w:val="both"/>
      </w:pPr>
      <w:r w:rsidRPr="00D657CF">
        <w:rPr>
          <w:b/>
          <w:bCs/>
          <w:lang w:val="vi-VN" w:eastAsia="vi-VN"/>
        </w:rPr>
        <w:t>Mã môn học:</w:t>
      </w:r>
      <w:r w:rsidRPr="00D657CF">
        <w:rPr>
          <w:lang w:val="vi-VN"/>
        </w:rPr>
        <w:t xml:space="preserve"> </w:t>
      </w:r>
      <w:r w:rsidR="001B425D">
        <w:t>MH 13</w:t>
      </w:r>
    </w:p>
    <w:p w14:paraId="21F736B2" w14:textId="642AC086" w:rsidR="00331832" w:rsidRPr="00D657CF" w:rsidRDefault="00331832" w:rsidP="00331832">
      <w:pPr>
        <w:spacing w:before="120"/>
        <w:jc w:val="both"/>
        <w:rPr>
          <w:lang w:val="vi-VN"/>
        </w:rPr>
      </w:pPr>
      <w:r w:rsidRPr="00D657CF">
        <w:rPr>
          <w:b/>
          <w:bCs/>
          <w:lang w:val="vi-VN" w:eastAsia="vi-VN"/>
        </w:rPr>
        <w:t>Thời gian thực hiện môn</w:t>
      </w:r>
      <w:r w:rsidRPr="00D657CF">
        <w:rPr>
          <w:b/>
          <w:bCs/>
          <w:lang w:eastAsia="vi-VN"/>
        </w:rPr>
        <w:t xml:space="preserve"> học</w:t>
      </w:r>
      <w:r w:rsidRPr="00D657CF">
        <w:rPr>
          <w:b/>
          <w:bCs/>
          <w:lang w:val="vi-VN" w:eastAsia="vi-VN"/>
        </w:rPr>
        <w:t xml:space="preserve">: 30 </w:t>
      </w:r>
      <w:r w:rsidRPr="00D657CF">
        <w:rPr>
          <w:lang w:val="vi-VN" w:eastAsia="vi-VN"/>
        </w:rPr>
        <w:t xml:space="preserve">giờ; (Lý thuyết: </w:t>
      </w:r>
      <w:r w:rsidR="008C75E8">
        <w:rPr>
          <w:lang w:eastAsia="vi-VN"/>
        </w:rPr>
        <w:t>28</w:t>
      </w:r>
      <w:r w:rsidRPr="00D657CF">
        <w:rPr>
          <w:lang w:val="vi-VN" w:eastAsia="vi-VN"/>
        </w:rPr>
        <w:t xml:space="preserve"> giờ; </w:t>
      </w:r>
      <w:r w:rsidRPr="00D657CF">
        <w:rPr>
          <w:lang w:eastAsia="vi-VN"/>
        </w:rPr>
        <w:t xml:space="preserve"> </w:t>
      </w:r>
      <w:r w:rsidRPr="00D657CF">
        <w:rPr>
          <w:lang w:val="vi-VN" w:eastAsia="vi-VN"/>
        </w:rPr>
        <w:t>Thực hành,</w:t>
      </w:r>
      <w:r w:rsidRPr="00D657CF">
        <w:rPr>
          <w:lang w:eastAsia="vi-VN"/>
        </w:rPr>
        <w:t xml:space="preserve"> </w:t>
      </w:r>
      <w:r w:rsidRPr="00D657CF">
        <w:rPr>
          <w:lang w:val="vi-VN" w:eastAsia="vi-VN"/>
        </w:rPr>
        <w:t xml:space="preserve">thảo luận, bài tập: </w:t>
      </w:r>
      <w:r w:rsidR="008C75E8">
        <w:rPr>
          <w:lang w:eastAsia="vi-VN"/>
        </w:rPr>
        <w:t>0</w:t>
      </w:r>
      <w:r w:rsidRPr="00D657CF">
        <w:rPr>
          <w:lang w:val="vi-VN" w:eastAsia="vi-VN"/>
        </w:rPr>
        <w:t xml:space="preserve"> giờ;  Kiểm tra: </w:t>
      </w:r>
      <w:r>
        <w:rPr>
          <w:lang w:eastAsia="vi-VN"/>
        </w:rPr>
        <w:t>2</w:t>
      </w:r>
      <w:r w:rsidRPr="00D657CF">
        <w:rPr>
          <w:lang w:val="vi-VN" w:eastAsia="vi-VN"/>
        </w:rPr>
        <w:t xml:space="preserve"> giờ)</w:t>
      </w:r>
    </w:p>
    <w:p w14:paraId="23FA0FFA" w14:textId="77777777" w:rsidR="00331832" w:rsidRPr="00D657CF" w:rsidRDefault="00331832" w:rsidP="00331832">
      <w:pPr>
        <w:spacing w:before="120"/>
        <w:jc w:val="both"/>
        <w:rPr>
          <w:b/>
          <w:bCs/>
          <w:lang w:val="vi-VN" w:eastAsia="vi-VN"/>
        </w:rPr>
      </w:pPr>
      <w:r w:rsidRPr="00D657CF">
        <w:rPr>
          <w:b/>
          <w:bCs/>
          <w:lang w:val="vi-VN" w:eastAsia="vi-VN"/>
        </w:rPr>
        <w:t>I. Vị trí, tính chất của môn học:</w:t>
      </w:r>
    </w:p>
    <w:p w14:paraId="4B439DF8" w14:textId="77777777" w:rsidR="00331832" w:rsidRPr="00D657CF" w:rsidRDefault="00331832" w:rsidP="00237C67">
      <w:pPr>
        <w:numPr>
          <w:ilvl w:val="0"/>
          <w:numId w:val="102"/>
        </w:numPr>
        <w:spacing w:before="120" w:line="276" w:lineRule="auto"/>
        <w:ind w:left="360"/>
        <w:jc w:val="both"/>
        <w:rPr>
          <w:lang w:val="vi-VN" w:eastAsia="vi-VN"/>
        </w:rPr>
      </w:pPr>
      <w:r w:rsidRPr="00D657CF">
        <w:rPr>
          <w:lang w:val="vi-VN" w:eastAsia="vi-VN"/>
        </w:rPr>
        <w:t xml:space="preserve">Môn học Kỹ năng mềm được bố trí giảng dạy vào học kỳ 1 </w:t>
      </w:r>
      <w:r w:rsidRPr="00D657CF">
        <w:rPr>
          <w:lang w:eastAsia="vi-VN"/>
        </w:rPr>
        <w:t>hoặc</w:t>
      </w:r>
      <w:r w:rsidRPr="00D657CF">
        <w:rPr>
          <w:lang w:val="vi-VN" w:eastAsia="vi-VN"/>
        </w:rPr>
        <w:t xml:space="preserve"> học kỳ 2 của năm thứ nhất.</w:t>
      </w:r>
    </w:p>
    <w:p w14:paraId="7C101D1D" w14:textId="77777777" w:rsidR="00331832" w:rsidRPr="00D657CF" w:rsidRDefault="00331832" w:rsidP="00237C67">
      <w:pPr>
        <w:numPr>
          <w:ilvl w:val="0"/>
          <w:numId w:val="102"/>
        </w:numPr>
        <w:spacing w:before="120" w:line="276" w:lineRule="auto"/>
        <w:ind w:left="360"/>
        <w:jc w:val="both"/>
        <w:rPr>
          <w:lang w:val="vi-VN" w:eastAsia="vi-VN"/>
        </w:rPr>
      </w:pPr>
      <w:r w:rsidRPr="00D657CF">
        <w:rPr>
          <w:lang w:val="vi-VN" w:eastAsia="vi-VN"/>
        </w:rPr>
        <w:t>Môn học Kỹ năng mềm là môn học bắt buộc đối với người học</w:t>
      </w:r>
      <w:r w:rsidRPr="00D657CF">
        <w:rPr>
          <w:lang w:eastAsia="vi-VN"/>
        </w:rPr>
        <w:t xml:space="preserve"> sau khi học xong môn tin học</w:t>
      </w:r>
      <w:r w:rsidRPr="00D657CF">
        <w:rPr>
          <w:lang w:val="vi-VN" w:eastAsia="vi-VN"/>
        </w:rPr>
        <w:t xml:space="preserve">. </w:t>
      </w:r>
    </w:p>
    <w:p w14:paraId="1139E291" w14:textId="77777777" w:rsidR="00331832" w:rsidRPr="00D657CF" w:rsidRDefault="00331832" w:rsidP="00331832">
      <w:pPr>
        <w:spacing w:before="120"/>
        <w:jc w:val="both"/>
        <w:rPr>
          <w:b/>
          <w:bCs/>
          <w:lang w:val="vi-VN" w:eastAsia="vi-VN"/>
        </w:rPr>
      </w:pPr>
      <w:r w:rsidRPr="00D657CF">
        <w:rPr>
          <w:b/>
          <w:bCs/>
          <w:lang w:val="vi-VN" w:eastAsia="vi-VN"/>
        </w:rPr>
        <w:t>II. Mục tiêu môn học:</w:t>
      </w:r>
    </w:p>
    <w:p w14:paraId="74B5800E" w14:textId="77777777" w:rsidR="00331832" w:rsidRPr="00D657CF" w:rsidRDefault="00331832" w:rsidP="00331832">
      <w:pPr>
        <w:shd w:val="clear" w:color="auto" w:fill="FFFFFF"/>
        <w:spacing w:before="120"/>
        <w:jc w:val="both"/>
        <w:rPr>
          <w:b/>
          <w:i/>
        </w:rPr>
      </w:pPr>
      <w:r w:rsidRPr="00D657CF">
        <w:rPr>
          <w:b/>
          <w:i/>
        </w:rPr>
        <w:t>1. Kiến thức:</w:t>
      </w:r>
    </w:p>
    <w:p w14:paraId="71FE9FCE" w14:textId="77777777" w:rsidR="00331832" w:rsidRPr="00D657CF" w:rsidRDefault="00331832" w:rsidP="00237C67">
      <w:pPr>
        <w:pStyle w:val="ListParagraph"/>
        <w:numPr>
          <w:ilvl w:val="0"/>
          <w:numId w:val="103"/>
        </w:numPr>
        <w:shd w:val="clear" w:color="auto" w:fill="FFFFFF"/>
        <w:spacing w:before="120" w:after="0" w:line="240" w:lineRule="auto"/>
        <w:jc w:val="both"/>
        <w:rPr>
          <w:sz w:val="28"/>
          <w:szCs w:val="28"/>
        </w:rPr>
      </w:pPr>
      <w:r w:rsidRPr="00D657CF">
        <w:rPr>
          <w:sz w:val="28"/>
          <w:szCs w:val="28"/>
        </w:rPr>
        <w:t>Trình bày được kiến thức cơ bản về kỹ năng làm việc nhóm và các nguyên tắc, kỹ năng giao tiếp, ứng xử trong một số trường hợp thông thường.</w:t>
      </w:r>
    </w:p>
    <w:p w14:paraId="50459274" w14:textId="77777777" w:rsidR="00331832" w:rsidRPr="00D657CF" w:rsidRDefault="00331832" w:rsidP="00237C67">
      <w:pPr>
        <w:pStyle w:val="ListParagraph"/>
        <w:numPr>
          <w:ilvl w:val="0"/>
          <w:numId w:val="103"/>
        </w:numPr>
        <w:shd w:val="clear" w:color="auto" w:fill="FFFFFF"/>
        <w:spacing w:before="120" w:after="0" w:line="240" w:lineRule="auto"/>
        <w:jc w:val="both"/>
        <w:rPr>
          <w:sz w:val="28"/>
          <w:szCs w:val="28"/>
        </w:rPr>
      </w:pPr>
      <w:r w:rsidRPr="00D657CF">
        <w:rPr>
          <w:sz w:val="28"/>
          <w:szCs w:val="28"/>
        </w:rPr>
        <w:t>Xác định được cơ bản môi trường làm việc, văn hóa công sở.</w:t>
      </w:r>
    </w:p>
    <w:p w14:paraId="18104648" w14:textId="77777777" w:rsidR="00331832" w:rsidRPr="00D657CF" w:rsidRDefault="00331832" w:rsidP="00237C67">
      <w:pPr>
        <w:pStyle w:val="ListParagraph"/>
        <w:numPr>
          <w:ilvl w:val="0"/>
          <w:numId w:val="103"/>
        </w:numPr>
        <w:shd w:val="clear" w:color="auto" w:fill="FFFFFF"/>
        <w:spacing w:before="120" w:after="0" w:line="240" w:lineRule="auto"/>
        <w:jc w:val="both"/>
        <w:rPr>
          <w:sz w:val="28"/>
          <w:szCs w:val="28"/>
        </w:rPr>
      </w:pPr>
      <w:r w:rsidRPr="00D657CF">
        <w:rPr>
          <w:sz w:val="28"/>
          <w:szCs w:val="28"/>
        </w:rPr>
        <w:t>Vận dụng được các phong cách, kiểu tư duy trong học tập và làm việc.</w:t>
      </w:r>
    </w:p>
    <w:p w14:paraId="4364FF57" w14:textId="77777777" w:rsidR="00331832" w:rsidRPr="00D657CF" w:rsidRDefault="00331832" w:rsidP="00331832">
      <w:pPr>
        <w:shd w:val="clear" w:color="auto" w:fill="FFFFFF"/>
        <w:spacing w:before="120"/>
        <w:jc w:val="both"/>
        <w:rPr>
          <w:b/>
          <w:i/>
        </w:rPr>
      </w:pPr>
      <w:r w:rsidRPr="00D657CF">
        <w:rPr>
          <w:b/>
          <w:i/>
        </w:rPr>
        <w:t>2. Kỹ năng:</w:t>
      </w:r>
    </w:p>
    <w:p w14:paraId="14A47583" w14:textId="77777777" w:rsidR="00331832" w:rsidRPr="00D657CF" w:rsidRDefault="00331832" w:rsidP="00237C67">
      <w:pPr>
        <w:pStyle w:val="ListParagraph"/>
        <w:numPr>
          <w:ilvl w:val="0"/>
          <w:numId w:val="105"/>
        </w:numPr>
        <w:shd w:val="clear" w:color="auto" w:fill="FFFFFF"/>
        <w:spacing w:before="120" w:after="0" w:line="240" w:lineRule="auto"/>
        <w:jc w:val="both"/>
        <w:rPr>
          <w:sz w:val="28"/>
          <w:szCs w:val="28"/>
        </w:rPr>
      </w:pPr>
      <w:r w:rsidRPr="00D657CF">
        <w:rPr>
          <w:sz w:val="28"/>
          <w:szCs w:val="28"/>
        </w:rPr>
        <w:t>Soạn thảo và chuẩn bị các tài liệu, bài trình chiếu có liên quan để trình bày giải quyết một vấn đề, một nội dung theo yêu cầu của công việc.</w:t>
      </w:r>
    </w:p>
    <w:p w14:paraId="043CF251" w14:textId="77777777" w:rsidR="00331832" w:rsidRPr="00D657CF" w:rsidRDefault="00331832" w:rsidP="00237C67">
      <w:pPr>
        <w:pStyle w:val="ListParagraph"/>
        <w:numPr>
          <w:ilvl w:val="0"/>
          <w:numId w:val="105"/>
        </w:numPr>
        <w:shd w:val="clear" w:color="auto" w:fill="FFFFFF"/>
        <w:spacing w:before="120" w:after="0" w:line="240" w:lineRule="auto"/>
        <w:jc w:val="both"/>
        <w:rPr>
          <w:sz w:val="28"/>
          <w:szCs w:val="28"/>
        </w:rPr>
      </w:pPr>
      <w:r w:rsidRPr="00D657CF">
        <w:rPr>
          <w:sz w:val="28"/>
          <w:szCs w:val="28"/>
        </w:rPr>
        <w:t xml:space="preserve">Lựa chọn, áp dụng các năng lực về phương pháp và xã hội để thể hiện được các kiến thức đã học và khai thác hiệu quả hơn năng lực cá nhân, phương pháp phối hợp làm việc giữa các cá nhân khi tham gia làm việc theo nhóm; </w:t>
      </w:r>
    </w:p>
    <w:p w14:paraId="3128CB18" w14:textId="77777777" w:rsidR="00331832" w:rsidRPr="00D657CF" w:rsidRDefault="00331832" w:rsidP="00237C67">
      <w:pPr>
        <w:pStyle w:val="ListParagraph"/>
        <w:numPr>
          <w:ilvl w:val="0"/>
          <w:numId w:val="105"/>
        </w:numPr>
        <w:shd w:val="clear" w:color="auto" w:fill="FFFFFF"/>
        <w:spacing w:before="120" w:after="0" w:line="240" w:lineRule="auto"/>
        <w:jc w:val="both"/>
        <w:rPr>
          <w:sz w:val="28"/>
          <w:szCs w:val="28"/>
        </w:rPr>
      </w:pPr>
      <w:r w:rsidRPr="00D657CF">
        <w:rPr>
          <w:sz w:val="28"/>
          <w:szCs w:val="28"/>
        </w:rPr>
        <w:t>Vận dụng các phương pháp rèn luyện để tăng cường kỹ năng giao tiếp, ứng xử; có thể xây dựng kế hoạch tự rèn luyện kỹ năng giao tiếp và lựa chọn được phương pháp rèn luyện ngôn từ, cách diễn đạt, thái độ ứng xử và quản lý được hành vi cá nhân phù hợp khi tham gia các hoạt động giao tiếp trong các trường hợp thông thường.</w:t>
      </w:r>
    </w:p>
    <w:p w14:paraId="05041E01" w14:textId="77777777" w:rsidR="00331832" w:rsidRPr="00D657CF" w:rsidRDefault="00331832" w:rsidP="00237C67">
      <w:pPr>
        <w:pStyle w:val="ListParagraph"/>
        <w:numPr>
          <w:ilvl w:val="0"/>
          <w:numId w:val="105"/>
        </w:numPr>
        <w:shd w:val="clear" w:color="auto" w:fill="FFFFFF"/>
        <w:spacing w:before="120" w:after="0" w:line="240" w:lineRule="auto"/>
        <w:jc w:val="both"/>
        <w:rPr>
          <w:sz w:val="28"/>
          <w:szCs w:val="28"/>
        </w:rPr>
      </w:pPr>
      <w:r w:rsidRPr="00D657CF">
        <w:rPr>
          <w:sz w:val="28"/>
          <w:szCs w:val="28"/>
        </w:rPr>
        <w:t>Tổ chức được các hoạt động để rèn luyện để xây dựng hình ảnh, phong cách cá nhân phù hợp với môi trường làm việc.</w:t>
      </w:r>
    </w:p>
    <w:p w14:paraId="09FFCE61" w14:textId="77777777" w:rsidR="00331832" w:rsidRPr="00D657CF" w:rsidRDefault="00331832" w:rsidP="00331832">
      <w:pPr>
        <w:spacing w:before="120" w:line="276" w:lineRule="auto"/>
        <w:jc w:val="both"/>
        <w:rPr>
          <w:rFonts w:eastAsia="Calibri"/>
          <w:i/>
          <w:lang w:val="vi-VN" w:eastAsia="vi-VN"/>
        </w:rPr>
      </w:pPr>
      <w:r w:rsidRPr="00D657CF">
        <w:rPr>
          <w:rFonts w:eastAsia="Calibri"/>
          <w:i/>
          <w:lang w:val="vi-VN" w:eastAsia="vi-VN"/>
        </w:rPr>
        <w:t xml:space="preserve">3. Về năng lực tự chủ và trách nhiệm: </w:t>
      </w:r>
    </w:p>
    <w:p w14:paraId="359D13B0" w14:textId="77777777" w:rsidR="00331832" w:rsidRPr="00D657CF" w:rsidRDefault="00331832" w:rsidP="00237C67">
      <w:pPr>
        <w:pStyle w:val="ListParagraph"/>
        <w:numPr>
          <w:ilvl w:val="0"/>
          <w:numId w:val="104"/>
        </w:numPr>
        <w:shd w:val="clear" w:color="auto" w:fill="FFFFFF"/>
        <w:spacing w:before="120" w:after="0" w:line="240" w:lineRule="auto"/>
        <w:jc w:val="both"/>
        <w:rPr>
          <w:sz w:val="28"/>
          <w:szCs w:val="28"/>
          <w:lang w:val="vi-VN"/>
        </w:rPr>
      </w:pPr>
      <w:r w:rsidRPr="00D657CF">
        <w:rPr>
          <w:sz w:val="28"/>
          <w:szCs w:val="28"/>
        </w:rPr>
        <w:t xml:space="preserve">Chấp nhận </w:t>
      </w:r>
      <w:r w:rsidRPr="00D657CF">
        <w:rPr>
          <w:sz w:val="28"/>
          <w:szCs w:val="28"/>
          <w:lang w:val="vi-VN"/>
        </w:rPr>
        <w:t xml:space="preserve">thái độ và hành vi tích cực, hợp tác, trách nhiệm khi tham gia các hoạt động tập thể, hoạt động nhóm; </w:t>
      </w:r>
      <w:r w:rsidRPr="00D657CF">
        <w:rPr>
          <w:sz w:val="28"/>
          <w:szCs w:val="28"/>
        </w:rPr>
        <w:t>tuân thủ các</w:t>
      </w:r>
      <w:r w:rsidRPr="00D657CF">
        <w:rPr>
          <w:sz w:val="28"/>
          <w:szCs w:val="28"/>
          <w:lang w:val="vi-VN"/>
        </w:rPr>
        <w:t xml:space="preserve"> thái độ ứng xử và hành vi giao tiếp đúng mực, văn minh, phù hợp với hoàn cảnh, đối tượng, mục đích giao tiếp cụ thể.</w:t>
      </w:r>
    </w:p>
    <w:p w14:paraId="66092678" w14:textId="77777777" w:rsidR="00331832" w:rsidRPr="00D657CF" w:rsidRDefault="00331832" w:rsidP="00237C67">
      <w:pPr>
        <w:pStyle w:val="ListParagraph"/>
        <w:numPr>
          <w:ilvl w:val="0"/>
          <w:numId w:val="104"/>
        </w:numPr>
        <w:shd w:val="clear" w:color="auto" w:fill="FFFFFF"/>
        <w:spacing w:before="120" w:after="0" w:line="240" w:lineRule="auto"/>
        <w:jc w:val="both"/>
        <w:rPr>
          <w:sz w:val="28"/>
          <w:szCs w:val="28"/>
          <w:lang w:val="vi-VN"/>
        </w:rPr>
      </w:pPr>
      <w:r w:rsidRPr="00D657CF">
        <w:rPr>
          <w:sz w:val="28"/>
          <w:szCs w:val="28"/>
        </w:rPr>
        <w:t>Hưởng ứng</w:t>
      </w:r>
      <w:r w:rsidRPr="00D657CF">
        <w:rPr>
          <w:sz w:val="28"/>
          <w:szCs w:val="28"/>
          <w:lang w:val="vi-VN"/>
        </w:rPr>
        <w:t xml:space="preserve"> tích cực</w:t>
      </w:r>
      <w:r w:rsidRPr="00D657CF">
        <w:rPr>
          <w:sz w:val="28"/>
          <w:szCs w:val="28"/>
        </w:rPr>
        <w:t xml:space="preserve"> những suy nghĩ</w:t>
      </w:r>
      <w:r w:rsidRPr="00D657CF">
        <w:rPr>
          <w:sz w:val="28"/>
          <w:szCs w:val="28"/>
          <w:lang w:val="vi-VN"/>
        </w:rPr>
        <w:t xml:space="preserve"> lạc quan, chủ động chia sẻ, điều chỉnh cảm xúc, hành vi cá nhân khi gặp các vấn đề căng thẳng, áp lực không mong muốn trong học tập, các quan hệ xã hội và cuộc sống.</w:t>
      </w:r>
    </w:p>
    <w:p w14:paraId="0815BA24" w14:textId="77777777" w:rsidR="00331832" w:rsidRPr="00D657CF" w:rsidRDefault="00331832" w:rsidP="00331832">
      <w:pPr>
        <w:spacing w:before="120"/>
        <w:ind w:firstLine="720"/>
        <w:jc w:val="both"/>
        <w:rPr>
          <w:lang w:val="vi-VN"/>
        </w:rPr>
      </w:pPr>
      <w:r w:rsidRPr="00D657CF">
        <w:rPr>
          <w:b/>
          <w:bCs/>
          <w:lang w:val="vi-VN"/>
        </w:rPr>
        <w:lastRenderedPageBreak/>
        <w:t>III. Nội dung môn học</w:t>
      </w:r>
    </w:p>
    <w:p w14:paraId="4492A3CF" w14:textId="77777777" w:rsidR="00331832" w:rsidRPr="00D657CF" w:rsidRDefault="00331832" w:rsidP="00237C67">
      <w:pPr>
        <w:pStyle w:val="ListParagraph"/>
        <w:numPr>
          <w:ilvl w:val="0"/>
          <w:numId w:val="111"/>
        </w:numPr>
        <w:spacing w:before="120"/>
        <w:rPr>
          <w:b/>
          <w:bCs/>
          <w:sz w:val="28"/>
          <w:szCs w:val="28"/>
          <w:lang w:val="vi-VN"/>
        </w:rPr>
      </w:pPr>
      <w:r w:rsidRPr="00D657CF">
        <w:rPr>
          <w:b/>
          <w:bCs/>
          <w:sz w:val="28"/>
          <w:szCs w:val="28"/>
          <w:lang w:val="vi-VN"/>
        </w:rPr>
        <w:t>Nội dung tổng quát và phân bổ thời gian:</w:t>
      </w:r>
    </w:p>
    <w:tbl>
      <w:tblPr>
        <w:tblW w:w="9241" w:type="dxa"/>
        <w:tblInd w:w="113" w:type="dxa"/>
        <w:tblLook w:val="04A0" w:firstRow="1" w:lastRow="0" w:firstColumn="1" w:lastColumn="0" w:noHBand="0" w:noVBand="1"/>
      </w:tblPr>
      <w:tblGrid>
        <w:gridCol w:w="590"/>
        <w:gridCol w:w="4792"/>
        <w:gridCol w:w="960"/>
        <w:gridCol w:w="979"/>
        <w:gridCol w:w="960"/>
        <w:gridCol w:w="960"/>
      </w:tblGrid>
      <w:tr w:rsidR="00331832" w:rsidRPr="008C75E8" w14:paraId="32E4F76B" w14:textId="77777777" w:rsidTr="005027DB">
        <w:trPr>
          <w:trHeight w:val="375"/>
        </w:trPr>
        <w:tc>
          <w:tcPr>
            <w:tcW w:w="59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8A326E6" w14:textId="77777777" w:rsidR="00331832" w:rsidRPr="008C75E8" w:rsidRDefault="00331832" w:rsidP="005027DB">
            <w:pPr>
              <w:jc w:val="center"/>
              <w:rPr>
                <w:b/>
                <w:bCs/>
              </w:rPr>
            </w:pPr>
            <w:r w:rsidRPr="008C75E8">
              <w:rPr>
                <w:b/>
                <w:bCs/>
              </w:rPr>
              <w:t>TT</w:t>
            </w:r>
          </w:p>
        </w:tc>
        <w:tc>
          <w:tcPr>
            <w:tcW w:w="479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6181235" w14:textId="77777777" w:rsidR="00331832" w:rsidRPr="008C75E8" w:rsidRDefault="00331832" w:rsidP="005027DB">
            <w:pPr>
              <w:jc w:val="center"/>
              <w:rPr>
                <w:b/>
                <w:bCs/>
              </w:rPr>
            </w:pPr>
            <w:r w:rsidRPr="008C75E8">
              <w:rPr>
                <w:b/>
                <w:bCs/>
              </w:rPr>
              <w:t>Tên bài</w:t>
            </w:r>
          </w:p>
        </w:tc>
        <w:tc>
          <w:tcPr>
            <w:tcW w:w="3859" w:type="dxa"/>
            <w:gridSpan w:val="4"/>
            <w:tcBorders>
              <w:top w:val="single" w:sz="4" w:space="0" w:color="auto"/>
              <w:left w:val="nil"/>
              <w:bottom w:val="single" w:sz="4" w:space="0" w:color="auto"/>
              <w:right w:val="single" w:sz="4" w:space="0" w:color="auto"/>
            </w:tcBorders>
            <w:shd w:val="clear" w:color="000000" w:fill="FFFFFF"/>
            <w:vAlign w:val="center"/>
            <w:hideMark/>
          </w:tcPr>
          <w:p w14:paraId="547F4E20" w14:textId="77777777" w:rsidR="00331832" w:rsidRPr="008C75E8" w:rsidRDefault="00331832" w:rsidP="005027DB">
            <w:pPr>
              <w:jc w:val="center"/>
              <w:rPr>
                <w:b/>
                <w:bCs/>
              </w:rPr>
            </w:pPr>
            <w:r w:rsidRPr="008C75E8">
              <w:rPr>
                <w:b/>
                <w:bCs/>
              </w:rPr>
              <w:t>Thời gian (giờ)</w:t>
            </w:r>
          </w:p>
        </w:tc>
      </w:tr>
      <w:tr w:rsidR="00331832" w:rsidRPr="008C75E8" w14:paraId="25840D53" w14:textId="77777777" w:rsidTr="005027DB">
        <w:trPr>
          <w:trHeight w:val="750"/>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14F49CE4" w14:textId="77777777" w:rsidR="00331832" w:rsidRPr="008C75E8" w:rsidRDefault="00331832" w:rsidP="005027DB">
            <w:pPr>
              <w:rPr>
                <w:b/>
                <w:bCs/>
              </w:rPr>
            </w:pPr>
          </w:p>
        </w:tc>
        <w:tc>
          <w:tcPr>
            <w:tcW w:w="4792" w:type="dxa"/>
            <w:vMerge/>
            <w:tcBorders>
              <w:top w:val="single" w:sz="4" w:space="0" w:color="auto"/>
              <w:left w:val="single" w:sz="4" w:space="0" w:color="auto"/>
              <w:bottom w:val="single" w:sz="4" w:space="0" w:color="auto"/>
              <w:right w:val="single" w:sz="4" w:space="0" w:color="auto"/>
            </w:tcBorders>
            <w:vAlign w:val="center"/>
            <w:hideMark/>
          </w:tcPr>
          <w:p w14:paraId="07338237" w14:textId="77777777" w:rsidR="00331832" w:rsidRPr="008C75E8" w:rsidRDefault="00331832" w:rsidP="005027DB">
            <w:pPr>
              <w:rPr>
                <w:b/>
                <w:bCs/>
              </w:rPr>
            </w:pPr>
          </w:p>
        </w:tc>
        <w:tc>
          <w:tcPr>
            <w:tcW w:w="960" w:type="dxa"/>
            <w:tcBorders>
              <w:top w:val="nil"/>
              <w:left w:val="nil"/>
              <w:bottom w:val="single" w:sz="4" w:space="0" w:color="auto"/>
              <w:right w:val="single" w:sz="4" w:space="0" w:color="auto"/>
            </w:tcBorders>
            <w:shd w:val="clear" w:color="000000" w:fill="FFFFFF"/>
            <w:vAlign w:val="center"/>
            <w:hideMark/>
          </w:tcPr>
          <w:p w14:paraId="5E1731F9" w14:textId="77777777" w:rsidR="00331832" w:rsidRPr="008C75E8" w:rsidRDefault="00331832" w:rsidP="005027DB">
            <w:pPr>
              <w:jc w:val="center"/>
              <w:rPr>
                <w:b/>
                <w:bCs/>
              </w:rPr>
            </w:pPr>
            <w:r w:rsidRPr="008C75E8">
              <w:rPr>
                <w:b/>
                <w:bCs/>
              </w:rPr>
              <w:t>Tổng số</w:t>
            </w:r>
          </w:p>
        </w:tc>
        <w:tc>
          <w:tcPr>
            <w:tcW w:w="979" w:type="dxa"/>
            <w:tcBorders>
              <w:top w:val="nil"/>
              <w:left w:val="nil"/>
              <w:bottom w:val="single" w:sz="4" w:space="0" w:color="auto"/>
              <w:right w:val="single" w:sz="4" w:space="0" w:color="auto"/>
            </w:tcBorders>
            <w:shd w:val="clear" w:color="000000" w:fill="FFFFFF"/>
            <w:vAlign w:val="center"/>
            <w:hideMark/>
          </w:tcPr>
          <w:p w14:paraId="3AE50DED" w14:textId="77777777" w:rsidR="00331832" w:rsidRPr="008C75E8" w:rsidRDefault="00331832" w:rsidP="005027DB">
            <w:pPr>
              <w:jc w:val="center"/>
              <w:rPr>
                <w:b/>
                <w:bCs/>
              </w:rPr>
            </w:pPr>
            <w:r w:rsidRPr="008C75E8">
              <w:rPr>
                <w:b/>
                <w:bCs/>
              </w:rPr>
              <w:t>Lý thuyết</w:t>
            </w:r>
          </w:p>
        </w:tc>
        <w:tc>
          <w:tcPr>
            <w:tcW w:w="960" w:type="dxa"/>
            <w:tcBorders>
              <w:top w:val="nil"/>
              <w:left w:val="nil"/>
              <w:bottom w:val="single" w:sz="4" w:space="0" w:color="auto"/>
              <w:right w:val="single" w:sz="4" w:space="0" w:color="auto"/>
            </w:tcBorders>
            <w:shd w:val="clear" w:color="000000" w:fill="FFFFFF"/>
            <w:vAlign w:val="center"/>
            <w:hideMark/>
          </w:tcPr>
          <w:p w14:paraId="0054093B" w14:textId="77777777" w:rsidR="00331832" w:rsidRPr="008C75E8" w:rsidRDefault="00331832" w:rsidP="005027DB">
            <w:pPr>
              <w:jc w:val="center"/>
              <w:rPr>
                <w:b/>
                <w:bCs/>
              </w:rPr>
            </w:pPr>
            <w:r w:rsidRPr="008C75E8">
              <w:rPr>
                <w:b/>
                <w:bCs/>
              </w:rPr>
              <w:t>Thảo luận</w:t>
            </w:r>
          </w:p>
        </w:tc>
        <w:tc>
          <w:tcPr>
            <w:tcW w:w="960" w:type="dxa"/>
            <w:tcBorders>
              <w:top w:val="nil"/>
              <w:left w:val="nil"/>
              <w:bottom w:val="single" w:sz="4" w:space="0" w:color="auto"/>
              <w:right w:val="single" w:sz="4" w:space="0" w:color="auto"/>
            </w:tcBorders>
            <w:shd w:val="clear" w:color="000000" w:fill="FFFFFF"/>
            <w:vAlign w:val="center"/>
            <w:hideMark/>
          </w:tcPr>
          <w:p w14:paraId="32F2BE87" w14:textId="77777777" w:rsidR="00331832" w:rsidRPr="008C75E8" w:rsidRDefault="00331832" w:rsidP="005027DB">
            <w:pPr>
              <w:jc w:val="center"/>
              <w:rPr>
                <w:b/>
                <w:bCs/>
              </w:rPr>
            </w:pPr>
            <w:r w:rsidRPr="008C75E8">
              <w:rPr>
                <w:b/>
                <w:bCs/>
              </w:rPr>
              <w:t>Kiểm tra</w:t>
            </w:r>
          </w:p>
        </w:tc>
      </w:tr>
      <w:tr w:rsidR="00331832" w:rsidRPr="008C75E8" w14:paraId="128CFA86" w14:textId="77777777" w:rsidTr="005027DB">
        <w:trPr>
          <w:trHeight w:val="375"/>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55FFE791" w14:textId="77777777" w:rsidR="00331832" w:rsidRPr="008C75E8" w:rsidRDefault="00331832" w:rsidP="005027DB">
            <w:pPr>
              <w:jc w:val="right"/>
            </w:pPr>
            <w:r w:rsidRPr="008C75E8">
              <w:t>1</w:t>
            </w:r>
          </w:p>
        </w:tc>
        <w:tc>
          <w:tcPr>
            <w:tcW w:w="4792" w:type="dxa"/>
            <w:tcBorders>
              <w:top w:val="nil"/>
              <w:left w:val="nil"/>
              <w:bottom w:val="single" w:sz="4" w:space="0" w:color="auto"/>
              <w:right w:val="single" w:sz="4" w:space="0" w:color="auto"/>
            </w:tcBorders>
            <w:shd w:val="clear" w:color="auto" w:fill="auto"/>
            <w:vAlign w:val="center"/>
            <w:hideMark/>
          </w:tcPr>
          <w:p w14:paraId="55638B47" w14:textId="77777777" w:rsidR="00331832" w:rsidRPr="008C75E8" w:rsidRDefault="00331832" w:rsidP="005027DB">
            <w:pPr>
              <w:rPr>
                <w:b/>
                <w:bCs/>
              </w:rPr>
            </w:pPr>
            <w:r w:rsidRPr="008C75E8">
              <w:rPr>
                <w:b/>
                <w:bCs/>
              </w:rPr>
              <w:t>Chương 1. MỞ ĐẦU</w:t>
            </w:r>
          </w:p>
        </w:tc>
        <w:tc>
          <w:tcPr>
            <w:tcW w:w="960" w:type="dxa"/>
            <w:tcBorders>
              <w:top w:val="nil"/>
              <w:left w:val="nil"/>
              <w:bottom w:val="single" w:sz="4" w:space="0" w:color="auto"/>
              <w:right w:val="single" w:sz="4" w:space="0" w:color="auto"/>
            </w:tcBorders>
            <w:shd w:val="clear" w:color="auto" w:fill="auto"/>
            <w:noWrap/>
            <w:vAlign w:val="center"/>
            <w:hideMark/>
          </w:tcPr>
          <w:p w14:paraId="66E30852" w14:textId="77777777" w:rsidR="00331832" w:rsidRPr="008C75E8" w:rsidRDefault="00331832" w:rsidP="005027DB">
            <w:pPr>
              <w:jc w:val="center"/>
            </w:pPr>
            <w:r w:rsidRPr="008C75E8">
              <w:t>2</w:t>
            </w:r>
          </w:p>
        </w:tc>
        <w:tc>
          <w:tcPr>
            <w:tcW w:w="979" w:type="dxa"/>
            <w:tcBorders>
              <w:top w:val="nil"/>
              <w:left w:val="nil"/>
              <w:bottom w:val="single" w:sz="4" w:space="0" w:color="auto"/>
              <w:right w:val="single" w:sz="4" w:space="0" w:color="auto"/>
            </w:tcBorders>
            <w:shd w:val="clear" w:color="auto" w:fill="auto"/>
            <w:noWrap/>
            <w:vAlign w:val="center"/>
            <w:hideMark/>
          </w:tcPr>
          <w:p w14:paraId="2EC3105A" w14:textId="77777777" w:rsidR="00331832" w:rsidRPr="008C75E8" w:rsidRDefault="00331832" w:rsidP="005027DB">
            <w:pPr>
              <w:jc w:val="center"/>
            </w:pPr>
            <w:r w:rsidRPr="008C75E8">
              <w:t>2</w:t>
            </w:r>
          </w:p>
        </w:tc>
        <w:tc>
          <w:tcPr>
            <w:tcW w:w="960" w:type="dxa"/>
            <w:tcBorders>
              <w:top w:val="nil"/>
              <w:left w:val="nil"/>
              <w:bottom w:val="single" w:sz="4" w:space="0" w:color="auto"/>
              <w:right w:val="single" w:sz="4" w:space="0" w:color="auto"/>
            </w:tcBorders>
            <w:shd w:val="clear" w:color="auto" w:fill="auto"/>
            <w:noWrap/>
            <w:vAlign w:val="center"/>
            <w:hideMark/>
          </w:tcPr>
          <w:p w14:paraId="0C570904"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02019A66" w14:textId="77777777" w:rsidR="00331832" w:rsidRPr="008C75E8" w:rsidRDefault="00331832" w:rsidP="005027DB">
            <w:r w:rsidRPr="008C75E8">
              <w:t> </w:t>
            </w:r>
          </w:p>
        </w:tc>
      </w:tr>
      <w:tr w:rsidR="00331832" w:rsidRPr="008C75E8" w14:paraId="28D656BE" w14:textId="77777777" w:rsidTr="005027DB">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5739463" w14:textId="77777777" w:rsidR="00331832" w:rsidRPr="008C75E8" w:rsidRDefault="00331832" w:rsidP="005027DB">
            <w:pPr>
              <w:jc w:val="center"/>
            </w:pPr>
            <w:r w:rsidRPr="008C75E8">
              <w:t>2</w:t>
            </w:r>
          </w:p>
        </w:tc>
        <w:tc>
          <w:tcPr>
            <w:tcW w:w="4792" w:type="dxa"/>
            <w:tcBorders>
              <w:top w:val="nil"/>
              <w:left w:val="nil"/>
              <w:bottom w:val="single" w:sz="4" w:space="0" w:color="auto"/>
              <w:right w:val="single" w:sz="4" w:space="0" w:color="auto"/>
            </w:tcBorders>
            <w:shd w:val="clear" w:color="auto" w:fill="auto"/>
            <w:vAlign w:val="center"/>
            <w:hideMark/>
          </w:tcPr>
          <w:p w14:paraId="7E108329" w14:textId="77777777" w:rsidR="00331832" w:rsidRPr="008C75E8" w:rsidRDefault="00331832" w:rsidP="005027DB">
            <w:pPr>
              <w:rPr>
                <w:b/>
                <w:bCs/>
              </w:rPr>
            </w:pPr>
            <w:r w:rsidRPr="008C75E8">
              <w:rPr>
                <w:b/>
                <w:bCs/>
              </w:rPr>
              <w:t>Chương 2. KỸ NĂNG THUYẾT TRÌNH</w:t>
            </w:r>
          </w:p>
        </w:tc>
        <w:tc>
          <w:tcPr>
            <w:tcW w:w="960" w:type="dxa"/>
            <w:tcBorders>
              <w:top w:val="nil"/>
              <w:left w:val="nil"/>
              <w:bottom w:val="single" w:sz="4" w:space="0" w:color="auto"/>
              <w:right w:val="single" w:sz="4" w:space="0" w:color="auto"/>
            </w:tcBorders>
            <w:shd w:val="clear" w:color="auto" w:fill="auto"/>
            <w:noWrap/>
            <w:vAlign w:val="center"/>
            <w:hideMark/>
          </w:tcPr>
          <w:p w14:paraId="5A84BCFF" w14:textId="77777777" w:rsidR="00331832" w:rsidRPr="008C75E8" w:rsidRDefault="00331832" w:rsidP="005027DB">
            <w:pPr>
              <w:jc w:val="center"/>
            </w:pPr>
            <w:r w:rsidRPr="008C75E8">
              <w:t>4</w:t>
            </w:r>
          </w:p>
        </w:tc>
        <w:tc>
          <w:tcPr>
            <w:tcW w:w="979" w:type="dxa"/>
            <w:tcBorders>
              <w:top w:val="nil"/>
              <w:left w:val="nil"/>
              <w:bottom w:val="single" w:sz="4" w:space="0" w:color="auto"/>
              <w:right w:val="single" w:sz="4" w:space="0" w:color="auto"/>
            </w:tcBorders>
            <w:shd w:val="clear" w:color="auto" w:fill="auto"/>
            <w:noWrap/>
            <w:vAlign w:val="center"/>
            <w:hideMark/>
          </w:tcPr>
          <w:p w14:paraId="31535B47"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65E1880F"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182D9C6A" w14:textId="77777777" w:rsidR="00331832" w:rsidRPr="008C75E8" w:rsidRDefault="00331832" w:rsidP="005027DB">
            <w:r w:rsidRPr="008C75E8">
              <w:t> </w:t>
            </w:r>
          </w:p>
        </w:tc>
      </w:tr>
      <w:tr w:rsidR="00331832" w:rsidRPr="008C75E8" w14:paraId="63D676C7"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41CA6E65"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0DF9FB73" w14:textId="77777777" w:rsidR="00331832" w:rsidRPr="008C75E8" w:rsidRDefault="00331832" w:rsidP="005027DB">
            <w:pPr>
              <w:jc w:val="both"/>
            </w:pPr>
            <w:r w:rsidRPr="008C75E8">
              <w:t xml:space="preserve">2.1.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4A302DB0"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35559AA5" w14:textId="77777777" w:rsidR="00331832" w:rsidRPr="008C75E8" w:rsidRDefault="00331832" w:rsidP="005027DB">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hideMark/>
          </w:tcPr>
          <w:p w14:paraId="301A8063"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03BC24A5" w14:textId="77777777" w:rsidR="00331832" w:rsidRPr="008C75E8" w:rsidRDefault="00331832" w:rsidP="005027DB">
            <w:r w:rsidRPr="008C75E8">
              <w:t> </w:t>
            </w:r>
          </w:p>
        </w:tc>
      </w:tr>
      <w:tr w:rsidR="00331832" w:rsidRPr="008C75E8" w14:paraId="7246E51A"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359789E8"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11926C6A" w14:textId="77777777" w:rsidR="00331832" w:rsidRPr="008C75E8" w:rsidRDefault="00331832" w:rsidP="005027DB">
            <w:pPr>
              <w:jc w:val="both"/>
            </w:pPr>
            <w:r w:rsidRPr="008C75E8">
              <w:t xml:space="preserve">2.2.  Các bước sọạn thảo bài thuyết trình </w:t>
            </w:r>
          </w:p>
        </w:tc>
        <w:tc>
          <w:tcPr>
            <w:tcW w:w="960" w:type="dxa"/>
            <w:tcBorders>
              <w:top w:val="nil"/>
              <w:left w:val="nil"/>
              <w:bottom w:val="single" w:sz="4" w:space="0" w:color="auto"/>
              <w:right w:val="single" w:sz="4" w:space="0" w:color="auto"/>
            </w:tcBorders>
            <w:shd w:val="clear" w:color="auto" w:fill="auto"/>
            <w:noWrap/>
            <w:vAlign w:val="center"/>
            <w:hideMark/>
          </w:tcPr>
          <w:p w14:paraId="3955DDE6"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2E2E8DA8" w14:textId="77777777" w:rsidR="00331832" w:rsidRPr="008C75E8" w:rsidRDefault="00331832" w:rsidP="005027DB">
            <w:pPr>
              <w:jc w:val="center"/>
            </w:pPr>
            <w:r w:rsidRPr="008C75E8">
              <w:t>2</w:t>
            </w:r>
          </w:p>
        </w:tc>
        <w:tc>
          <w:tcPr>
            <w:tcW w:w="960" w:type="dxa"/>
            <w:tcBorders>
              <w:top w:val="nil"/>
              <w:left w:val="nil"/>
              <w:bottom w:val="single" w:sz="4" w:space="0" w:color="auto"/>
              <w:right w:val="single" w:sz="4" w:space="0" w:color="auto"/>
            </w:tcBorders>
            <w:shd w:val="clear" w:color="auto" w:fill="auto"/>
            <w:noWrap/>
            <w:vAlign w:val="center"/>
            <w:hideMark/>
          </w:tcPr>
          <w:p w14:paraId="4AFD3C59"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700105C2" w14:textId="77777777" w:rsidR="00331832" w:rsidRPr="008C75E8" w:rsidRDefault="00331832" w:rsidP="005027DB">
            <w:r w:rsidRPr="008C75E8">
              <w:t> </w:t>
            </w:r>
          </w:p>
        </w:tc>
      </w:tr>
      <w:tr w:rsidR="00331832" w:rsidRPr="008C75E8" w14:paraId="1FBD30F0"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24CFF994"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59A6623B" w14:textId="77777777" w:rsidR="00331832" w:rsidRPr="008C75E8" w:rsidRDefault="00331832" w:rsidP="005027DB">
            <w:pPr>
              <w:jc w:val="both"/>
            </w:pPr>
            <w:r w:rsidRPr="008C75E8">
              <w:t>2.3.  Chuẩn bị trước ngày thuyết trình</w:t>
            </w:r>
          </w:p>
        </w:tc>
        <w:tc>
          <w:tcPr>
            <w:tcW w:w="960" w:type="dxa"/>
            <w:tcBorders>
              <w:top w:val="nil"/>
              <w:left w:val="nil"/>
              <w:bottom w:val="single" w:sz="4" w:space="0" w:color="auto"/>
              <w:right w:val="single" w:sz="4" w:space="0" w:color="auto"/>
            </w:tcBorders>
            <w:shd w:val="clear" w:color="auto" w:fill="auto"/>
            <w:noWrap/>
            <w:vAlign w:val="center"/>
            <w:hideMark/>
          </w:tcPr>
          <w:p w14:paraId="5F134580"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015E3810" w14:textId="77777777" w:rsidR="00331832" w:rsidRPr="008C75E8" w:rsidRDefault="00331832" w:rsidP="005027DB">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hideMark/>
          </w:tcPr>
          <w:p w14:paraId="16997B42"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191A445C" w14:textId="77777777" w:rsidR="00331832" w:rsidRPr="008C75E8" w:rsidRDefault="00331832" w:rsidP="005027DB">
            <w:r w:rsidRPr="008C75E8">
              <w:t> </w:t>
            </w:r>
          </w:p>
        </w:tc>
      </w:tr>
      <w:tr w:rsidR="00331832" w:rsidRPr="008C75E8" w14:paraId="01C3950E"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380B292A"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1F36F468" w14:textId="77777777" w:rsidR="00331832" w:rsidRPr="008C75E8" w:rsidRDefault="00331832" w:rsidP="005027DB">
            <w:pPr>
              <w:jc w:val="both"/>
            </w:pPr>
            <w:r w:rsidRPr="008C75E8">
              <w:t>2.4.  Kỹ năng khi thuyết trình</w:t>
            </w:r>
          </w:p>
        </w:tc>
        <w:tc>
          <w:tcPr>
            <w:tcW w:w="960" w:type="dxa"/>
            <w:tcBorders>
              <w:top w:val="nil"/>
              <w:left w:val="nil"/>
              <w:bottom w:val="single" w:sz="4" w:space="0" w:color="auto"/>
              <w:right w:val="single" w:sz="4" w:space="0" w:color="auto"/>
            </w:tcBorders>
            <w:shd w:val="clear" w:color="auto" w:fill="auto"/>
            <w:noWrap/>
            <w:vAlign w:val="center"/>
            <w:hideMark/>
          </w:tcPr>
          <w:p w14:paraId="1A4B0829"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4B84C038" w14:textId="39804746" w:rsidR="00331832" w:rsidRPr="008C75E8" w:rsidRDefault="008C75E8" w:rsidP="008C75E8">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hideMark/>
          </w:tcPr>
          <w:p w14:paraId="3ECF0E71" w14:textId="093B0846" w:rsidR="00331832" w:rsidRPr="008C75E8" w:rsidRDefault="00331832" w:rsidP="005027DB">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2869E6AF" w14:textId="77777777" w:rsidR="00331832" w:rsidRPr="008C75E8" w:rsidRDefault="00331832" w:rsidP="005027DB">
            <w:r w:rsidRPr="008C75E8">
              <w:t> </w:t>
            </w:r>
          </w:p>
        </w:tc>
      </w:tr>
      <w:tr w:rsidR="00331832" w:rsidRPr="008C75E8" w14:paraId="1E93F313" w14:textId="77777777" w:rsidTr="005027DB">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739E685" w14:textId="77777777" w:rsidR="00331832" w:rsidRPr="008C75E8" w:rsidRDefault="00331832" w:rsidP="005027DB">
            <w:pPr>
              <w:jc w:val="center"/>
            </w:pPr>
            <w:r w:rsidRPr="008C75E8">
              <w:t>3</w:t>
            </w:r>
          </w:p>
        </w:tc>
        <w:tc>
          <w:tcPr>
            <w:tcW w:w="4792" w:type="dxa"/>
            <w:tcBorders>
              <w:top w:val="nil"/>
              <w:left w:val="nil"/>
              <w:bottom w:val="single" w:sz="4" w:space="0" w:color="auto"/>
              <w:right w:val="single" w:sz="4" w:space="0" w:color="auto"/>
            </w:tcBorders>
            <w:shd w:val="clear" w:color="auto" w:fill="auto"/>
            <w:vAlign w:val="center"/>
            <w:hideMark/>
          </w:tcPr>
          <w:p w14:paraId="134D4B25" w14:textId="77777777" w:rsidR="00331832" w:rsidRPr="008C75E8" w:rsidRDefault="00331832" w:rsidP="005027DB">
            <w:pPr>
              <w:rPr>
                <w:b/>
                <w:bCs/>
              </w:rPr>
            </w:pPr>
            <w:r w:rsidRPr="008C75E8">
              <w:rPr>
                <w:b/>
                <w:bCs/>
              </w:rPr>
              <w:t>Chương 3. KỸ NĂNG LÀM VIỆC NHÓM</w:t>
            </w:r>
          </w:p>
        </w:tc>
        <w:tc>
          <w:tcPr>
            <w:tcW w:w="960" w:type="dxa"/>
            <w:tcBorders>
              <w:top w:val="nil"/>
              <w:left w:val="nil"/>
              <w:bottom w:val="single" w:sz="4" w:space="0" w:color="auto"/>
              <w:right w:val="single" w:sz="4" w:space="0" w:color="auto"/>
            </w:tcBorders>
            <w:shd w:val="clear" w:color="auto" w:fill="auto"/>
            <w:noWrap/>
            <w:vAlign w:val="center"/>
            <w:hideMark/>
          </w:tcPr>
          <w:p w14:paraId="17489838" w14:textId="77777777" w:rsidR="00331832" w:rsidRPr="008C75E8" w:rsidRDefault="00331832" w:rsidP="005027DB">
            <w:pPr>
              <w:jc w:val="center"/>
            </w:pPr>
            <w:r w:rsidRPr="008C75E8">
              <w:t>5</w:t>
            </w:r>
          </w:p>
        </w:tc>
        <w:tc>
          <w:tcPr>
            <w:tcW w:w="979" w:type="dxa"/>
            <w:tcBorders>
              <w:top w:val="nil"/>
              <w:left w:val="nil"/>
              <w:bottom w:val="single" w:sz="4" w:space="0" w:color="auto"/>
              <w:right w:val="single" w:sz="4" w:space="0" w:color="auto"/>
            </w:tcBorders>
            <w:shd w:val="clear" w:color="auto" w:fill="auto"/>
            <w:noWrap/>
            <w:vAlign w:val="center"/>
            <w:hideMark/>
          </w:tcPr>
          <w:p w14:paraId="570464A6"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5E961902"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3F4A405D" w14:textId="77777777" w:rsidR="00331832" w:rsidRPr="008C75E8" w:rsidRDefault="00331832" w:rsidP="005027DB">
            <w:r w:rsidRPr="008C75E8">
              <w:t> </w:t>
            </w:r>
          </w:p>
        </w:tc>
      </w:tr>
      <w:tr w:rsidR="00331832" w:rsidRPr="008C75E8" w14:paraId="399F05AD"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2CE0D7BA"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48C0BA69" w14:textId="77777777" w:rsidR="00331832" w:rsidRPr="008C75E8" w:rsidRDefault="00331832" w:rsidP="005027DB">
            <w:r w:rsidRPr="008C75E8">
              <w:t xml:space="preserve">3.1.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24BC1EB2"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5FF25041" w14:textId="77777777" w:rsidR="00331832" w:rsidRPr="008C75E8" w:rsidRDefault="00331832" w:rsidP="005027DB">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hideMark/>
          </w:tcPr>
          <w:p w14:paraId="6DFDB34A"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38D40A61" w14:textId="77777777" w:rsidR="00331832" w:rsidRPr="008C75E8" w:rsidRDefault="00331832" w:rsidP="005027DB">
            <w:r w:rsidRPr="008C75E8">
              <w:t> </w:t>
            </w:r>
          </w:p>
        </w:tc>
      </w:tr>
      <w:tr w:rsidR="00331832" w:rsidRPr="008C75E8" w14:paraId="2B509553"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24A9A0E8"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1A8E9CB4" w14:textId="77777777" w:rsidR="00331832" w:rsidRPr="008C75E8" w:rsidRDefault="00331832" w:rsidP="005027DB">
            <w:r w:rsidRPr="008C75E8">
              <w:t>3.2. Nhóm, phân loại nhóm</w:t>
            </w:r>
          </w:p>
        </w:tc>
        <w:tc>
          <w:tcPr>
            <w:tcW w:w="960" w:type="dxa"/>
            <w:tcBorders>
              <w:top w:val="nil"/>
              <w:left w:val="nil"/>
              <w:bottom w:val="single" w:sz="4" w:space="0" w:color="auto"/>
              <w:right w:val="single" w:sz="4" w:space="0" w:color="auto"/>
            </w:tcBorders>
            <w:shd w:val="clear" w:color="auto" w:fill="auto"/>
            <w:noWrap/>
            <w:vAlign w:val="center"/>
            <w:hideMark/>
          </w:tcPr>
          <w:p w14:paraId="6C1E769C"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67B93AFA" w14:textId="77777777" w:rsidR="00331832" w:rsidRPr="008C75E8" w:rsidRDefault="00331832" w:rsidP="005027DB">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hideMark/>
          </w:tcPr>
          <w:p w14:paraId="48186FD9"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6C87A84D" w14:textId="77777777" w:rsidR="00331832" w:rsidRPr="008C75E8" w:rsidRDefault="00331832" w:rsidP="005027DB">
            <w:r w:rsidRPr="008C75E8">
              <w:t> </w:t>
            </w:r>
          </w:p>
        </w:tc>
      </w:tr>
      <w:tr w:rsidR="008C75E8" w:rsidRPr="008C75E8" w14:paraId="5BCF2D05" w14:textId="77777777" w:rsidTr="008C75E8">
        <w:trPr>
          <w:trHeight w:val="375"/>
        </w:trPr>
        <w:tc>
          <w:tcPr>
            <w:tcW w:w="590" w:type="dxa"/>
            <w:vMerge/>
            <w:tcBorders>
              <w:top w:val="nil"/>
              <w:left w:val="single" w:sz="4" w:space="0" w:color="auto"/>
              <w:bottom w:val="single" w:sz="4" w:space="0" w:color="auto"/>
              <w:right w:val="single" w:sz="4" w:space="0" w:color="auto"/>
            </w:tcBorders>
            <w:vAlign w:val="center"/>
            <w:hideMark/>
          </w:tcPr>
          <w:p w14:paraId="4D7D54AA" w14:textId="77777777" w:rsidR="008C75E8" w:rsidRPr="008C75E8" w:rsidRDefault="008C75E8" w:rsidP="008C75E8"/>
        </w:tc>
        <w:tc>
          <w:tcPr>
            <w:tcW w:w="4792" w:type="dxa"/>
            <w:tcBorders>
              <w:top w:val="nil"/>
              <w:left w:val="nil"/>
              <w:bottom w:val="single" w:sz="4" w:space="0" w:color="auto"/>
              <w:right w:val="single" w:sz="4" w:space="0" w:color="auto"/>
            </w:tcBorders>
            <w:shd w:val="clear" w:color="auto" w:fill="auto"/>
            <w:vAlign w:val="center"/>
            <w:hideMark/>
          </w:tcPr>
          <w:p w14:paraId="5C25CA7C" w14:textId="77777777" w:rsidR="008C75E8" w:rsidRPr="008C75E8" w:rsidRDefault="008C75E8" w:rsidP="008C75E8">
            <w:r w:rsidRPr="008C75E8">
              <w:t>3.3. Hoạt động nhóm</w:t>
            </w:r>
          </w:p>
        </w:tc>
        <w:tc>
          <w:tcPr>
            <w:tcW w:w="960" w:type="dxa"/>
            <w:tcBorders>
              <w:top w:val="nil"/>
              <w:left w:val="nil"/>
              <w:bottom w:val="single" w:sz="4" w:space="0" w:color="auto"/>
              <w:right w:val="single" w:sz="4" w:space="0" w:color="auto"/>
            </w:tcBorders>
            <w:shd w:val="clear" w:color="auto" w:fill="auto"/>
            <w:noWrap/>
            <w:vAlign w:val="center"/>
            <w:hideMark/>
          </w:tcPr>
          <w:p w14:paraId="30D5D0E3" w14:textId="77777777" w:rsidR="008C75E8" w:rsidRPr="008C75E8" w:rsidRDefault="008C75E8" w:rsidP="008C75E8">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15BB6624" w14:textId="10A4B48F" w:rsidR="008C75E8" w:rsidRPr="008C75E8" w:rsidRDefault="008C75E8" w:rsidP="008C75E8">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tcPr>
          <w:p w14:paraId="514A261B" w14:textId="1D8326A4" w:rsidR="008C75E8" w:rsidRPr="008C75E8" w:rsidRDefault="008C75E8" w:rsidP="008C75E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24A4A809" w14:textId="77777777" w:rsidR="008C75E8" w:rsidRPr="008C75E8" w:rsidRDefault="008C75E8" w:rsidP="008C75E8">
            <w:r w:rsidRPr="008C75E8">
              <w:t> </w:t>
            </w:r>
          </w:p>
        </w:tc>
      </w:tr>
      <w:tr w:rsidR="008C75E8" w:rsidRPr="008C75E8" w14:paraId="3FAAAD29" w14:textId="77777777" w:rsidTr="008C75E8">
        <w:trPr>
          <w:trHeight w:val="375"/>
        </w:trPr>
        <w:tc>
          <w:tcPr>
            <w:tcW w:w="590" w:type="dxa"/>
            <w:vMerge/>
            <w:tcBorders>
              <w:top w:val="nil"/>
              <w:left w:val="single" w:sz="4" w:space="0" w:color="auto"/>
              <w:bottom w:val="single" w:sz="4" w:space="0" w:color="auto"/>
              <w:right w:val="single" w:sz="4" w:space="0" w:color="auto"/>
            </w:tcBorders>
            <w:vAlign w:val="center"/>
            <w:hideMark/>
          </w:tcPr>
          <w:p w14:paraId="35FF0B28" w14:textId="77777777" w:rsidR="008C75E8" w:rsidRPr="008C75E8" w:rsidRDefault="008C75E8" w:rsidP="008C75E8"/>
        </w:tc>
        <w:tc>
          <w:tcPr>
            <w:tcW w:w="4792" w:type="dxa"/>
            <w:tcBorders>
              <w:top w:val="nil"/>
              <w:left w:val="nil"/>
              <w:bottom w:val="single" w:sz="4" w:space="0" w:color="auto"/>
              <w:right w:val="single" w:sz="4" w:space="0" w:color="auto"/>
            </w:tcBorders>
            <w:shd w:val="clear" w:color="auto" w:fill="auto"/>
            <w:vAlign w:val="center"/>
            <w:hideMark/>
          </w:tcPr>
          <w:p w14:paraId="145BDE6B" w14:textId="77777777" w:rsidR="008C75E8" w:rsidRPr="008C75E8" w:rsidRDefault="008C75E8" w:rsidP="008C75E8">
            <w:r w:rsidRPr="008C75E8">
              <w:t>3.4. Điều hành nhóm</w:t>
            </w:r>
          </w:p>
        </w:tc>
        <w:tc>
          <w:tcPr>
            <w:tcW w:w="960" w:type="dxa"/>
            <w:tcBorders>
              <w:top w:val="nil"/>
              <w:left w:val="nil"/>
              <w:bottom w:val="single" w:sz="4" w:space="0" w:color="auto"/>
              <w:right w:val="single" w:sz="4" w:space="0" w:color="auto"/>
            </w:tcBorders>
            <w:shd w:val="clear" w:color="auto" w:fill="auto"/>
            <w:noWrap/>
            <w:vAlign w:val="center"/>
            <w:hideMark/>
          </w:tcPr>
          <w:p w14:paraId="23705D07" w14:textId="77777777" w:rsidR="008C75E8" w:rsidRPr="008C75E8" w:rsidRDefault="008C75E8" w:rsidP="008C75E8">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28ADAB30" w14:textId="00E2F2A4" w:rsidR="008C75E8" w:rsidRPr="008C75E8" w:rsidRDefault="008C75E8" w:rsidP="008C75E8">
            <w:pPr>
              <w:jc w:val="center"/>
            </w:pPr>
            <w:r w:rsidRPr="008C75E8">
              <w:t>2</w:t>
            </w:r>
          </w:p>
        </w:tc>
        <w:tc>
          <w:tcPr>
            <w:tcW w:w="960" w:type="dxa"/>
            <w:tcBorders>
              <w:top w:val="nil"/>
              <w:left w:val="nil"/>
              <w:bottom w:val="single" w:sz="4" w:space="0" w:color="auto"/>
              <w:right w:val="single" w:sz="4" w:space="0" w:color="auto"/>
            </w:tcBorders>
            <w:shd w:val="clear" w:color="auto" w:fill="auto"/>
            <w:noWrap/>
            <w:vAlign w:val="center"/>
          </w:tcPr>
          <w:p w14:paraId="298D1B84" w14:textId="4B6E29BC" w:rsidR="008C75E8" w:rsidRPr="008C75E8" w:rsidRDefault="008C75E8" w:rsidP="008C75E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256570F2" w14:textId="77777777" w:rsidR="008C75E8" w:rsidRPr="008C75E8" w:rsidRDefault="008C75E8" w:rsidP="008C75E8">
            <w:r w:rsidRPr="008C75E8">
              <w:t> </w:t>
            </w:r>
          </w:p>
        </w:tc>
      </w:tr>
      <w:tr w:rsidR="00331832" w:rsidRPr="008C75E8" w14:paraId="064EC7B1" w14:textId="77777777" w:rsidTr="005027DB">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1C1CF0C" w14:textId="77777777" w:rsidR="00331832" w:rsidRPr="008C75E8" w:rsidRDefault="00331832" w:rsidP="005027DB">
            <w:pPr>
              <w:jc w:val="center"/>
            </w:pPr>
            <w:r w:rsidRPr="008C75E8">
              <w:t>4</w:t>
            </w:r>
          </w:p>
        </w:tc>
        <w:tc>
          <w:tcPr>
            <w:tcW w:w="4792" w:type="dxa"/>
            <w:tcBorders>
              <w:top w:val="nil"/>
              <w:left w:val="nil"/>
              <w:bottom w:val="single" w:sz="4" w:space="0" w:color="auto"/>
              <w:right w:val="single" w:sz="4" w:space="0" w:color="auto"/>
            </w:tcBorders>
            <w:shd w:val="clear" w:color="auto" w:fill="auto"/>
            <w:vAlign w:val="center"/>
            <w:hideMark/>
          </w:tcPr>
          <w:p w14:paraId="5330A7F8" w14:textId="77777777" w:rsidR="00331832" w:rsidRPr="008C75E8" w:rsidRDefault="00331832" w:rsidP="005027DB">
            <w:pPr>
              <w:rPr>
                <w:b/>
                <w:bCs/>
              </w:rPr>
            </w:pPr>
            <w:r w:rsidRPr="008C75E8">
              <w:rPr>
                <w:b/>
                <w:bCs/>
              </w:rPr>
              <w:t>Chương 4. KỸ NĂNG THIẾT LẬP MỤC TIÊU</w:t>
            </w:r>
          </w:p>
        </w:tc>
        <w:tc>
          <w:tcPr>
            <w:tcW w:w="960" w:type="dxa"/>
            <w:tcBorders>
              <w:top w:val="nil"/>
              <w:left w:val="nil"/>
              <w:bottom w:val="single" w:sz="4" w:space="0" w:color="auto"/>
              <w:right w:val="single" w:sz="4" w:space="0" w:color="auto"/>
            </w:tcBorders>
            <w:shd w:val="clear" w:color="auto" w:fill="auto"/>
            <w:noWrap/>
            <w:vAlign w:val="center"/>
            <w:hideMark/>
          </w:tcPr>
          <w:p w14:paraId="0CA8C02B" w14:textId="77777777" w:rsidR="00331832" w:rsidRPr="008C75E8" w:rsidRDefault="00331832" w:rsidP="005027DB">
            <w:pPr>
              <w:jc w:val="center"/>
            </w:pPr>
            <w:r w:rsidRPr="008C75E8">
              <w:t>5</w:t>
            </w:r>
          </w:p>
        </w:tc>
        <w:tc>
          <w:tcPr>
            <w:tcW w:w="979" w:type="dxa"/>
            <w:tcBorders>
              <w:top w:val="nil"/>
              <w:left w:val="nil"/>
              <w:bottom w:val="single" w:sz="4" w:space="0" w:color="auto"/>
              <w:right w:val="single" w:sz="4" w:space="0" w:color="auto"/>
            </w:tcBorders>
            <w:shd w:val="clear" w:color="auto" w:fill="auto"/>
            <w:noWrap/>
            <w:vAlign w:val="center"/>
            <w:hideMark/>
          </w:tcPr>
          <w:p w14:paraId="40E0FAC0"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12007C62"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37B06CE8" w14:textId="77777777" w:rsidR="00331832" w:rsidRPr="008C75E8" w:rsidRDefault="00331832" w:rsidP="005027DB">
            <w:pPr>
              <w:jc w:val="center"/>
            </w:pPr>
            <w:r w:rsidRPr="008C75E8">
              <w:t>1</w:t>
            </w:r>
          </w:p>
        </w:tc>
      </w:tr>
      <w:tr w:rsidR="00331832" w:rsidRPr="008C75E8" w14:paraId="192777DE"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174F88C0"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613DF11C" w14:textId="77777777" w:rsidR="00331832" w:rsidRPr="008C75E8" w:rsidRDefault="00331832" w:rsidP="005027DB">
            <w:r w:rsidRPr="008C75E8">
              <w:t xml:space="preserve">4.1.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2057A454"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5D47E63B" w14:textId="77777777" w:rsidR="00331832" w:rsidRPr="008C75E8" w:rsidRDefault="00331832" w:rsidP="005027DB">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hideMark/>
          </w:tcPr>
          <w:p w14:paraId="2A585CB9"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1AE9DF47" w14:textId="77777777" w:rsidR="00331832" w:rsidRPr="008C75E8" w:rsidRDefault="00331832" w:rsidP="005027DB">
            <w:r w:rsidRPr="008C75E8">
              <w:t> </w:t>
            </w:r>
          </w:p>
        </w:tc>
      </w:tr>
      <w:tr w:rsidR="00331832" w:rsidRPr="008C75E8" w14:paraId="130200E6"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1A2E47A8"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7C7FC0DC" w14:textId="77777777" w:rsidR="00331832" w:rsidRPr="008C75E8" w:rsidRDefault="00331832" w:rsidP="005027DB">
            <w:r w:rsidRPr="008C75E8">
              <w:t xml:space="preserve">4.2.  Mục tiêu, phân loại và đặc điểm mục tiêu </w:t>
            </w:r>
          </w:p>
        </w:tc>
        <w:tc>
          <w:tcPr>
            <w:tcW w:w="960" w:type="dxa"/>
            <w:tcBorders>
              <w:top w:val="nil"/>
              <w:left w:val="nil"/>
              <w:bottom w:val="single" w:sz="4" w:space="0" w:color="auto"/>
              <w:right w:val="single" w:sz="4" w:space="0" w:color="auto"/>
            </w:tcBorders>
            <w:shd w:val="clear" w:color="auto" w:fill="auto"/>
            <w:noWrap/>
            <w:vAlign w:val="center"/>
            <w:hideMark/>
          </w:tcPr>
          <w:p w14:paraId="4C16A70A"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1C1312DC" w14:textId="77777777" w:rsidR="00331832" w:rsidRPr="008C75E8" w:rsidRDefault="00331832" w:rsidP="005027DB">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hideMark/>
          </w:tcPr>
          <w:p w14:paraId="22C74ECD"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5326CFE2" w14:textId="77777777" w:rsidR="00331832" w:rsidRPr="008C75E8" w:rsidRDefault="00331832" w:rsidP="005027DB">
            <w:r w:rsidRPr="008C75E8">
              <w:t> </w:t>
            </w:r>
          </w:p>
        </w:tc>
      </w:tr>
      <w:tr w:rsidR="008C75E8" w:rsidRPr="008C75E8" w14:paraId="7B0C9C83" w14:textId="77777777" w:rsidTr="008C75E8">
        <w:trPr>
          <w:trHeight w:val="375"/>
        </w:trPr>
        <w:tc>
          <w:tcPr>
            <w:tcW w:w="590" w:type="dxa"/>
            <w:vMerge/>
            <w:tcBorders>
              <w:top w:val="nil"/>
              <w:left w:val="single" w:sz="4" w:space="0" w:color="auto"/>
              <w:bottom w:val="single" w:sz="4" w:space="0" w:color="auto"/>
              <w:right w:val="single" w:sz="4" w:space="0" w:color="auto"/>
            </w:tcBorders>
            <w:vAlign w:val="center"/>
            <w:hideMark/>
          </w:tcPr>
          <w:p w14:paraId="4EE92B54" w14:textId="77777777" w:rsidR="008C75E8" w:rsidRPr="008C75E8" w:rsidRDefault="008C75E8" w:rsidP="008C75E8"/>
        </w:tc>
        <w:tc>
          <w:tcPr>
            <w:tcW w:w="4792" w:type="dxa"/>
            <w:tcBorders>
              <w:top w:val="nil"/>
              <w:left w:val="nil"/>
              <w:bottom w:val="single" w:sz="4" w:space="0" w:color="auto"/>
              <w:right w:val="single" w:sz="4" w:space="0" w:color="auto"/>
            </w:tcBorders>
            <w:shd w:val="clear" w:color="auto" w:fill="auto"/>
            <w:vAlign w:val="center"/>
            <w:hideMark/>
          </w:tcPr>
          <w:p w14:paraId="6230230F" w14:textId="77777777" w:rsidR="008C75E8" w:rsidRPr="008C75E8" w:rsidRDefault="008C75E8" w:rsidP="008C75E8">
            <w:pPr>
              <w:jc w:val="both"/>
            </w:pPr>
            <w:r w:rsidRPr="008C75E8">
              <w:t>4.3. Thiết lập mục tiêu</w:t>
            </w:r>
          </w:p>
        </w:tc>
        <w:tc>
          <w:tcPr>
            <w:tcW w:w="960" w:type="dxa"/>
            <w:tcBorders>
              <w:top w:val="nil"/>
              <w:left w:val="nil"/>
              <w:bottom w:val="single" w:sz="4" w:space="0" w:color="auto"/>
              <w:right w:val="single" w:sz="4" w:space="0" w:color="auto"/>
            </w:tcBorders>
            <w:shd w:val="clear" w:color="auto" w:fill="auto"/>
            <w:noWrap/>
            <w:vAlign w:val="center"/>
            <w:hideMark/>
          </w:tcPr>
          <w:p w14:paraId="6BBDE5B7" w14:textId="77777777" w:rsidR="008C75E8" w:rsidRPr="008C75E8" w:rsidRDefault="008C75E8" w:rsidP="008C75E8">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6F229391" w14:textId="234741F2" w:rsidR="008C75E8" w:rsidRPr="008C75E8" w:rsidRDefault="008C75E8" w:rsidP="008C75E8">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tcPr>
          <w:p w14:paraId="1C8405B5" w14:textId="48D4169F" w:rsidR="008C75E8" w:rsidRPr="008C75E8" w:rsidRDefault="008C75E8" w:rsidP="008C75E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0FDBB71D" w14:textId="77777777" w:rsidR="008C75E8" w:rsidRPr="008C75E8" w:rsidRDefault="008C75E8" w:rsidP="008C75E8">
            <w:r w:rsidRPr="008C75E8">
              <w:t> </w:t>
            </w:r>
          </w:p>
        </w:tc>
      </w:tr>
      <w:tr w:rsidR="008C75E8" w:rsidRPr="008C75E8" w14:paraId="3B1A4D7D" w14:textId="77777777" w:rsidTr="008C75E8">
        <w:trPr>
          <w:trHeight w:val="375"/>
        </w:trPr>
        <w:tc>
          <w:tcPr>
            <w:tcW w:w="590" w:type="dxa"/>
            <w:vMerge/>
            <w:tcBorders>
              <w:top w:val="nil"/>
              <w:left w:val="single" w:sz="4" w:space="0" w:color="auto"/>
              <w:bottom w:val="single" w:sz="4" w:space="0" w:color="auto"/>
              <w:right w:val="single" w:sz="4" w:space="0" w:color="auto"/>
            </w:tcBorders>
            <w:vAlign w:val="center"/>
            <w:hideMark/>
          </w:tcPr>
          <w:p w14:paraId="2DDD4AA6" w14:textId="77777777" w:rsidR="008C75E8" w:rsidRPr="008C75E8" w:rsidRDefault="008C75E8" w:rsidP="008C75E8"/>
        </w:tc>
        <w:tc>
          <w:tcPr>
            <w:tcW w:w="4792" w:type="dxa"/>
            <w:tcBorders>
              <w:top w:val="nil"/>
              <w:left w:val="nil"/>
              <w:bottom w:val="single" w:sz="4" w:space="0" w:color="auto"/>
              <w:right w:val="single" w:sz="4" w:space="0" w:color="auto"/>
            </w:tcBorders>
            <w:shd w:val="clear" w:color="auto" w:fill="auto"/>
            <w:vAlign w:val="center"/>
            <w:hideMark/>
          </w:tcPr>
          <w:p w14:paraId="1D857BED" w14:textId="77777777" w:rsidR="008C75E8" w:rsidRPr="008C75E8" w:rsidRDefault="008C75E8" w:rsidP="008C75E8">
            <w:pPr>
              <w:jc w:val="both"/>
            </w:pPr>
            <w:r w:rsidRPr="008C75E8">
              <w:t>4.4. Các công cụ hỗ trợ thiết lập mục tiêu</w:t>
            </w:r>
          </w:p>
        </w:tc>
        <w:tc>
          <w:tcPr>
            <w:tcW w:w="960" w:type="dxa"/>
            <w:tcBorders>
              <w:top w:val="nil"/>
              <w:left w:val="nil"/>
              <w:bottom w:val="single" w:sz="4" w:space="0" w:color="auto"/>
              <w:right w:val="single" w:sz="4" w:space="0" w:color="auto"/>
            </w:tcBorders>
            <w:shd w:val="clear" w:color="auto" w:fill="auto"/>
            <w:noWrap/>
            <w:vAlign w:val="center"/>
            <w:hideMark/>
          </w:tcPr>
          <w:p w14:paraId="24F000BA" w14:textId="77777777" w:rsidR="008C75E8" w:rsidRPr="008C75E8" w:rsidRDefault="008C75E8" w:rsidP="008C75E8">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265899F1" w14:textId="12EDD369" w:rsidR="008C75E8" w:rsidRPr="008C75E8" w:rsidRDefault="008C75E8" w:rsidP="008C75E8">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tcPr>
          <w:p w14:paraId="30167922" w14:textId="0B74A370" w:rsidR="008C75E8" w:rsidRPr="008C75E8" w:rsidRDefault="008C75E8" w:rsidP="008C75E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6931EB3C" w14:textId="77777777" w:rsidR="008C75E8" w:rsidRPr="008C75E8" w:rsidRDefault="008C75E8" w:rsidP="008C75E8">
            <w:pPr>
              <w:jc w:val="center"/>
            </w:pPr>
            <w:r w:rsidRPr="008C75E8">
              <w:t> </w:t>
            </w:r>
          </w:p>
        </w:tc>
      </w:tr>
      <w:tr w:rsidR="00331832" w:rsidRPr="008C75E8" w14:paraId="34ADFA57" w14:textId="77777777" w:rsidTr="005027DB">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B1B9570" w14:textId="77777777" w:rsidR="00331832" w:rsidRPr="008C75E8" w:rsidRDefault="00331832" w:rsidP="005027DB">
            <w:pPr>
              <w:jc w:val="center"/>
            </w:pPr>
            <w:r w:rsidRPr="008C75E8">
              <w:t>5</w:t>
            </w:r>
          </w:p>
        </w:tc>
        <w:tc>
          <w:tcPr>
            <w:tcW w:w="4792" w:type="dxa"/>
            <w:tcBorders>
              <w:top w:val="nil"/>
              <w:left w:val="nil"/>
              <w:bottom w:val="single" w:sz="4" w:space="0" w:color="auto"/>
              <w:right w:val="single" w:sz="4" w:space="0" w:color="auto"/>
            </w:tcBorders>
            <w:shd w:val="clear" w:color="auto" w:fill="auto"/>
            <w:vAlign w:val="center"/>
            <w:hideMark/>
          </w:tcPr>
          <w:p w14:paraId="6C40F281" w14:textId="77777777" w:rsidR="00331832" w:rsidRPr="008C75E8" w:rsidRDefault="00331832" w:rsidP="005027DB">
            <w:pPr>
              <w:rPr>
                <w:b/>
                <w:bCs/>
              </w:rPr>
            </w:pPr>
            <w:r w:rsidRPr="008C75E8">
              <w:rPr>
                <w:b/>
                <w:bCs/>
              </w:rPr>
              <w:t>Chương 5. KỸ NĂNG QUẢN LÝ THỜI GIAN</w:t>
            </w:r>
          </w:p>
        </w:tc>
        <w:tc>
          <w:tcPr>
            <w:tcW w:w="960" w:type="dxa"/>
            <w:tcBorders>
              <w:top w:val="nil"/>
              <w:left w:val="nil"/>
              <w:bottom w:val="single" w:sz="4" w:space="0" w:color="auto"/>
              <w:right w:val="single" w:sz="4" w:space="0" w:color="auto"/>
            </w:tcBorders>
            <w:shd w:val="clear" w:color="auto" w:fill="auto"/>
            <w:noWrap/>
            <w:vAlign w:val="center"/>
            <w:hideMark/>
          </w:tcPr>
          <w:p w14:paraId="12A432C8" w14:textId="77777777" w:rsidR="00331832" w:rsidRPr="008C75E8" w:rsidRDefault="00331832" w:rsidP="005027DB">
            <w:pPr>
              <w:jc w:val="center"/>
            </w:pPr>
            <w:r w:rsidRPr="008C75E8">
              <w:t>3</w:t>
            </w:r>
          </w:p>
        </w:tc>
        <w:tc>
          <w:tcPr>
            <w:tcW w:w="979" w:type="dxa"/>
            <w:tcBorders>
              <w:top w:val="nil"/>
              <w:left w:val="nil"/>
              <w:bottom w:val="single" w:sz="4" w:space="0" w:color="auto"/>
              <w:right w:val="single" w:sz="4" w:space="0" w:color="auto"/>
            </w:tcBorders>
            <w:shd w:val="clear" w:color="auto" w:fill="auto"/>
            <w:noWrap/>
            <w:vAlign w:val="center"/>
            <w:hideMark/>
          </w:tcPr>
          <w:p w14:paraId="403CD622"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78EFA805"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1D0DC792" w14:textId="77777777" w:rsidR="00331832" w:rsidRPr="008C75E8" w:rsidRDefault="00331832" w:rsidP="005027DB">
            <w:r w:rsidRPr="008C75E8">
              <w:t> </w:t>
            </w:r>
          </w:p>
        </w:tc>
      </w:tr>
      <w:tr w:rsidR="00331832" w:rsidRPr="008C75E8" w14:paraId="321911B5"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1169AE54"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1E519460" w14:textId="77777777" w:rsidR="00331832" w:rsidRPr="008C75E8" w:rsidRDefault="00331832" w:rsidP="005027DB">
            <w:r w:rsidRPr="008C75E8">
              <w:t xml:space="preserve">5.1.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3AB5E1C5"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6EA31390" w14:textId="77777777" w:rsidR="00331832" w:rsidRPr="008C75E8" w:rsidRDefault="00331832" w:rsidP="005027DB">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hideMark/>
          </w:tcPr>
          <w:p w14:paraId="013262B8"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0501D370" w14:textId="77777777" w:rsidR="00331832" w:rsidRPr="008C75E8" w:rsidRDefault="00331832" w:rsidP="005027DB">
            <w:r w:rsidRPr="008C75E8">
              <w:t> </w:t>
            </w:r>
          </w:p>
        </w:tc>
      </w:tr>
      <w:tr w:rsidR="00331832" w:rsidRPr="008C75E8" w14:paraId="107B441F"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06C91D90"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6C7FD877" w14:textId="77777777" w:rsidR="00331832" w:rsidRPr="008C75E8" w:rsidRDefault="00331832" w:rsidP="005027DB">
            <w:r w:rsidRPr="008C75E8">
              <w:t xml:space="preserve">5.2. Hiệu quả sử dụng thời gian </w:t>
            </w:r>
          </w:p>
        </w:tc>
        <w:tc>
          <w:tcPr>
            <w:tcW w:w="960" w:type="dxa"/>
            <w:tcBorders>
              <w:top w:val="nil"/>
              <w:left w:val="nil"/>
              <w:bottom w:val="single" w:sz="4" w:space="0" w:color="auto"/>
              <w:right w:val="single" w:sz="4" w:space="0" w:color="auto"/>
            </w:tcBorders>
            <w:shd w:val="clear" w:color="auto" w:fill="auto"/>
            <w:noWrap/>
            <w:vAlign w:val="center"/>
            <w:hideMark/>
          </w:tcPr>
          <w:p w14:paraId="7FA049CC"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433C0362" w14:textId="77777777" w:rsidR="00331832" w:rsidRPr="008C75E8" w:rsidRDefault="00331832" w:rsidP="005027DB">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hideMark/>
          </w:tcPr>
          <w:p w14:paraId="705A8C35"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5CC1C3A4" w14:textId="77777777" w:rsidR="00331832" w:rsidRPr="008C75E8" w:rsidRDefault="00331832" w:rsidP="005027DB">
            <w:r w:rsidRPr="008C75E8">
              <w:t> </w:t>
            </w:r>
          </w:p>
        </w:tc>
      </w:tr>
      <w:tr w:rsidR="00331832" w:rsidRPr="008C75E8" w14:paraId="6A6B1B7D"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63F10F0F"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31DB9C53" w14:textId="77777777" w:rsidR="00331832" w:rsidRPr="008C75E8" w:rsidRDefault="00331832" w:rsidP="005027DB">
            <w:pPr>
              <w:jc w:val="both"/>
            </w:pPr>
            <w:r w:rsidRPr="008C75E8">
              <w:t>5.3. Phương pháp quản lý thời gian</w:t>
            </w:r>
          </w:p>
        </w:tc>
        <w:tc>
          <w:tcPr>
            <w:tcW w:w="960" w:type="dxa"/>
            <w:tcBorders>
              <w:top w:val="nil"/>
              <w:left w:val="nil"/>
              <w:bottom w:val="single" w:sz="4" w:space="0" w:color="auto"/>
              <w:right w:val="single" w:sz="4" w:space="0" w:color="auto"/>
            </w:tcBorders>
            <w:shd w:val="clear" w:color="auto" w:fill="auto"/>
            <w:noWrap/>
            <w:vAlign w:val="center"/>
            <w:hideMark/>
          </w:tcPr>
          <w:p w14:paraId="5108E8E1"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5DDAD993" w14:textId="77777777" w:rsidR="00331832" w:rsidRPr="008C75E8" w:rsidRDefault="00331832" w:rsidP="005027DB">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hideMark/>
          </w:tcPr>
          <w:p w14:paraId="2FD9D470"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52B7A613" w14:textId="77777777" w:rsidR="00331832" w:rsidRPr="008C75E8" w:rsidRDefault="00331832" w:rsidP="005027DB">
            <w:r w:rsidRPr="008C75E8">
              <w:t> </w:t>
            </w:r>
          </w:p>
        </w:tc>
      </w:tr>
      <w:tr w:rsidR="00331832" w:rsidRPr="008C75E8" w14:paraId="171A54BF" w14:textId="77777777" w:rsidTr="005027DB">
        <w:trPr>
          <w:trHeight w:val="750"/>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A0A7C87" w14:textId="77777777" w:rsidR="00331832" w:rsidRPr="008C75E8" w:rsidRDefault="00331832" w:rsidP="005027DB">
            <w:pPr>
              <w:jc w:val="center"/>
            </w:pPr>
            <w:r w:rsidRPr="008C75E8">
              <w:t>6</w:t>
            </w:r>
          </w:p>
        </w:tc>
        <w:tc>
          <w:tcPr>
            <w:tcW w:w="4792" w:type="dxa"/>
            <w:tcBorders>
              <w:top w:val="nil"/>
              <w:left w:val="nil"/>
              <w:bottom w:val="single" w:sz="4" w:space="0" w:color="auto"/>
              <w:right w:val="single" w:sz="4" w:space="0" w:color="auto"/>
            </w:tcBorders>
            <w:shd w:val="clear" w:color="auto" w:fill="auto"/>
            <w:vAlign w:val="center"/>
            <w:hideMark/>
          </w:tcPr>
          <w:p w14:paraId="6F581305" w14:textId="77777777" w:rsidR="00331832" w:rsidRPr="008C75E8" w:rsidRDefault="00331832" w:rsidP="005027DB">
            <w:pPr>
              <w:rPr>
                <w:b/>
                <w:bCs/>
              </w:rPr>
            </w:pPr>
            <w:r w:rsidRPr="008C75E8">
              <w:rPr>
                <w:b/>
                <w:bCs/>
              </w:rPr>
              <w:t>Chương 6. KỸ NĂNG GIAO TIẾP VÀ TÁC PHONG CÔNG SỞ</w:t>
            </w:r>
          </w:p>
        </w:tc>
        <w:tc>
          <w:tcPr>
            <w:tcW w:w="960" w:type="dxa"/>
            <w:tcBorders>
              <w:top w:val="nil"/>
              <w:left w:val="nil"/>
              <w:bottom w:val="single" w:sz="4" w:space="0" w:color="auto"/>
              <w:right w:val="single" w:sz="4" w:space="0" w:color="auto"/>
            </w:tcBorders>
            <w:shd w:val="clear" w:color="auto" w:fill="auto"/>
            <w:noWrap/>
            <w:vAlign w:val="center"/>
            <w:hideMark/>
          </w:tcPr>
          <w:p w14:paraId="20DE87B3" w14:textId="77777777" w:rsidR="00331832" w:rsidRPr="008C75E8" w:rsidRDefault="00331832" w:rsidP="005027DB">
            <w:pPr>
              <w:jc w:val="center"/>
            </w:pPr>
            <w:r w:rsidRPr="008C75E8">
              <w:t>11</w:t>
            </w:r>
          </w:p>
        </w:tc>
        <w:tc>
          <w:tcPr>
            <w:tcW w:w="979" w:type="dxa"/>
            <w:tcBorders>
              <w:top w:val="nil"/>
              <w:left w:val="nil"/>
              <w:bottom w:val="single" w:sz="4" w:space="0" w:color="auto"/>
              <w:right w:val="single" w:sz="4" w:space="0" w:color="auto"/>
            </w:tcBorders>
            <w:shd w:val="clear" w:color="auto" w:fill="auto"/>
            <w:noWrap/>
            <w:vAlign w:val="center"/>
            <w:hideMark/>
          </w:tcPr>
          <w:p w14:paraId="1408B2A0"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2CB95A60"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5DCCDBD5" w14:textId="77777777" w:rsidR="00331832" w:rsidRPr="008C75E8" w:rsidRDefault="00331832" w:rsidP="005027DB">
            <w:pPr>
              <w:jc w:val="center"/>
            </w:pPr>
            <w:r w:rsidRPr="008C75E8">
              <w:t>1</w:t>
            </w:r>
          </w:p>
        </w:tc>
      </w:tr>
      <w:tr w:rsidR="00331832" w:rsidRPr="008C75E8" w14:paraId="5D10EC3E"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6831D91C"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5B62EA13" w14:textId="77777777" w:rsidR="00331832" w:rsidRPr="008C75E8" w:rsidRDefault="00331832" w:rsidP="005027DB">
            <w:r w:rsidRPr="008C75E8">
              <w:t xml:space="preserve">6.1.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7CBAD21C"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261B7C00" w14:textId="77777777" w:rsidR="00331832" w:rsidRPr="008C75E8" w:rsidRDefault="00331832" w:rsidP="005027DB">
            <w:pPr>
              <w:jc w:val="center"/>
            </w:pPr>
            <w:r w:rsidRPr="008C75E8">
              <w:t>0,5</w:t>
            </w:r>
          </w:p>
        </w:tc>
        <w:tc>
          <w:tcPr>
            <w:tcW w:w="960" w:type="dxa"/>
            <w:tcBorders>
              <w:top w:val="nil"/>
              <w:left w:val="nil"/>
              <w:bottom w:val="single" w:sz="4" w:space="0" w:color="auto"/>
              <w:right w:val="single" w:sz="4" w:space="0" w:color="auto"/>
            </w:tcBorders>
            <w:shd w:val="clear" w:color="auto" w:fill="auto"/>
            <w:noWrap/>
            <w:vAlign w:val="center"/>
            <w:hideMark/>
          </w:tcPr>
          <w:p w14:paraId="0770E159"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1081C28A" w14:textId="77777777" w:rsidR="00331832" w:rsidRPr="008C75E8" w:rsidRDefault="00331832" w:rsidP="005027DB">
            <w:r w:rsidRPr="008C75E8">
              <w:t> </w:t>
            </w:r>
          </w:p>
        </w:tc>
      </w:tr>
      <w:tr w:rsidR="00331832" w:rsidRPr="008C75E8" w14:paraId="1A092FAF"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6D43E4A2"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60A6FA15" w14:textId="77777777" w:rsidR="00331832" w:rsidRPr="008C75E8" w:rsidRDefault="00331832" w:rsidP="005027DB">
            <w:r w:rsidRPr="008C75E8">
              <w:t xml:space="preserve">6.2. Mục tiêu và phương thức giao tiếp </w:t>
            </w:r>
          </w:p>
        </w:tc>
        <w:tc>
          <w:tcPr>
            <w:tcW w:w="960" w:type="dxa"/>
            <w:tcBorders>
              <w:top w:val="nil"/>
              <w:left w:val="nil"/>
              <w:bottom w:val="single" w:sz="4" w:space="0" w:color="auto"/>
              <w:right w:val="single" w:sz="4" w:space="0" w:color="auto"/>
            </w:tcBorders>
            <w:shd w:val="clear" w:color="auto" w:fill="auto"/>
            <w:noWrap/>
            <w:vAlign w:val="center"/>
            <w:hideMark/>
          </w:tcPr>
          <w:p w14:paraId="00D4F2BE"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047100D9" w14:textId="77777777" w:rsidR="00331832" w:rsidRPr="008C75E8" w:rsidRDefault="00331832" w:rsidP="005027DB">
            <w:pPr>
              <w:jc w:val="center"/>
            </w:pPr>
            <w:r w:rsidRPr="008C75E8">
              <w:t>0,5</w:t>
            </w:r>
          </w:p>
        </w:tc>
        <w:tc>
          <w:tcPr>
            <w:tcW w:w="960" w:type="dxa"/>
            <w:tcBorders>
              <w:top w:val="nil"/>
              <w:left w:val="nil"/>
              <w:bottom w:val="single" w:sz="4" w:space="0" w:color="auto"/>
              <w:right w:val="single" w:sz="4" w:space="0" w:color="auto"/>
            </w:tcBorders>
            <w:shd w:val="clear" w:color="auto" w:fill="auto"/>
            <w:noWrap/>
            <w:vAlign w:val="center"/>
            <w:hideMark/>
          </w:tcPr>
          <w:p w14:paraId="7E3A438B"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1C3E3879" w14:textId="77777777" w:rsidR="00331832" w:rsidRPr="008C75E8" w:rsidRDefault="00331832" w:rsidP="005027DB">
            <w:r w:rsidRPr="008C75E8">
              <w:t> </w:t>
            </w:r>
          </w:p>
        </w:tc>
      </w:tr>
      <w:tr w:rsidR="00331832" w:rsidRPr="008C75E8" w14:paraId="22AD4393"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6D77091D"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0AA594C0" w14:textId="77777777" w:rsidR="00331832" w:rsidRPr="008C75E8" w:rsidRDefault="00331832" w:rsidP="005027DB">
            <w:pPr>
              <w:jc w:val="both"/>
            </w:pPr>
            <w:r w:rsidRPr="008C75E8">
              <w:t>6.3. Các nguyên tắc cơ bản trong giao tiếp</w:t>
            </w:r>
          </w:p>
        </w:tc>
        <w:tc>
          <w:tcPr>
            <w:tcW w:w="960" w:type="dxa"/>
            <w:tcBorders>
              <w:top w:val="nil"/>
              <w:left w:val="nil"/>
              <w:bottom w:val="single" w:sz="4" w:space="0" w:color="auto"/>
              <w:right w:val="single" w:sz="4" w:space="0" w:color="auto"/>
            </w:tcBorders>
            <w:shd w:val="clear" w:color="auto" w:fill="auto"/>
            <w:noWrap/>
            <w:vAlign w:val="center"/>
            <w:hideMark/>
          </w:tcPr>
          <w:p w14:paraId="0D483CEE"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27562C43" w14:textId="77777777" w:rsidR="00331832" w:rsidRPr="008C75E8" w:rsidRDefault="00331832" w:rsidP="005027DB">
            <w:pPr>
              <w:jc w:val="center"/>
            </w:pPr>
            <w:r w:rsidRPr="008C75E8">
              <w:t>0,5</w:t>
            </w:r>
          </w:p>
        </w:tc>
        <w:tc>
          <w:tcPr>
            <w:tcW w:w="960" w:type="dxa"/>
            <w:tcBorders>
              <w:top w:val="nil"/>
              <w:left w:val="nil"/>
              <w:bottom w:val="single" w:sz="4" w:space="0" w:color="auto"/>
              <w:right w:val="single" w:sz="4" w:space="0" w:color="auto"/>
            </w:tcBorders>
            <w:shd w:val="clear" w:color="auto" w:fill="auto"/>
            <w:noWrap/>
            <w:vAlign w:val="center"/>
            <w:hideMark/>
          </w:tcPr>
          <w:p w14:paraId="2FECC9DA"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2A087CEC" w14:textId="77777777" w:rsidR="00331832" w:rsidRPr="008C75E8" w:rsidRDefault="00331832" w:rsidP="005027DB">
            <w:r w:rsidRPr="008C75E8">
              <w:t> </w:t>
            </w:r>
          </w:p>
        </w:tc>
      </w:tr>
      <w:tr w:rsidR="00331832" w:rsidRPr="008C75E8" w14:paraId="0521ECD6"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6C063012"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446F224B" w14:textId="77777777" w:rsidR="00331832" w:rsidRPr="008C75E8" w:rsidRDefault="00331832" w:rsidP="005027DB">
            <w:pPr>
              <w:jc w:val="both"/>
            </w:pPr>
            <w:r w:rsidRPr="008C75E8">
              <w:t>6.4. Phong cách giao tiếp</w:t>
            </w:r>
          </w:p>
        </w:tc>
        <w:tc>
          <w:tcPr>
            <w:tcW w:w="960" w:type="dxa"/>
            <w:tcBorders>
              <w:top w:val="nil"/>
              <w:left w:val="nil"/>
              <w:bottom w:val="single" w:sz="4" w:space="0" w:color="auto"/>
              <w:right w:val="single" w:sz="4" w:space="0" w:color="auto"/>
            </w:tcBorders>
            <w:shd w:val="clear" w:color="auto" w:fill="auto"/>
            <w:noWrap/>
            <w:vAlign w:val="center"/>
            <w:hideMark/>
          </w:tcPr>
          <w:p w14:paraId="7683658B"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29DB7E95" w14:textId="77777777" w:rsidR="00331832" w:rsidRPr="008C75E8" w:rsidRDefault="00331832" w:rsidP="005027DB">
            <w:pPr>
              <w:jc w:val="center"/>
            </w:pPr>
            <w:r w:rsidRPr="008C75E8">
              <w:t>0,5</w:t>
            </w:r>
          </w:p>
        </w:tc>
        <w:tc>
          <w:tcPr>
            <w:tcW w:w="960" w:type="dxa"/>
            <w:tcBorders>
              <w:top w:val="nil"/>
              <w:left w:val="nil"/>
              <w:bottom w:val="single" w:sz="4" w:space="0" w:color="auto"/>
              <w:right w:val="single" w:sz="4" w:space="0" w:color="auto"/>
            </w:tcBorders>
            <w:shd w:val="clear" w:color="auto" w:fill="auto"/>
            <w:noWrap/>
            <w:vAlign w:val="center"/>
            <w:hideMark/>
          </w:tcPr>
          <w:p w14:paraId="6493E1FC" w14:textId="77777777" w:rsidR="00331832" w:rsidRPr="008C75E8" w:rsidRDefault="00331832" w:rsidP="005027DB">
            <w:r w:rsidRPr="008C75E8">
              <w:t> </w:t>
            </w:r>
          </w:p>
        </w:tc>
        <w:tc>
          <w:tcPr>
            <w:tcW w:w="960" w:type="dxa"/>
            <w:tcBorders>
              <w:top w:val="nil"/>
              <w:left w:val="nil"/>
              <w:bottom w:val="single" w:sz="4" w:space="0" w:color="auto"/>
              <w:right w:val="single" w:sz="4" w:space="0" w:color="auto"/>
            </w:tcBorders>
            <w:shd w:val="clear" w:color="auto" w:fill="auto"/>
            <w:noWrap/>
            <w:vAlign w:val="center"/>
            <w:hideMark/>
          </w:tcPr>
          <w:p w14:paraId="185161CE" w14:textId="77777777" w:rsidR="00331832" w:rsidRPr="008C75E8" w:rsidRDefault="00331832" w:rsidP="005027DB">
            <w:r w:rsidRPr="008C75E8">
              <w:t> </w:t>
            </w:r>
          </w:p>
        </w:tc>
      </w:tr>
      <w:tr w:rsidR="00331832" w:rsidRPr="008C75E8" w14:paraId="2B6BF1B2" w14:textId="77777777" w:rsidTr="005027DB">
        <w:trPr>
          <w:trHeight w:val="375"/>
        </w:trPr>
        <w:tc>
          <w:tcPr>
            <w:tcW w:w="590" w:type="dxa"/>
            <w:vMerge/>
            <w:tcBorders>
              <w:top w:val="nil"/>
              <w:left w:val="single" w:sz="4" w:space="0" w:color="auto"/>
              <w:bottom w:val="single" w:sz="4" w:space="0" w:color="auto"/>
              <w:right w:val="single" w:sz="4" w:space="0" w:color="auto"/>
            </w:tcBorders>
            <w:vAlign w:val="center"/>
            <w:hideMark/>
          </w:tcPr>
          <w:p w14:paraId="01878EC9" w14:textId="77777777" w:rsidR="00331832" w:rsidRPr="008C75E8" w:rsidRDefault="00331832" w:rsidP="005027DB"/>
        </w:tc>
        <w:tc>
          <w:tcPr>
            <w:tcW w:w="4792" w:type="dxa"/>
            <w:tcBorders>
              <w:top w:val="nil"/>
              <w:left w:val="nil"/>
              <w:bottom w:val="single" w:sz="4" w:space="0" w:color="auto"/>
              <w:right w:val="single" w:sz="4" w:space="0" w:color="auto"/>
            </w:tcBorders>
            <w:shd w:val="clear" w:color="auto" w:fill="auto"/>
            <w:vAlign w:val="center"/>
            <w:hideMark/>
          </w:tcPr>
          <w:p w14:paraId="487D5B9B" w14:textId="77777777" w:rsidR="00331832" w:rsidRPr="008C75E8" w:rsidRDefault="00331832" w:rsidP="005027DB">
            <w:pPr>
              <w:jc w:val="both"/>
            </w:pPr>
            <w:r w:rsidRPr="008C75E8">
              <w:t>6.5. Kỹ năng cơ bản trong giao tiếp</w:t>
            </w:r>
          </w:p>
        </w:tc>
        <w:tc>
          <w:tcPr>
            <w:tcW w:w="960" w:type="dxa"/>
            <w:tcBorders>
              <w:top w:val="nil"/>
              <w:left w:val="nil"/>
              <w:bottom w:val="single" w:sz="4" w:space="0" w:color="auto"/>
              <w:right w:val="single" w:sz="4" w:space="0" w:color="auto"/>
            </w:tcBorders>
            <w:shd w:val="clear" w:color="auto" w:fill="auto"/>
            <w:noWrap/>
            <w:vAlign w:val="center"/>
            <w:hideMark/>
          </w:tcPr>
          <w:p w14:paraId="0C30380F" w14:textId="77777777" w:rsidR="00331832" w:rsidRPr="008C75E8" w:rsidRDefault="00331832" w:rsidP="005027DB">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30E341DC" w14:textId="0D0AE4B6" w:rsidR="00331832" w:rsidRPr="008C75E8" w:rsidRDefault="008C75E8" w:rsidP="008C75E8">
            <w:pPr>
              <w:jc w:val="center"/>
            </w:pPr>
            <w:r>
              <w:t>4</w:t>
            </w:r>
          </w:p>
        </w:tc>
        <w:tc>
          <w:tcPr>
            <w:tcW w:w="960" w:type="dxa"/>
            <w:tcBorders>
              <w:top w:val="nil"/>
              <w:left w:val="nil"/>
              <w:bottom w:val="single" w:sz="4" w:space="0" w:color="auto"/>
              <w:right w:val="single" w:sz="4" w:space="0" w:color="auto"/>
            </w:tcBorders>
            <w:shd w:val="clear" w:color="auto" w:fill="auto"/>
            <w:noWrap/>
            <w:vAlign w:val="center"/>
            <w:hideMark/>
          </w:tcPr>
          <w:p w14:paraId="1962676C" w14:textId="75F4BF81" w:rsidR="00331832" w:rsidRPr="008C75E8" w:rsidRDefault="00331832" w:rsidP="005027DB">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6F264D2F" w14:textId="77777777" w:rsidR="00331832" w:rsidRPr="008C75E8" w:rsidRDefault="00331832" w:rsidP="005027DB">
            <w:r w:rsidRPr="008C75E8">
              <w:t> </w:t>
            </w:r>
          </w:p>
        </w:tc>
      </w:tr>
      <w:tr w:rsidR="008C75E8" w:rsidRPr="008C75E8" w14:paraId="08CFFBA9" w14:textId="77777777" w:rsidTr="008C75E8">
        <w:trPr>
          <w:trHeight w:val="375"/>
        </w:trPr>
        <w:tc>
          <w:tcPr>
            <w:tcW w:w="590" w:type="dxa"/>
            <w:vMerge/>
            <w:tcBorders>
              <w:top w:val="nil"/>
              <w:left w:val="single" w:sz="4" w:space="0" w:color="auto"/>
              <w:bottom w:val="single" w:sz="4" w:space="0" w:color="auto"/>
              <w:right w:val="single" w:sz="4" w:space="0" w:color="auto"/>
            </w:tcBorders>
            <w:vAlign w:val="center"/>
            <w:hideMark/>
          </w:tcPr>
          <w:p w14:paraId="6724099C" w14:textId="77777777" w:rsidR="008C75E8" w:rsidRPr="008C75E8" w:rsidRDefault="008C75E8" w:rsidP="008C75E8"/>
        </w:tc>
        <w:tc>
          <w:tcPr>
            <w:tcW w:w="4792" w:type="dxa"/>
            <w:tcBorders>
              <w:top w:val="nil"/>
              <w:left w:val="nil"/>
              <w:bottom w:val="single" w:sz="4" w:space="0" w:color="auto"/>
              <w:right w:val="single" w:sz="4" w:space="0" w:color="auto"/>
            </w:tcBorders>
            <w:shd w:val="clear" w:color="auto" w:fill="auto"/>
            <w:noWrap/>
            <w:vAlign w:val="center"/>
            <w:hideMark/>
          </w:tcPr>
          <w:p w14:paraId="6C919E9B" w14:textId="77777777" w:rsidR="008C75E8" w:rsidRPr="008C75E8" w:rsidRDefault="008C75E8" w:rsidP="008C75E8">
            <w:r w:rsidRPr="008C75E8">
              <w:t>6.6. Giao tiếp nơi công sở</w:t>
            </w:r>
          </w:p>
        </w:tc>
        <w:tc>
          <w:tcPr>
            <w:tcW w:w="960" w:type="dxa"/>
            <w:tcBorders>
              <w:top w:val="nil"/>
              <w:left w:val="nil"/>
              <w:bottom w:val="single" w:sz="4" w:space="0" w:color="auto"/>
              <w:right w:val="single" w:sz="4" w:space="0" w:color="auto"/>
            </w:tcBorders>
            <w:shd w:val="clear" w:color="auto" w:fill="auto"/>
            <w:noWrap/>
            <w:vAlign w:val="center"/>
            <w:hideMark/>
          </w:tcPr>
          <w:p w14:paraId="297E8098" w14:textId="77777777" w:rsidR="008C75E8" w:rsidRPr="008C75E8" w:rsidRDefault="008C75E8" w:rsidP="008C75E8">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75180A6D" w14:textId="50E66757" w:rsidR="008C75E8" w:rsidRPr="008C75E8" w:rsidRDefault="008C75E8" w:rsidP="008C75E8">
            <w:pPr>
              <w:jc w:val="center"/>
            </w:pPr>
            <w:r w:rsidRPr="008C75E8">
              <w:t>0,5</w:t>
            </w:r>
          </w:p>
        </w:tc>
        <w:tc>
          <w:tcPr>
            <w:tcW w:w="960" w:type="dxa"/>
            <w:tcBorders>
              <w:top w:val="nil"/>
              <w:left w:val="nil"/>
              <w:bottom w:val="single" w:sz="4" w:space="0" w:color="auto"/>
              <w:right w:val="single" w:sz="4" w:space="0" w:color="auto"/>
            </w:tcBorders>
            <w:shd w:val="clear" w:color="auto" w:fill="auto"/>
            <w:noWrap/>
            <w:vAlign w:val="center"/>
          </w:tcPr>
          <w:p w14:paraId="3654F52E" w14:textId="61E9FFBE" w:rsidR="008C75E8" w:rsidRPr="008C75E8" w:rsidRDefault="008C75E8" w:rsidP="008C75E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744EA9AB" w14:textId="77777777" w:rsidR="008C75E8" w:rsidRPr="008C75E8" w:rsidRDefault="008C75E8" w:rsidP="008C75E8">
            <w:r w:rsidRPr="008C75E8">
              <w:t> </w:t>
            </w:r>
          </w:p>
        </w:tc>
      </w:tr>
      <w:tr w:rsidR="008C75E8" w:rsidRPr="008C75E8" w14:paraId="5E2063A8" w14:textId="77777777" w:rsidTr="008C75E8">
        <w:trPr>
          <w:trHeight w:val="375"/>
        </w:trPr>
        <w:tc>
          <w:tcPr>
            <w:tcW w:w="590" w:type="dxa"/>
            <w:vMerge/>
            <w:tcBorders>
              <w:top w:val="nil"/>
              <w:left w:val="single" w:sz="4" w:space="0" w:color="auto"/>
              <w:bottom w:val="single" w:sz="4" w:space="0" w:color="auto"/>
              <w:right w:val="single" w:sz="4" w:space="0" w:color="auto"/>
            </w:tcBorders>
            <w:vAlign w:val="center"/>
            <w:hideMark/>
          </w:tcPr>
          <w:p w14:paraId="2DF643A9" w14:textId="77777777" w:rsidR="008C75E8" w:rsidRPr="008C75E8" w:rsidRDefault="008C75E8" w:rsidP="008C75E8"/>
        </w:tc>
        <w:tc>
          <w:tcPr>
            <w:tcW w:w="4792" w:type="dxa"/>
            <w:tcBorders>
              <w:top w:val="nil"/>
              <w:left w:val="nil"/>
              <w:bottom w:val="single" w:sz="4" w:space="0" w:color="auto"/>
              <w:right w:val="single" w:sz="4" w:space="0" w:color="auto"/>
            </w:tcBorders>
            <w:shd w:val="clear" w:color="auto" w:fill="auto"/>
            <w:noWrap/>
            <w:vAlign w:val="center"/>
            <w:hideMark/>
          </w:tcPr>
          <w:p w14:paraId="5B8E65E3" w14:textId="77777777" w:rsidR="008C75E8" w:rsidRPr="008C75E8" w:rsidRDefault="008C75E8" w:rsidP="008C75E8">
            <w:r w:rsidRPr="008C75E8">
              <w:t>6.7. Nghi thức xã giao</w:t>
            </w:r>
          </w:p>
        </w:tc>
        <w:tc>
          <w:tcPr>
            <w:tcW w:w="960" w:type="dxa"/>
            <w:tcBorders>
              <w:top w:val="nil"/>
              <w:left w:val="nil"/>
              <w:bottom w:val="single" w:sz="4" w:space="0" w:color="auto"/>
              <w:right w:val="single" w:sz="4" w:space="0" w:color="auto"/>
            </w:tcBorders>
            <w:shd w:val="clear" w:color="auto" w:fill="auto"/>
            <w:noWrap/>
            <w:vAlign w:val="center"/>
            <w:hideMark/>
          </w:tcPr>
          <w:p w14:paraId="00E797DA" w14:textId="77777777" w:rsidR="008C75E8" w:rsidRPr="008C75E8" w:rsidRDefault="008C75E8" w:rsidP="008C75E8">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4FB92644" w14:textId="4412129C" w:rsidR="008C75E8" w:rsidRPr="008C75E8" w:rsidRDefault="008C75E8" w:rsidP="008C75E8">
            <w:pPr>
              <w:jc w:val="center"/>
            </w:pPr>
            <w:r w:rsidRPr="008C75E8">
              <w:t>0,5</w:t>
            </w:r>
          </w:p>
        </w:tc>
        <w:tc>
          <w:tcPr>
            <w:tcW w:w="960" w:type="dxa"/>
            <w:tcBorders>
              <w:top w:val="nil"/>
              <w:left w:val="nil"/>
              <w:bottom w:val="single" w:sz="4" w:space="0" w:color="auto"/>
              <w:right w:val="single" w:sz="4" w:space="0" w:color="auto"/>
            </w:tcBorders>
            <w:shd w:val="clear" w:color="auto" w:fill="auto"/>
            <w:noWrap/>
            <w:vAlign w:val="center"/>
          </w:tcPr>
          <w:p w14:paraId="0CFDCEA8" w14:textId="690504D9" w:rsidR="008C75E8" w:rsidRPr="008C75E8" w:rsidRDefault="008C75E8" w:rsidP="008C75E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7FEDBAB3" w14:textId="77777777" w:rsidR="008C75E8" w:rsidRPr="008C75E8" w:rsidRDefault="008C75E8" w:rsidP="008C75E8">
            <w:r w:rsidRPr="008C75E8">
              <w:t> </w:t>
            </w:r>
          </w:p>
        </w:tc>
      </w:tr>
      <w:tr w:rsidR="008C75E8" w:rsidRPr="008C75E8" w14:paraId="7036012B" w14:textId="77777777" w:rsidTr="008C75E8">
        <w:trPr>
          <w:trHeight w:val="375"/>
        </w:trPr>
        <w:tc>
          <w:tcPr>
            <w:tcW w:w="590" w:type="dxa"/>
            <w:vMerge/>
            <w:tcBorders>
              <w:top w:val="nil"/>
              <w:left w:val="single" w:sz="4" w:space="0" w:color="auto"/>
              <w:bottom w:val="single" w:sz="4" w:space="0" w:color="auto"/>
              <w:right w:val="single" w:sz="4" w:space="0" w:color="auto"/>
            </w:tcBorders>
            <w:vAlign w:val="center"/>
            <w:hideMark/>
          </w:tcPr>
          <w:p w14:paraId="1B9BFCF9" w14:textId="77777777" w:rsidR="008C75E8" w:rsidRPr="008C75E8" w:rsidRDefault="008C75E8" w:rsidP="008C75E8"/>
        </w:tc>
        <w:tc>
          <w:tcPr>
            <w:tcW w:w="4792" w:type="dxa"/>
            <w:tcBorders>
              <w:top w:val="nil"/>
              <w:left w:val="nil"/>
              <w:bottom w:val="single" w:sz="4" w:space="0" w:color="auto"/>
              <w:right w:val="single" w:sz="4" w:space="0" w:color="auto"/>
            </w:tcBorders>
            <w:shd w:val="clear" w:color="auto" w:fill="auto"/>
            <w:noWrap/>
            <w:vAlign w:val="center"/>
            <w:hideMark/>
          </w:tcPr>
          <w:p w14:paraId="4A44A73C" w14:textId="77777777" w:rsidR="008C75E8" w:rsidRPr="008C75E8" w:rsidRDefault="008C75E8" w:rsidP="008C75E8">
            <w:r w:rsidRPr="008C75E8">
              <w:t>6.8. Giao tiếp qua điện thoại</w:t>
            </w:r>
          </w:p>
        </w:tc>
        <w:tc>
          <w:tcPr>
            <w:tcW w:w="960" w:type="dxa"/>
            <w:tcBorders>
              <w:top w:val="nil"/>
              <w:left w:val="nil"/>
              <w:bottom w:val="single" w:sz="4" w:space="0" w:color="auto"/>
              <w:right w:val="single" w:sz="4" w:space="0" w:color="auto"/>
            </w:tcBorders>
            <w:shd w:val="clear" w:color="auto" w:fill="auto"/>
            <w:noWrap/>
            <w:vAlign w:val="center"/>
            <w:hideMark/>
          </w:tcPr>
          <w:p w14:paraId="46D08D47" w14:textId="77777777" w:rsidR="008C75E8" w:rsidRPr="008C75E8" w:rsidRDefault="008C75E8" w:rsidP="008C75E8">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49C8A686" w14:textId="11063441" w:rsidR="008C75E8" w:rsidRPr="008C75E8" w:rsidRDefault="008C75E8" w:rsidP="008C75E8">
            <w:pPr>
              <w:jc w:val="center"/>
            </w:pPr>
            <w:r w:rsidRPr="008C75E8">
              <w:t>0,5</w:t>
            </w:r>
          </w:p>
        </w:tc>
        <w:tc>
          <w:tcPr>
            <w:tcW w:w="960" w:type="dxa"/>
            <w:tcBorders>
              <w:top w:val="nil"/>
              <w:left w:val="nil"/>
              <w:bottom w:val="single" w:sz="4" w:space="0" w:color="auto"/>
              <w:right w:val="single" w:sz="4" w:space="0" w:color="auto"/>
            </w:tcBorders>
            <w:shd w:val="clear" w:color="auto" w:fill="auto"/>
            <w:noWrap/>
            <w:vAlign w:val="center"/>
          </w:tcPr>
          <w:p w14:paraId="31A93254" w14:textId="0097D719" w:rsidR="008C75E8" w:rsidRPr="008C75E8" w:rsidRDefault="008C75E8" w:rsidP="008C75E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42FC9D94" w14:textId="77777777" w:rsidR="008C75E8" w:rsidRPr="008C75E8" w:rsidRDefault="008C75E8" w:rsidP="008C75E8">
            <w:r w:rsidRPr="008C75E8">
              <w:t> </w:t>
            </w:r>
          </w:p>
        </w:tc>
      </w:tr>
      <w:tr w:rsidR="008C75E8" w:rsidRPr="008C75E8" w14:paraId="776238F5" w14:textId="77777777" w:rsidTr="008C75E8">
        <w:trPr>
          <w:trHeight w:val="375"/>
        </w:trPr>
        <w:tc>
          <w:tcPr>
            <w:tcW w:w="590" w:type="dxa"/>
            <w:vMerge/>
            <w:tcBorders>
              <w:top w:val="nil"/>
              <w:left w:val="single" w:sz="4" w:space="0" w:color="auto"/>
              <w:bottom w:val="single" w:sz="4" w:space="0" w:color="auto"/>
              <w:right w:val="single" w:sz="4" w:space="0" w:color="auto"/>
            </w:tcBorders>
            <w:vAlign w:val="center"/>
            <w:hideMark/>
          </w:tcPr>
          <w:p w14:paraId="62D7B69F" w14:textId="77777777" w:rsidR="008C75E8" w:rsidRPr="008C75E8" w:rsidRDefault="008C75E8" w:rsidP="008C75E8"/>
        </w:tc>
        <w:tc>
          <w:tcPr>
            <w:tcW w:w="4792" w:type="dxa"/>
            <w:tcBorders>
              <w:top w:val="nil"/>
              <w:left w:val="nil"/>
              <w:bottom w:val="single" w:sz="4" w:space="0" w:color="auto"/>
              <w:right w:val="single" w:sz="4" w:space="0" w:color="auto"/>
            </w:tcBorders>
            <w:shd w:val="clear" w:color="auto" w:fill="auto"/>
            <w:noWrap/>
            <w:vAlign w:val="center"/>
            <w:hideMark/>
          </w:tcPr>
          <w:p w14:paraId="0885D01A" w14:textId="77777777" w:rsidR="008C75E8" w:rsidRPr="008C75E8" w:rsidRDefault="008C75E8" w:rsidP="008C75E8">
            <w:r w:rsidRPr="008C75E8">
              <w:t>6.9. Giao tiếp qua Email</w:t>
            </w:r>
          </w:p>
        </w:tc>
        <w:tc>
          <w:tcPr>
            <w:tcW w:w="960" w:type="dxa"/>
            <w:tcBorders>
              <w:top w:val="nil"/>
              <w:left w:val="nil"/>
              <w:bottom w:val="single" w:sz="4" w:space="0" w:color="auto"/>
              <w:right w:val="single" w:sz="4" w:space="0" w:color="auto"/>
            </w:tcBorders>
            <w:shd w:val="clear" w:color="auto" w:fill="auto"/>
            <w:noWrap/>
            <w:vAlign w:val="center"/>
            <w:hideMark/>
          </w:tcPr>
          <w:p w14:paraId="108D1CDC" w14:textId="77777777" w:rsidR="008C75E8" w:rsidRPr="008C75E8" w:rsidRDefault="008C75E8" w:rsidP="008C75E8">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1098EC3B" w14:textId="066277F8" w:rsidR="008C75E8" w:rsidRPr="008C75E8" w:rsidRDefault="008C75E8" w:rsidP="008C75E8">
            <w:pPr>
              <w:jc w:val="center"/>
            </w:pPr>
            <w:r w:rsidRPr="008C75E8">
              <w:t>0,5</w:t>
            </w:r>
          </w:p>
        </w:tc>
        <w:tc>
          <w:tcPr>
            <w:tcW w:w="960" w:type="dxa"/>
            <w:tcBorders>
              <w:top w:val="nil"/>
              <w:left w:val="nil"/>
              <w:bottom w:val="single" w:sz="4" w:space="0" w:color="auto"/>
              <w:right w:val="single" w:sz="4" w:space="0" w:color="auto"/>
            </w:tcBorders>
            <w:shd w:val="clear" w:color="auto" w:fill="auto"/>
            <w:noWrap/>
            <w:vAlign w:val="center"/>
          </w:tcPr>
          <w:p w14:paraId="55AB51C6" w14:textId="5C237A86" w:rsidR="008C75E8" w:rsidRPr="008C75E8" w:rsidRDefault="008C75E8" w:rsidP="008C75E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286CF791" w14:textId="77777777" w:rsidR="008C75E8" w:rsidRPr="008C75E8" w:rsidRDefault="008C75E8" w:rsidP="008C75E8">
            <w:r w:rsidRPr="008C75E8">
              <w:t> </w:t>
            </w:r>
          </w:p>
        </w:tc>
      </w:tr>
      <w:tr w:rsidR="008C75E8" w:rsidRPr="008C75E8" w14:paraId="68826049" w14:textId="77777777" w:rsidTr="008C75E8">
        <w:trPr>
          <w:trHeight w:val="375"/>
        </w:trPr>
        <w:tc>
          <w:tcPr>
            <w:tcW w:w="590" w:type="dxa"/>
            <w:vMerge/>
            <w:tcBorders>
              <w:top w:val="nil"/>
              <w:left w:val="single" w:sz="4" w:space="0" w:color="auto"/>
              <w:bottom w:val="single" w:sz="4" w:space="0" w:color="auto"/>
              <w:right w:val="single" w:sz="4" w:space="0" w:color="auto"/>
            </w:tcBorders>
            <w:vAlign w:val="center"/>
            <w:hideMark/>
          </w:tcPr>
          <w:p w14:paraId="0E30138E" w14:textId="77777777" w:rsidR="008C75E8" w:rsidRPr="008C75E8" w:rsidRDefault="008C75E8" w:rsidP="008C75E8"/>
        </w:tc>
        <w:tc>
          <w:tcPr>
            <w:tcW w:w="4792" w:type="dxa"/>
            <w:tcBorders>
              <w:top w:val="nil"/>
              <w:left w:val="nil"/>
              <w:bottom w:val="single" w:sz="4" w:space="0" w:color="auto"/>
              <w:right w:val="single" w:sz="4" w:space="0" w:color="auto"/>
            </w:tcBorders>
            <w:shd w:val="clear" w:color="auto" w:fill="auto"/>
            <w:noWrap/>
            <w:vAlign w:val="center"/>
            <w:hideMark/>
          </w:tcPr>
          <w:p w14:paraId="656AEE7F" w14:textId="77777777" w:rsidR="008C75E8" w:rsidRPr="008C75E8" w:rsidRDefault="008C75E8" w:rsidP="008C75E8">
            <w:r w:rsidRPr="008C75E8">
              <w:t>6.10. Gặp gỡ khách hàng</w:t>
            </w:r>
          </w:p>
        </w:tc>
        <w:tc>
          <w:tcPr>
            <w:tcW w:w="960" w:type="dxa"/>
            <w:tcBorders>
              <w:top w:val="nil"/>
              <w:left w:val="nil"/>
              <w:bottom w:val="single" w:sz="4" w:space="0" w:color="auto"/>
              <w:right w:val="single" w:sz="4" w:space="0" w:color="auto"/>
            </w:tcBorders>
            <w:shd w:val="clear" w:color="auto" w:fill="auto"/>
            <w:noWrap/>
            <w:vAlign w:val="center"/>
            <w:hideMark/>
          </w:tcPr>
          <w:p w14:paraId="524C7C04" w14:textId="77777777" w:rsidR="008C75E8" w:rsidRPr="008C75E8" w:rsidRDefault="008C75E8" w:rsidP="008C75E8">
            <w:r w:rsidRPr="008C75E8">
              <w:t> </w:t>
            </w:r>
          </w:p>
        </w:tc>
        <w:tc>
          <w:tcPr>
            <w:tcW w:w="979" w:type="dxa"/>
            <w:tcBorders>
              <w:top w:val="nil"/>
              <w:left w:val="nil"/>
              <w:bottom w:val="single" w:sz="4" w:space="0" w:color="auto"/>
              <w:right w:val="single" w:sz="4" w:space="0" w:color="auto"/>
            </w:tcBorders>
            <w:shd w:val="clear" w:color="auto" w:fill="auto"/>
            <w:noWrap/>
            <w:vAlign w:val="center"/>
            <w:hideMark/>
          </w:tcPr>
          <w:p w14:paraId="5B3E8549" w14:textId="62048187" w:rsidR="008C75E8" w:rsidRPr="008C75E8" w:rsidRDefault="008C75E8" w:rsidP="008C75E8">
            <w:pPr>
              <w:jc w:val="center"/>
            </w:pPr>
            <w:r w:rsidRPr="008C75E8">
              <w:t>1</w:t>
            </w:r>
          </w:p>
        </w:tc>
        <w:tc>
          <w:tcPr>
            <w:tcW w:w="960" w:type="dxa"/>
            <w:tcBorders>
              <w:top w:val="nil"/>
              <w:left w:val="nil"/>
              <w:bottom w:val="single" w:sz="4" w:space="0" w:color="auto"/>
              <w:right w:val="single" w:sz="4" w:space="0" w:color="auto"/>
            </w:tcBorders>
            <w:shd w:val="clear" w:color="auto" w:fill="auto"/>
            <w:noWrap/>
            <w:vAlign w:val="center"/>
          </w:tcPr>
          <w:p w14:paraId="088C2793" w14:textId="58205978" w:rsidR="008C75E8" w:rsidRPr="008C75E8" w:rsidRDefault="008C75E8" w:rsidP="008C75E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03D6F505" w14:textId="77777777" w:rsidR="008C75E8" w:rsidRPr="008C75E8" w:rsidRDefault="008C75E8" w:rsidP="008C75E8">
            <w:pPr>
              <w:jc w:val="center"/>
            </w:pPr>
            <w:r w:rsidRPr="008C75E8">
              <w:t> </w:t>
            </w:r>
          </w:p>
        </w:tc>
      </w:tr>
      <w:tr w:rsidR="00331832" w:rsidRPr="008C75E8" w14:paraId="1E3B8108" w14:textId="77777777" w:rsidTr="005027DB">
        <w:trPr>
          <w:trHeight w:val="375"/>
        </w:trPr>
        <w:tc>
          <w:tcPr>
            <w:tcW w:w="590" w:type="dxa"/>
            <w:tcBorders>
              <w:top w:val="nil"/>
              <w:left w:val="single" w:sz="4" w:space="0" w:color="auto"/>
              <w:bottom w:val="single" w:sz="4" w:space="0" w:color="auto"/>
              <w:right w:val="single" w:sz="4" w:space="0" w:color="auto"/>
            </w:tcBorders>
            <w:vAlign w:val="center"/>
          </w:tcPr>
          <w:p w14:paraId="6CB4B572" w14:textId="77777777" w:rsidR="00331832" w:rsidRPr="008C75E8" w:rsidRDefault="00331832" w:rsidP="005027DB"/>
        </w:tc>
        <w:tc>
          <w:tcPr>
            <w:tcW w:w="4792" w:type="dxa"/>
            <w:tcBorders>
              <w:top w:val="single" w:sz="4" w:space="0" w:color="auto"/>
              <w:left w:val="nil"/>
              <w:bottom w:val="single" w:sz="4" w:space="0" w:color="auto"/>
              <w:right w:val="single" w:sz="4" w:space="0" w:color="auto"/>
            </w:tcBorders>
            <w:shd w:val="clear" w:color="auto" w:fill="auto"/>
            <w:noWrap/>
            <w:vAlign w:val="center"/>
          </w:tcPr>
          <w:p w14:paraId="6BA1C9F3" w14:textId="77777777" w:rsidR="00331832" w:rsidRPr="008C75E8" w:rsidRDefault="00331832" w:rsidP="005027DB">
            <w:r w:rsidRPr="008C75E8">
              <w:t>Cộng</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38CD7314" w14:textId="77777777" w:rsidR="00331832" w:rsidRPr="008C75E8" w:rsidRDefault="00331832" w:rsidP="005027DB">
            <w:pPr>
              <w:jc w:val="center"/>
              <w:rPr>
                <w:b/>
                <w:bCs/>
              </w:rPr>
            </w:pPr>
            <w:r w:rsidRPr="008C75E8">
              <w:rPr>
                <w:b/>
                <w:bCs/>
              </w:rPr>
              <w:t>30</w:t>
            </w:r>
          </w:p>
        </w:tc>
        <w:tc>
          <w:tcPr>
            <w:tcW w:w="979" w:type="dxa"/>
            <w:tcBorders>
              <w:top w:val="single" w:sz="4" w:space="0" w:color="auto"/>
              <w:left w:val="nil"/>
              <w:bottom w:val="single" w:sz="4" w:space="0" w:color="auto"/>
              <w:right w:val="single" w:sz="4" w:space="0" w:color="auto"/>
            </w:tcBorders>
            <w:shd w:val="clear" w:color="auto" w:fill="auto"/>
            <w:noWrap/>
            <w:vAlign w:val="center"/>
          </w:tcPr>
          <w:p w14:paraId="3CC48D39" w14:textId="536B8553" w:rsidR="00331832" w:rsidRPr="008C75E8" w:rsidRDefault="008C75E8" w:rsidP="005027DB">
            <w:pPr>
              <w:jc w:val="center"/>
              <w:rPr>
                <w:b/>
                <w:bCs/>
              </w:rPr>
            </w:pPr>
            <w:r>
              <w:rPr>
                <w:b/>
                <w:bCs/>
              </w:rPr>
              <w:t>28</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5B6A9E12" w14:textId="0653F01C" w:rsidR="00331832" w:rsidRPr="008C75E8" w:rsidRDefault="008C75E8" w:rsidP="005027DB">
            <w:pPr>
              <w:jc w:val="center"/>
              <w:rPr>
                <w:b/>
                <w:bCs/>
              </w:rPr>
            </w:pPr>
            <w:r>
              <w:rPr>
                <w:b/>
                <w:bCs/>
              </w:rPr>
              <w:t>0</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243EF4A1" w14:textId="77777777" w:rsidR="00331832" w:rsidRPr="008C75E8" w:rsidRDefault="00331832" w:rsidP="005027DB">
            <w:pPr>
              <w:jc w:val="center"/>
              <w:rPr>
                <w:b/>
                <w:bCs/>
              </w:rPr>
            </w:pPr>
            <w:r w:rsidRPr="008C75E8">
              <w:rPr>
                <w:b/>
                <w:bCs/>
              </w:rPr>
              <w:t>02</w:t>
            </w:r>
          </w:p>
        </w:tc>
      </w:tr>
    </w:tbl>
    <w:p w14:paraId="6BD1E0C0" w14:textId="77777777" w:rsidR="00331832" w:rsidRPr="00D657CF" w:rsidRDefault="00331832" w:rsidP="00331832">
      <w:pPr>
        <w:shd w:val="clear" w:color="auto" w:fill="FFFFFF"/>
        <w:spacing w:before="120"/>
        <w:rPr>
          <w:b/>
          <w:bCs/>
        </w:rPr>
      </w:pPr>
    </w:p>
    <w:p w14:paraId="6DA82593" w14:textId="77777777" w:rsidR="00331832" w:rsidRPr="00D657CF" w:rsidRDefault="00331832" w:rsidP="00331832">
      <w:pPr>
        <w:shd w:val="clear" w:color="auto" w:fill="FFFFFF"/>
        <w:spacing w:before="120"/>
        <w:rPr>
          <w:b/>
          <w:bCs/>
        </w:rPr>
      </w:pPr>
      <w:r w:rsidRPr="00D657CF">
        <w:rPr>
          <w:b/>
          <w:bCs/>
        </w:rPr>
        <w:t>2. Nôi dung chi tiết:</w:t>
      </w:r>
    </w:p>
    <w:tbl>
      <w:tblPr>
        <w:tblW w:w="9356" w:type="dxa"/>
        <w:tblLayout w:type="fixed"/>
        <w:tblLook w:val="04A0" w:firstRow="1" w:lastRow="0" w:firstColumn="1" w:lastColumn="0" w:noHBand="0" w:noVBand="1"/>
      </w:tblPr>
      <w:tblGrid>
        <w:gridCol w:w="9072"/>
        <w:gridCol w:w="284"/>
      </w:tblGrid>
      <w:tr w:rsidR="00331832" w:rsidRPr="00D657CF" w14:paraId="00912BD2" w14:textId="77777777" w:rsidTr="00822C97">
        <w:trPr>
          <w:trHeight w:val="405"/>
        </w:trPr>
        <w:tc>
          <w:tcPr>
            <w:tcW w:w="9356" w:type="dxa"/>
            <w:gridSpan w:val="2"/>
            <w:tcBorders>
              <w:top w:val="nil"/>
              <w:left w:val="nil"/>
              <w:bottom w:val="nil"/>
              <w:right w:val="nil"/>
            </w:tcBorders>
            <w:shd w:val="clear" w:color="auto" w:fill="auto"/>
            <w:vAlign w:val="center"/>
            <w:hideMark/>
          </w:tcPr>
          <w:p w14:paraId="66B6741B" w14:textId="77777777" w:rsidR="00331832" w:rsidRPr="00D657CF" w:rsidRDefault="00331832" w:rsidP="005027DB">
            <w:pPr>
              <w:spacing w:before="120"/>
              <w:rPr>
                <w:b/>
                <w:bCs/>
              </w:rPr>
            </w:pPr>
            <w:r w:rsidRPr="00D657CF">
              <w:rPr>
                <w:b/>
                <w:bCs/>
              </w:rPr>
              <w:t xml:space="preserve">Chương 1. MỞ ĐẦU                                            </w:t>
            </w:r>
            <w:r w:rsidRPr="00D657CF">
              <w:t>Thời gian: 2 giờ</w:t>
            </w:r>
          </w:p>
        </w:tc>
      </w:tr>
      <w:tr w:rsidR="00331832" w:rsidRPr="00D657CF" w14:paraId="3ADCEE91" w14:textId="77777777" w:rsidTr="00822C97">
        <w:trPr>
          <w:trHeight w:val="405"/>
        </w:trPr>
        <w:tc>
          <w:tcPr>
            <w:tcW w:w="9072" w:type="dxa"/>
            <w:tcBorders>
              <w:top w:val="nil"/>
              <w:left w:val="nil"/>
              <w:bottom w:val="nil"/>
              <w:right w:val="nil"/>
            </w:tcBorders>
            <w:shd w:val="clear" w:color="auto" w:fill="auto"/>
            <w:vAlign w:val="center"/>
            <w:hideMark/>
          </w:tcPr>
          <w:p w14:paraId="5C4ABC01" w14:textId="77777777" w:rsidR="00331832" w:rsidRPr="00D657CF" w:rsidRDefault="00331832" w:rsidP="005027DB">
            <w:pPr>
              <w:spacing w:before="120"/>
              <w:ind w:firstLineChars="200" w:firstLine="562"/>
              <w:rPr>
                <w:b/>
                <w:bCs/>
              </w:rPr>
            </w:pPr>
            <w:r w:rsidRPr="00D657CF">
              <w:rPr>
                <w:b/>
                <w:bCs/>
              </w:rPr>
              <w:t>Mục tiêu:</w:t>
            </w:r>
          </w:p>
          <w:p w14:paraId="3A1B4C5B" w14:textId="77777777" w:rsidR="00331832" w:rsidRPr="00D657CF" w:rsidRDefault="00331832" w:rsidP="00237C67">
            <w:pPr>
              <w:pStyle w:val="ListParagraph"/>
              <w:numPr>
                <w:ilvl w:val="0"/>
                <w:numId w:val="104"/>
              </w:numPr>
              <w:spacing w:before="120"/>
              <w:rPr>
                <w:sz w:val="28"/>
                <w:szCs w:val="28"/>
              </w:rPr>
            </w:pPr>
            <w:r w:rsidRPr="00D657CF">
              <w:rPr>
                <w:sz w:val="28"/>
                <w:szCs w:val="28"/>
              </w:rPr>
              <w:t>Trình bày được những kiến thức cơ bản về kỹ năng mềm;</w:t>
            </w:r>
          </w:p>
          <w:p w14:paraId="444D03C5" w14:textId="77777777" w:rsidR="00331832" w:rsidRPr="00D657CF" w:rsidRDefault="00331832" w:rsidP="00237C67">
            <w:pPr>
              <w:pStyle w:val="ListParagraph"/>
              <w:numPr>
                <w:ilvl w:val="0"/>
                <w:numId w:val="104"/>
              </w:numPr>
              <w:spacing w:before="120"/>
              <w:rPr>
                <w:sz w:val="28"/>
                <w:szCs w:val="28"/>
              </w:rPr>
            </w:pPr>
            <w:r w:rsidRPr="00D657CF">
              <w:rPr>
                <w:sz w:val="28"/>
                <w:szCs w:val="28"/>
              </w:rPr>
              <w:t>Phân loại và đánh giá được tầm quan trọng của một số kỹ năng mềm;</w:t>
            </w:r>
          </w:p>
          <w:p w14:paraId="599665B2" w14:textId="77777777" w:rsidR="00331832" w:rsidRPr="00D657CF" w:rsidRDefault="00331832" w:rsidP="005027DB">
            <w:pPr>
              <w:spacing w:before="120"/>
              <w:ind w:firstLineChars="200" w:firstLine="562"/>
              <w:rPr>
                <w:b/>
                <w:bCs/>
              </w:rPr>
            </w:pPr>
            <w:r w:rsidRPr="00D657CF">
              <w:rPr>
                <w:b/>
                <w:bCs/>
              </w:rPr>
              <w:t>Nội dung chương:</w:t>
            </w:r>
          </w:p>
          <w:p w14:paraId="79C8424A" w14:textId="77777777" w:rsidR="00331832" w:rsidRPr="00D657CF" w:rsidRDefault="00331832" w:rsidP="005027DB">
            <w:pPr>
              <w:spacing w:before="120"/>
              <w:ind w:firstLineChars="200" w:firstLine="562"/>
              <w:rPr>
                <w:b/>
                <w:bCs/>
              </w:rPr>
            </w:pPr>
            <w:r w:rsidRPr="00D657CF">
              <w:rPr>
                <w:b/>
                <w:bCs/>
              </w:rPr>
              <w:t>1.1. Khái niệm về kỹ năng mềm</w:t>
            </w:r>
          </w:p>
        </w:tc>
        <w:tc>
          <w:tcPr>
            <w:tcW w:w="284" w:type="dxa"/>
            <w:tcBorders>
              <w:top w:val="nil"/>
              <w:left w:val="nil"/>
              <w:bottom w:val="nil"/>
              <w:right w:val="nil"/>
            </w:tcBorders>
            <w:shd w:val="clear" w:color="auto" w:fill="auto"/>
            <w:noWrap/>
            <w:vAlign w:val="bottom"/>
            <w:hideMark/>
          </w:tcPr>
          <w:p w14:paraId="12A40EEA" w14:textId="77777777" w:rsidR="00331832" w:rsidRPr="00D657CF" w:rsidRDefault="00331832" w:rsidP="005027DB">
            <w:pPr>
              <w:spacing w:before="120"/>
              <w:ind w:firstLineChars="200" w:firstLine="562"/>
              <w:rPr>
                <w:b/>
                <w:bCs/>
              </w:rPr>
            </w:pPr>
          </w:p>
        </w:tc>
      </w:tr>
      <w:tr w:rsidR="00331832" w:rsidRPr="00D657CF" w14:paraId="5F46565D" w14:textId="77777777" w:rsidTr="00822C97">
        <w:trPr>
          <w:trHeight w:val="405"/>
        </w:trPr>
        <w:tc>
          <w:tcPr>
            <w:tcW w:w="9072" w:type="dxa"/>
            <w:tcBorders>
              <w:top w:val="nil"/>
              <w:left w:val="nil"/>
              <w:bottom w:val="nil"/>
              <w:right w:val="nil"/>
            </w:tcBorders>
            <w:shd w:val="clear" w:color="auto" w:fill="auto"/>
            <w:vAlign w:val="center"/>
            <w:hideMark/>
          </w:tcPr>
          <w:p w14:paraId="48B8F60F" w14:textId="77777777" w:rsidR="00331832" w:rsidRPr="00D657CF" w:rsidRDefault="00331832" w:rsidP="005027DB">
            <w:pPr>
              <w:spacing w:before="120"/>
              <w:ind w:firstLineChars="200" w:firstLine="562"/>
              <w:rPr>
                <w:b/>
                <w:bCs/>
              </w:rPr>
            </w:pPr>
            <w:r w:rsidRPr="00D657CF">
              <w:rPr>
                <w:b/>
                <w:bCs/>
              </w:rPr>
              <w:t>1.2. Tầm quan trọng của kỹ năng mềm</w:t>
            </w:r>
          </w:p>
        </w:tc>
        <w:tc>
          <w:tcPr>
            <w:tcW w:w="284" w:type="dxa"/>
            <w:tcBorders>
              <w:top w:val="nil"/>
              <w:left w:val="nil"/>
              <w:bottom w:val="nil"/>
              <w:right w:val="nil"/>
            </w:tcBorders>
            <w:shd w:val="clear" w:color="auto" w:fill="auto"/>
            <w:noWrap/>
            <w:vAlign w:val="bottom"/>
            <w:hideMark/>
          </w:tcPr>
          <w:p w14:paraId="7AC47EED" w14:textId="77777777" w:rsidR="00331832" w:rsidRPr="00D657CF" w:rsidRDefault="00331832" w:rsidP="005027DB">
            <w:pPr>
              <w:spacing w:before="120"/>
              <w:ind w:firstLineChars="200" w:firstLine="562"/>
              <w:rPr>
                <w:b/>
                <w:bCs/>
              </w:rPr>
            </w:pPr>
          </w:p>
        </w:tc>
      </w:tr>
      <w:tr w:rsidR="00331832" w:rsidRPr="00D657CF" w14:paraId="539B54BA" w14:textId="77777777" w:rsidTr="00822C97">
        <w:trPr>
          <w:trHeight w:val="405"/>
        </w:trPr>
        <w:tc>
          <w:tcPr>
            <w:tcW w:w="9356" w:type="dxa"/>
            <w:gridSpan w:val="2"/>
            <w:tcBorders>
              <w:top w:val="nil"/>
              <w:left w:val="nil"/>
              <w:bottom w:val="nil"/>
              <w:right w:val="nil"/>
            </w:tcBorders>
            <w:shd w:val="clear" w:color="auto" w:fill="auto"/>
            <w:vAlign w:val="center"/>
            <w:hideMark/>
          </w:tcPr>
          <w:p w14:paraId="286C08D3" w14:textId="77777777" w:rsidR="00331832" w:rsidRPr="00D657CF" w:rsidRDefault="00331832" w:rsidP="005027DB">
            <w:pPr>
              <w:spacing w:before="120"/>
              <w:rPr>
                <w:b/>
                <w:bCs/>
              </w:rPr>
            </w:pPr>
            <w:r w:rsidRPr="00D657CF">
              <w:rPr>
                <w:b/>
                <w:bCs/>
              </w:rPr>
              <w:t xml:space="preserve">Chương 2. KỸ NĂNG THUYẾT TRÌNH        </w:t>
            </w:r>
            <w:r w:rsidRPr="00D657CF">
              <w:t>Thời gian : 4 giờ</w:t>
            </w:r>
          </w:p>
        </w:tc>
      </w:tr>
      <w:tr w:rsidR="00331832" w:rsidRPr="00D657CF" w14:paraId="0CDBCCB0" w14:textId="77777777" w:rsidTr="00822C97">
        <w:trPr>
          <w:trHeight w:val="405"/>
        </w:trPr>
        <w:tc>
          <w:tcPr>
            <w:tcW w:w="9072" w:type="dxa"/>
            <w:tcBorders>
              <w:top w:val="nil"/>
              <w:left w:val="nil"/>
              <w:bottom w:val="nil"/>
              <w:right w:val="nil"/>
            </w:tcBorders>
            <w:shd w:val="clear" w:color="auto" w:fill="auto"/>
            <w:vAlign w:val="center"/>
            <w:hideMark/>
          </w:tcPr>
          <w:p w14:paraId="090E47C1" w14:textId="77777777" w:rsidR="00331832" w:rsidRPr="00D657CF" w:rsidRDefault="00331832" w:rsidP="005027DB">
            <w:pPr>
              <w:spacing w:before="120"/>
              <w:ind w:firstLineChars="200" w:firstLine="562"/>
              <w:rPr>
                <w:b/>
                <w:bCs/>
              </w:rPr>
            </w:pPr>
            <w:r w:rsidRPr="00D657CF">
              <w:rPr>
                <w:b/>
                <w:bCs/>
              </w:rPr>
              <w:t>Mục tiêu: Sau khi học xong chương này người học có khả năng:</w:t>
            </w:r>
          </w:p>
          <w:p w14:paraId="03E364F9" w14:textId="77777777" w:rsidR="00331832" w:rsidRPr="00D657CF" w:rsidRDefault="00331832" w:rsidP="00237C67">
            <w:pPr>
              <w:pStyle w:val="ListParagraph"/>
              <w:numPr>
                <w:ilvl w:val="0"/>
                <w:numId w:val="106"/>
              </w:numPr>
              <w:spacing w:before="120" w:after="0" w:line="259" w:lineRule="auto"/>
              <w:rPr>
                <w:sz w:val="28"/>
                <w:szCs w:val="28"/>
              </w:rPr>
            </w:pPr>
            <w:r w:rsidRPr="00D657CF">
              <w:rPr>
                <w:sz w:val="28"/>
                <w:szCs w:val="28"/>
              </w:rPr>
              <w:t xml:space="preserve">Trình bày được những kiến thức cơ bản về thuyết trình; </w:t>
            </w:r>
          </w:p>
          <w:p w14:paraId="45A55E3A" w14:textId="77777777" w:rsidR="00331832" w:rsidRPr="00D657CF" w:rsidRDefault="00331832" w:rsidP="00237C67">
            <w:pPr>
              <w:pStyle w:val="ListParagraph"/>
              <w:numPr>
                <w:ilvl w:val="0"/>
                <w:numId w:val="106"/>
              </w:numPr>
              <w:spacing w:before="120" w:after="0" w:line="259" w:lineRule="auto"/>
              <w:rPr>
                <w:b/>
                <w:bCs/>
                <w:sz w:val="28"/>
                <w:szCs w:val="28"/>
              </w:rPr>
            </w:pPr>
            <w:r w:rsidRPr="00D657CF">
              <w:rPr>
                <w:sz w:val="28"/>
                <w:szCs w:val="28"/>
              </w:rPr>
              <w:t>Vận dụng nội dung dạy học và việc trình bày một nội dung trước đám đông</w:t>
            </w:r>
          </w:p>
          <w:p w14:paraId="741CB2A1" w14:textId="77777777" w:rsidR="00331832" w:rsidRPr="00D657CF" w:rsidRDefault="00331832" w:rsidP="005027DB">
            <w:pPr>
              <w:spacing w:before="120"/>
              <w:ind w:firstLineChars="200" w:firstLine="562"/>
              <w:rPr>
                <w:b/>
                <w:bCs/>
              </w:rPr>
            </w:pPr>
            <w:r w:rsidRPr="00D657CF">
              <w:rPr>
                <w:b/>
                <w:bCs/>
              </w:rPr>
              <w:t>Nội dung chương:</w:t>
            </w:r>
          </w:p>
          <w:p w14:paraId="0BFDC958" w14:textId="77777777" w:rsidR="00331832" w:rsidRPr="00D657CF" w:rsidRDefault="00331832" w:rsidP="005027DB">
            <w:pPr>
              <w:spacing w:before="120"/>
              <w:jc w:val="both"/>
              <w:rPr>
                <w:b/>
                <w:bCs/>
              </w:rPr>
            </w:pPr>
            <w:r w:rsidRPr="00D657CF">
              <w:rPr>
                <w:b/>
                <w:bCs/>
              </w:rPr>
              <w:t>2.1.  Khái quát</w:t>
            </w:r>
            <w:r w:rsidRPr="00D657CF">
              <w:t xml:space="preserve"> </w:t>
            </w:r>
          </w:p>
        </w:tc>
        <w:tc>
          <w:tcPr>
            <w:tcW w:w="284" w:type="dxa"/>
            <w:tcBorders>
              <w:top w:val="nil"/>
              <w:left w:val="nil"/>
              <w:bottom w:val="nil"/>
              <w:right w:val="nil"/>
            </w:tcBorders>
            <w:shd w:val="clear" w:color="auto" w:fill="auto"/>
            <w:noWrap/>
            <w:vAlign w:val="bottom"/>
            <w:hideMark/>
          </w:tcPr>
          <w:p w14:paraId="2221FC61" w14:textId="77777777" w:rsidR="00331832" w:rsidRPr="00D657CF" w:rsidRDefault="00331832" w:rsidP="005027DB">
            <w:pPr>
              <w:spacing w:before="120"/>
              <w:jc w:val="both"/>
              <w:rPr>
                <w:b/>
                <w:bCs/>
              </w:rPr>
            </w:pPr>
          </w:p>
        </w:tc>
      </w:tr>
      <w:tr w:rsidR="00331832" w:rsidRPr="00D657CF" w14:paraId="7CE8B9EB" w14:textId="77777777" w:rsidTr="00822C97">
        <w:trPr>
          <w:trHeight w:val="405"/>
        </w:trPr>
        <w:tc>
          <w:tcPr>
            <w:tcW w:w="9072" w:type="dxa"/>
            <w:tcBorders>
              <w:top w:val="nil"/>
              <w:left w:val="nil"/>
              <w:bottom w:val="nil"/>
              <w:right w:val="nil"/>
            </w:tcBorders>
            <w:shd w:val="clear" w:color="auto" w:fill="auto"/>
            <w:vAlign w:val="center"/>
            <w:hideMark/>
          </w:tcPr>
          <w:p w14:paraId="67483F4C" w14:textId="77777777" w:rsidR="00331832" w:rsidRPr="00D657CF" w:rsidRDefault="00331832" w:rsidP="005027DB">
            <w:pPr>
              <w:spacing w:before="120"/>
              <w:jc w:val="both"/>
            </w:pPr>
            <w:r w:rsidRPr="00D657CF">
              <w:t xml:space="preserve">2.1.1. Khái niệm </w:t>
            </w:r>
          </w:p>
        </w:tc>
        <w:tc>
          <w:tcPr>
            <w:tcW w:w="284" w:type="dxa"/>
            <w:tcBorders>
              <w:top w:val="nil"/>
              <w:left w:val="nil"/>
              <w:bottom w:val="nil"/>
              <w:right w:val="nil"/>
            </w:tcBorders>
            <w:shd w:val="clear" w:color="auto" w:fill="auto"/>
            <w:noWrap/>
            <w:vAlign w:val="bottom"/>
            <w:hideMark/>
          </w:tcPr>
          <w:p w14:paraId="59B12BC3" w14:textId="77777777" w:rsidR="00331832" w:rsidRPr="00D657CF" w:rsidRDefault="00331832" w:rsidP="005027DB">
            <w:pPr>
              <w:spacing w:before="120"/>
              <w:jc w:val="both"/>
            </w:pPr>
          </w:p>
        </w:tc>
      </w:tr>
      <w:tr w:rsidR="00331832" w:rsidRPr="00D657CF" w14:paraId="16BD1A4E" w14:textId="77777777" w:rsidTr="00822C97">
        <w:trPr>
          <w:trHeight w:val="405"/>
        </w:trPr>
        <w:tc>
          <w:tcPr>
            <w:tcW w:w="9072" w:type="dxa"/>
            <w:tcBorders>
              <w:top w:val="nil"/>
              <w:left w:val="nil"/>
              <w:bottom w:val="nil"/>
              <w:right w:val="nil"/>
            </w:tcBorders>
            <w:shd w:val="clear" w:color="auto" w:fill="auto"/>
            <w:vAlign w:val="center"/>
            <w:hideMark/>
          </w:tcPr>
          <w:p w14:paraId="073163A9" w14:textId="77777777" w:rsidR="00331832" w:rsidRPr="00D657CF" w:rsidRDefault="00331832" w:rsidP="005027DB">
            <w:pPr>
              <w:spacing w:before="120"/>
              <w:jc w:val="both"/>
            </w:pPr>
            <w:r w:rsidRPr="00D657CF">
              <w:t>2.1.2. Tầm quan trọng của kỹ năng thuyết trình</w:t>
            </w:r>
          </w:p>
        </w:tc>
        <w:tc>
          <w:tcPr>
            <w:tcW w:w="284" w:type="dxa"/>
            <w:tcBorders>
              <w:top w:val="nil"/>
              <w:left w:val="nil"/>
              <w:bottom w:val="nil"/>
              <w:right w:val="nil"/>
            </w:tcBorders>
            <w:shd w:val="clear" w:color="auto" w:fill="auto"/>
            <w:noWrap/>
            <w:vAlign w:val="bottom"/>
            <w:hideMark/>
          </w:tcPr>
          <w:p w14:paraId="0CC90478" w14:textId="77777777" w:rsidR="00331832" w:rsidRPr="00D657CF" w:rsidRDefault="00331832" w:rsidP="005027DB">
            <w:pPr>
              <w:spacing w:before="120"/>
              <w:jc w:val="both"/>
            </w:pPr>
          </w:p>
        </w:tc>
      </w:tr>
      <w:tr w:rsidR="00331832" w:rsidRPr="00D657CF" w14:paraId="493A533A" w14:textId="77777777" w:rsidTr="00822C97">
        <w:trPr>
          <w:trHeight w:val="405"/>
        </w:trPr>
        <w:tc>
          <w:tcPr>
            <w:tcW w:w="9072" w:type="dxa"/>
            <w:tcBorders>
              <w:top w:val="nil"/>
              <w:left w:val="nil"/>
              <w:bottom w:val="nil"/>
              <w:right w:val="nil"/>
            </w:tcBorders>
            <w:shd w:val="clear" w:color="auto" w:fill="auto"/>
            <w:vAlign w:val="center"/>
            <w:hideMark/>
          </w:tcPr>
          <w:p w14:paraId="6FA6EA57" w14:textId="77777777" w:rsidR="00331832" w:rsidRPr="00D657CF" w:rsidRDefault="00331832" w:rsidP="005027DB">
            <w:pPr>
              <w:spacing w:before="120"/>
              <w:jc w:val="both"/>
              <w:rPr>
                <w:b/>
                <w:bCs/>
              </w:rPr>
            </w:pPr>
            <w:r w:rsidRPr="00D657CF">
              <w:rPr>
                <w:b/>
                <w:bCs/>
              </w:rPr>
              <w:t xml:space="preserve">2.2.      Các bước sọạn thảo bài thuyết trình </w:t>
            </w:r>
          </w:p>
        </w:tc>
        <w:tc>
          <w:tcPr>
            <w:tcW w:w="284" w:type="dxa"/>
            <w:tcBorders>
              <w:top w:val="nil"/>
              <w:left w:val="nil"/>
              <w:bottom w:val="nil"/>
              <w:right w:val="nil"/>
            </w:tcBorders>
            <w:shd w:val="clear" w:color="auto" w:fill="auto"/>
            <w:noWrap/>
            <w:vAlign w:val="bottom"/>
            <w:hideMark/>
          </w:tcPr>
          <w:p w14:paraId="7178FACC" w14:textId="77777777" w:rsidR="00331832" w:rsidRPr="00D657CF" w:rsidRDefault="00331832" w:rsidP="005027DB">
            <w:pPr>
              <w:spacing w:before="120"/>
              <w:jc w:val="both"/>
              <w:rPr>
                <w:b/>
                <w:bCs/>
              </w:rPr>
            </w:pPr>
          </w:p>
        </w:tc>
      </w:tr>
      <w:tr w:rsidR="00331832" w:rsidRPr="00D657CF" w14:paraId="4EEEACD2" w14:textId="77777777" w:rsidTr="00822C97">
        <w:trPr>
          <w:trHeight w:val="405"/>
        </w:trPr>
        <w:tc>
          <w:tcPr>
            <w:tcW w:w="9072" w:type="dxa"/>
            <w:tcBorders>
              <w:top w:val="nil"/>
              <w:left w:val="nil"/>
              <w:bottom w:val="nil"/>
              <w:right w:val="nil"/>
            </w:tcBorders>
            <w:shd w:val="clear" w:color="auto" w:fill="auto"/>
            <w:vAlign w:val="center"/>
            <w:hideMark/>
          </w:tcPr>
          <w:p w14:paraId="5D97C04B" w14:textId="77777777" w:rsidR="00331832" w:rsidRPr="00D657CF" w:rsidRDefault="00331832" w:rsidP="005027DB">
            <w:pPr>
              <w:spacing w:before="120"/>
              <w:jc w:val="both"/>
            </w:pPr>
            <w:r w:rsidRPr="00D657CF">
              <w:t>2.2.1. Xác định mục tiêu</w:t>
            </w:r>
          </w:p>
        </w:tc>
        <w:tc>
          <w:tcPr>
            <w:tcW w:w="284" w:type="dxa"/>
            <w:tcBorders>
              <w:top w:val="nil"/>
              <w:left w:val="nil"/>
              <w:bottom w:val="nil"/>
              <w:right w:val="nil"/>
            </w:tcBorders>
            <w:shd w:val="clear" w:color="auto" w:fill="auto"/>
            <w:noWrap/>
            <w:vAlign w:val="bottom"/>
            <w:hideMark/>
          </w:tcPr>
          <w:p w14:paraId="21B8F07D" w14:textId="77777777" w:rsidR="00331832" w:rsidRPr="00D657CF" w:rsidRDefault="00331832" w:rsidP="005027DB">
            <w:pPr>
              <w:spacing w:before="120"/>
              <w:jc w:val="both"/>
            </w:pPr>
          </w:p>
        </w:tc>
      </w:tr>
      <w:tr w:rsidR="00331832" w:rsidRPr="00D657CF" w14:paraId="4B82F3BF" w14:textId="77777777" w:rsidTr="00822C97">
        <w:trPr>
          <w:trHeight w:val="405"/>
        </w:trPr>
        <w:tc>
          <w:tcPr>
            <w:tcW w:w="9072" w:type="dxa"/>
            <w:tcBorders>
              <w:top w:val="nil"/>
              <w:left w:val="nil"/>
              <w:bottom w:val="nil"/>
              <w:right w:val="nil"/>
            </w:tcBorders>
            <w:shd w:val="clear" w:color="auto" w:fill="auto"/>
            <w:vAlign w:val="center"/>
            <w:hideMark/>
          </w:tcPr>
          <w:p w14:paraId="3568E415" w14:textId="77777777" w:rsidR="00331832" w:rsidRPr="00D657CF" w:rsidRDefault="00331832" w:rsidP="005027DB">
            <w:pPr>
              <w:spacing w:before="120"/>
              <w:jc w:val="both"/>
            </w:pPr>
            <w:r w:rsidRPr="00D657CF">
              <w:t>2.2.2. Xác định đối tượng</w:t>
            </w:r>
          </w:p>
        </w:tc>
        <w:tc>
          <w:tcPr>
            <w:tcW w:w="284" w:type="dxa"/>
            <w:tcBorders>
              <w:top w:val="nil"/>
              <w:left w:val="nil"/>
              <w:bottom w:val="nil"/>
              <w:right w:val="nil"/>
            </w:tcBorders>
            <w:shd w:val="clear" w:color="auto" w:fill="auto"/>
            <w:noWrap/>
            <w:vAlign w:val="bottom"/>
            <w:hideMark/>
          </w:tcPr>
          <w:p w14:paraId="1402D3C5" w14:textId="77777777" w:rsidR="00331832" w:rsidRPr="00D657CF" w:rsidRDefault="00331832" w:rsidP="005027DB">
            <w:pPr>
              <w:spacing w:before="120"/>
              <w:jc w:val="both"/>
            </w:pPr>
          </w:p>
        </w:tc>
      </w:tr>
      <w:tr w:rsidR="00331832" w:rsidRPr="00D657CF" w14:paraId="1F3B9925" w14:textId="77777777" w:rsidTr="00822C97">
        <w:trPr>
          <w:trHeight w:val="405"/>
        </w:trPr>
        <w:tc>
          <w:tcPr>
            <w:tcW w:w="9072" w:type="dxa"/>
            <w:tcBorders>
              <w:top w:val="nil"/>
              <w:left w:val="nil"/>
              <w:bottom w:val="nil"/>
              <w:right w:val="nil"/>
            </w:tcBorders>
            <w:shd w:val="clear" w:color="auto" w:fill="auto"/>
            <w:vAlign w:val="center"/>
            <w:hideMark/>
          </w:tcPr>
          <w:p w14:paraId="79CDD5A7" w14:textId="77777777" w:rsidR="00331832" w:rsidRPr="00D657CF" w:rsidRDefault="00331832" w:rsidP="005027DB">
            <w:pPr>
              <w:spacing w:before="120"/>
              <w:jc w:val="both"/>
            </w:pPr>
            <w:r w:rsidRPr="00D657CF">
              <w:t>2.2.3. Xây dựng tiêu đề, cấu trúc bài thuyết trình</w:t>
            </w:r>
          </w:p>
        </w:tc>
        <w:tc>
          <w:tcPr>
            <w:tcW w:w="284" w:type="dxa"/>
            <w:tcBorders>
              <w:top w:val="nil"/>
              <w:left w:val="nil"/>
              <w:bottom w:val="nil"/>
              <w:right w:val="nil"/>
            </w:tcBorders>
            <w:shd w:val="clear" w:color="auto" w:fill="auto"/>
            <w:noWrap/>
            <w:vAlign w:val="bottom"/>
            <w:hideMark/>
          </w:tcPr>
          <w:p w14:paraId="688A5DC1" w14:textId="77777777" w:rsidR="00331832" w:rsidRPr="00D657CF" w:rsidRDefault="00331832" w:rsidP="005027DB">
            <w:pPr>
              <w:spacing w:before="120"/>
              <w:jc w:val="both"/>
            </w:pPr>
          </w:p>
        </w:tc>
      </w:tr>
      <w:tr w:rsidR="00331832" w:rsidRPr="00D657CF" w14:paraId="7DAC41F0" w14:textId="77777777" w:rsidTr="00822C97">
        <w:trPr>
          <w:trHeight w:val="405"/>
        </w:trPr>
        <w:tc>
          <w:tcPr>
            <w:tcW w:w="9072" w:type="dxa"/>
            <w:tcBorders>
              <w:top w:val="nil"/>
              <w:left w:val="nil"/>
              <w:bottom w:val="nil"/>
              <w:right w:val="nil"/>
            </w:tcBorders>
            <w:shd w:val="clear" w:color="auto" w:fill="auto"/>
            <w:vAlign w:val="center"/>
            <w:hideMark/>
          </w:tcPr>
          <w:p w14:paraId="4C6EE6B9" w14:textId="77777777" w:rsidR="00331832" w:rsidRPr="00D657CF" w:rsidRDefault="00331832" w:rsidP="005027DB">
            <w:pPr>
              <w:spacing w:before="120"/>
              <w:jc w:val="both"/>
            </w:pPr>
            <w:r w:rsidRPr="00D657CF">
              <w:t>2.2.4. Soạn thảo, cấu trúc slides</w:t>
            </w:r>
          </w:p>
        </w:tc>
        <w:tc>
          <w:tcPr>
            <w:tcW w:w="284" w:type="dxa"/>
            <w:tcBorders>
              <w:top w:val="nil"/>
              <w:left w:val="nil"/>
              <w:bottom w:val="nil"/>
              <w:right w:val="nil"/>
            </w:tcBorders>
            <w:shd w:val="clear" w:color="auto" w:fill="auto"/>
            <w:noWrap/>
            <w:vAlign w:val="bottom"/>
            <w:hideMark/>
          </w:tcPr>
          <w:p w14:paraId="55962F95" w14:textId="77777777" w:rsidR="00331832" w:rsidRPr="00D657CF" w:rsidRDefault="00331832" w:rsidP="005027DB">
            <w:pPr>
              <w:spacing w:before="120"/>
              <w:jc w:val="both"/>
            </w:pPr>
          </w:p>
        </w:tc>
      </w:tr>
      <w:tr w:rsidR="00331832" w:rsidRPr="00D657CF" w14:paraId="349732F4" w14:textId="77777777" w:rsidTr="00822C97">
        <w:trPr>
          <w:trHeight w:val="405"/>
        </w:trPr>
        <w:tc>
          <w:tcPr>
            <w:tcW w:w="9072" w:type="dxa"/>
            <w:tcBorders>
              <w:top w:val="nil"/>
              <w:left w:val="nil"/>
              <w:bottom w:val="nil"/>
              <w:right w:val="nil"/>
            </w:tcBorders>
            <w:shd w:val="clear" w:color="auto" w:fill="auto"/>
            <w:vAlign w:val="center"/>
            <w:hideMark/>
          </w:tcPr>
          <w:p w14:paraId="546A9A15" w14:textId="77777777" w:rsidR="00331832" w:rsidRPr="00D657CF" w:rsidRDefault="00331832" w:rsidP="005027DB">
            <w:pPr>
              <w:spacing w:before="120"/>
              <w:jc w:val="both"/>
              <w:rPr>
                <w:b/>
                <w:bCs/>
              </w:rPr>
            </w:pPr>
            <w:r w:rsidRPr="00D657CF">
              <w:rPr>
                <w:b/>
                <w:bCs/>
              </w:rPr>
              <w:t>2.3.      Chuẩn bị trước ngày thuyết trình</w:t>
            </w:r>
          </w:p>
        </w:tc>
        <w:tc>
          <w:tcPr>
            <w:tcW w:w="284" w:type="dxa"/>
            <w:tcBorders>
              <w:top w:val="nil"/>
              <w:left w:val="nil"/>
              <w:bottom w:val="nil"/>
              <w:right w:val="nil"/>
            </w:tcBorders>
            <w:shd w:val="clear" w:color="auto" w:fill="auto"/>
            <w:noWrap/>
            <w:vAlign w:val="bottom"/>
            <w:hideMark/>
          </w:tcPr>
          <w:p w14:paraId="18A60840" w14:textId="77777777" w:rsidR="00331832" w:rsidRPr="00D657CF" w:rsidRDefault="00331832" w:rsidP="005027DB">
            <w:pPr>
              <w:spacing w:before="120"/>
              <w:jc w:val="both"/>
              <w:rPr>
                <w:b/>
                <w:bCs/>
              </w:rPr>
            </w:pPr>
          </w:p>
        </w:tc>
      </w:tr>
      <w:tr w:rsidR="00331832" w:rsidRPr="00D657CF" w14:paraId="0DF579D8" w14:textId="77777777" w:rsidTr="00822C97">
        <w:trPr>
          <w:trHeight w:val="405"/>
        </w:trPr>
        <w:tc>
          <w:tcPr>
            <w:tcW w:w="9072" w:type="dxa"/>
            <w:tcBorders>
              <w:top w:val="nil"/>
              <w:left w:val="nil"/>
              <w:bottom w:val="nil"/>
              <w:right w:val="nil"/>
            </w:tcBorders>
            <w:shd w:val="clear" w:color="auto" w:fill="auto"/>
            <w:vAlign w:val="center"/>
            <w:hideMark/>
          </w:tcPr>
          <w:p w14:paraId="278A7ADB" w14:textId="77777777" w:rsidR="00331832" w:rsidRPr="00D657CF" w:rsidRDefault="00331832" w:rsidP="005027DB">
            <w:pPr>
              <w:spacing w:before="120"/>
              <w:jc w:val="both"/>
            </w:pPr>
            <w:r w:rsidRPr="00D657CF">
              <w:t>2.3.1. Địa điểm</w:t>
            </w:r>
          </w:p>
        </w:tc>
        <w:tc>
          <w:tcPr>
            <w:tcW w:w="284" w:type="dxa"/>
            <w:tcBorders>
              <w:top w:val="nil"/>
              <w:left w:val="nil"/>
              <w:bottom w:val="nil"/>
              <w:right w:val="nil"/>
            </w:tcBorders>
            <w:shd w:val="clear" w:color="auto" w:fill="auto"/>
            <w:noWrap/>
            <w:vAlign w:val="bottom"/>
            <w:hideMark/>
          </w:tcPr>
          <w:p w14:paraId="0697F097" w14:textId="77777777" w:rsidR="00331832" w:rsidRPr="00D657CF" w:rsidRDefault="00331832" w:rsidP="005027DB">
            <w:pPr>
              <w:spacing w:before="120"/>
              <w:jc w:val="both"/>
            </w:pPr>
          </w:p>
        </w:tc>
      </w:tr>
      <w:tr w:rsidR="00331832" w:rsidRPr="00D657CF" w14:paraId="2BAE5CE0" w14:textId="77777777" w:rsidTr="00822C97">
        <w:trPr>
          <w:trHeight w:val="405"/>
        </w:trPr>
        <w:tc>
          <w:tcPr>
            <w:tcW w:w="9072" w:type="dxa"/>
            <w:tcBorders>
              <w:top w:val="nil"/>
              <w:left w:val="nil"/>
              <w:bottom w:val="nil"/>
              <w:right w:val="nil"/>
            </w:tcBorders>
            <w:shd w:val="clear" w:color="auto" w:fill="auto"/>
            <w:vAlign w:val="center"/>
            <w:hideMark/>
          </w:tcPr>
          <w:p w14:paraId="1D5014A9" w14:textId="77777777" w:rsidR="00331832" w:rsidRPr="00D657CF" w:rsidRDefault="00331832" w:rsidP="005027DB">
            <w:pPr>
              <w:spacing w:before="120"/>
              <w:jc w:val="both"/>
            </w:pPr>
            <w:r w:rsidRPr="00D657CF">
              <w:t>2.3.2. Phương tiện hỗ trợ</w:t>
            </w:r>
          </w:p>
        </w:tc>
        <w:tc>
          <w:tcPr>
            <w:tcW w:w="284" w:type="dxa"/>
            <w:tcBorders>
              <w:top w:val="nil"/>
              <w:left w:val="nil"/>
              <w:bottom w:val="nil"/>
              <w:right w:val="nil"/>
            </w:tcBorders>
            <w:shd w:val="clear" w:color="auto" w:fill="auto"/>
            <w:noWrap/>
            <w:vAlign w:val="bottom"/>
            <w:hideMark/>
          </w:tcPr>
          <w:p w14:paraId="24354BEC" w14:textId="77777777" w:rsidR="00331832" w:rsidRPr="00D657CF" w:rsidRDefault="00331832" w:rsidP="005027DB">
            <w:pPr>
              <w:spacing w:before="120"/>
              <w:jc w:val="both"/>
            </w:pPr>
          </w:p>
        </w:tc>
      </w:tr>
      <w:tr w:rsidR="00331832" w:rsidRPr="00D657CF" w14:paraId="3121EEEC" w14:textId="77777777" w:rsidTr="00822C97">
        <w:trPr>
          <w:trHeight w:val="405"/>
        </w:trPr>
        <w:tc>
          <w:tcPr>
            <w:tcW w:w="9072" w:type="dxa"/>
            <w:tcBorders>
              <w:top w:val="nil"/>
              <w:left w:val="nil"/>
              <w:bottom w:val="nil"/>
              <w:right w:val="nil"/>
            </w:tcBorders>
            <w:shd w:val="clear" w:color="auto" w:fill="auto"/>
            <w:vAlign w:val="center"/>
            <w:hideMark/>
          </w:tcPr>
          <w:p w14:paraId="5B2DC36E" w14:textId="77777777" w:rsidR="00331832" w:rsidRPr="00D657CF" w:rsidRDefault="00331832" w:rsidP="005027DB">
            <w:pPr>
              <w:spacing w:before="120"/>
              <w:jc w:val="both"/>
            </w:pPr>
            <w:r w:rsidRPr="00D657CF">
              <w:t>2.3.3. Luyện tập</w:t>
            </w:r>
          </w:p>
        </w:tc>
        <w:tc>
          <w:tcPr>
            <w:tcW w:w="284" w:type="dxa"/>
            <w:tcBorders>
              <w:top w:val="nil"/>
              <w:left w:val="nil"/>
              <w:bottom w:val="nil"/>
              <w:right w:val="nil"/>
            </w:tcBorders>
            <w:shd w:val="clear" w:color="auto" w:fill="auto"/>
            <w:noWrap/>
            <w:vAlign w:val="bottom"/>
            <w:hideMark/>
          </w:tcPr>
          <w:p w14:paraId="05AF4CCC" w14:textId="77777777" w:rsidR="00331832" w:rsidRPr="00D657CF" w:rsidRDefault="00331832" w:rsidP="005027DB">
            <w:pPr>
              <w:spacing w:before="120"/>
              <w:jc w:val="both"/>
            </w:pPr>
          </w:p>
        </w:tc>
      </w:tr>
      <w:tr w:rsidR="00331832" w:rsidRPr="00D657CF" w14:paraId="05C597B3" w14:textId="77777777" w:rsidTr="00822C97">
        <w:trPr>
          <w:trHeight w:val="405"/>
        </w:trPr>
        <w:tc>
          <w:tcPr>
            <w:tcW w:w="9072" w:type="dxa"/>
            <w:tcBorders>
              <w:top w:val="nil"/>
              <w:left w:val="nil"/>
              <w:bottom w:val="nil"/>
              <w:right w:val="nil"/>
            </w:tcBorders>
            <w:shd w:val="clear" w:color="auto" w:fill="auto"/>
            <w:vAlign w:val="center"/>
            <w:hideMark/>
          </w:tcPr>
          <w:p w14:paraId="7DD7B224" w14:textId="77777777" w:rsidR="00331832" w:rsidRPr="00D657CF" w:rsidRDefault="00331832" w:rsidP="005027DB">
            <w:pPr>
              <w:spacing w:before="120"/>
              <w:jc w:val="both"/>
              <w:rPr>
                <w:b/>
                <w:bCs/>
              </w:rPr>
            </w:pPr>
            <w:r w:rsidRPr="00D657CF">
              <w:rPr>
                <w:b/>
                <w:bCs/>
              </w:rPr>
              <w:t>2.4.      Kỹ năng khi thuyết trình</w:t>
            </w:r>
          </w:p>
        </w:tc>
        <w:tc>
          <w:tcPr>
            <w:tcW w:w="284" w:type="dxa"/>
            <w:tcBorders>
              <w:top w:val="nil"/>
              <w:left w:val="nil"/>
              <w:bottom w:val="nil"/>
              <w:right w:val="nil"/>
            </w:tcBorders>
            <w:shd w:val="clear" w:color="auto" w:fill="auto"/>
            <w:noWrap/>
            <w:vAlign w:val="bottom"/>
            <w:hideMark/>
          </w:tcPr>
          <w:p w14:paraId="56DA0A2F" w14:textId="77777777" w:rsidR="00331832" w:rsidRPr="00D657CF" w:rsidRDefault="00331832" w:rsidP="005027DB">
            <w:pPr>
              <w:spacing w:before="120"/>
              <w:jc w:val="both"/>
              <w:rPr>
                <w:b/>
                <w:bCs/>
              </w:rPr>
            </w:pPr>
          </w:p>
        </w:tc>
      </w:tr>
      <w:tr w:rsidR="00331832" w:rsidRPr="00D657CF" w14:paraId="5213DB97" w14:textId="77777777" w:rsidTr="00822C97">
        <w:trPr>
          <w:trHeight w:val="405"/>
        </w:trPr>
        <w:tc>
          <w:tcPr>
            <w:tcW w:w="9072" w:type="dxa"/>
            <w:tcBorders>
              <w:top w:val="nil"/>
              <w:left w:val="nil"/>
              <w:bottom w:val="nil"/>
              <w:right w:val="nil"/>
            </w:tcBorders>
            <w:shd w:val="clear" w:color="auto" w:fill="auto"/>
            <w:vAlign w:val="center"/>
            <w:hideMark/>
          </w:tcPr>
          <w:p w14:paraId="085973B7" w14:textId="77777777" w:rsidR="00331832" w:rsidRPr="00D657CF" w:rsidRDefault="00331832" w:rsidP="005027DB">
            <w:pPr>
              <w:spacing w:before="120"/>
              <w:jc w:val="both"/>
            </w:pPr>
            <w:r w:rsidRPr="00D657CF">
              <w:lastRenderedPageBreak/>
              <w:t>2.4.1. Kiểm soát tâm lý</w:t>
            </w:r>
          </w:p>
        </w:tc>
        <w:tc>
          <w:tcPr>
            <w:tcW w:w="284" w:type="dxa"/>
            <w:tcBorders>
              <w:top w:val="nil"/>
              <w:left w:val="nil"/>
              <w:bottom w:val="nil"/>
              <w:right w:val="nil"/>
            </w:tcBorders>
            <w:shd w:val="clear" w:color="auto" w:fill="auto"/>
            <w:noWrap/>
            <w:vAlign w:val="bottom"/>
            <w:hideMark/>
          </w:tcPr>
          <w:p w14:paraId="6AB8E41B" w14:textId="77777777" w:rsidR="00331832" w:rsidRPr="00D657CF" w:rsidRDefault="00331832" w:rsidP="005027DB">
            <w:pPr>
              <w:spacing w:before="120"/>
              <w:jc w:val="both"/>
            </w:pPr>
          </w:p>
        </w:tc>
      </w:tr>
      <w:tr w:rsidR="00331832" w:rsidRPr="00D657CF" w14:paraId="7B7577B1" w14:textId="77777777" w:rsidTr="00822C97">
        <w:trPr>
          <w:trHeight w:val="405"/>
        </w:trPr>
        <w:tc>
          <w:tcPr>
            <w:tcW w:w="9072" w:type="dxa"/>
            <w:tcBorders>
              <w:top w:val="nil"/>
              <w:left w:val="nil"/>
              <w:bottom w:val="nil"/>
              <w:right w:val="nil"/>
            </w:tcBorders>
            <w:shd w:val="clear" w:color="auto" w:fill="auto"/>
            <w:vAlign w:val="center"/>
            <w:hideMark/>
          </w:tcPr>
          <w:p w14:paraId="5EDC0C64" w14:textId="77777777" w:rsidR="00331832" w:rsidRPr="00D657CF" w:rsidRDefault="00331832" w:rsidP="005027DB">
            <w:pPr>
              <w:spacing w:before="120"/>
              <w:jc w:val="both"/>
            </w:pPr>
            <w:r w:rsidRPr="00D657CF">
              <w:t>2.4.2. Phong cách thuyết trình</w:t>
            </w:r>
          </w:p>
        </w:tc>
        <w:tc>
          <w:tcPr>
            <w:tcW w:w="284" w:type="dxa"/>
            <w:tcBorders>
              <w:top w:val="nil"/>
              <w:left w:val="nil"/>
              <w:bottom w:val="nil"/>
              <w:right w:val="nil"/>
            </w:tcBorders>
            <w:shd w:val="clear" w:color="auto" w:fill="auto"/>
            <w:noWrap/>
            <w:vAlign w:val="bottom"/>
            <w:hideMark/>
          </w:tcPr>
          <w:p w14:paraId="3AD43EAE" w14:textId="77777777" w:rsidR="00331832" w:rsidRPr="00D657CF" w:rsidRDefault="00331832" w:rsidP="005027DB">
            <w:pPr>
              <w:spacing w:before="120"/>
              <w:jc w:val="both"/>
            </w:pPr>
          </w:p>
        </w:tc>
      </w:tr>
      <w:tr w:rsidR="00331832" w:rsidRPr="00D657CF" w14:paraId="3D8D0F6D" w14:textId="77777777" w:rsidTr="00822C97">
        <w:trPr>
          <w:trHeight w:val="405"/>
        </w:trPr>
        <w:tc>
          <w:tcPr>
            <w:tcW w:w="9072" w:type="dxa"/>
            <w:tcBorders>
              <w:top w:val="nil"/>
              <w:left w:val="nil"/>
              <w:bottom w:val="nil"/>
              <w:right w:val="nil"/>
            </w:tcBorders>
            <w:shd w:val="clear" w:color="auto" w:fill="auto"/>
            <w:vAlign w:val="center"/>
            <w:hideMark/>
          </w:tcPr>
          <w:p w14:paraId="647DC360" w14:textId="77777777" w:rsidR="00331832" w:rsidRPr="00D657CF" w:rsidRDefault="00331832" w:rsidP="005027DB">
            <w:pPr>
              <w:spacing w:before="120"/>
              <w:jc w:val="both"/>
            </w:pPr>
            <w:r w:rsidRPr="00D657CF">
              <w:t>2.4.3. Kiểm soát bài thuyết trình</w:t>
            </w:r>
          </w:p>
        </w:tc>
        <w:tc>
          <w:tcPr>
            <w:tcW w:w="284" w:type="dxa"/>
            <w:tcBorders>
              <w:top w:val="nil"/>
              <w:left w:val="nil"/>
              <w:bottom w:val="nil"/>
              <w:right w:val="nil"/>
            </w:tcBorders>
            <w:shd w:val="clear" w:color="auto" w:fill="auto"/>
            <w:noWrap/>
            <w:vAlign w:val="bottom"/>
            <w:hideMark/>
          </w:tcPr>
          <w:p w14:paraId="47BD204D" w14:textId="77777777" w:rsidR="00331832" w:rsidRPr="00D657CF" w:rsidRDefault="00331832" w:rsidP="005027DB">
            <w:pPr>
              <w:spacing w:before="120"/>
              <w:jc w:val="both"/>
            </w:pPr>
          </w:p>
        </w:tc>
      </w:tr>
      <w:tr w:rsidR="00331832" w:rsidRPr="00D657CF" w14:paraId="722F383D" w14:textId="77777777" w:rsidTr="00822C97">
        <w:trPr>
          <w:trHeight w:val="405"/>
        </w:trPr>
        <w:tc>
          <w:tcPr>
            <w:tcW w:w="9356" w:type="dxa"/>
            <w:gridSpan w:val="2"/>
            <w:tcBorders>
              <w:top w:val="nil"/>
              <w:left w:val="nil"/>
              <w:bottom w:val="nil"/>
              <w:right w:val="nil"/>
            </w:tcBorders>
            <w:shd w:val="clear" w:color="auto" w:fill="auto"/>
            <w:vAlign w:val="center"/>
            <w:hideMark/>
          </w:tcPr>
          <w:p w14:paraId="6795A030" w14:textId="77777777" w:rsidR="00331832" w:rsidRPr="00D657CF" w:rsidRDefault="00331832" w:rsidP="005027DB">
            <w:pPr>
              <w:spacing w:before="120"/>
              <w:rPr>
                <w:b/>
                <w:bCs/>
              </w:rPr>
            </w:pPr>
            <w:r w:rsidRPr="00D657CF">
              <w:rPr>
                <w:b/>
                <w:bCs/>
              </w:rPr>
              <w:t xml:space="preserve">Chương 3. KỸ NĂNG LÀM VIỆC NHÓM     </w:t>
            </w:r>
            <w:r w:rsidRPr="00D657CF">
              <w:t>Thời gian: 5 giờ</w:t>
            </w:r>
          </w:p>
        </w:tc>
      </w:tr>
      <w:tr w:rsidR="00331832" w:rsidRPr="00D657CF" w14:paraId="3718633F" w14:textId="77777777" w:rsidTr="00822C97">
        <w:trPr>
          <w:trHeight w:val="405"/>
        </w:trPr>
        <w:tc>
          <w:tcPr>
            <w:tcW w:w="9072" w:type="dxa"/>
            <w:tcBorders>
              <w:top w:val="nil"/>
              <w:left w:val="nil"/>
              <w:bottom w:val="nil"/>
              <w:right w:val="nil"/>
            </w:tcBorders>
            <w:shd w:val="clear" w:color="auto" w:fill="auto"/>
            <w:vAlign w:val="center"/>
            <w:hideMark/>
          </w:tcPr>
          <w:p w14:paraId="188D5E18" w14:textId="77777777" w:rsidR="00331832" w:rsidRPr="00D657CF" w:rsidRDefault="00331832" w:rsidP="005027DB">
            <w:pPr>
              <w:spacing w:before="120"/>
              <w:ind w:firstLineChars="200" w:firstLine="562"/>
              <w:jc w:val="both"/>
            </w:pPr>
            <w:r w:rsidRPr="00D657CF">
              <w:rPr>
                <w:b/>
                <w:bCs/>
              </w:rPr>
              <w:t xml:space="preserve">Mục tiêu:  </w:t>
            </w:r>
            <w:r w:rsidRPr="00D657CF">
              <w:t xml:space="preserve">Sau khi học bài này, người học có khả năng như sau: </w:t>
            </w:r>
          </w:p>
          <w:p w14:paraId="025F81C9" w14:textId="77777777" w:rsidR="00331832" w:rsidRPr="00D657CF" w:rsidRDefault="00331832" w:rsidP="00237C67">
            <w:pPr>
              <w:pStyle w:val="ListParagraph"/>
              <w:numPr>
                <w:ilvl w:val="0"/>
                <w:numId w:val="107"/>
              </w:numPr>
              <w:spacing w:before="120" w:after="0" w:line="259" w:lineRule="auto"/>
              <w:jc w:val="both"/>
              <w:rPr>
                <w:sz w:val="28"/>
                <w:szCs w:val="28"/>
              </w:rPr>
            </w:pPr>
            <w:r w:rsidRPr="00D657CF">
              <w:rPr>
                <w:sz w:val="28"/>
                <w:szCs w:val="28"/>
              </w:rPr>
              <w:t xml:space="preserve">Trình bày được những lý do phải làm việc theo nhóm tại môi trường doanh nghiệp và môi trường học tập; </w:t>
            </w:r>
          </w:p>
          <w:p w14:paraId="25029EF0" w14:textId="77777777" w:rsidR="00331832" w:rsidRPr="00D657CF" w:rsidRDefault="00331832" w:rsidP="00237C67">
            <w:pPr>
              <w:pStyle w:val="ListParagraph"/>
              <w:numPr>
                <w:ilvl w:val="0"/>
                <w:numId w:val="107"/>
              </w:numPr>
              <w:spacing w:before="120" w:after="0" w:line="259" w:lineRule="auto"/>
              <w:jc w:val="both"/>
              <w:rPr>
                <w:sz w:val="28"/>
                <w:szCs w:val="28"/>
              </w:rPr>
            </w:pPr>
            <w:r w:rsidRPr="00D657CF">
              <w:rPr>
                <w:sz w:val="28"/>
                <w:szCs w:val="28"/>
              </w:rPr>
              <w:t>Nêu lên được kiến thức cơ bản về nhóm như khái niệm, quá trình phát triển nhóm và phân loại nhóm;</w:t>
            </w:r>
          </w:p>
          <w:p w14:paraId="70982964" w14:textId="77777777" w:rsidR="00331832" w:rsidRPr="00D657CF" w:rsidRDefault="00331832" w:rsidP="00237C67">
            <w:pPr>
              <w:pStyle w:val="ListParagraph"/>
              <w:numPr>
                <w:ilvl w:val="0"/>
                <w:numId w:val="107"/>
              </w:numPr>
              <w:spacing w:before="120" w:after="0" w:line="259" w:lineRule="auto"/>
              <w:jc w:val="both"/>
              <w:rPr>
                <w:b/>
                <w:bCs/>
                <w:sz w:val="28"/>
                <w:szCs w:val="28"/>
              </w:rPr>
            </w:pPr>
            <w:r w:rsidRPr="00D657CF">
              <w:rPr>
                <w:sz w:val="28"/>
                <w:szCs w:val="28"/>
              </w:rPr>
              <w:t xml:space="preserve">Liệt kê được các kỹ năng cá nhân trong phối hợp với các thành viên khác trong nhóm. </w:t>
            </w:r>
          </w:p>
          <w:p w14:paraId="1878C7C2" w14:textId="77777777" w:rsidR="00331832" w:rsidRPr="00D657CF" w:rsidRDefault="00331832" w:rsidP="00237C67">
            <w:pPr>
              <w:pStyle w:val="ListParagraph"/>
              <w:numPr>
                <w:ilvl w:val="0"/>
                <w:numId w:val="107"/>
              </w:numPr>
              <w:spacing w:before="120" w:after="0" w:line="259" w:lineRule="auto"/>
              <w:jc w:val="both"/>
              <w:rPr>
                <w:b/>
                <w:bCs/>
                <w:sz w:val="28"/>
                <w:szCs w:val="28"/>
              </w:rPr>
            </w:pPr>
            <w:r w:rsidRPr="00D657CF">
              <w:rPr>
                <w:sz w:val="28"/>
                <w:szCs w:val="28"/>
              </w:rPr>
              <w:t>Vận dụng được ở mức cơ bản những kỹ năng này vào công việc nhóm và tổ chức, điều hành, đánh giá và báo cáo cho cấp trên kết quả hoạt động của tổ, nhóm, chuyền SX nhỏ; giải quyết các xung đột và hài hòa giữa các thành viên trong nhóm.</w:t>
            </w:r>
          </w:p>
          <w:p w14:paraId="6C941CA4" w14:textId="77777777" w:rsidR="00331832" w:rsidRPr="00D657CF" w:rsidRDefault="00331832" w:rsidP="00237C67">
            <w:pPr>
              <w:pStyle w:val="ListParagraph"/>
              <w:numPr>
                <w:ilvl w:val="0"/>
                <w:numId w:val="107"/>
              </w:numPr>
              <w:spacing w:before="120" w:after="0" w:line="259" w:lineRule="auto"/>
              <w:jc w:val="both"/>
              <w:rPr>
                <w:b/>
                <w:bCs/>
                <w:sz w:val="28"/>
                <w:szCs w:val="28"/>
              </w:rPr>
            </w:pPr>
            <w:r w:rsidRPr="00D657CF">
              <w:rPr>
                <w:sz w:val="28"/>
                <w:szCs w:val="28"/>
              </w:rPr>
              <w:t xml:space="preserve">Lập được và theo dõi kế hoạch của cả nhóm; </w:t>
            </w:r>
          </w:p>
          <w:p w14:paraId="091B9E24" w14:textId="77777777" w:rsidR="00331832" w:rsidRPr="00D657CF" w:rsidRDefault="00331832" w:rsidP="005027DB">
            <w:pPr>
              <w:spacing w:before="120"/>
              <w:ind w:firstLineChars="200" w:firstLine="562"/>
              <w:rPr>
                <w:b/>
                <w:bCs/>
              </w:rPr>
            </w:pPr>
            <w:r w:rsidRPr="00D657CF">
              <w:rPr>
                <w:b/>
                <w:bCs/>
              </w:rPr>
              <w:t>Nội dung chương:</w:t>
            </w:r>
          </w:p>
          <w:p w14:paraId="038E878D" w14:textId="77777777" w:rsidR="00331832" w:rsidRPr="00D657CF" w:rsidRDefault="00331832" w:rsidP="005027DB">
            <w:pPr>
              <w:spacing w:before="120"/>
              <w:rPr>
                <w:b/>
                <w:bCs/>
              </w:rPr>
            </w:pPr>
            <w:r w:rsidRPr="00D657CF">
              <w:rPr>
                <w:b/>
                <w:bCs/>
              </w:rPr>
              <w:t xml:space="preserve">3.1. Khái quát </w:t>
            </w:r>
          </w:p>
        </w:tc>
        <w:tc>
          <w:tcPr>
            <w:tcW w:w="284" w:type="dxa"/>
            <w:tcBorders>
              <w:top w:val="nil"/>
              <w:left w:val="nil"/>
              <w:bottom w:val="nil"/>
              <w:right w:val="nil"/>
            </w:tcBorders>
            <w:shd w:val="clear" w:color="auto" w:fill="auto"/>
            <w:noWrap/>
            <w:vAlign w:val="bottom"/>
            <w:hideMark/>
          </w:tcPr>
          <w:p w14:paraId="0DF2CFBE" w14:textId="77777777" w:rsidR="00331832" w:rsidRPr="00D657CF" w:rsidRDefault="00331832" w:rsidP="005027DB">
            <w:pPr>
              <w:spacing w:before="120"/>
              <w:rPr>
                <w:b/>
                <w:bCs/>
              </w:rPr>
            </w:pPr>
          </w:p>
        </w:tc>
      </w:tr>
      <w:tr w:rsidR="00331832" w:rsidRPr="00D657CF" w14:paraId="4FAAC33D" w14:textId="77777777" w:rsidTr="00822C97">
        <w:trPr>
          <w:trHeight w:val="405"/>
        </w:trPr>
        <w:tc>
          <w:tcPr>
            <w:tcW w:w="9072" w:type="dxa"/>
            <w:tcBorders>
              <w:top w:val="nil"/>
              <w:left w:val="nil"/>
              <w:bottom w:val="nil"/>
              <w:right w:val="nil"/>
            </w:tcBorders>
            <w:shd w:val="clear" w:color="auto" w:fill="auto"/>
            <w:vAlign w:val="center"/>
            <w:hideMark/>
          </w:tcPr>
          <w:p w14:paraId="3DA43CB5" w14:textId="77777777" w:rsidR="00331832" w:rsidRPr="00D657CF" w:rsidRDefault="00331832" w:rsidP="005027DB">
            <w:pPr>
              <w:spacing w:before="120"/>
            </w:pPr>
            <w:r w:rsidRPr="00D657CF">
              <w:t xml:space="preserve">3.1.1. Khái niệm </w:t>
            </w:r>
          </w:p>
        </w:tc>
        <w:tc>
          <w:tcPr>
            <w:tcW w:w="284" w:type="dxa"/>
            <w:tcBorders>
              <w:top w:val="nil"/>
              <w:left w:val="nil"/>
              <w:bottom w:val="nil"/>
              <w:right w:val="nil"/>
            </w:tcBorders>
            <w:shd w:val="clear" w:color="auto" w:fill="auto"/>
            <w:noWrap/>
            <w:vAlign w:val="bottom"/>
            <w:hideMark/>
          </w:tcPr>
          <w:p w14:paraId="60B9B6E8" w14:textId="77777777" w:rsidR="00331832" w:rsidRPr="00D657CF" w:rsidRDefault="00331832" w:rsidP="005027DB">
            <w:pPr>
              <w:spacing w:before="120"/>
            </w:pPr>
          </w:p>
        </w:tc>
      </w:tr>
      <w:tr w:rsidR="00331832" w:rsidRPr="00D657CF" w14:paraId="0259E379" w14:textId="77777777" w:rsidTr="00822C97">
        <w:trPr>
          <w:trHeight w:val="405"/>
        </w:trPr>
        <w:tc>
          <w:tcPr>
            <w:tcW w:w="9072" w:type="dxa"/>
            <w:tcBorders>
              <w:top w:val="nil"/>
              <w:left w:val="nil"/>
              <w:bottom w:val="nil"/>
              <w:right w:val="nil"/>
            </w:tcBorders>
            <w:shd w:val="clear" w:color="auto" w:fill="auto"/>
            <w:vAlign w:val="center"/>
            <w:hideMark/>
          </w:tcPr>
          <w:p w14:paraId="6510D6A5" w14:textId="77777777" w:rsidR="00331832" w:rsidRPr="00D657CF" w:rsidRDefault="00331832" w:rsidP="005027DB">
            <w:pPr>
              <w:spacing w:before="120"/>
            </w:pPr>
            <w:r w:rsidRPr="00D657CF">
              <w:t>3.1.2. Tầm quan trọng của kỹ năng làm việc nhóm</w:t>
            </w:r>
          </w:p>
        </w:tc>
        <w:tc>
          <w:tcPr>
            <w:tcW w:w="284" w:type="dxa"/>
            <w:tcBorders>
              <w:top w:val="nil"/>
              <w:left w:val="nil"/>
              <w:bottom w:val="nil"/>
              <w:right w:val="nil"/>
            </w:tcBorders>
            <w:shd w:val="clear" w:color="auto" w:fill="auto"/>
            <w:noWrap/>
            <w:vAlign w:val="bottom"/>
            <w:hideMark/>
          </w:tcPr>
          <w:p w14:paraId="52076FD3" w14:textId="77777777" w:rsidR="00331832" w:rsidRPr="00D657CF" w:rsidRDefault="00331832" w:rsidP="005027DB">
            <w:pPr>
              <w:spacing w:before="120"/>
            </w:pPr>
          </w:p>
        </w:tc>
      </w:tr>
      <w:tr w:rsidR="00331832" w:rsidRPr="00D657CF" w14:paraId="4926FCF3" w14:textId="77777777" w:rsidTr="00822C97">
        <w:trPr>
          <w:trHeight w:val="405"/>
        </w:trPr>
        <w:tc>
          <w:tcPr>
            <w:tcW w:w="9072" w:type="dxa"/>
            <w:tcBorders>
              <w:top w:val="nil"/>
              <w:left w:val="nil"/>
              <w:bottom w:val="nil"/>
              <w:right w:val="nil"/>
            </w:tcBorders>
            <w:shd w:val="clear" w:color="auto" w:fill="auto"/>
            <w:vAlign w:val="center"/>
            <w:hideMark/>
          </w:tcPr>
          <w:p w14:paraId="4D78490F" w14:textId="77777777" w:rsidR="00331832" w:rsidRPr="00D657CF" w:rsidRDefault="00331832" w:rsidP="005027DB">
            <w:pPr>
              <w:spacing w:before="120"/>
              <w:rPr>
                <w:b/>
                <w:bCs/>
              </w:rPr>
            </w:pPr>
            <w:r w:rsidRPr="00D657CF">
              <w:rPr>
                <w:b/>
                <w:bCs/>
              </w:rPr>
              <w:t>3.2. Nhóm, phân loại nhóm</w:t>
            </w:r>
          </w:p>
        </w:tc>
        <w:tc>
          <w:tcPr>
            <w:tcW w:w="284" w:type="dxa"/>
            <w:tcBorders>
              <w:top w:val="nil"/>
              <w:left w:val="nil"/>
              <w:bottom w:val="nil"/>
              <w:right w:val="nil"/>
            </w:tcBorders>
            <w:shd w:val="clear" w:color="auto" w:fill="auto"/>
            <w:noWrap/>
            <w:vAlign w:val="bottom"/>
            <w:hideMark/>
          </w:tcPr>
          <w:p w14:paraId="1A97B5D2" w14:textId="77777777" w:rsidR="00331832" w:rsidRPr="00D657CF" w:rsidRDefault="00331832" w:rsidP="005027DB">
            <w:pPr>
              <w:spacing w:before="120"/>
              <w:rPr>
                <w:b/>
                <w:bCs/>
              </w:rPr>
            </w:pPr>
          </w:p>
        </w:tc>
      </w:tr>
      <w:tr w:rsidR="00331832" w:rsidRPr="00D657CF" w14:paraId="4AD8A74D" w14:textId="77777777" w:rsidTr="00822C97">
        <w:trPr>
          <w:trHeight w:val="405"/>
        </w:trPr>
        <w:tc>
          <w:tcPr>
            <w:tcW w:w="9072" w:type="dxa"/>
            <w:tcBorders>
              <w:top w:val="nil"/>
              <w:left w:val="nil"/>
              <w:bottom w:val="nil"/>
              <w:right w:val="nil"/>
            </w:tcBorders>
            <w:shd w:val="clear" w:color="auto" w:fill="auto"/>
            <w:vAlign w:val="center"/>
            <w:hideMark/>
          </w:tcPr>
          <w:p w14:paraId="77C2D0F0" w14:textId="77777777" w:rsidR="00331832" w:rsidRPr="00D657CF" w:rsidRDefault="00331832" w:rsidP="005027DB">
            <w:pPr>
              <w:spacing w:before="120"/>
            </w:pPr>
            <w:r w:rsidRPr="00D657CF">
              <w:t>3.2.1. Nhóm</w:t>
            </w:r>
          </w:p>
        </w:tc>
        <w:tc>
          <w:tcPr>
            <w:tcW w:w="284" w:type="dxa"/>
            <w:tcBorders>
              <w:top w:val="nil"/>
              <w:left w:val="nil"/>
              <w:bottom w:val="nil"/>
              <w:right w:val="nil"/>
            </w:tcBorders>
            <w:shd w:val="clear" w:color="auto" w:fill="auto"/>
            <w:noWrap/>
            <w:vAlign w:val="bottom"/>
            <w:hideMark/>
          </w:tcPr>
          <w:p w14:paraId="07D67F27" w14:textId="77777777" w:rsidR="00331832" w:rsidRPr="00D657CF" w:rsidRDefault="00331832" w:rsidP="005027DB">
            <w:pPr>
              <w:spacing w:before="120"/>
            </w:pPr>
          </w:p>
        </w:tc>
      </w:tr>
      <w:tr w:rsidR="00331832" w:rsidRPr="00D657CF" w14:paraId="7FA1D906" w14:textId="77777777" w:rsidTr="00822C97">
        <w:trPr>
          <w:trHeight w:val="405"/>
        </w:trPr>
        <w:tc>
          <w:tcPr>
            <w:tcW w:w="9072" w:type="dxa"/>
            <w:tcBorders>
              <w:top w:val="nil"/>
              <w:left w:val="nil"/>
              <w:bottom w:val="nil"/>
              <w:right w:val="nil"/>
            </w:tcBorders>
            <w:shd w:val="clear" w:color="auto" w:fill="auto"/>
            <w:vAlign w:val="center"/>
            <w:hideMark/>
          </w:tcPr>
          <w:p w14:paraId="74970E49" w14:textId="77777777" w:rsidR="00331832" w:rsidRPr="00D657CF" w:rsidRDefault="00331832" w:rsidP="005027DB">
            <w:pPr>
              <w:spacing w:before="120"/>
            </w:pPr>
            <w:r w:rsidRPr="00D657CF">
              <w:t>3.2.2. Phân loại nhóm</w:t>
            </w:r>
          </w:p>
        </w:tc>
        <w:tc>
          <w:tcPr>
            <w:tcW w:w="284" w:type="dxa"/>
            <w:tcBorders>
              <w:top w:val="nil"/>
              <w:left w:val="nil"/>
              <w:bottom w:val="nil"/>
              <w:right w:val="nil"/>
            </w:tcBorders>
            <w:shd w:val="clear" w:color="auto" w:fill="auto"/>
            <w:noWrap/>
            <w:vAlign w:val="bottom"/>
            <w:hideMark/>
          </w:tcPr>
          <w:p w14:paraId="620BF423" w14:textId="77777777" w:rsidR="00331832" w:rsidRPr="00D657CF" w:rsidRDefault="00331832" w:rsidP="005027DB">
            <w:pPr>
              <w:spacing w:before="120"/>
            </w:pPr>
          </w:p>
        </w:tc>
      </w:tr>
      <w:tr w:rsidR="00331832" w:rsidRPr="00D657CF" w14:paraId="25FBA73E" w14:textId="77777777" w:rsidTr="00822C97">
        <w:trPr>
          <w:trHeight w:val="405"/>
        </w:trPr>
        <w:tc>
          <w:tcPr>
            <w:tcW w:w="9072" w:type="dxa"/>
            <w:tcBorders>
              <w:top w:val="nil"/>
              <w:left w:val="nil"/>
              <w:bottom w:val="nil"/>
              <w:right w:val="nil"/>
            </w:tcBorders>
            <w:shd w:val="clear" w:color="auto" w:fill="auto"/>
            <w:vAlign w:val="center"/>
            <w:hideMark/>
          </w:tcPr>
          <w:p w14:paraId="7F0FB41C" w14:textId="77777777" w:rsidR="00331832" w:rsidRPr="00D657CF" w:rsidRDefault="00331832" w:rsidP="005027DB">
            <w:pPr>
              <w:spacing w:before="120"/>
              <w:rPr>
                <w:b/>
                <w:bCs/>
              </w:rPr>
            </w:pPr>
            <w:r w:rsidRPr="00D657CF">
              <w:rPr>
                <w:b/>
                <w:bCs/>
              </w:rPr>
              <w:t>3.3. Hoạt động nhóm</w:t>
            </w:r>
          </w:p>
        </w:tc>
        <w:tc>
          <w:tcPr>
            <w:tcW w:w="284" w:type="dxa"/>
            <w:tcBorders>
              <w:top w:val="nil"/>
              <w:left w:val="nil"/>
              <w:bottom w:val="nil"/>
              <w:right w:val="nil"/>
            </w:tcBorders>
            <w:shd w:val="clear" w:color="auto" w:fill="auto"/>
            <w:noWrap/>
            <w:vAlign w:val="bottom"/>
            <w:hideMark/>
          </w:tcPr>
          <w:p w14:paraId="187D9CF8" w14:textId="77777777" w:rsidR="00331832" w:rsidRPr="00D657CF" w:rsidRDefault="00331832" w:rsidP="005027DB">
            <w:pPr>
              <w:spacing w:before="120"/>
              <w:rPr>
                <w:b/>
                <w:bCs/>
              </w:rPr>
            </w:pPr>
          </w:p>
        </w:tc>
      </w:tr>
      <w:tr w:rsidR="00331832" w:rsidRPr="00D657CF" w14:paraId="6CF30BBF" w14:textId="77777777" w:rsidTr="00822C97">
        <w:trPr>
          <w:trHeight w:val="405"/>
        </w:trPr>
        <w:tc>
          <w:tcPr>
            <w:tcW w:w="9072" w:type="dxa"/>
            <w:tcBorders>
              <w:top w:val="nil"/>
              <w:left w:val="nil"/>
              <w:bottom w:val="nil"/>
              <w:right w:val="nil"/>
            </w:tcBorders>
            <w:shd w:val="clear" w:color="auto" w:fill="auto"/>
            <w:vAlign w:val="center"/>
            <w:hideMark/>
          </w:tcPr>
          <w:p w14:paraId="424BC47F" w14:textId="77777777" w:rsidR="00331832" w:rsidRPr="00D657CF" w:rsidRDefault="00331832" w:rsidP="005027DB">
            <w:pPr>
              <w:spacing w:before="120"/>
            </w:pPr>
            <w:r w:rsidRPr="00D657CF">
              <w:t>3.3.1. Các giai đoạn của hoạt động nhóm</w:t>
            </w:r>
          </w:p>
        </w:tc>
        <w:tc>
          <w:tcPr>
            <w:tcW w:w="284" w:type="dxa"/>
            <w:tcBorders>
              <w:top w:val="nil"/>
              <w:left w:val="nil"/>
              <w:bottom w:val="nil"/>
              <w:right w:val="nil"/>
            </w:tcBorders>
            <w:shd w:val="clear" w:color="auto" w:fill="auto"/>
            <w:noWrap/>
            <w:vAlign w:val="bottom"/>
            <w:hideMark/>
          </w:tcPr>
          <w:p w14:paraId="6FBE2735" w14:textId="77777777" w:rsidR="00331832" w:rsidRPr="00D657CF" w:rsidRDefault="00331832" w:rsidP="005027DB">
            <w:pPr>
              <w:spacing w:before="120"/>
            </w:pPr>
          </w:p>
        </w:tc>
      </w:tr>
      <w:tr w:rsidR="00331832" w:rsidRPr="00D657CF" w14:paraId="76203489" w14:textId="77777777" w:rsidTr="00822C97">
        <w:trPr>
          <w:trHeight w:val="405"/>
        </w:trPr>
        <w:tc>
          <w:tcPr>
            <w:tcW w:w="9072" w:type="dxa"/>
            <w:tcBorders>
              <w:top w:val="nil"/>
              <w:left w:val="nil"/>
              <w:bottom w:val="nil"/>
              <w:right w:val="nil"/>
            </w:tcBorders>
            <w:shd w:val="clear" w:color="auto" w:fill="auto"/>
            <w:vAlign w:val="center"/>
            <w:hideMark/>
          </w:tcPr>
          <w:p w14:paraId="43168304" w14:textId="77777777" w:rsidR="00331832" w:rsidRPr="00D657CF" w:rsidRDefault="00331832" w:rsidP="005027DB">
            <w:pPr>
              <w:spacing w:before="120"/>
            </w:pPr>
            <w:r w:rsidRPr="00D657CF">
              <w:t>3.3.2. Vai trò các thành viên của nhóm</w:t>
            </w:r>
          </w:p>
        </w:tc>
        <w:tc>
          <w:tcPr>
            <w:tcW w:w="284" w:type="dxa"/>
            <w:tcBorders>
              <w:top w:val="nil"/>
              <w:left w:val="nil"/>
              <w:bottom w:val="nil"/>
              <w:right w:val="nil"/>
            </w:tcBorders>
            <w:shd w:val="clear" w:color="auto" w:fill="auto"/>
            <w:noWrap/>
            <w:vAlign w:val="bottom"/>
            <w:hideMark/>
          </w:tcPr>
          <w:p w14:paraId="51AD0832" w14:textId="77777777" w:rsidR="00331832" w:rsidRPr="00D657CF" w:rsidRDefault="00331832" w:rsidP="005027DB">
            <w:pPr>
              <w:spacing w:before="120"/>
            </w:pPr>
          </w:p>
        </w:tc>
      </w:tr>
      <w:tr w:rsidR="00331832" w:rsidRPr="00D657CF" w14:paraId="2B093478" w14:textId="77777777" w:rsidTr="00822C97">
        <w:trPr>
          <w:trHeight w:val="405"/>
        </w:trPr>
        <w:tc>
          <w:tcPr>
            <w:tcW w:w="9072" w:type="dxa"/>
            <w:tcBorders>
              <w:top w:val="nil"/>
              <w:left w:val="nil"/>
              <w:bottom w:val="nil"/>
              <w:right w:val="nil"/>
            </w:tcBorders>
            <w:shd w:val="clear" w:color="auto" w:fill="auto"/>
            <w:vAlign w:val="center"/>
            <w:hideMark/>
          </w:tcPr>
          <w:p w14:paraId="4C8C6BD2" w14:textId="77777777" w:rsidR="00331832" w:rsidRPr="00D657CF" w:rsidRDefault="00331832" w:rsidP="005027DB">
            <w:pPr>
              <w:spacing w:before="120"/>
            </w:pPr>
            <w:r w:rsidRPr="00D657CF">
              <w:t>3.3.3. Các yếu tố ảnh hưởng đến hiệu quả hoạt động nhóm</w:t>
            </w:r>
          </w:p>
        </w:tc>
        <w:tc>
          <w:tcPr>
            <w:tcW w:w="284" w:type="dxa"/>
            <w:tcBorders>
              <w:top w:val="nil"/>
              <w:left w:val="nil"/>
              <w:bottom w:val="nil"/>
              <w:right w:val="nil"/>
            </w:tcBorders>
            <w:shd w:val="clear" w:color="auto" w:fill="auto"/>
            <w:noWrap/>
            <w:vAlign w:val="bottom"/>
            <w:hideMark/>
          </w:tcPr>
          <w:p w14:paraId="42114176" w14:textId="77777777" w:rsidR="00331832" w:rsidRPr="00D657CF" w:rsidRDefault="00331832" w:rsidP="005027DB">
            <w:pPr>
              <w:spacing w:before="120"/>
            </w:pPr>
          </w:p>
        </w:tc>
      </w:tr>
      <w:tr w:rsidR="00331832" w:rsidRPr="00D657CF" w14:paraId="6CB91814" w14:textId="77777777" w:rsidTr="00822C97">
        <w:trPr>
          <w:trHeight w:val="405"/>
        </w:trPr>
        <w:tc>
          <w:tcPr>
            <w:tcW w:w="9072" w:type="dxa"/>
            <w:tcBorders>
              <w:top w:val="nil"/>
              <w:left w:val="nil"/>
              <w:bottom w:val="nil"/>
              <w:right w:val="nil"/>
            </w:tcBorders>
            <w:shd w:val="clear" w:color="auto" w:fill="auto"/>
            <w:vAlign w:val="center"/>
            <w:hideMark/>
          </w:tcPr>
          <w:p w14:paraId="1B2EA8F3" w14:textId="77777777" w:rsidR="00331832" w:rsidRPr="00D657CF" w:rsidRDefault="00331832" w:rsidP="005027DB">
            <w:pPr>
              <w:spacing w:before="120"/>
              <w:rPr>
                <w:b/>
                <w:bCs/>
              </w:rPr>
            </w:pPr>
            <w:r w:rsidRPr="00D657CF">
              <w:rPr>
                <w:b/>
                <w:bCs/>
              </w:rPr>
              <w:t>3.4. Điều hành nhóm</w:t>
            </w:r>
          </w:p>
        </w:tc>
        <w:tc>
          <w:tcPr>
            <w:tcW w:w="284" w:type="dxa"/>
            <w:tcBorders>
              <w:top w:val="nil"/>
              <w:left w:val="nil"/>
              <w:bottom w:val="nil"/>
              <w:right w:val="nil"/>
            </w:tcBorders>
            <w:shd w:val="clear" w:color="auto" w:fill="auto"/>
            <w:noWrap/>
            <w:vAlign w:val="bottom"/>
            <w:hideMark/>
          </w:tcPr>
          <w:p w14:paraId="68144572" w14:textId="77777777" w:rsidR="00331832" w:rsidRPr="00D657CF" w:rsidRDefault="00331832" w:rsidP="005027DB">
            <w:pPr>
              <w:spacing w:before="120"/>
              <w:rPr>
                <w:b/>
                <w:bCs/>
              </w:rPr>
            </w:pPr>
          </w:p>
        </w:tc>
      </w:tr>
      <w:tr w:rsidR="00331832" w:rsidRPr="00D657CF" w14:paraId="585BA559" w14:textId="77777777" w:rsidTr="00822C97">
        <w:trPr>
          <w:trHeight w:val="405"/>
        </w:trPr>
        <w:tc>
          <w:tcPr>
            <w:tcW w:w="9072" w:type="dxa"/>
            <w:tcBorders>
              <w:top w:val="nil"/>
              <w:left w:val="nil"/>
              <w:bottom w:val="nil"/>
              <w:right w:val="nil"/>
            </w:tcBorders>
            <w:shd w:val="clear" w:color="auto" w:fill="auto"/>
            <w:vAlign w:val="center"/>
            <w:hideMark/>
          </w:tcPr>
          <w:p w14:paraId="13DDA62A" w14:textId="77777777" w:rsidR="00331832" w:rsidRPr="00D657CF" w:rsidRDefault="00331832" w:rsidP="005027DB">
            <w:pPr>
              <w:spacing w:before="120"/>
            </w:pPr>
            <w:r w:rsidRPr="00D657CF">
              <w:t>3.4.1. Phong cách điều hành hoạt động nhóm</w:t>
            </w:r>
          </w:p>
        </w:tc>
        <w:tc>
          <w:tcPr>
            <w:tcW w:w="284" w:type="dxa"/>
            <w:tcBorders>
              <w:top w:val="nil"/>
              <w:left w:val="nil"/>
              <w:bottom w:val="nil"/>
              <w:right w:val="nil"/>
            </w:tcBorders>
            <w:shd w:val="clear" w:color="auto" w:fill="auto"/>
            <w:noWrap/>
            <w:vAlign w:val="bottom"/>
            <w:hideMark/>
          </w:tcPr>
          <w:p w14:paraId="393C4624" w14:textId="77777777" w:rsidR="00331832" w:rsidRPr="00D657CF" w:rsidRDefault="00331832" w:rsidP="005027DB">
            <w:pPr>
              <w:spacing w:before="120"/>
            </w:pPr>
          </w:p>
        </w:tc>
      </w:tr>
      <w:tr w:rsidR="00331832" w:rsidRPr="00D657CF" w14:paraId="6BA48FB5" w14:textId="77777777" w:rsidTr="00822C97">
        <w:trPr>
          <w:trHeight w:val="405"/>
        </w:trPr>
        <w:tc>
          <w:tcPr>
            <w:tcW w:w="9072" w:type="dxa"/>
            <w:tcBorders>
              <w:top w:val="nil"/>
              <w:left w:val="nil"/>
              <w:bottom w:val="nil"/>
              <w:right w:val="nil"/>
            </w:tcBorders>
            <w:shd w:val="clear" w:color="auto" w:fill="auto"/>
            <w:vAlign w:val="center"/>
            <w:hideMark/>
          </w:tcPr>
          <w:p w14:paraId="4EE3321B" w14:textId="77777777" w:rsidR="00331832" w:rsidRPr="00D657CF" w:rsidRDefault="00331832" w:rsidP="005027DB">
            <w:pPr>
              <w:spacing w:before="120"/>
            </w:pPr>
            <w:r w:rsidRPr="00D657CF">
              <w:t>3.4.2. Họp nhóm</w:t>
            </w:r>
          </w:p>
        </w:tc>
        <w:tc>
          <w:tcPr>
            <w:tcW w:w="284" w:type="dxa"/>
            <w:tcBorders>
              <w:top w:val="nil"/>
              <w:left w:val="nil"/>
              <w:bottom w:val="nil"/>
              <w:right w:val="nil"/>
            </w:tcBorders>
            <w:shd w:val="clear" w:color="auto" w:fill="auto"/>
            <w:noWrap/>
            <w:vAlign w:val="bottom"/>
            <w:hideMark/>
          </w:tcPr>
          <w:p w14:paraId="7D06096D" w14:textId="77777777" w:rsidR="00331832" w:rsidRPr="00D657CF" w:rsidRDefault="00331832" w:rsidP="005027DB">
            <w:pPr>
              <w:spacing w:before="120"/>
            </w:pPr>
          </w:p>
        </w:tc>
      </w:tr>
      <w:tr w:rsidR="00331832" w:rsidRPr="00D657CF" w14:paraId="4276555B" w14:textId="77777777" w:rsidTr="00822C97">
        <w:trPr>
          <w:trHeight w:val="405"/>
        </w:trPr>
        <w:tc>
          <w:tcPr>
            <w:tcW w:w="9072" w:type="dxa"/>
            <w:tcBorders>
              <w:top w:val="nil"/>
              <w:left w:val="nil"/>
              <w:bottom w:val="nil"/>
              <w:right w:val="nil"/>
            </w:tcBorders>
            <w:shd w:val="clear" w:color="auto" w:fill="auto"/>
            <w:vAlign w:val="center"/>
            <w:hideMark/>
          </w:tcPr>
          <w:p w14:paraId="232A0F5D" w14:textId="77777777" w:rsidR="00331832" w:rsidRPr="00D657CF" w:rsidRDefault="00331832" w:rsidP="005027DB">
            <w:pPr>
              <w:spacing w:before="120"/>
            </w:pPr>
            <w:r w:rsidRPr="00D657CF">
              <w:t>3.4.3. Thảo luận và ra quyết định trong nhóm</w:t>
            </w:r>
          </w:p>
        </w:tc>
        <w:tc>
          <w:tcPr>
            <w:tcW w:w="284" w:type="dxa"/>
            <w:tcBorders>
              <w:top w:val="nil"/>
              <w:left w:val="nil"/>
              <w:bottom w:val="nil"/>
              <w:right w:val="nil"/>
            </w:tcBorders>
            <w:shd w:val="clear" w:color="auto" w:fill="auto"/>
            <w:noWrap/>
            <w:vAlign w:val="bottom"/>
            <w:hideMark/>
          </w:tcPr>
          <w:p w14:paraId="1F9C18F6" w14:textId="77777777" w:rsidR="00331832" w:rsidRPr="00D657CF" w:rsidRDefault="00331832" w:rsidP="005027DB">
            <w:pPr>
              <w:spacing w:before="120"/>
            </w:pPr>
          </w:p>
        </w:tc>
      </w:tr>
      <w:tr w:rsidR="00331832" w:rsidRPr="00D657CF" w14:paraId="5C35B9AE" w14:textId="77777777" w:rsidTr="00822C97">
        <w:trPr>
          <w:trHeight w:val="405"/>
        </w:trPr>
        <w:tc>
          <w:tcPr>
            <w:tcW w:w="9072" w:type="dxa"/>
            <w:tcBorders>
              <w:top w:val="nil"/>
              <w:left w:val="nil"/>
              <w:bottom w:val="nil"/>
              <w:right w:val="nil"/>
            </w:tcBorders>
            <w:shd w:val="clear" w:color="auto" w:fill="auto"/>
            <w:vAlign w:val="center"/>
            <w:hideMark/>
          </w:tcPr>
          <w:p w14:paraId="50B5628B" w14:textId="77777777" w:rsidR="00331832" w:rsidRPr="00D657CF" w:rsidRDefault="00331832" w:rsidP="005027DB">
            <w:pPr>
              <w:spacing w:before="120"/>
            </w:pPr>
            <w:r w:rsidRPr="00D657CF">
              <w:t xml:space="preserve">3.4.5. Một số công cụ điều hành họp nhóm </w:t>
            </w:r>
          </w:p>
        </w:tc>
        <w:tc>
          <w:tcPr>
            <w:tcW w:w="284" w:type="dxa"/>
            <w:tcBorders>
              <w:top w:val="nil"/>
              <w:left w:val="nil"/>
              <w:bottom w:val="nil"/>
              <w:right w:val="nil"/>
            </w:tcBorders>
            <w:shd w:val="clear" w:color="auto" w:fill="auto"/>
            <w:noWrap/>
            <w:vAlign w:val="bottom"/>
            <w:hideMark/>
          </w:tcPr>
          <w:p w14:paraId="59924A35" w14:textId="77777777" w:rsidR="00331832" w:rsidRPr="00D657CF" w:rsidRDefault="00331832" w:rsidP="005027DB">
            <w:pPr>
              <w:spacing w:before="120"/>
            </w:pPr>
          </w:p>
        </w:tc>
      </w:tr>
      <w:tr w:rsidR="00331832" w:rsidRPr="00D657CF" w14:paraId="0750FF23" w14:textId="77777777" w:rsidTr="00822C97">
        <w:trPr>
          <w:trHeight w:val="405"/>
        </w:trPr>
        <w:tc>
          <w:tcPr>
            <w:tcW w:w="9072" w:type="dxa"/>
            <w:tcBorders>
              <w:top w:val="nil"/>
              <w:left w:val="nil"/>
              <w:bottom w:val="nil"/>
              <w:right w:val="nil"/>
            </w:tcBorders>
            <w:shd w:val="clear" w:color="auto" w:fill="auto"/>
            <w:vAlign w:val="center"/>
            <w:hideMark/>
          </w:tcPr>
          <w:p w14:paraId="14212DAB" w14:textId="77777777" w:rsidR="00331832" w:rsidRPr="00D657CF" w:rsidRDefault="00331832" w:rsidP="005027DB">
            <w:pPr>
              <w:spacing w:before="120"/>
            </w:pPr>
            <w:r w:rsidRPr="00D657CF">
              <w:t>3.4.6. Giải quyết các xung đột</w:t>
            </w:r>
          </w:p>
        </w:tc>
        <w:tc>
          <w:tcPr>
            <w:tcW w:w="284" w:type="dxa"/>
            <w:tcBorders>
              <w:top w:val="nil"/>
              <w:left w:val="nil"/>
              <w:bottom w:val="nil"/>
              <w:right w:val="nil"/>
            </w:tcBorders>
            <w:shd w:val="clear" w:color="auto" w:fill="auto"/>
            <w:noWrap/>
            <w:vAlign w:val="bottom"/>
            <w:hideMark/>
          </w:tcPr>
          <w:p w14:paraId="57E1AA59" w14:textId="77777777" w:rsidR="00331832" w:rsidRPr="00D657CF" w:rsidRDefault="00331832" w:rsidP="005027DB">
            <w:pPr>
              <w:spacing w:before="120"/>
            </w:pPr>
          </w:p>
        </w:tc>
      </w:tr>
      <w:tr w:rsidR="00331832" w:rsidRPr="00D657CF" w14:paraId="6796BC81" w14:textId="77777777" w:rsidTr="00822C97">
        <w:trPr>
          <w:trHeight w:val="405"/>
        </w:trPr>
        <w:tc>
          <w:tcPr>
            <w:tcW w:w="9356" w:type="dxa"/>
            <w:gridSpan w:val="2"/>
            <w:tcBorders>
              <w:top w:val="nil"/>
              <w:left w:val="nil"/>
              <w:bottom w:val="nil"/>
              <w:right w:val="nil"/>
            </w:tcBorders>
            <w:shd w:val="clear" w:color="auto" w:fill="auto"/>
            <w:vAlign w:val="center"/>
            <w:hideMark/>
          </w:tcPr>
          <w:p w14:paraId="49589D48" w14:textId="77777777" w:rsidR="00331832" w:rsidRPr="00D657CF" w:rsidRDefault="00331832" w:rsidP="005027DB">
            <w:pPr>
              <w:spacing w:before="120"/>
              <w:rPr>
                <w:b/>
                <w:bCs/>
              </w:rPr>
            </w:pPr>
            <w:r w:rsidRPr="00D657CF">
              <w:rPr>
                <w:b/>
                <w:bCs/>
              </w:rPr>
              <w:t xml:space="preserve">Chương 4. KỸ NĂNG THIẾT LẬP MỤC TIÊU                </w:t>
            </w:r>
            <w:r w:rsidRPr="00D657CF">
              <w:t>Thời gian: 5 giờ</w:t>
            </w:r>
          </w:p>
        </w:tc>
      </w:tr>
      <w:tr w:rsidR="00331832" w:rsidRPr="00D657CF" w14:paraId="129344C7" w14:textId="77777777" w:rsidTr="00822C97">
        <w:trPr>
          <w:trHeight w:val="405"/>
        </w:trPr>
        <w:tc>
          <w:tcPr>
            <w:tcW w:w="9072" w:type="dxa"/>
            <w:tcBorders>
              <w:top w:val="nil"/>
              <w:left w:val="nil"/>
              <w:bottom w:val="nil"/>
              <w:right w:val="nil"/>
            </w:tcBorders>
            <w:shd w:val="clear" w:color="auto" w:fill="auto"/>
            <w:vAlign w:val="center"/>
            <w:hideMark/>
          </w:tcPr>
          <w:p w14:paraId="1CCA898A" w14:textId="77777777" w:rsidR="00331832" w:rsidRPr="00D657CF" w:rsidRDefault="00331832" w:rsidP="005027DB">
            <w:pPr>
              <w:spacing w:before="120"/>
              <w:ind w:firstLineChars="200" w:firstLine="562"/>
              <w:rPr>
                <w:b/>
                <w:bCs/>
              </w:rPr>
            </w:pPr>
            <w:r w:rsidRPr="00D657CF">
              <w:rPr>
                <w:b/>
                <w:bCs/>
              </w:rPr>
              <w:lastRenderedPageBreak/>
              <w:t>Mục tiêu: Sau khi học xong bài này, người học có khả năng:</w:t>
            </w:r>
          </w:p>
          <w:p w14:paraId="210B4375" w14:textId="77777777" w:rsidR="00331832" w:rsidRPr="00D657CF" w:rsidRDefault="00331832" w:rsidP="00237C67">
            <w:pPr>
              <w:pStyle w:val="ListParagraph"/>
              <w:numPr>
                <w:ilvl w:val="0"/>
                <w:numId w:val="108"/>
              </w:numPr>
              <w:spacing w:before="120" w:after="0" w:line="259" w:lineRule="auto"/>
              <w:rPr>
                <w:sz w:val="28"/>
                <w:szCs w:val="28"/>
              </w:rPr>
            </w:pPr>
            <w:r w:rsidRPr="00D657CF">
              <w:rPr>
                <w:sz w:val="28"/>
                <w:szCs w:val="28"/>
              </w:rPr>
              <w:t xml:space="preserve">Trình bày được công tác lập mục tiêu và vai trò của nó; </w:t>
            </w:r>
          </w:p>
          <w:p w14:paraId="4827AE8E" w14:textId="77777777" w:rsidR="00331832" w:rsidRPr="00D657CF" w:rsidRDefault="00331832" w:rsidP="00237C67">
            <w:pPr>
              <w:pStyle w:val="ListParagraph"/>
              <w:numPr>
                <w:ilvl w:val="0"/>
                <w:numId w:val="108"/>
              </w:numPr>
              <w:spacing w:before="120" w:after="0" w:line="259" w:lineRule="auto"/>
              <w:rPr>
                <w:sz w:val="28"/>
                <w:szCs w:val="28"/>
              </w:rPr>
            </w:pPr>
            <w:r w:rsidRPr="00D657CF">
              <w:rPr>
                <w:sz w:val="28"/>
                <w:szCs w:val="28"/>
              </w:rPr>
              <w:t xml:space="preserve">Liệt kê được các loại mục tiêu trong tổ chức; </w:t>
            </w:r>
          </w:p>
          <w:p w14:paraId="35604944" w14:textId="77777777" w:rsidR="00331832" w:rsidRPr="00D657CF" w:rsidRDefault="00331832" w:rsidP="00237C67">
            <w:pPr>
              <w:pStyle w:val="ListParagraph"/>
              <w:numPr>
                <w:ilvl w:val="0"/>
                <w:numId w:val="108"/>
              </w:numPr>
              <w:spacing w:before="120" w:after="0" w:line="259" w:lineRule="auto"/>
              <w:rPr>
                <w:sz w:val="28"/>
                <w:szCs w:val="28"/>
              </w:rPr>
            </w:pPr>
            <w:r w:rsidRPr="00D657CF">
              <w:rPr>
                <w:sz w:val="28"/>
                <w:szCs w:val="28"/>
              </w:rPr>
              <w:t xml:space="preserve">Trình bày được các nguyên tắc và căn cứ thiết lập mục tiêu; </w:t>
            </w:r>
          </w:p>
          <w:p w14:paraId="49E77AB6" w14:textId="77777777" w:rsidR="00331832" w:rsidRPr="00D657CF" w:rsidRDefault="00331832" w:rsidP="00237C67">
            <w:pPr>
              <w:pStyle w:val="ListParagraph"/>
              <w:numPr>
                <w:ilvl w:val="0"/>
                <w:numId w:val="108"/>
              </w:numPr>
              <w:spacing w:before="120" w:after="0" w:line="259" w:lineRule="auto"/>
              <w:rPr>
                <w:b/>
                <w:bCs/>
                <w:sz w:val="28"/>
                <w:szCs w:val="28"/>
              </w:rPr>
            </w:pPr>
            <w:r w:rsidRPr="00D657CF">
              <w:rPr>
                <w:sz w:val="28"/>
                <w:szCs w:val="28"/>
              </w:rPr>
              <w:t>Xây dựng được các mục tiêu trong ngắn hạn và trung hạn; tác động của mục tiêu cá nhân, tổ, nhóm với mục tiêu chung của doanh nghiệp; phán đoán được các rủi ro…</w:t>
            </w:r>
          </w:p>
          <w:p w14:paraId="505B7D1F" w14:textId="77777777" w:rsidR="00331832" w:rsidRPr="00D657CF" w:rsidRDefault="00331832" w:rsidP="00237C67">
            <w:pPr>
              <w:pStyle w:val="ListParagraph"/>
              <w:numPr>
                <w:ilvl w:val="0"/>
                <w:numId w:val="108"/>
              </w:numPr>
              <w:spacing w:before="120" w:after="0" w:line="259" w:lineRule="auto"/>
              <w:rPr>
                <w:b/>
                <w:bCs/>
                <w:sz w:val="28"/>
                <w:szCs w:val="28"/>
              </w:rPr>
            </w:pPr>
            <w:r w:rsidRPr="00D657CF">
              <w:rPr>
                <w:sz w:val="28"/>
                <w:szCs w:val="28"/>
              </w:rPr>
              <w:t>Đánh giá được các công cụ ảnh hưởng tới việc thiết lập mục tiêu.</w:t>
            </w:r>
          </w:p>
          <w:p w14:paraId="60DBE268" w14:textId="77777777" w:rsidR="00331832" w:rsidRPr="00D657CF" w:rsidRDefault="00331832" w:rsidP="005027DB">
            <w:pPr>
              <w:spacing w:before="120"/>
              <w:ind w:firstLineChars="200" w:firstLine="562"/>
              <w:rPr>
                <w:b/>
                <w:bCs/>
              </w:rPr>
            </w:pPr>
            <w:r w:rsidRPr="00D657CF">
              <w:rPr>
                <w:b/>
                <w:bCs/>
              </w:rPr>
              <w:t>Nội dung chương:</w:t>
            </w:r>
          </w:p>
          <w:p w14:paraId="6E8988F2" w14:textId="77777777" w:rsidR="00331832" w:rsidRPr="00D657CF" w:rsidRDefault="00331832" w:rsidP="005027DB">
            <w:pPr>
              <w:spacing w:before="120"/>
              <w:rPr>
                <w:b/>
                <w:bCs/>
              </w:rPr>
            </w:pPr>
            <w:r w:rsidRPr="00D657CF">
              <w:rPr>
                <w:b/>
                <w:bCs/>
              </w:rPr>
              <w:t xml:space="preserve">4.1.      Khái quát </w:t>
            </w:r>
          </w:p>
        </w:tc>
        <w:tc>
          <w:tcPr>
            <w:tcW w:w="284" w:type="dxa"/>
            <w:tcBorders>
              <w:top w:val="nil"/>
              <w:left w:val="nil"/>
              <w:bottom w:val="nil"/>
              <w:right w:val="nil"/>
            </w:tcBorders>
            <w:shd w:val="clear" w:color="auto" w:fill="auto"/>
            <w:noWrap/>
            <w:vAlign w:val="bottom"/>
            <w:hideMark/>
          </w:tcPr>
          <w:p w14:paraId="2D578B99" w14:textId="77777777" w:rsidR="00331832" w:rsidRPr="00D657CF" w:rsidRDefault="00331832" w:rsidP="005027DB">
            <w:pPr>
              <w:spacing w:before="120"/>
              <w:rPr>
                <w:b/>
                <w:bCs/>
              </w:rPr>
            </w:pPr>
          </w:p>
        </w:tc>
      </w:tr>
      <w:tr w:rsidR="00331832" w:rsidRPr="00D657CF" w14:paraId="14871740" w14:textId="77777777" w:rsidTr="00822C97">
        <w:trPr>
          <w:trHeight w:val="405"/>
        </w:trPr>
        <w:tc>
          <w:tcPr>
            <w:tcW w:w="9072" w:type="dxa"/>
            <w:tcBorders>
              <w:top w:val="nil"/>
              <w:left w:val="nil"/>
              <w:bottom w:val="nil"/>
              <w:right w:val="nil"/>
            </w:tcBorders>
            <w:shd w:val="clear" w:color="auto" w:fill="auto"/>
            <w:vAlign w:val="center"/>
            <w:hideMark/>
          </w:tcPr>
          <w:p w14:paraId="36C231C1" w14:textId="77777777" w:rsidR="00331832" w:rsidRPr="00D657CF" w:rsidRDefault="00331832" w:rsidP="005027DB">
            <w:pPr>
              <w:spacing w:before="120"/>
              <w:jc w:val="both"/>
            </w:pPr>
            <w:r w:rsidRPr="00D657CF">
              <w:t>4.1.1. Khái niệm</w:t>
            </w:r>
          </w:p>
        </w:tc>
        <w:tc>
          <w:tcPr>
            <w:tcW w:w="284" w:type="dxa"/>
            <w:tcBorders>
              <w:top w:val="nil"/>
              <w:left w:val="nil"/>
              <w:bottom w:val="nil"/>
              <w:right w:val="nil"/>
            </w:tcBorders>
            <w:shd w:val="clear" w:color="auto" w:fill="auto"/>
            <w:noWrap/>
            <w:vAlign w:val="bottom"/>
            <w:hideMark/>
          </w:tcPr>
          <w:p w14:paraId="52FB7A13" w14:textId="77777777" w:rsidR="00331832" w:rsidRPr="00D657CF" w:rsidRDefault="00331832" w:rsidP="005027DB">
            <w:pPr>
              <w:spacing w:before="120"/>
              <w:jc w:val="both"/>
            </w:pPr>
          </w:p>
        </w:tc>
      </w:tr>
      <w:tr w:rsidR="00331832" w:rsidRPr="00D657CF" w14:paraId="37C02565" w14:textId="77777777" w:rsidTr="00822C97">
        <w:trPr>
          <w:trHeight w:val="405"/>
        </w:trPr>
        <w:tc>
          <w:tcPr>
            <w:tcW w:w="9072" w:type="dxa"/>
            <w:tcBorders>
              <w:top w:val="nil"/>
              <w:left w:val="nil"/>
              <w:bottom w:val="nil"/>
              <w:right w:val="nil"/>
            </w:tcBorders>
            <w:shd w:val="clear" w:color="auto" w:fill="auto"/>
            <w:vAlign w:val="center"/>
            <w:hideMark/>
          </w:tcPr>
          <w:p w14:paraId="1D93BEC1" w14:textId="77777777" w:rsidR="00331832" w:rsidRPr="00D657CF" w:rsidRDefault="00331832" w:rsidP="005027DB">
            <w:pPr>
              <w:spacing w:before="120"/>
              <w:jc w:val="both"/>
            </w:pPr>
            <w:r w:rsidRPr="00D657CF">
              <w:t>4.1.2. Tầm quan trọng của kỹ năng thiết lập mục tiêu</w:t>
            </w:r>
          </w:p>
        </w:tc>
        <w:tc>
          <w:tcPr>
            <w:tcW w:w="284" w:type="dxa"/>
            <w:tcBorders>
              <w:top w:val="nil"/>
              <w:left w:val="nil"/>
              <w:bottom w:val="nil"/>
              <w:right w:val="nil"/>
            </w:tcBorders>
            <w:shd w:val="clear" w:color="auto" w:fill="auto"/>
            <w:noWrap/>
            <w:vAlign w:val="bottom"/>
            <w:hideMark/>
          </w:tcPr>
          <w:p w14:paraId="4809B70C" w14:textId="77777777" w:rsidR="00331832" w:rsidRPr="00D657CF" w:rsidRDefault="00331832" w:rsidP="005027DB">
            <w:pPr>
              <w:spacing w:before="120"/>
              <w:jc w:val="both"/>
            </w:pPr>
          </w:p>
        </w:tc>
      </w:tr>
      <w:tr w:rsidR="00331832" w:rsidRPr="00D657CF" w14:paraId="009844F5" w14:textId="77777777" w:rsidTr="00822C97">
        <w:trPr>
          <w:trHeight w:val="405"/>
        </w:trPr>
        <w:tc>
          <w:tcPr>
            <w:tcW w:w="9072" w:type="dxa"/>
            <w:tcBorders>
              <w:top w:val="nil"/>
              <w:left w:val="nil"/>
              <w:bottom w:val="nil"/>
              <w:right w:val="nil"/>
            </w:tcBorders>
            <w:shd w:val="clear" w:color="auto" w:fill="auto"/>
            <w:vAlign w:val="center"/>
            <w:hideMark/>
          </w:tcPr>
          <w:p w14:paraId="61676BF5" w14:textId="77777777" w:rsidR="00331832" w:rsidRPr="00D657CF" w:rsidRDefault="00331832" w:rsidP="005027DB">
            <w:pPr>
              <w:spacing w:before="120"/>
              <w:rPr>
                <w:b/>
                <w:bCs/>
              </w:rPr>
            </w:pPr>
            <w:r w:rsidRPr="00D657CF">
              <w:rPr>
                <w:b/>
                <w:bCs/>
              </w:rPr>
              <w:t xml:space="preserve">4.2.  Mục tiêu, phân loại và đặc điểm mục tiêu </w:t>
            </w:r>
          </w:p>
        </w:tc>
        <w:tc>
          <w:tcPr>
            <w:tcW w:w="284" w:type="dxa"/>
            <w:tcBorders>
              <w:top w:val="nil"/>
              <w:left w:val="nil"/>
              <w:bottom w:val="nil"/>
              <w:right w:val="nil"/>
            </w:tcBorders>
            <w:shd w:val="clear" w:color="auto" w:fill="auto"/>
            <w:noWrap/>
            <w:vAlign w:val="bottom"/>
            <w:hideMark/>
          </w:tcPr>
          <w:p w14:paraId="57A56ECB" w14:textId="77777777" w:rsidR="00331832" w:rsidRPr="00D657CF" w:rsidRDefault="00331832" w:rsidP="005027DB">
            <w:pPr>
              <w:spacing w:before="120"/>
              <w:rPr>
                <w:b/>
                <w:bCs/>
              </w:rPr>
            </w:pPr>
          </w:p>
        </w:tc>
      </w:tr>
      <w:tr w:rsidR="00331832" w:rsidRPr="00D657CF" w14:paraId="0898CA6B" w14:textId="77777777" w:rsidTr="00822C97">
        <w:trPr>
          <w:trHeight w:val="405"/>
        </w:trPr>
        <w:tc>
          <w:tcPr>
            <w:tcW w:w="9072" w:type="dxa"/>
            <w:tcBorders>
              <w:top w:val="nil"/>
              <w:left w:val="nil"/>
              <w:bottom w:val="nil"/>
              <w:right w:val="nil"/>
            </w:tcBorders>
            <w:shd w:val="clear" w:color="auto" w:fill="auto"/>
            <w:vAlign w:val="center"/>
            <w:hideMark/>
          </w:tcPr>
          <w:p w14:paraId="6C9A0AFF" w14:textId="77777777" w:rsidR="00331832" w:rsidRPr="00D657CF" w:rsidRDefault="00331832" w:rsidP="005027DB">
            <w:pPr>
              <w:spacing w:before="120"/>
            </w:pPr>
            <w:r w:rsidRPr="00D657CF">
              <w:t>4.2.1. Mục tiêu</w:t>
            </w:r>
          </w:p>
        </w:tc>
        <w:tc>
          <w:tcPr>
            <w:tcW w:w="284" w:type="dxa"/>
            <w:tcBorders>
              <w:top w:val="nil"/>
              <w:left w:val="nil"/>
              <w:bottom w:val="nil"/>
              <w:right w:val="nil"/>
            </w:tcBorders>
            <w:shd w:val="clear" w:color="auto" w:fill="auto"/>
            <w:noWrap/>
            <w:vAlign w:val="bottom"/>
            <w:hideMark/>
          </w:tcPr>
          <w:p w14:paraId="6CA4C7FB" w14:textId="77777777" w:rsidR="00331832" w:rsidRPr="00D657CF" w:rsidRDefault="00331832" w:rsidP="005027DB">
            <w:pPr>
              <w:spacing w:before="120"/>
            </w:pPr>
          </w:p>
        </w:tc>
      </w:tr>
      <w:tr w:rsidR="00331832" w:rsidRPr="00D657CF" w14:paraId="6B593651" w14:textId="77777777" w:rsidTr="00822C97">
        <w:trPr>
          <w:trHeight w:val="405"/>
        </w:trPr>
        <w:tc>
          <w:tcPr>
            <w:tcW w:w="9072" w:type="dxa"/>
            <w:tcBorders>
              <w:top w:val="nil"/>
              <w:left w:val="nil"/>
              <w:bottom w:val="nil"/>
              <w:right w:val="nil"/>
            </w:tcBorders>
            <w:shd w:val="clear" w:color="auto" w:fill="auto"/>
            <w:vAlign w:val="center"/>
            <w:hideMark/>
          </w:tcPr>
          <w:p w14:paraId="689A2371" w14:textId="77777777" w:rsidR="00331832" w:rsidRPr="00D657CF" w:rsidRDefault="00331832" w:rsidP="005027DB">
            <w:pPr>
              <w:spacing w:before="120"/>
            </w:pPr>
            <w:r w:rsidRPr="00D657CF">
              <w:t>4.2.2. Phân loại mục tiêu</w:t>
            </w:r>
          </w:p>
        </w:tc>
        <w:tc>
          <w:tcPr>
            <w:tcW w:w="284" w:type="dxa"/>
            <w:tcBorders>
              <w:top w:val="nil"/>
              <w:left w:val="nil"/>
              <w:bottom w:val="nil"/>
              <w:right w:val="nil"/>
            </w:tcBorders>
            <w:shd w:val="clear" w:color="auto" w:fill="auto"/>
            <w:noWrap/>
            <w:vAlign w:val="bottom"/>
            <w:hideMark/>
          </w:tcPr>
          <w:p w14:paraId="7C4E8535" w14:textId="77777777" w:rsidR="00331832" w:rsidRPr="00D657CF" w:rsidRDefault="00331832" w:rsidP="005027DB">
            <w:pPr>
              <w:spacing w:before="120"/>
            </w:pPr>
          </w:p>
        </w:tc>
      </w:tr>
      <w:tr w:rsidR="00331832" w:rsidRPr="00D657CF" w14:paraId="454478CC" w14:textId="77777777" w:rsidTr="00822C97">
        <w:trPr>
          <w:trHeight w:val="405"/>
        </w:trPr>
        <w:tc>
          <w:tcPr>
            <w:tcW w:w="9072" w:type="dxa"/>
            <w:tcBorders>
              <w:top w:val="nil"/>
              <w:left w:val="nil"/>
              <w:bottom w:val="nil"/>
              <w:right w:val="nil"/>
            </w:tcBorders>
            <w:shd w:val="clear" w:color="auto" w:fill="auto"/>
            <w:vAlign w:val="center"/>
            <w:hideMark/>
          </w:tcPr>
          <w:p w14:paraId="5885A933" w14:textId="77777777" w:rsidR="00331832" w:rsidRPr="00D657CF" w:rsidRDefault="00331832" w:rsidP="005027DB">
            <w:pPr>
              <w:spacing w:before="120"/>
              <w:jc w:val="both"/>
              <w:rPr>
                <w:b/>
                <w:bCs/>
              </w:rPr>
            </w:pPr>
            <w:r w:rsidRPr="00D657CF">
              <w:rPr>
                <w:b/>
                <w:bCs/>
              </w:rPr>
              <w:t>4.3. Thiết lập mục tiêu</w:t>
            </w:r>
          </w:p>
        </w:tc>
        <w:tc>
          <w:tcPr>
            <w:tcW w:w="284" w:type="dxa"/>
            <w:tcBorders>
              <w:top w:val="nil"/>
              <w:left w:val="nil"/>
              <w:bottom w:val="nil"/>
              <w:right w:val="nil"/>
            </w:tcBorders>
            <w:shd w:val="clear" w:color="auto" w:fill="auto"/>
            <w:noWrap/>
            <w:vAlign w:val="bottom"/>
            <w:hideMark/>
          </w:tcPr>
          <w:p w14:paraId="1AB8F966" w14:textId="77777777" w:rsidR="00331832" w:rsidRPr="00D657CF" w:rsidRDefault="00331832" w:rsidP="005027DB">
            <w:pPr>
              <w:spacing w:before="120"/>
              <w:jc w:val="both"/>
              <w:rPr>
                <w:b/>
                <w:bCs/>
              </w:rPr>
            </w:pPr>
          </w:p>
        </w:tc>
      </w:tr>
      <w:tr w:rsidR="00331832" w:rsidRPr="00D657CF" w14:paraId="5C381713" w14:textId="77777777" w:rsidTr="00822C97">
        <w:trPr>
          <w:trHeight w:val="405"/>
        </w:trPr>
        <w:tc>
          <w:tcPr>
            <w:tcW w:w="9072" w:type="dxa"/>
            <w:tcBorders>
              <w:top w:val="nil"/>
              <w:left w:val="nil"/>
              <w:bottom w:val="nil"/>
              <w:right w:val="nil"/>
            </w:tcBorders>
            <w:shd w:val="clear" w:color="auto" w:fill="auto"/>
            <w:vAlign w:val="center"/>
            <w:hideMark/>
          </w:tcPr>
          <w:p w14:paraId="6EDB1388" w14:textId="77777777" w:rsidR="00331832" w:rsidRPr="00D657CF" w:rsidRDefault="00331832" w:rsidP="005027DB">
            <w:pPr>
              <w:spacing w:before="120"/>
              <w:jc w:val="both"/>
            </w:pPr>
            <w:r w:rsidRPr="00D657CF">
              <w:t>4.3.1. Nguyên nhân làm việc thiếu mục tiêu</w:t>
            </w:r>
          </w:p>
        </w:tc>
        <w:tc>
          <w:tcPr>
            <w:tcW w:w="284" w:type="dxa"/>
            <w:tcBorders>
              <w:top w:val="nil"/>
              <w:left w:val="nil"/>
              <w:bottom w:val="nil"/>
              <w:right w:val="nil"/>
            </w:tcBorders>
            <w:shd w:val="clear" w:color="auto" w:fill="auto"/>
            <w:noWrap/>
            <w:vAlign w:val="bottom"/>
            <w:hideMark/>
          </w:tcPr>
          <w:p w14:paraId="6589380C" w14:textId="77777777" w:rsidR="00331832" w:rsidRPr="00D657CF" w:rsidRDefault="00331832" w:rsidP="005027DB">
            <w:pPr>
              <w:spacing w:before="120"/>
              <w:jc w:val="both"/>
            </w:pPr>
          </w:p>
        </w:tc>
      </w:tr>
      <w:tr w:rsidR="00331832" w:rsidRPr="00D657CF" w14:paraId="10DE0DFE" w14:textId="77777777" w:rsidTr="00822C97">
        <w:trPr>
          <w:trHeight w:val="405"/>
        </w:trPr>
        <w:tc>
          <w:tcPr>
            <w:tcW w:w="9072" w:type="dxa"/>
            <w:tcBorders>
              <w:top w:val="nil"/>
              <w:left w:val="nil"/>
              <w:bottom w:val="nil"/>
              <w:right w:val="nil"/>
            </w:tcBorders>
            <w:shd w:val="clear" w:color="auto" w:fill="auto"/>
            <w:vAlign w:val="center"/>
            <w:hideMark/>
          </w:tcPr>
          <w:p w14:paraId="6EDA1143" w14:textId="77777777" w:rsidR="00331832" w:rsidRPr="00D657CF" w:rsidRDefault="00331832" w:rsidP="005027DB">
            <w:pPr>
              <w:spacing w:before="120"/>
              <w:jc w:val="both"/>
            </w:pPr>
            <w:r w:rsidRPr="00D657CF">
              <w:t xml:space="preserve">4.3.2. Các nguyên tắc thiết lập mục tiêu </w:t>
            </w:r>
          </w:p>
        </w:tc>
        <w:tc>
          <w:tcPr>
            <w:tcW w:w="284" w:type="dxa"/>
            <w:tcBorders>
              <w:top w:val="nil"/>
              <w:left w:val="nil"/>
              <w:bottom w:val="nil"/>
              <w:right w:val="nil"/>
            </w:tcBorders>
            <w:shd w:val="clear" w:color="auto" w:fill="auto"/>
            <w:noWrap/>
            <w:vAlign w:val="bottom"/>
            <w:hideMark/>
          </w:tcPr>
          <w:p w14:paraId="3ED51D9E" w14:textId="77777777" w:rsidR="00331832" w:rsidRPr="00D657CF" w:rsidRDefault="00331832" w:rsidP="005027DB">
            <w:pPr>
              <w:spacing w:before="120"/>
              <w:jc w:val="both"/>
            </w:pPr>
          </w:p>
        </w:tc>
      </w:tr>
      <w:tr w:rsidR="00331832" w:rsidRPr="00D657CF" w14:paraId="0288CEB6" w14:textId="77777777" w:rsidTr="00822C97">
        <w:trPr>
          <w:trHeight w:val="405"/>
        </w:trPr>
        <w:tc>
          <w:tcPr>
            <w:tcW w:w="9072" w:type="dxa"/>
            <w:tcBorders>
              <w:top w:val="nil"/>
              <w:left w:val="nil"/>
              <w:bottom w:val="nil"/>
              <w:right w:val="nil"/>
            </w:tcBorders>
            <w:shd w:val="clear" w:color="auto" w:fill="auto"/>
            <w:vAlign w:val="center"/>
            <w:hideMark/>
          </w:tcPr>
          <w:p w14:paraId="31CB89B7" w14:textId="77777777" w:rsidR="00331832" w:rsidRPr="00D657CF" w:rsidRDefault="00331832" w:rsidP="005027DB">
            <w:pPr>
              <w:spacing w:before="120"/>
              <w:jc w:val="both"/>
            </w:pPr>
            <w:r w:rsidRPr="00D657CF">
              <w:t>4.3.3. Các bước thiết lập mục tiêu</w:t>
            </w:r>
          </w:p>
        </w:tc>
        <w:tc>
          <w:tcPr>
            <w:tcW w:w="284" w:type="dxa"/>
            <w:tcBorders>
              <w:top w:val="nil"/>
              <w:left w:val="nil"/>
              <w:bottom w:val="nil"/>
              <w:right w:val="nil"/>
            </w:tcBorders>
            <w:shd w:val="clear" w:color="auto" w:fill="auto"/>
            <w:noWrap/>
            <w:vAlign w:val="bottom"/>
            <w:hideMark/>
          </w:tcPr>
          <w:p w14:paraId="686EED0C" w14:textId="77777777" w:rsidR="00331832" w:rsidRPr="00D657CF" w:rsidRDefault="00331832" w:rsidP="005027DB">
            <w:pPr>
              <w:spacing w:before="120"/>
              <w:jc w:val="both"/>
            </w:pPr>
          </w:p>
        </w:tc>
      </w:tr>
      <w:tr w:rsidR="00331832" w:rsidRPr="00D657CF" w14:paraId="5DF6C092" w14:textId="77777777" w:rsidTr="00822C97">
        <w:trPr>
          <w:trHeight w:val="405"/>
        </w:trPr>
        <w:tc>
          <w:tcPr>
            <w:tcW w:w="9072" w:type="dxa"/>
            <w:tcBorders>
              <w:top w:val="nil"/>
              <w:left w:val="nil"/>
              <w:bottom w:val="nil"/>
              <w:right w:val="nil"/>
            </w:tcBorders>
            <w:shd w:val="clear" w:color="auto" w:fill="auto"/>
            <w:vAlign w:val="center"/>
            <w:hideMark/>
          </w:tcPr>
          <w:p w14:paraId="556EDE6E" w14:textId="77777777" w:rsidR="00331832" w:rsidRPr="00D657CF" w:rsidRDefault="00331832" w:rsidP="005027DB">
            <w:pPr>
              <w:spacing w:before="120"/>
              <w:jc w:val="both"/>
              <w:rPr>
                <w:b/>
                <w:bCs/>
              </w:rPr>
            </w:pPr>
            <w:r w:rsidRPr="00D657CF">
              <w:rPr>
                <w:b/>
                <w:bCs/>
              </w:rPr>
              <w:t>4.4. Các công cụ hỗ trợ thiết lập mục tiêu</w:t>
            </w:r>
          </w:p>
        </w:tc>
        <w:tc>
          <w:tcPr>
            <w:tcW w:w="284" w:type="dxa"/>
            <w:tcBorders>
              <w:top w:val="nil"/>
              <w:left w:val="nil"/>
              <w:bottom w:val="nil"/>
              <w:right w:val="nil"/>
            </w:tcBorders>
            <w:shd w:val="clear" w:color="auto" w:fill="auto"/>
            <w:noWrap/>
            <w:vAlign w:val="bottom"/>
            <w:hideMark/>
          </w:tcPr>
          <w:p w14:paraId="1957F24A" w14:textId="77777777" w:rsidR="00331832" w:rsidRPr="00D657CF" w:rsidRDefault="00331832" w:rsidP="005027DB">
            <w:pPr>
              <w:spacing w:before="120"/>
              <w:jc w:val="both"/>
              <w:rPr>
                <w:b/>
                <w:bCs/>
              </w:rPr>
            </w:pPr>
          </w:p>
        </w:tc>
      </w:tr>
      <w:tr w:rsidR="00331832" w:rsidRPr="00D657CF" w14:paraId="7A51B272" w14:textId="77777777" w:rsidTr="00822C97">
        <w:trPr>
          <w:trHeight w:val="405"/>
        </w:trPr>
        <w:tc>
          <w:tcPr>
            <w:tcW w:w="9072" w:type="dxa"/>
            <w:tcBorders>
              <w:top w:val="nil"/>
              <w:left w:val="nil"/>
              <w:bottom w:val="nil"/>
              <w:right w:val="nil"/>
            </w:tcBorders>
            <w:shd w:val="clear" w:color="auto" w:fill="auto"/>
            <w:vAlign w:val="center"/>
            <w:hideMark/>
          </w:tcPr>
          <w:p w14:paraId="5E468A03" w14:textId="77777777" w:rsidR="00331832" w:rsidRPr="00D657CF" w:rsidRDefault="00331832" w:rsidP="005027DB">
            <w:pPr>
              <w:spacing w:before="120"/>
              <w:jc w:val="both"/>
            </w:pPr>
            <w:r w:rsidRPr="00D657CF">
              <w:t xml:space="preserve">4.4.1. Phân tích S.W.O.T </w:t>
            </w:r>
          </w:p>
        </w:tc>
        <w:tc>
          <w:tcPr>
            <w:tcW w:w="284" w:type="dxa"/>
            <w:tcBorders>
              <w:top w:val="nil"/>
              <w:left w:val="nil"/>
              <w:bottom w:val="nil"/>
              <w:right w:val="nil"/>
            </w:tcBorders>
            <w:shd w:val="clear" w:color="auto" w:fill="auto"/>
            <w:noWrap/>
            <w:vAlign w:val="bottom"/>
            <w:hideMark/>
          </w:tcPr>
          <w:p w14:paraId="53298149" w14:textId="77777777" w:rsidR="00331832" w:rsidRPr="00D657CF" w:rsidRDefault="00331832" w:rsidP="005027DB">
            <w:pPr>
              <w:spacing w:before="120"/>
              <w:jc w:val="both"/>
            </w:pPr>
          </w:p>
        </w:tc>
      </w:tr>
      <w:tr w:rsidR="00331832" w:rsidRPr="00D657CF" w14:paraId="2D7D7E26" w14:textId="77777777" w:rsidTr="00822C97">
        <w:trPr>
          <w:trHeight w:val="405"/>
        </w:trPr>
        <w:tc>
          <w:tcPr>
            <w:tcW w:w="9072" w:type="dxa"/>
            <w:tcBorders>
              <w:top w:val="nil"/>
              <w:left w:val="nil"/>
              <w:bottom w:val="nil"/>
              <w:right w:val="nil"/>
            </w:tcBorders>
            <w:shd w:val="clear" w:color="auto" w:fill="auto"/>
            <w:vAlign w:val="center"/>
            <w:hideMark/>
          </w:tcPr>
          <w:p w14:paraId="2B37B2F5" w14:textId="77777777" w:rsidR="00331832" w:rsidRPr="00D657CF" w:rsidRDefault="00331832" w:rsidP="005027DB">
            <w:pPr>
              <w:spacing w:before="120"/>
              <w:jc w:val="both"/>
            </w:pPr>
            <w:r w:rsidRPr="00D657CF">
              <w:t>4.4.2. Phương pháp S.M.A.R.T</w:t>
            </w:r>
          </w:p>
        </w:tc>
        <w:tc>
          <w:tcPr>
            <w:tcW w:w="284" w:type="dxa"/>
            <w:tcBorders>
              <w:top w:val="nil"/>
              <w:left w:val="nil"/>
              <w:bottom w:val="nil"/>
              <w:right w:val="nil"/>
            </w:tcBorders>
            <w:shd w:val="clear" w:color="auto" w:fill="auto"/>
            <w:noWrap/>
            <w:vAlign w:val="bottom"/>
            <w:hideMark/>
          </w:tcPr>
          <w:p w14:paraId="12D91814" w14:textId="77777777" w:rsidR="00331832" w:rsidRPr="00D657CF" w:rsidRDefault="00331832" w:rsidP="005027DB">
            <w:pPr>
              <w:spacing w:before="120"/>
              <w:jc w:val="both"/>
            </w:pPr>
          </w:p>
        </w:tc>
      </w:tr>
      <w:tr w:rsidR="00331832" w:rsidRPr="00D657CF" w14:paraId="6DD3E5D3" w14:textId="77777777" w:rsidTr="00822C97">
        <w:trPr>
          <w:trHeight w:val="405"/>
        </w:trPr>
        <w:tc>
          <w:tcPr>
            <w:tcW w:w="9072" w:type="dxa"/>
            <w:tcBorders>
              <w:top w:val="nil"/>
              <w:left w:val="nil"/>
              <w:bottom w:val="nil"/>
              <w:right w:val="nil"/>
            </w:tcBorders>
            <w:shd w:val="clear" w:color="auto" w:fill="auto"/>
            <w:vAlign w:val="center"/>
            <w:hideMark/>
          </w:tcPr>
          <w:p w14:paraId="425D4B33" w14:textId="77777777" w:rsidR="00331832" w:rsidRPr="00D657CF" w:rsidRDefault="00331832" w:rsidP="005027DB">
            <w:pPr>
              <w:spacing w:before="120"/>
              <w:jc w:val="both"/>
            </w:pPr>
            <w:r w:rsidRPr="00D657CF">
              <w:t>4.4.3. Phương pháp bản đồ tư duy</w:t>
            </w:r>
          </w:p>
        </w:tc>
        <w:tc>
          <w:tcPr>
            <w:tcW w:w="284" w:type="dxa"/>
            <w:tcBorders>
              <w:top w:val="nil"/>
              <w:left w:val="nil"/>
              <w:bottom w:val="nil"/>
              <w:right w:val="nil"/>
            </w:tcBorders>
            <w:shd w:val="clear" w:color="auto" w:fill="auto"/>
            <w:noWrap/>
            <w:vAlign w:val="bottom"/>
            <w:hideMark/>
          </w:tcPr>
          <w:p w14:paraId="101AC3BD" w14:textId="77777777" w:rsidR="00331832" w:rsidRPr="00D657CF" w:rsidRDefault="00331832" w:rsidP="005027DB">
            <w:pPr>
              <w:spacing w:before="120"/>
              <w:jc w:val="both"/>
            </w:pPr>
          </w:p>
        </w:tc>
      </w:tr>
      <w:tr w:rsidR="00331832" w:rsidRPr="00D657CF" w14:paraId="1F74FFD3" w14:textId="77777777" w:rsidTr="00822C97">
        <w:trPr>
          <w:trHeight w:val="405"/>
        </w:trPr>
        <w:tc>
          <w:tcPr>
            <w:tcW w:w="9356" w:type="dxa"/>
            <w:gridSpan w:val="2"/>
            <w:tcBorders>
              <w:top w:val="nil"/>
              <w:left w:val="nil"/>
              <w:bottom w:val="nil"/>
              <w:right w:val="nil"/>
            </w:tcBorders>
            <w:shd w:val="clear" w:color="auto" w:fill="auto"/>
            <w:vAlign w:val="center"/>
            <w:hideMark/>
          </w:tcPr>
          <w:p w14:paraId="7524CA62" w14:textId="77777777" w:rsidR="00331832" w:rsidRPr="00D657CF" w:rsidRDefault="00331832" w:rsidP="005027DB">
            <w:pPr>
              <w:spacing w:before="120"/>
              <w:rPr>
                <w:b/>
                <w:bCs/>
              </w:rPr>
            </w:pPr>
            <w:r w:rsidRPr="00D657CF">
              <w:rPr>
                <w:b/>
                <w:bCs/>
              </w:rPr>
              <w:t xml:space="preserve">Chương 5. KỸ NĂNG QUẢN LÝ THỜI GIAN                        </w:t>
            </w:r>
            <w:r w:rsidRPr="00D657CF">
              <w:t>Thời gian: 3 giờ</w:t>
            </w:r>
          </w:p>
        </w:tc>
      </w:tr>
      <w:tr w:rsidR="00331832" w:rsidRPr="00D657CF" w14:paraId="038189F7" w14:textId="77777777" w:rsidTr="00822C97">
        <w:trPr>
          <w:trHeight w:val="405"/>
        </w:trPr>
        <w:tc>
          <w:tcPr>
            <w:tcW w:w="9072" w:type="dxa"/>
            <w:tcBorders>
              <w:top w:val="nil"/>
              <w:left w:val="nil"/>
              <w:bottom w:val="nil"/>
              <w:right w:val="nil"/>
            </w:tcBorders>
            <w:shd w:val="clear" w:color="auto" w:fill="auto"/>
            <w:vAlign w:val="center"/>
            <w:hideMark/>
          </w:tcPr>
          <w:p w14:paraId="6686FC9E" w14:textId="77777777" w:rsidR="00331832" w:rsidRPr="00D657CF" w:rsidRDefault="00331832" w:rsidP="005027DB">
            <w:pPr>
              <w:spacing w:before="120"/>
              <w:ind w:firstLineChars="200" w:firstLine="562"/>
              <w:rPr>
                <w:b/>
                <w:bCs/>
              </w:rPr>
            </w:pPr>
            <w:r w:rsidRPr="00D657CF">
              <w:rPr>
                <w:b/>
                <w:bCs/>
              </w:rPr>
              <w:t>Mục tiêu: Sau khi học xong bài này người học có khả năng</w:t>
            </w:r>
            <w:r w:rsidRPr="00D657CF">
              <w:t xml:space="preserve">: </w:t>
            </w:r>
          </w:p>
          <w:p w14:paraId="639637BA" w14:textId="77777777" w:rsidR="00331832" w:rsidRPr="00D657CF" w:rsidRDefault="00331832" w:rsidP="00237C67">
            <w:pPr>
              <w:pStyle w:val="ListParagraph"/>
              <w:numPr>
                <w:ilvl w:val="0"/>
                <w:numId w:val="109"/>
              </w:numPr>
              <w:spacing w:before="120" w:after="0" w:line="259" w:lineRule="auto"/>
              <w:jc w:val="both"/>
              <w:rPr>
                <w:sz w:val="28"/>
                <w:szCs w:val="28"/>
              </w:rPr>
            </w:pPr>
            <w:r w:rsidRPr="00D657CF">
              <w:rPr>
                <w:sz w:val="28"/>
                <w:szCs w:val="28"/>
              </w:rPr>
              <w:t>Biết cách đề xuất các biện pháp đảm bảo thời gian phù hợp với công việc chuyên môn</w:t>
            </w:r>
          </w:p>
          <w:p w14:paraId="14E4BDDA" w14:textId="77777777" w:rsidR="00331832" w:rsidRPr="00D657CF" w:rsidRDefault="00331832" w:rsidP="00237C67">
            <w:pPr>
              <w:pStyle w:val="ListParagraph"/>
              <w:numPr>
                <w:ilvl w:val="0"/>
                <w:numId w:val="109"/>
              </w:numPr>
              <w:spacing w:before="120" w:after="0" w:line="259" w:lineRule="auto"/>
              <w:jc w:val="both"/>
              <w:rPr>
                <w:sz w:val="28"/>
                <w:szCs w:val="28"/>
              </w:rPr>
            </w:pPr>
            <w:r w:rsidRPr="00D657CF">
              <w:rPr>
                <w:sz w:val="28"/>
                <w:szCs w:val="28"/>
              </w:rPr>
              <w:t xml:space="preserve">Liệt kê được các kỹ năng quản lý bản thân, quản lý thời gian và làm chủ bản thân như một nhà quản trị hiệu quả; </w:t>
            </w:r>
          </w:p>
          <w:p w14:paraId="26542186" w14:textId="77777777" w:rsidR="00331832" w:rsidRPr="00D657CF" w:rsidRDefault="00331832" w:rsidP="00237C67">
            <w:pPr>
              <w:pStyle w:val="ListParagraph"/>
              <w:numPr>
                <w:ilvl w:val="0"/>
                <w:numId w:val="109"/>
              </w:numPr>
              <w:spacing w:before="120" w:after="0" w:line="259" w:lineRule="auto"/>
              <w:jc w:val="both"/>
              <w:rPr>
                <w:sz w:val="28"/>
                <w:szCs w:val="28"/>
              </w:rPr>
            </w:pPr>
            <w:r w:rsidRPr="00D657CF">
              <w:rPr>
                <w:sz w:val="28"/>
                <w:szCs w:val="28"/>
              </w:rPr>
              <w:t xml:space="preserve">Vận dụng được việc sử dụng thời gian trong hoạch định và tổ chức công việc; </w:t>
            </w:r>
          </w:p>
          <w:p w14:paraId="0496D68B" w14:textId="77777777" w:rsidR="00331832" w:rsidRPr="00D657CF" w:rsidRDefault="00331832" w:rsidP="00237C67">
            <w:pPr>
              <w:pStyle w:val="ListParagraph"/>
              <w:numPr>
                <w:ilvl w:val="0"/>
                <w:numId w:val="109"/>
              </w:numPr>
              <w:spacing w:before="120" w:after="0" w:line="259" w:lineRule="auto"/>
              <w:jc w:val="both"/>
              <w:rPr>
                <w:b/>
                <w:bCs/>
                <w:sz w:val="28"/>
                <w:szCs w:val="28"/>
              </w:rPr>
            </w:pPr>
            <w:r w:rsidRPr="00D657CF">
              <w:rPr>
                <w:sz w:val="28"/>
                <w:szCs w:val="28"/>
              </w:rPr>
              <w:t>Giải quyết được việc quản lý thời gian và làm việc nhóm tạo mối quan hệ, giao tiếp và xử lý các vấn đề trong công việc.</w:t>
            </w:r>
          </w:p>
          <w:p w14:paraId="29B14334" w14:textId="77777777" w:rsidR="00331832" w:rsidRPr="00D657CF" w:rsidRDefault="00331832" w:rsidP="005027DB">
            <w:pPr>
              <w:spacing w:before="120"/>
              <w:ind w:firstLineChars="200" w:firstLine="562"/>
              <w:rPr>
                <w:b/>
                <w:bCs/>
              </w:rPr>
            </w:pPr>
            <w:r w:rsidRPr="00D657CF">
              <w:rPr>
                <w:b/>
                <w:bCs/>
              </w:rPr>
              <w:t>Nội dung chương:</w:t>
            </w:r>
          </w:p>
          <w:p w14:paraId="106BD7EB" w14:textId="77777777" w:rsidR="00331832" w:rsidRPr="00D657CF" w:rsidRDefault="00331832" w:rsidP="005027DB">
            <w:pPr>
              <w:spacing w:before="120"/>
              <w:rPr>
                <w:b/>
                <w:bCs/>
              </w:rPr>
            </w:pPr>
            <w:r w:rsidRPr="00D657CF">
              <w:rPr>
                <w:b/>
                <w:bCs/>
              </w:rPr>
              <w:t xml:space="preserve">5.1. Khái quát </w:t>
            </w:r>
          </w:p>
        </w:tc>
        <w:tc>
          <w:tcPr>
            <w:tcW w:w="284" w:type="dxa"/>
            <w:tcBorders>
              <w:top w:val="nil"/>
              <w:left w:val="nil"/>
              <w:bottom w:val="nil"/>
              <w:right w:val="nil"/>
            </w:tcBorders>
            <w:shd w:val="clear" w:color="auto" w:fill="auto"/>
            <w:noWrap/>
            <w:vAlign w:val="bottom"/>
            <w:hideMark/>
          </w:tcPr>
          <w:p w14:paraId="1447046D" w14:textId="77777777" w:rsidR="00331832" w:rsidRPr="00D657CF" w:rsidRDefault="00331832" w:rsidP="005027DB">
            <w:pPr>
              <w:spacing w:before="120"/>
              <w:rPr>
                <w:b/>
                <w:bCs/>
              </w:rPr>
            </w:pPr>
          </w:p>
        </w:tc>
      </w:tr>
      <w:tr w:rsidR="00331832" w:rsidRPr="00D657CF" w14:paraId="435A67D9" w14:textId="77777777" w:rsidTr="00822C97">
        <w:trPr>
          <w:trHeight w:val="405"/>
        </w:trPr>
        <w:tc>
          <w:tcPr>
            <w:tcW w:w="9072" w:type="dxa"/>
            <w:tcBorders>
              <w:top w:val="nil"/>
              <w:left w:val="nil"/>
              <w:bottom w:val="nil"/>
              <w:right w:val="nil"/>
            </w:tcBorders>
            <w:shd w:val="clear" w:color="auto" w:fill="auto"/>
            <w:vAlign w:val="center"/>
            <w:hideMark/>
          </w:tcPr>
          <w:p w14:paraId="1B967D55" w14:textId="77777777" w:rsidR="00331832" w:rsidRPr="00D657CF" w:rsidRDefault="00331832" w:rsidP="005027DB">
            <w:pPr>
              <w:spacing w:before="120"/>
              <w:jc w:val="both"/>
            </w:pPr>
            <w:r w:rsidRPr="00D657CF">
              <w:lastRenderedPageBreak/>
              <w:t>5.1.1. Khái niệm</w:t>
            </w:r>
          </w:p>
        </w:tc>
        <w:tc>
          <w:tcPr>
            <w:tcW w:w="284" w:type="dxa"/>
            <w:tcBorders>
              <w:top w:val="nil"/>
              <w:left w:val="nil"/>
              <w:bottom w:val="nil"/>
              <w:right w:val="nil"/>
            </w:tcBorders>
            <w:shd w:val="clear" w:color="auto" w:fill="auto"/>
            <w:noWrap/>
            <w:vAlign w:val="bottom"/>
            <w:hideMark/>
          </w:tcPr>
          <w:p w14:paraId="7752ECFC" w14:textId="77777777" w:rsidR="00331832" w:rsidRPr="00D657CF" w:rsidRDefault="00331832" w:rsidP="005027DB">
            <w:pPr>
              <w:spacing w:before="120"/>
              <w:jc w:val="both"/>
            </w:pPr>
          </w:p>
        </w:tc>
      </w:tr>
      <w:tr w:rsidR="00331832" w:rsidRPr="00D657CF" w14:paraId="09E7C9D2" w14:textId="77777777" w:rsidTr="00822C97">
        <w:trPr>
          <w:trHeight w:val="405"/>
        </w:trPr>
        <w:tc>
          <w:tcPr>
            <w:tcW w:w="9072" w:type="dxa"/>
            <w:tcBorders>
              <w:top w:val="nil"/>
              <w:left w:val="nil"/>
              <w:bottom w:val="nil"/>
              <w:right w:val="nil"/>
            </w:tcBorders>
            <w:shd w:val="clear" w:color="auto" w:fill="auto"/>
            <w:vAlign w:val="center"/>
            <w:hideMark/>
          </w:tcPr>
          <w:p w14:paraId="7E4EC3AC" w14:textId="77777777" w:rsidR="00331832" w:rsidRPr="00D657CF" w:rsidRDefault="00331832" w:rsidP="005027DB">
            <w:pPr>
              <w:spacing w:before="120"/>
              <w:jc w:val="both"/>
            </w:pPr>
            <w:r w:rsidRPr="00D657CF">
              <w:t>5.1.2. Tầm quan trọng của kỹ năng quản lý thời gian</w:t>
            </w:r>
          </w:p>
        </w:tc>
        <w:tc>
          <w:tcPr>
            <w:tcW w:w="284" w:type="dxa"/>
            <w:tcBorders>
              <w:top w:val="nil"/>
              <w:left w:val="nil"/>
              <w:bottom w:val="nil"/>
              <w:right w:val="nil"/>
            </w:tcBorders>
            <w:shd w:val="clear" w:color="auto" w:fill="auto"/>
            <w:noWrap/>
            <w:vAlign w:val="bottom"/>
            <w:hideMark/>
          </w:tcPr>
          <w:p w14:paraId="2EB5A781" w14:textId="77777777" w:rsidR="00331832" w:rsidRPr="00D657CF" w:rsidRDefault="00331832" w:rsidP="005027DB">
            <w:pPr>
              <w:spacing w:before="120"/>
              <w:jc w:val="both"/>
            </w:pPr>
          </w:p>
        </w:tc>
      </w:tr>
      <w:tr w:rsidR="00331832" w:rsidRPr="00D657CF" w14:paraId="4DF2B121" w14:textId="77777777" w:rsidTr="00822C97">
        <w:trPr>
          <w:trHeight w:val="405"/>
        </w:trPr>
        <w:tc>
          <w:tcPr>
            <w:tcW w:w="9072" w:type="dxa"/>
            <w:tcBorders>
              <w:top w:val="nil"/>
              <w:left w:val="nil"/>
              <w:bottom w:val="nil"/>
              <w:right w:val="nil"/>
            </w:tcBorders>
            <w:shd w:val="clear" w:color="auto" w:fill="auto"/>
            <w:vAlign w:val="center"/>
            <w:hideMark/>
          </w:tcPr>
          <w:p w14:paraId="1C363B7B" w14:textId="77777777" w:rsidR="00331832" w:rsidRPr="00D657CF" w:rsidRDefault="00331832" w:rsidP="005027DB">
            <w:pPr>
              <w:spacing w:before="120"/>
              <w:rPr>
                <w:b/>
                <w:bCs/>
              </w:rPr>
            </w:pPr>
            <w:r w:rsidRPr="00D657CF">
              <w:rPr>
                <w:b/>
                <w:bCs/>
              </w:rPr>
              <w:t xml:space="preserve">5.2. Hiệu quả sử dụng thời gian </w:t>
            </w:r>
          </w:p>
        </w:tc>
        <w:tc>
          <w:tcPr>
            <w:tcW w:w="284" w:type="dxa"/>
            <w:tcBorders>
              <w:top w:val="nil"/>
              <w:left w:val="nil"/>
              <w:bottom w:val="nil"/>
              <w:right w:val="nil"/>
            </w:tcBorders>
            <w:shd w:val="clear" w:color="auto" w:fill="auto"/>
            <w:noWrap/>
            <w:vAlign w:val="bottom"/>
            <w:hideMark/>
          </w:tcPr>
          <w:p w14:paraId="6794AE61" w14:textId="77777777" w:rsidR="00331832" w:rsidRPr="00D657CF" w:rsidRDefault="00331832" w:rsidP="005027DB">
            <w:pPr>
              <w:spacing w:before="120"/>
              <w:rPr>
                <w:b/>
                <w:bCs/>
              </w:rPr>
            </w:pPr>
          </w:p>
        </w:tc>
      </w:tr>
      <w:tr w:rsidR="00331832" w:rsidRPr="00D657CF" w14:paraId="21AE6A3B" w14:textId="77777777" w:rsidTr="00822C97">
        <w:trPr>
          <w:trHeight w:val="405"/>
        </w:trPr>
        <w:tc>
          <w:tcPr>
            <w:tcW w:w="9072" w:type="dxa"/>
            <w:tcBorders>
              <w:top w:val="nil"/>
              <w:left w:val="nil"/>
              <w:bottom w:val="nil"/>
              <w:right w:val="nil"/>
            </w:tcBorders>
            <w:shd w:val="clear" w:color="auto" w:fill="auto"/>
            <w:vAlign w:val="center"/>
            <w:hideMark/>
          </w:tcPr>
          <w:p w14:paraId="72821C6C" w14:textId="77777777" w:rsidR="00331832" w:rsidRPr="00D657CF" w:rsidRDefault="00331832" w:rsidP="005027DB">
            <w:pPr>
              <w:spacing w:before="120"/>
            </w:pPr>
            <w:r w:rsidRPr="00D657CF">
              <w:t>5.2.1. Các chỉ báo về hiệu quả sử dụng thời gian</w:t>
            </w:r>
          </w:p>
        </w:tc>
        <w:tc>
          <w:tcPr>
            <w:tcW w:w="284" w:type="dxa"/>
            <w:tcBorders>
              <w:top w:val="nil"/>
              <w:left w:val="nil"/>
              <w:bottom w:val="nil"/>
              <w:right w:val="nil"/>
            </w:tcBorders>
            <w:shd w:val="clear" w:color="auto" w:fill="auto"/>
            <w:noWrap/>
            <w:vAlign w:val="bottom"/>
            <w:hideMark/>
          </w:tcPr>
          <w:p w14:paraId="0489487C" w14:textId="77777777" w:rsidR="00331832" w:rsidRPr="00D657CF" w:rsidRDefault="00331832" w:rsidP="005027DB">
            <w:pPr>
              <w:spacing w:before="120"/>
            </w:pPr>
          </w:p>
        </w:tc>
      </w:tr>
      <w:tr w:rsidR="00331832" w:rsidRPr="00D657CF" w14:paraId="37E5CD30" w14:textId="77777777" w:rsidTr="00822C97">
        <w:trPr>
          <w:trHeight w:val="405"/>
        </w:trPr>
        <w:tc>
          <w:tcPr>
            <w:tcW w:w="9072" w:type="dxa"/>
            <w:tcBorders>
              <w:top w:val="nil"/>
              <w:left w:val="nil"/>
              <w:bottom w:val="nil"/>
              <w:right w:val="nil"/>
            </w:tcBorders>
            <w:shd w:val="clear" w:color="auto" w:fill="auto"/>
            <w:vAlign w:val="center"/>
            <w:hideMark/>
          </w:tcPr>
          <w:p w14:paraId="3B2E2137" w14:textId="77777777" w:rsidR="00331832" w:rsidRPr="00D657CF" w:rsidRDefault="00331832" w:rsidP="005027DB">
            <w:pPr>
              <w:spacing w:before="120"/>
            </w:pPr>
            <w:r w:rsidRPr="00D657CF">
              <w:t>5.2.2. Nguyên nhân của việc sử dụng thời gian chưa hiệu quả</w:t>
            </w:r>
          </w:p>
        </w:tc>
        <w:tc>
          <w:tcPr>
            <w:tcW w:w="284" w:type="dxa"/>
            <w:tcBorders>
              <w:top w:val="nil"/>
              <w:left w:val="nil"/>
              <w:bottom w:val="nil"/>
              <w:right w:val="nil"/>
            </w:tcBorders>
            <w:shd w:val="clear" w:color="auto" w:fill="auto"/>
            <w:noWrap/>
            <w:vAlign w:val="bottom"/>
            <w:hideMark/>
          </w:tcPr>
          <w:p w14:paraId="73BD1544" w14:textId="77777777" w:rsidR="00331832" w:rsidRPr="00D657CF" w:rsidRDefault="00331832" w:rsidP="005027DB">
            <w:pPr>
              <w:spacing w:before="120"/>
            </w:pPr>
          </w:p>
        </w:tc>
      </w:tr>
      <w:tr w:rsidR="00331832" w:rsidRPr="00D657CF" w14:paraId="0C17D85C" w14:textId="77777777" w:rsidTr="00822C97">
        <w:trPr>
          <w:trHeight w:val="405"/>
        </w:trPr>
        <w:tc>
          <w:tcPr>
            <w:tcW w:w="9072" w:type="dxa"/>
            <w:tcBorders>
              <w:top w:val="nil"/>
              <w:left w:val="nil"/>
              <w:bottom w:val="nil"/>
              <w:right w:val="nil"/>
            </w:tcBorders>
            <w:shd w:val="clear" w:color="auto" w:fill="auto"/>
            <w:vAlign w:val="center"/>
            <w:hideMark/>
          </w:tcPr>
          <w:p w14:paraId="05FD6B1B" w14:textId="77777777" w:rsidR="00331832" w:rsidRPr="00D657CF" w:rsidRDefault="00331832" w:rsidP="005027DB">
            <w:pPr>
              <w:spacing w:before="120"/>
              <w:jc w:val="both"/>
              <w:rPr>
                <w:b/>
                <w:bCs/>
              </w:rPr>
            </w:pPr>
            <w:r w:rsidRPr="00D657CF">
              <w:rPr>
                <w:b/>
                <w:bCs/>
              </w:rPr>
              <w:t>5.3. Phương pháp quản lý thời gian</w:t>
            </w:r>
          </w:p>
        </w:tc>
        <w:tc>
          <w:tcPr>
            <w:tcW w:w="284" w:type="dxa"/>
            <w:tcBorders>
              <w:top w:val="nil"/>
              <w:left w:val="nil"/>
              <w:bottom w:val="nil"/>
              <w:right w:val="nil"/>
            </w:tcBorders>
            <w:shd w:val="clear" w:color="auto" w:fill="auto"/>
            <w:noWrap/>
            <w:vAlign w:val="bottom"/>
            <w:hideMark/>
          </w:tcPr>
          <w:p w14:paraId="660294EB" w14:textId="77777777" w:rsidR="00331832" w:rsidRPr="00D657CF" w:rsidRDefault="00331832" w:rsidP="005027DB">
            <w:pPr>
              <w:spacing w:before="120"/>
              <w:jc w:val="both"/>
              <w:rPr>
                <w:b/>
                <w:bCs/>
              </w:rPr>
            </w:pPr>
          </w:p>
        </w:tc>
      </w:tr>
      <w:tr w:rsidR="00331832" w:rsidRPr="00D657CF" w14:paraId="7F3DBE2B" w14:textId="77777777" w:rsidTr="00822C97">
        <w:trPr>
          <w:trHeight w:val="405"/>
        </w:trPr>
        <w:tc>
          <w:tcPr>
            <w:tcW w:w="9072" w:type="dxa"/>
            <w:tcBorders>
              <w:top w:val="nil"/>
              <w:left w:val="nil"/>
              <w:bottom w:val="nil"/>
              <w:right w:val="nil"/>
            </w:tcBorders>
            <w:shd w:val="clear" w:color="auto" w:fill="auto"/>
            <w:vAlign w:val="center"/>
            <w:hideMark/>
          </w:tcPr>
          <w:p w14:paraId="09D404DC" w14:textId="77777777" w:rsidR="00331832" w:rsidRPr="00D657CF" w:rsidRDefault="00331832" w:rsidP="005027DB">
            <w:pPr>
              <w:spacing w:before="120"/>
              <w:jc w:val="both"/>
            </w:pPr>
            <w:r w:rsidRPr="00D657CF">
              <w:t xml:space="preserve">5.3.1. Tổ chức nơi làm việc </w:t>
            </w:r>
          </w:p>
        </w:tc>
        <w:tc>
          <w:tcPr>
            <w:tcW w:w="284" w:type="dxa"/>
            <w:tcBorders>
              <w:top w:val="nil"/>
              <w:left w:val="nil"/>
              <w:bottom w:val="nil"/>
              <w:right w:val="nil"/>
            </w:tcBorders>
            <w:shd w:val="clear" w:color="auto" w:fill="auto"/>
            <w:noWrap/>
            <w:vAlign w:val="bottom"/>
            <w:hideMark/>
          </w:tcPr>
          <w:p w14:paraId="25CB31AF" w14:textId="77777777" w:rsidR="00331832" w:rsidRPr="00D657CF" w:rsidRDefault="00331832" w:rsidP="005027DB">
            <w:pPr>
              <w:spacing w:before="120"/>
              <w:jc w:val="both"/>
            </w:pPr>
          </w:p>
        </w:tc>
      </w:tr>
      <w:tr w:rsidR="00331832" w:rsidRPr="00D657CF" w14:paraId="35DB20F4" w14:textId="77777777" w:rsidTr="00822C97">
        <w:trPr>
          <w:trHeight w:val="405"/>
        </w:trPr>
        <w:tc>
          <w:tcPr>
            <w:tcW w:w="9072" w:type="dxa"/>
            <w:tcBorders>
              <w:top w:val="nil"/>
              <w:left w:val="nil"/>
              <w:bottom w:val="nil"/>
              <w:right w:val="nil"/>
            </w:tcBorders>
            <w:shd w:val="clear" w:color="auto" w:fill="auto"/>
            <w:vAlign w:val="center"/>
            <w:hideMark/>
          </w:tcPr>
          <w:p w14:paraId="7EB56F47" w14:textId="77777777" w:rsidR="00331832" w:rsidRPr="00D657CF" w:rsidRDefault="00331832" w:rsidP="005027DB">
            <w:pPr>
              <w:spacing w:before="120"/>
            </w:pPr>
            <w:r w:rsidRPr="00D657CF">
              <w:t>5.3.2. Xác định các mục tiêu và thứ tự ưu tiên</w:t>
            </w:r>
          </w:p>
        </w:tc>
        <w:tc>
          <w:tcPr>
            <w:tcW w:w="284" w:type="dxa"/>
            <w:tcBorders>
              <w:top w:val="nil"/>
              <w:left w:val="nil"/>
              <w:bottom w:val="nil"/>
              <w:right w:val="nil"/>
            </w:tcBorders>
            <w:shd w:val="clear" w:color="auto" w:fill="auto"/>
            <w:noWrap/>
            <w:vAlign w:val="bottom"/>
            <w:hideMark/>
          </w:tcPr>
          <w:p w14:paraId="117AFA25" w14:textId="77777777" w:rsidR="00331832" w:rsidRPr="00D657CF" w:rsidRDefault="00331832" w:rsidP="005027DB">
            <w:pPr>
              <w:spacing w:before="120"/>
            </w:pPr>
          </w:p>
        </w:tc>
      </w:tr>
      <w:tr w:rsidR="00331832" w:rsidRPr="00D657CF" w14:paraId="40283395" w14:textId="77777777" w:rsidTr="00822C97">
        <w:trPr>
          <w:trHeight w:val="405"/>
        </w:trPr>
        <w:tc>
          <w:tcPr>
            <w:tcW w:w="9072" w:type="dxa"/>
            <w:tcBorders>
              <w:top w:val="nil"/>
              <w:left w:val="nil"/>
              <w:bottom w:val="nil"/>
              <w:right w:val="nil"/>
            </w:tcBorders>
            <w:shd w:val="clear" w:color="auto" w:fill="auto"/>
            <w:vAlign w:val="center"/>
            <w:hideMark/>
          </w:tcPr>
          <w:p w14:paraId="328BFD5E" w14:textId="77777777" w:rsidR="00331832" w:rsidRPr="00D657CF" w:rsidRDefault="00331832" w:rsidP="005027DB">
            <w:pPr>
              <w:spacing w:before="120"/>
              <w:jc w:val="both"/>
            </w:pPr>
            <w:r w:rsidRPr="00D657CF">
              <w:t>5.3.3. Xây dựng lịch trình công việc</w:t>
            </w:r>
          </w:p>
        </w:tc>
        <w:tc>
          <w:tcPr>
            <w:tcW w:w="284" w:type="dxa"/>
            <w:tcBorders>
              <w:top w:val="nil"/>
              <w:left w:val="nil"/>
              <w:bottom w:val="nil"/>
              <w:right w:val="nil"/>
            </w:tcBorders>
            <w:shd w:val="clear" w:color="auto" w:fill="auto"/>
            <w:noWrap/>
            <w:vAlign w:val="bottom"/>
            <w:hideMark/>
          </w:tcPr>
          <w:p w14:paraId="3F83D8FD" w14:textId="77777777" w:rsidR="00331832" w:rsidRPr="00D657CF" w:rsidRDefault="00331832" w:rsidP="005027DB">
            <w:pPr>
              <w:spacing w:before="120"/>
              <w:jc w:val="both"/>
            </w:pPr>
          </w:p>
        </w:tc>
      </w:tr>
      <w:tr w:rsidR="00331832" w:rsidRPr="00D657CF" w14:paraId="5D66403F" w14:textId="77777777" w:rsidTr="00822C97">
        <w:trPr>
          <w:trHeight w:val="405"/>
        </w:trPr>
        <w:tc>
          <w:tcPr>
            <w:tcW w:w="9072" w:type="dxa"/>
            <w:tcBorders>
              <w:top w:val="nil"/>
              <w:left w:val="nil"/>
              <w:bottom w:val="nil"/>
              <w:right w:val="nil"/>
            </w:tcBorders>
            <w:shd w:val="clear" w:color="auto" w:fill="auto"/>
            <w:vAlign w:val="center"/>
            <w:hideMark/>
          </w:tcPr>
          <w:p w14:paraId="614FB484" w14:textId="77777777" w:rsidR="00331832" w:rsidRPr="00D657CF" w:rsidRDefault="00331832" w:rsidP="005027DB">
            <w:pPr>
              <w:spacing w:before="120"/>
              <w:jc w:val="both"/>
            </w:pPr>
            <w:r w:rsidRPr="00D657CF">
              <w:t>5.3.4. Đồ thị quản lý thời gian</w:t>
            </w:r>
          </w:p>
        </w:tc>
        <w:tc>
          <w:tcPr>
            <w:tcW w:w="284" w:type="dxa"/>
            <w:tcBorders>
              <w:top w:val="nil"/>
              <w:left w:val="nil"/>
              <w:bottom w:val="nil"/>
              <w:right w:val="nil"/>
            </w:tcBorders>
            <w:shd w:val="clear" w:color="auto" w:fill="auto"/>
            <w:noWrap/>
            <w:vAlign w:val="bottom"/>
            <w:hideMark/>
          </w:tcPr>
          <w:p w14:paraId="49CD208B" w14:textId="77777777" w:rsidR="00331832" w:rsidRPr="00D657CF" w:rsidRDefault="00331832" w:rsidP="005027DB">
            <w:pPr>
              <w:spacing w:before="120"/>
              <w:jc w:val="both"/>
            </w:pPr>
          </w:p>
        </w:tc>
      </w:tr>
      <w:tr w:rsidR="00331832" w:rsidRPr="00D657CF" w14:paraId="43370D29" w14:textId="77777777" w:rsidTr="00822C97">
        <w:trPr>
          <w:trHeight w:val="405"/>
        </w:trPr>
        <w:tc>
          <w:tcPr>
            <w:tcW w:w="9072" w:type="dxa"/>
            <w:tcBorders>
              <w:top w:val="nil"/>
              <w:left w:val="nil"/>
              <w:bottom w:val="nil"/>
              <w:right w:val="nil"/>
            </w:tcBorders>
            <w:shd w:val="clear" w:color="auto" w:fill="auto"/>
            <w:vAlign w:val="center"/>
            <w:hideMark/>
          </w:tcPr>
          <w:p w14:paraId="36BBA33A" w14:textId="77777777" w:rsidR="00331832" w:rsidRPr="00D657CF" w:rsidRDefault="00331832" w:rsidP="005027DB">
            <w:pPr>
              <w:spacing w:before="120"/>
            </w:pPr>
            <w:r w:rsidRPr="00D657CF">
              <w:t>5.3.5. Các công cụ hỗ trợ khác</w:t>
            </w:r>
          </w:p>
        </w:tc>
        <w:tc>
          <w:tcPr>
            <w:tcW w:w="284" w:type="dxa"/>
            <w:tcBorders>
              <w:top w:val="nil"/>
              <w:left w:val="nil"/>
              <w:bottom w:val="nil"/>
              <w:right w:val="nil"/>
            </w:tcBorders>
            <w:shd w:val="clear" w:color="auto" w:fill="auto"/>
            <w:noWrap/>
            <w:vAlign w:val="bottom"/>
            <w:hideMark/>
          </w:tcPr>
          <w:p w14:paraId="5771C8F4" w14:textId="77777777" w:rsidR="00331832" w:rsidRPr="00D657CF" w:rsidRDefault="00331832" w:rsidP="005027DB">
            <w:pPr>
              <w:spacing w:before="120"/>
            </w:pPr>
          </w:p>
        </w:tc>
      </w:tr>
      <w:tr w:rsidR="00331832" w:rsidRPr="00D657CF" w14:paraId="5FF48036" w14:textId="77777777" w:rsidTr="00822C97">
        <w:trPr>
          <w:trHeight w:val="405"/>
        </w:trPr>
        <w:tc>
          <w:tcPr>
            <w:tcW w:w="9356" w:type="dxa"/>
            <w:gridSpan w:val="2"/>
            <w:tcBorders>
              <w:top w:val="nil"/>
              <w:left w:val="nil"/>
              <w:bottom w:val="nil"/>
              <w:right w:val="nil"/>
            </w:tcBorders>
            <w:shd w:val="clear" w:color="auto" w:fill="auto"/>
            <w:vAlign w:val="center"/>
            <w:hideMark/>
          </w:tcPr>
          <w:p w14:paraId="3200B38A" w14:textId="77777777" w:rsidR="00331832" w:rsidRPr="00D657CF" w:rsidRDefault="00331832" w:rsidP="005027DB">
            <w:pPr>
              <w:spacing w:before="120"/>
              <w:rPr>
                <w:b/>
                <w:bCs/>
              </w:rPr>
            </w:pPr>
            <w:r w:rsidRPr="00D657CF">
              <w:rPr>
                <w:b/>
                <w:bCs/>
              </w:rPr>
              <w:t xml:space="preserve">Chương 6. KỸ NĂNG GIAO TIẾP                           </w:t>
            </w:r>
            <w:r w:rsidRPr="00D657CF">
              <w:t>Thời gian: 11 giờ</w:t>
            </w:r>
          </w:p>
        </w:tc>
      </w:tr>
      <w:tr w:rsidR="00331832" w:rsidRPr="00D657CF" w14:paraId="41CE325A" w14:textId="77777777" w:rsidTr="00822C97">
        <w:trPr>
          <w:trHeight w:val="405"/>
        </w:trPr>
        <w:tc>
          <w:tcPr>
            <w:tcW w:w="9072" w:type="dxa"/>
            <w:tcBorders>
              <w:top w:val="nil"/>
              <w:left w:val="nil"/>
              <w:bottom w:val="nil"/>
              <w:right w:val="nil"/>
            </w:tcBorders>
            <w:shd w:val="clear" w:color="auto" w:fill="auto"/>
            <w:vAlign w:val="center"/>
            <w:hideMark/>
          </w:tcPr>
          <w:p w14:paraId="41E7719B" w14:textId="77777777" w:rsidR="00331832" w:rsidRPr="00D657CF" w:rsidRDefault="00331832" w:rsidP="005027DB">
            <w:pPr>
              <w:spacing w:before="120"/>
              <w:ind w:firstLineChars="200" w:firstLine="562"/>
              <w:rPr>
                <w:b/>
                <w:bCs/>
              </w:rPr>
            </w:pPr>
            <w:r w:rsidRPr="00D657CF">
              <w:rPr>
                <w:b/>
                <w:bCs/>
              </w:rPr>
              <w:t>Mục tiêu:</w:t>
            </w:r>
          </w:p>
          <w:p w14:paraId="66FE26EA" w14:textId="77777777" w:rsidR="00331832" w:rsidRPr="00D657CF" w:rsidRDefault="00331832" w:rsidP="005027DB">
            <w:pPr>
              <w:spacing w:before="120"/>
              <w:ind w:firstLineChars="200" w:firstLine="560"/>
            </w:pPr>
            <w:r w:rsidRPr="00D657CF">
              <w:t xml:space="preserve">Sau khi học xong bài này người học có khả năng: </w:t>
            </w:r>
          </w:p>
          <w:p w14:paraId="3F27D685" w14:textId="77777777" w:rsidR="00331832" w:rsidRPr="00D657CF" w:rsidRDefault="00331832" w:rsidP="00237C67">
            <w:pPr>
              <w:pStyle w:val="ListParagraph"/>
              <w:numPr>
                <w:ilvl w:val="0"/>
                <w:numId w:val="110"/>
              </w:numPr>
              <w:spacing w:before="120" w:after="0" w:line="259" w:lineRule="auto"/>
              <w:jc w:val="both"/>
              <w:rPr>
                <w:sz w:val="28"/>
                <w:szCs w:val="28"/>
              </w:rPr>
            </w:pPr>
            <w:r w:rsidRPr="00D657CF">
              <w:rPr>
                <w:sz w:val="28"/>
                <w:szCs w:val="28"/>
              </w:rPr>
              <w:t xml:space="preserve">Nhận biết được ý nghĩa của giao tiếp trong công việc, lợi ích mà giao tiếp tốt mang lại; </w:t>
            </w:r>
          </w:p>
          <w:p w14:paraId="765D7B4A" w14:textId="77777777" w:rsidR="00331832" w:rsidRPr="00D657CF" w:rsidRDefault="00331832" w:rsidP="00237C67">
            <w:pPr>
              <w:pStyle w:val="ListParagraph"/>
              <w:numPr>
                <w:ilvl w:val="0"/>
                <w:numId w:val="110"/>
              </w:numPr>
              <w:spacing w:before="120" w:after="0" w:line="259" w:lineRule="auto"/>
              <w:jc w:val="both"/>
              <w:rPr>
                <w:sz w:val="28"/>
                <w:szCs w:val="28"/>
              </w:rPr>
            </w:pPr>
            <w:r w:rsidRPr="00D657CF">
              <w:rPr>
                <w:sz w:val="28"/>
                <w:szCs w:val="28"/>
              </w:rPr>
              <w:t xml:space="preserve">Nhận dạng được ra và phát huy các điểm mạnh trong giao tiếp của bản thân; Phát hiện và kiểm soát các điểm yếu trong giao tiếp; </w:t>
            </w:r>
          </w:p>
          <w:p w14:paraId="7B4FB0F4" w14:textId="77777777" w:rsidR="00331832" w:rsidRPr="00D657CF" w:rsidRDefault="00331832" w:rsidP="00237C67">
            <w:pPr>
              <w:pStyle w:val="ListParagraph"/>
              <w:numPr>
                <w:ilvl w:val="0"/>
                <w:numId w:val="110"/>
              </w:numPr>
              <w:spacing w:before="120" w:after="0" w:line="259" w:lineRule="auto"/>
              <w:jc w:val="both"/>
              <w:rPr>
                <w:sz w:val="28"/>
                <w:szCs w:val="28"/>
              </w:rPr>
            </w:pPr>
            <w:r w:rsidRPr="00D657CF">
              <w:rPr>
                <w:sz w:val="28"/>
                <w:szCs w:val="28"/>
              </w:rPr>
              <w:t xml:space="preserve">Sử dụng được tâm lý cho bản thân để giao tiếp tốt hơn; </w:t>
            </w:r>
          </w:p>
          <w:p w14:paraId="3B447036" w14:textId="77777777" w:rsidR="00331832" w:rsidRPr="00D657CF" w:rsidRDefault="00331832" w:rsidP="00237C67">
            <w:pPr>
              <w:pStyle w:val="ListParagraph"/>
              <w:numPr>
                <w:ilvl w:val="0"/>
                <w:numId w:val="110"/>
              </w:numPr>
              <w:spacing w:before="120" w:after="0" w:line="259" w:lineRule="auto"/>
              <w:jc w:val="both"/>
              <w:rPr>
                <w:sz w:val="28"/>
                <w:szCs w:val="28"/>
              </w:rPr>
            </w:pPr>
            <w:r w:rsidRPr="00D657CF">
              <w:rPr>
                <w:sz w:val="28"/>
                <w:szCs w:val="28"/>
              </w:rPr>
              <w:t>Thực hiện được các kỹ năng và kỹ thuật cơ bản trong giao tiếp.</w:t>
            </w:r>
          </w:p>
          <w:p w14:paraId="4B918CED" w14:textId="77777777" w:rsidR="00331832" w:rsidRPr="00D657CF" w:rsidRDefault="00331832" w:rsidP="00237C67">
            <w:pPr>
              <w:pStyle w:val="ListParagraph"/>
              <w:numPr>
                <w:ilvl w:val="0"/>
                <w:numId w:val="110"/>
              </w:numPr>
              <w:spacing w:before="120" w:after="0" w:line="259" w:lineRule="auto"/>
              <w:jc w:val="both"/>
              <w:rPr>
                <w:sz w:val="28"/>
                <w:szCs w:val="28"/>
              </w:rPr>
            </w:pPr>
            <w:r w:rsidRPr="00D657CF">
              <w:rPr>
                <w:sz w:val="28"/>
                <w:szCs w:val="28"/>
              </w:rPr>
              <w:t xml:space="preserve">Trình bày được một số vấn đề ứng xử giao tiếp trong môi trường làm việc, các tổ chức, doanh nghiệp. </w:t>
            </w:r>
          </w:p>
          <w:p w14:paraId="29D83A9D" w14:textId="77777777" w:rsidR="00331832" w:rsidRPr="00D657CF" w:rsidRDefault="00331832" w:rsidP="00237C67">
            <w:pPr>
              <w:pStyle w:val="ListParagraph"/>
              <w:numPr>
                <w:ilvl w:val="0"/>
                <w:numId w:val="110"/>
              </w:numPr>
              <w:spacing w:before="120" w:after="0" w:line="259" w:lineRule="auto"/>
              <w:jc w:val="both"/>
              <w:rPr>
                <w:sz w:val="28"/>
                <w:szCs w:val="28"/>
              </w:rPr>
            </w:pPr>
            <w:r w:rsidRPr="00D657CF">
              <w:rPr>
                <w:sz w:val="28"/>
                <w:szCs w:val="28"/>
              </w:rPr>
              <w:t xml:space="preserve">Phân biệt được tầm quan trọng của việc xây dựng những mối quan hệ ứng xử tốt đẹp trong doanh nghiệp, qua đó áp dụng các cách ứng xử phù hợp và làm việc hiệu quả. </w:t>
            </w:r>
          </w:p>
          <w:p w14:paraId="674D5CB1" w14:textId="77777777" w:rsidR="00331832" w:rsidRPr="00D657CF" w:rsidRDefault="00331832" w:rsidP="00237C67">
            <w:pPr>
              <w:pStyle w:val="ListParagraph"/>
              <w:numPr>
                <w:ilvl w:val="0"/>
                <w:numId w:val="110"/>
              </w:numPr>
              <w:spacing w:before="120" w:after="0" w:line="259" w:lineRule="auto"/>
              <w:jc w:val="both"/>
              <w:rPr>
                <w:b/>
                <w:bCs/>
                <w:sz w:val="28"/>
                <w:szCs w:val="28"/>
              </w:rPr>
            </w:pPr>
            <w:r w:rsidRPr="00D657CF">
              <w:rPr>
                <w:sz w:val="28"/>
                <w:szCs w:val="28"/>
              </w:rPr>
              <w:t>Xác định được văn hóa giao tiếp trong công sở ở Việt Nam, đồng thời trang bị một số kỹ năng giao tiếp trong nội bộ doanh nghiệp.</w:t>
            </w:r>
          </w:p>
          <w:p w14:paraId="1DE9F354" w14:textId="77777777" w:rsidR="00331832" w:rsidRPr="00D657CF" w:rsidRDefault="00331832" w:rsidP="005027DB">
            <w:pPr>
              <w:spacing w:before="120"/>
              <w:ind w:firstLineChars="200" w:firstLine="562"/>
              <w:rPr>
                <w:b/>
                <w:bCs/>
              </w:rPr>
            </w:pPr>
            <w:r w:rsidRPr="00D657CF">
              <w:rPr>
                <w:b/>
                <w:bCs/>
              </w:rPr>
              <w:t>Nội dung chương:</w:t>
            </w:r>
          </w:p>
          <w:p w14:paraId="3328AF1D" w14:textId="77777777" w:rsidR="00331832" w:rsidRPr="00D657CF" w:rsidRDefault="00331832" w:rsidP="005027DB">
            <w:pPr>
              <w:spacing w:before="120"/>
              <w:rPr>
                <w:b/>
                <w:bCs/>
              </w:rPr>
            </w:pPr>
            <w:r w:rsidRPr="00D657CF">
              <w:rPr>
                <w:b/>
                <w:bCs/>
              </w:rPr>
              <w:t xml:space="preserve">6.1. Khái quát </w:t>
            </w:r>
          </w:p>
        </w:tc>
        <w:tc>
          <w:tcPr>
            <w:tcW w:w="284" w:type="dxa"/>
            <w:tcBorders>
              <w:top w:val="nil"/>
              <w:left w:val="nil"/>
              <w:bottom w:val="nil"/>
              <w:right w:val="nil"/>
            </w:tcBorders>
            <w:shd w:val="clear" w:color="auto" w:fill="auto"/>
            <w:noWrap/>
            <w:vAlign w:val="bottom"/>
            <w:hideMark/>
          </w:tcPr>
          <w:p w14:paraId="3AD2BDF5" w14:textId="77777777" w:rsidR="00331832" w:rsidRPr="00D657CF" w:rsidRDefault="00331832" w:rsidP="005027DB">
            <w:pPr>
              <w:spacing w:before="120"/>
              <w:rPr>
                <w:b/>
                <w:bCs/>
              </w:rPr>
            </w:pPr>
          </w:p>
        </w:tc>
      </w:tr>
      <w:tr w:rsidR="00331832" w:rsidRPr="00D657CF" w14:paraId="3F9DC88B" w14:textId="77777777" w:rsidTr="00822C97">
        <w:trPr>
          <w:trHeight w:val="405"/>
        </w:trPr>
        <w:tc>
          <w:tcPr>
            <w:tcW w:w="9072" w:type="dxa"/>
            <w:tcBorders>
              <w:top w:val="nil"/>
              <w:left w:val="nil"/>
              <w:bottom w:val="nil"/>
              <w:right w:val="nil"/>
            </w:tcBorders>
            <w:shd w:val="clear" w:color="auto" w:fill="auto"/>
            <w:vAlign w:val="center"/>
            <w:hideMark/>
          </w:tcPr>
          <w:p w14:paraId="1E6E7213" w14:textId="77777777" w:rsidR="00331832" w:rsidRPr="00D657CF" w:rsidRDefault="00331832" w:rsidP="005027DB">
            <w:pPr>
              <w:spacing w:before="120"/>
              <w:jc w:val="both"/>
            </w:pPr>
            <w:r w:rsidRPr="00D657CF">
              <w:t>6.1.1. Khái niệm</w:t>
            </w:r>
          </w:p>
        </w:tc>
        <w:tc>
          <w:tcPr>
            <w:tcW w:w="284" w:type="dxa"/>
            <w:tcBorders>
              <w:top w:val="nil"/>
              <w:left w:val="nil"/>
              <w:bottom w:val="nil"/>
              <w:right w:val="nil"/>
            </w:tcBorders>
            <w:shd w:val="clear" w:color="auto" w:fill="auto"/>
            <w:noWrap/>
            <w:vAlign w:val="bottom"/>
            <w:hideMark/>
          </w:tcPr>
          <w:p w14:paraId="0E1B1268" w14:textId="77777777" w:rsidR="00331832" w:rsidRPr="00D657CF" w:rsidRDefault="00331832" w:rsidP="005027DB">
            <w:pPr>
              <w:spacing w:before="120"/>
              <w:jc w:val="both"/>
            </w:pPr>
          </w:p>
        </w:tc>
      </w:tr>
      <w:tr w:rsidR="00331832" w:rsidRPr="00D657CF" w14:paraId="41131EE5" w14:textId="77777777" w:rsidTr="00822C97">
        <w:trPr>
          <w:trHeight w:val="405"/>
        </w:trPr>
        <w:tc>
          <w:tcPr>
            <w:tcW w:w="9072" w:type="dxa"/>
            <w:tcBorders>
              <w:top w:val="nil"/>
              <w:left w:val="nil"/>
              <w:bottom w:val="nil"/>
              <w:right w:val="nil"/>
            </w:tcBorders>
            <w:shd w:val="clear" w:color="auto" w:fill="auto"/>
            <w:vAlign w:val="center"/>
            <w:hideMark/>
          </w:tcPr>
          <w:p w14:paraId="23234F25" w14:textId="77777777" w:rsidR="00331832" w:rsidRPr="00D657CF" w:rsidRDefault="00331832" w:rsidP="005027DB">
            <w:pPr>
              <w:spacing w:before="120"/>
              <w:jc w:val="both"/>
            </w:pPr>
            <w:r w:rsidRPr="00D657CF">
              <w:t>6.1.2. Tầm quan trọng của kỹ năng giao tiếp</w:t>
            </w:r>
          </w:p>
        </w:tc>
        <w:tc>
          <w:tcPr>
            <w:tcW w:w="284" w:type="dxa"/>
            <w:tcBorders>
              <w:top w:val="nil"/>
              <w:left w:val="nil"/>
              <w:bottom w:val="nil"/>
              <w:right w:val="nil"/>
            </w:tcBorders>
            <w:shd w:val="clear" w:color="auto" w:fill="auto"/>
            <w:noWrap/>
            <w:vAlign w:val="bottom"/>
            <w:hideMark/>
          </w:tcPr>
          <w:p w14:paraId="1C9FFF55" w14:textId="77777777" w:rsidR="00331832" w:rsidRPr="00D657CF" w:rsidRDefault="00331832" w:rsidP="005027DB">
            <w:pPr>
              <w:spacing w:before="120"/>
              <w:jc w:val="both"/>
            </w:pPr>
          </w:p>
        </w:tc>
      </w:tr>
      <w:tr w:rsidR="00331832" w:rsidRPr="00D657CF" w14:paraId="3694F39B" w14:textId="77777777" w:rsidTr="00822C97">
        <w:trPr>
          <w:trHeight w:val="405"/>
        </w:trPr>
        <w:tc>
          <w:tcPr>
            <w:tcW w:w="9072" w:type="dxa"/>
            <w:tcBorders>
              <w:top w:val="nil"/>
              <w:left w:val="nil"/>
              <w:bottom w:val="nil"/>
              <w:right w:val="nil"/>
            </w:tcBorders>
            <w:shd w:val="clear" w:color="auto" w:fill="auto"/>
            <w:vAlign w:val="center"/>
            <w:hideMark/>
          </w:tcPr>
          <w:p w14:paraId="159507D1" w14:textId="77777777" w:rsidR="00331832" w:rsidRPr="00D657CF" w:rsidRDefault="00331832" w:rsidP="005027DB">
            <w:pPr>
              <w:spacing w:before="120"/>
              <w:rPr>
                <w:b/>
                <w:bCs/>
              </w:rPr>
            </w:pPr>
            <w:r w:rsidRPr="00D657CF">
              <w:rPr>
                <w:b/>
                <w:bCs/>
              </w:rPr>
              <w:t xml:space="preserve">6.2. Mục tiêu và phương thức giao tiếp </w:t>
            </w:r>
          </w:p>
        </w:tc>
        <w:tc>
          <w:tcPr>
            <w:tcW w:w="284" w:type="dxa"/>
            <w:tcBorders>
              <w:top w:val="nil"/>
              <w:left w:val="nil"/>
              <w:bottom w:val="nil"/>
              <w:right w:val="nil"/>
            </w:tcBorders>
            <w:shd w:val="clear" w:color="auto" w:fill="auto"/>
            <w:noWrap/>
            <w:vAlign w:val="bottom"/>
            <w:hideMark/>
          </w:tcPr>
          <w:p w14:paraId="1159A17D" w14:textId="77777777" w:rsidR="00331832" w:rsidRPr="00D657CF" w:rsidRDefault="00331832" w:rsidP="005027DB">
            <w:pPr>
              <w:spacing w:before="120"/>
              <w:rPr>
                <w:b/>
                <w:bCs/>
              </w:rPr>
            </w:pPr>
          </w:p>
        </w:tc>
      </w:tr>
      <w:tr w:rsidR="00331832" w:rsidRPr="00D657CF" w14:paraId="232C73EC" w14:textId="77777777" w:rsidTr="00822C97">
        <w:trPr>
          <w:trHeight w:val="405"/>
        </w:trPr>
        <w:tc>
          <w:tcPr>
            <w:tcW w:w="9072" w:type="dxa"/>
            <w:tcBorders>
              <w:top w:val="nil"/>
              <w:left w:val="nil"/>
              <w:bottom w:val="nil"/>
              <w:right w:val="nil"/>
            </w:tcBorders>
            <w:shd w:val="clear" w:color="auto" w:fill="auto"/>
            <w:vAlign w:val="center"/>
            <w:hideMark/>
          </w:tcPr>
          <w:p w14:paraId="0B5247D2" w14:textId="77777777" w:rsidR="00331832" w:rsidRPr="00D657CF" w:rsidRDefault="00331832" w:rsidP="005027DB">
            <w:pPr>
              <w:spacing w:before="120"/>
            </w:pPr>
            <w:r w:rsidRPr="00D657CF">
              <w:t>6.2.1. Mục tiêu giao tiếp</w:t>
            </w:r>
          </w:p>
        </w:tc>
        <w:tc>
          <w:tcPr>
            <w:tcW w:w="284" w:type="dxa"/>
            <w:tcBorders>
              <w:top w:val="nil"/>
              <w:left w:val="nil"/>
              <w:bottom w:val="nil"/>
              <w:right w:val="nil"/>
            </w:tcBorders>
            <w:shd w:val="clear" w:color="auto" w:fill="auto"/>
            <w:noWrap/>
            <w:vAlign w:val="bottom"/>
            <w:hideMark/>
          </w:tcPr>
          <w:p w14:paraId="6E99F3D7" w14:textId="77777777" w:rsidR="00331832" w:rsidRPr="00D657CF" w:rsidRDefault="00331832" w:rsidP="005027DB">
            <w:pPr>
              <w:spacing w:before="120"/>
            </w:pPr>
          </w:p>
        </w:tc>
      </w:tr>
      <w:tr w:rsidR="00331832" w:rsidRPr="00D657CF" w14:paraId="64953B5C" w14:textId="77777777" w:rsidTr="00822C97">
        <w:trPr>
          <w:trHeight w:val="405"/>
        </w:trPr>
        <w:tc>
          <w:tcPr>
            <w:tcW w:w="9072" w:type="dxa"/>
            <w:tcBorders>
              <w:top w:val="nil"/>
              <w:left w:val="nil"/>
              <w:bottom w:val="nil"/>
              <w:right w:val="nil"/>
            </w:tcBorders>
            <w:shd w:val="clear" w:color="auto" w:fill="auto"/>
            <w:vAlign w:val="center"/>
            <w:hideMark/>
          </w:tcPr>
          <w:p w14:paraId="7B67DF1A" w14:textId="77777777" w:rsidR="00331832" w:rsidRPr="00D657CF" w:rsidRDefault="00331832" w:rsidP="005027DB">
            <w:pPr>
              <w:spacing w:before="120"/>
            </w:pPr>
            <w:r w:rsidRPr="00D657CF">
              <w:t>6.2.2. Phương thức giao tiếp</w:t>
            </w:r>
          </w:p>
        </w:tc>
        <w:tc>
          <w:tcPr>
            <w:tcW w:w="284" w:type="dxa"/>
            <w:tcBorders>
              <w:top w:val="nil"/>
              <w:left w:val="nil"/>
              <w:bottom w:val="nil"/>
              <w:right w:val="nil"/>
            </w:tcBorders>
            <w:shd w:val="clear" w:color="auto" w:fill="auto"/>
            <w:noWrap/>
            <w:vAlign w:val="bottom"/>
            <w:hideMark/>
          </w:tcPr>
          <w:p w14:paraId="5AE6D564" w14:textId="77777777" w:rsidR="00331832" w:rsidRPr="00D657CF" w:rsidRDefault="00331832" w:rsidP="005027DB">
            <w:pPr>
              <w:spacing w:before="120"/>
            </w:pPr>
          </w:p>
        </w:tc>
      </w:tr>
      <w:tr w:rsidR="00331832" w:rsidRPr="00D657CF" w14:paraId="155372CC" w14:textId="77777777" w:rsidTr="00822C97">
        <w:trPr>
          <w:trHeight w:val="405"/>
        </w:trPr>
        <w:tc>
          <w:tcPr>
            <w:tcW w:w="9072" w:type="dxa"/>
            <w:tcBorders>
              <w:top w:val="nil"/>
              <w:left w:val="nil"/>
              <w:bottom w:val="nil"/>
              <w:right w:val="nil"/>
            </w:tcBorders>
            <w:shd w:val="clear" w:color="auto" w:fill="auto"/>
            <w:vAlign w:val="center"/>
            <w:hideMark/>
          </w:tcPr>
          <w:p w14:paraId="4C13370D" w14:textId="77777777" w:rsidR="00331832" w:rsidRPr="00D657CF" w:rsidRDefault="00331832" w:rsidP="005027DB">
            <w:pPr>
              <w:spacing w:before="120"/>
              <w:jc w:val="both"/>
              <w:rPr>
                <w:b/>
                <w:bCs/>
              </w:rPr>
            </w:pPr>
            <w:r w:rsidRPr="00D657CF">
              <w:rPr>
                <w:b/>
                <w:bCs/>
              </w:rPr>
              <w:t>6.3. Các nguyên tắc cơ bản trong giao tiếp</w:t>
            </w:r>
          </w:p>
        </w:tc>
        <w:tc>
          <w:tcPr>
            <w:tcW w:w="284" w:type="dxa"/>
            <w:tcBorders>
              <w:top w:val="nil"/>
              <w:left w:val="nil"/>
              <w:bottom w:val="nil"/>
              <w:right w:val="nil"/>
            </w:tcBorders>
            <w:shd w:val="clear" w:color="auto" w:fill="auto"/>
            <w:noWrap/>
            <w:vAlign w:val="bottom"/>
            <w:hideMark/>
          </w:tcPr>
          <w:p w14:paraId="1833C684" w14:textId="77777777" w:rsidR="00331832" w:rsidRPr="00D657CF" w:rsidRDefault="00331832" w:rsidP="005027DB">
            <w:pPr>
              <w:spacing w:before="120"/>
              <w:jc w:val="both"/>
              <w:rPr>
                <w:b/>
                <w:bCs/>
              </w:rPr>
            </w:pPr>
          </w:p>
        </w:tc>
      </w:tr>
      <w:tr w:rsidR="00331832" w:rsidRPr="00D657CF" w14:paraId="15196419" w14:textId="77777777" w:rsidTr="00822C97">
        <w:trPr>
          <w:trHeight w:val="405"/>
        </w:trPr>
        <w:tc>
          <w:tcPr>
            <w:tcW w:w="9072" w:type="dxa"/>
            <w:tcBorders>
              <w:top w:val="nil"/>
              <w:left w:val="nil"/>
              <w:bottom w:val="nil"/>
              <w:right w:val="nil"/>
            </w:tcBorders>
            <w:shd w:val="clear" w:color="auto" w:fill="auto"/>
            <w:vAlign w:val="center"/>
            <w:hideMark/>
          </w:tcPr>
          <w:p w14:paraId="3D67C278" w14:textId="77777777" w:rsidR="00331832" w:rsidRPr="00D657CF" w:rsidRDefault="00331832" w:rsidP="005027DB">
            <w:pPr>
              <w:spacing w:before="120"/>
              <w:jc w:val="both"/>
            </w:pPr>
            <w:r w:rsidRPr="00D657CF">
              <w:lastRenderedPageBreak/>
              <w:t xml:space="preserve">6.3.1. Nguyên tắc bình đẳng </w:t>
            </w:r>
          </w:p>
        </w:tc>
        <w:tc>
          <w:tcPr>
            <w:tcW w:w="284" w:type="dxa"/>
            <w:tcBorders>
              <w:top w:val="nil"/>
              <w:left w:val="nil"/>
              <w:bottom w:val="nil"/>
              <w:right w:val="nil"/>
            </w:tcBorders>
            <w:shd w:val="clear" w:color="auto" w:fill="auto"/>
            <w:noWrap/>
            <w:vAlign w:val="bottom"/>
            <w:hideMark/>
          </w:tcPr>
          <w:p w14:paraId="509C3E93" w14:textId="77777777" w:rsidR="00331832" w:rsidRPr="00D657CF" w:rsidRDefault="00331832" w:rsidP="005027DB">
            <w:pPr>
              <w:spacing w:before="120"/>
              <w:jc w:val="both"/>
            </w:pPr>
          </w:p>
        </w:tc>
      </w:tr>
      <w:tr w:rsidR="00331832" w:rsidRPr="00D657CF" w14:paraId="0DE9874C" w14:textId="77777777" w:rsidTr="00822C97">
        <w:trPr>
          <w:trHeight w:val="405"/>
        </w:trPr>
        <w:tc>
          <w:tcPr>
            <w:tcW w:w="9072" w:type="dxa"/>
            <w:tcBorders>
              <w:top w:val="nil"/>
              <w:left w:val="nil"/>
              <w:bottom w:val="nil"/>
              <w:right w:val="nil"/>
            </w:tcBorders>
            <w:shd w:val="clear" w:color="auto" w:fill="auto"/>
            <w:vAlign w:val="center"/>
            <w:hideMark/>
          </w:tcPr>
          <w:p w14:paraId="0A21CCA1" w14:textId="77777777" w:rsidR="00331832" w:rsidRPr="00D657CF" w:rsidRDefault="00331832" w:rsidP="005027DB">
            <w:pPr>
              <w:spacing w:before="120"/>
            </w:pPr>
            <w:r w:rsidRPr="00D657CF">
              <w:t>6.3.2. Nguyên tắc hài hòa lợi ích</w:t>
            </w:r>
          </w:p>
        </w:tc>
        <w:tc>
          <w:tcPr>
            <w:tcW w:w="284" w:type="dxa"/>
            <w:tcBorders>
              <w:top w:val="nil"/>
              <w:left w:val="nil"/>
              <w:bottom w:val="nil"/>
              <w:right w:val="nil"/>
            </w:tcBorders>
            <w:shd w:val="clear" w:color="auto" w:fill="auto"/>
            <w:noWrap/>
            <w:vAlign w:val="bottom"/>
            <w:hideMark/>
          </w:tcPr>
          <w:p w14:paraId="4DB40325" w14:textId="77777777" w:rsidR="00331832" w:rsidRPr="00D657CF" w:rsidRDefault="00331832" w:rsidP="005027DB">
            <w:pPr>
              <w:spacing w:before="120"/>
            </w:pPr>
          </w:p>
        </w:tc>
      </w:tr>
      <w:tr w:rsidR="00331832" w:rsidRPr="00D657CF" w14:paraId="38FEF6D0" w14:textId="77777777" w:rsidTr="00822C97">
        <w:trPr>
          <w:trHeight w:val="405"/>
        </w:trPr>
        <w:tc>
          <w:tcPr>
            <w:tcW w:w="9072" w:type="dxa"/>
            <w:tcBorders>
              <w:top w:val="nil"/>
              <w:left w:val="nil"/>
              <w:bottom w:val="nil"/>
              <w:right w:val="nil"/>
            </w:tcBorders>
            <w:shd w:val="clear" w:color="auto" w:fill="auto"/>
            <w:vAlign w:val="center"/>
            <w:hideMark/>
          </w:tcPr>
          <w:p w14:paraId="52F834D1" w14:textId="77777777" w:rsidR="00331832" w:rsidRPr="00D657CF" w:rsidRDefault="00331832" w:rsidP="005027DB">
            <w:pPr>
              <w:spacing w:before="120"/>
              <w:jc w:val="both"/>
            </w:pPr>
            <w:r w:rsidRPr="00D657CF">
              <w:t>6.3.3. Nguyên tắc định hướng tối ưu</w:t>
            </w:r>
          </w:p>
        </w:tc>
        <w:tc>
          <w:tcPr>
            <w:tcW w:w="284" w:type="dxa"/>
            <w:tcBorders>
              <w:top w:val="nil"/>
              <w:left w:val="nil"/>
              <w:bottom w:val="nil"/>
              <w:right w:val="nil"/>
            </w:tcBorders>
            <w:shd w:val="clear" w:color="auto" w:fill="auto"/>
            <w:noWrap/>
            <w:vAlign w:val="bottom"/>
            <w:hideMark/>
          </w:tcPr>
          <w:p w14:paraId="170F1756" w14:textId="77777777" w:rsidR="00331832" w:rsidRPr="00D657CF" w:rsidRDefault="00331832" w:rsidP="005027DB">
            <w:pPr>
              <w:spacing w:before="120"/>
              <w:jc w:val="both"/>
            </w:pPr>
          </w:p>
        </w:tc>
      </w:tr>
      <w:tr w:rsidR="00331832" w:rsidRPr="00D657CF" w14:paraId="5AED01FB" w14:textId="77777777" w:rsidTr="00822C97">
        <w:trPr>
          <w:trHeight w:val="405"/>
        </w:trPr>
        <w:tc>
          <w:tcPr>
            <w:tcW w:w="9072" w:type="dxa"/>
            <w:tcBorders>
              <w:top w:val="nil"/>
              <w:left w:val="nil"/>
              <w:bottom w:val="nil"/>
              <w:right w:val="nil"/>
            </w:tcBorders>
            <w:shd w:val="clear" w:color="auto" w:fill="auto"/>
            <w:vAlign w:val="center"/>
            <w:hideMark/>
          </w:tcPr>
          <w:p w14:paraId="284F68B9" w14:textId="77777777" w:rsidR="00331832" w:rsidRPr="00D657CF" w:rsidRDefault="00331832" w:rsidP="005027DB">
            <w:pPr>
              <w:spacing w:before="120"/>
              <w:jc w:val="both"/>
            </w:pPr>
            <w:r w:rsidRPr="00D657CF">
              <w:t>6.3.4. Nguyên tắc tôn trọng sự khác biệt văn hóa</w:t>
            </w:r>
          </w:p>
        </w:tc>
        <w:tc>
          <w:tcPr>
            <w:tcW w:w="284" w:type="dxa"/>
            <w:tcBorders>
              <w:top w:val="nil"/>
              <w:left w:val="nil"/>
              <w:bottom w:val="nil"/>
              <w:right w:val="nil"/>
            </w:tcBorders>
            <w:shd w:val="clear" w:color="auto" w:fill="auto"/>
            <w:noWrap/>
            <w:vAlign w:val="bottom"/>
            <w:hideMark/>
          </w:tcPr>
          <w:p w14:paraId="09714EE9" w14:textId="77777777" w:rsidR="00331832" w:rsidRPr="00D657CF" w:rsidRDefault="00331832" w:rsidP="005027DB">
            <w:pPr>
              <w:spacing w:before="120"/>
              <w:jc w:val="both"/>
            </w:pPr>
          </w:p>
        </w:tc>
      </w:tr>
      <w:tr w:rsidR="00331832" w:rsidRPr="00D657CF" w14:paraId="47392DB8" w14:textId="77777777" w:rsidTr="00822C97">
        <w:trPr>
          <w:trHeight w:val="405"/>
        </w:trPr>
        <w:tc>
          <w:tcPr>
            <w:tcW w:w="9072" w:type="dxa"/>
            <w:tcBorders>
              <w:top w:val="nil"/>
              <w:left w:val="nil"/>
              <w:bottom w:val="nil"/>
              <w:right w:val="nil"/>
            </w:tcBorders>
            <w:shd w:val="clear" w:color="auto" w:fill="auto"/>
            <w:vAlign w:val="center"/>
            <w:hideMark/>
          </w:tcPr>
          <w:p w14:paraId="5171E302" w14:textId="77777777" w:rsidR="00331832" w:rsidRPr="00D657CF" w:rsidRDefault="00331832" w:rsidP="005027DB">
            <w:pPr>
              <w:spacing w:before="120"/>
              <w:jc w:val="both"/>
              <w:rPr>
                <w:b/>
                <w:bCs/>
              </w:rPr>
            </w:pPr>
            <w:r w:rsidRPr="00D657CF">
              <w:rPr>
                <w:b/>
                <w:bCs/>
              </w:rPr>
              <w:t>6.4. Phong cách giao tiếp</w:t>
            </w:r>
          </w:p>
        </w:tc>
        <w:tc>
          <w:tcPr>
            <w:tcW w:w="284" w:type="dxa"/>
            <w:tcBorders>
              <w:top w:val="nil"/>
              <w:left w:val="nil"/>
              <w:bottom w:val="nil"/>
              <w:right w:val="nil"/>
            </w:tcBorders>
            <w:shd w:val="clear" w:color="auto" w:fill="auto"/>
            <w:noWrap/>
            <w:vAlign w:val="bottom"/>
            <w:hideMark/>
          </w:tcPr>
          <w:p w14:paraId="191EA1FD" w14:textId="77777777" w:rsidR="00331832" w:rsidRPr="00D657CF" w:rsidRDefault="00331832" w:rsidP="005027DB">
            <w:pPr>
              <w:spacing w:before="120"/>
              <w:jc w:val="both"/>
              <w:rPr>
                <w:b/>
                <w:bCs/>
              </w:rPr>
            </w:pPr>
          </w:p>
        </w:tc>
      </w:tr>
      <w:tr w:rsidR="00331832" w:rsidRPr="00D657CF" w14:paraId="0D69EBED" w14:textId="77777777" w:rsidTr="00822C97">
        <w:trPr>
          <w:trHeight w:val="405"/>
        </w:trPr>
        <w:tc>
          <w:tcPr>
            <w:tcW w:w="9072" w:type="dxa"/>
            <w:tcBorders>
              <w:top w:val="nil"/>
              <w:left w:val="nil"/>
              <w:bottom w:val="nil"/>
              <w:right w:val="nil"/>
            </w:tcBorders>
            <w:shd w:val="clear" w:color="auto" w:fill="auto"/>
            <w:vAlign w:val="center"/>
            <w:hideMark/>
          </w:tcPr>
          <w:p w14:paraId="779BB844" w14:textId="77777777" w:rsidR="00331832" w:rsidRPr="00D657CF" w:rsidRDefault="00331832" w:rsidP="005027DB">
            <w:pPr>
              <w:spacing w:before="120"/>
              <w:jc w:val="both"/>
            </w:pPr>
            <w:r w:rsidRPr="00D657CF">
              <w:t xml:space="preserve">6.4.1. Khái niệm </w:t>
            </w:r>
          </w:p>
        </w:tc>
        <w:tc>
          <w:tcPr>
            <w:tcW w:w="284" w:type="dxa"/>
            <w:tcBorders>
              <w:top w:val="nil"/>
              <w:left w:val="nil"/>
              <w:bottom w:val="nil"/>
              <w:right w:val="nil"/>
            </w:tcBorders>
            <w:shd w:val="clear" w:color="auto" w:fill="auto"/>
            <w:noWrap/>
            <w:vAlign w:val="bottom"/>
            <w:hideMark/>
          </w:tcPr>
          <w:p w14:paraId="2BF91366" w14:textId="77777777" w:rsidR="00331832" w:rsidRPr="00D657CF" w:rsidRDefault="00331832" w:rsidP="005027DB">
            <w:pPr>
              <w:spacing w:before="120"/>
              <w:jc w:val="both"/>
            </w:pPr>
          </w:p>
        </w:tc>
      </w:tr>
      <w:tr w:rsidR="00331832" w:rsidRPr="00D657CF" w14:paraId="2D7C03F8" w14:textId="77777777" w:rsidTr="00822C97">
        <w:trPr>
          <w:trHeight w:val="405"/>
        </w:trPr>
        <w:tc>
          <w:tcPr>
            <w:tcW w:w="9072" w:type="dxa"/>
            <w:tcBorders>
              <w:top w:val="nil"/>
              <w:left w:val="nil"/>
              <w:bottom w:val="nil"/>
              <w:right w:val="nil"/>
            </w:tcBorders>
            <w:shd w:val="clear" w:color="auto" w:fill="auto"/>
            <w:vAlign w:val="center"/>
            <w:hideMark/>
          </w:tcPr>
          <w:p w14:paraId="338C9B98" w14:textId="77777777" w:rsidR="00331832" w:rsidRPr="00D657CF" w:rsidRDefault="00331832" w:rsidP="005027DB">
            <w:pPr>
              <w:spacing w:before="120"/>
            </w:pPr>
            <w:r w:rsidRPr="00D657CF">
              <w:t>6.4.2. Các phong cách giao tiếp cơ bản</w:t>
            </w:r>
          </w:p>
        </w:tc>
        <w:tc>
          <w:tcPr>
            <w:tcW w:w="284" w:type="dxa"/>
            <w:tcBorders>
              <w:top w:val="nil"/>
              <w:left w:val="nil"/>
              <w:bottom w:val="nil"/>
              <w:right w:val="nil"/>
            </w:tcBorders>
            <w:shd w:val="clear" w:color="auto" w:fill="auto"/>
            <w:noWrap/>
            <w:vAlign w:val="bottom"/>
            <w:hideMark/>
          </w:tcPr>
          <w:p w14:paraId="3439EE69" w14:textId="77777777" w:rsidR="00331832" w:rsidRPr="00D657CF" w:rsidRDefault="00331832" w:rsidP="005027DB">
            <w:pPr>
              <w:spacing w:before="120"/>
            </w:pPr>
          </w:p>
        </w:tc>
      </w:tr>
      <w:tr w:rsidR="00331832" w:rsidRPr="00D657CF" w14:paraId="72C4D1D3" w14:textId="77777777" w:rsidTr="00822C97">
        <w:trPr>
          <w:trHeight w:val="405"/>
        </w:trPr>
        <w:tc>
          <w:tcPr>
            <w:tcW w:w="9072" w:type="dxa"/>
            <w:tcBorders>
              <w:top w:val="nil"/>
              <w:left w:val="nil"/>
              <w:bottom w:val="nil"/>
              <w:right w:val="nil"/>
            </w:tcBorders>
            <w:shd w:val="clear" w:color="auto" w:fill="auto"/>
            <w:vAlign w:val="center"/>
            <w:hideMark/>
          </w:tcPr>
          <w:p w14:paraId="09B1020F" w14:textId="77777777" w:rsidR="00331832" w:rsidRPr="00D657CF" w:rsidRDefault="00331832" w:rsidP="005027DB">
            <w:pPr>
              <w:spacing w:before="120"/>
              <w:jc w:val="both"/>
            </w:pPr>
            <w:r w:rsidRPr="00D657CF">
              <w:t>6.4.3. Các phong cách của đối tác cần lưu ý</w:t>
            </w:r>
          </w:p>
        </w:tc>
        <w:tc>
          <w:tcPr>
            <w:tcW w:w="284" w:type="dxa"/>
            <w:tcBorders>
              <w:top w:val="nil"/>
              <w:left w:val="nil"/>
              <w:bottom w:val="nil"/>
              <w:right w:val="nil"/>
            </w:tcBorders>
            <w:shd w:val="clear" w:color="auto" w:fill="auto"/>
            <w:noWrap/>
            <w:vAlign w:val="bottom"/>
            <w:hideMark/>
          </w:tcPr>
          <w:p w14:paraId="66A8BF6E" w14:textId="77777777" w:rsidR="00331832" w:rsidRPr="00D657CF" w:rsidRDefault="00331832" w:rsidP="005027DB">
            <w:pPr>
              <w:spacing w:before="120"/>
              <w:jc w:val="both"/>
            </w:pPr>
          </w:p>
        </w:tc>
      </w:tr>
      <w:tr w:rsidR="00331832" w:rsidRPr="00D657CF" w14:paraId="7EECA353" w14:textId="77777777" w:rsidTr="00822C97">
        <w:trPr>
          <w:trHeight w:val="405"/>
        </w:trPr>
        <w:tc>
          <w:tcPr>
            <w:tcW w:w="9072" w:type="dxa"/>
            <w:tcBorders>
              <w:top w:val="nil"/>
              <w:left w:val="nil"/>
              <w:bottom w:val="nil"/>
              <w:right w:val="nil"/>
            </w:tcBorders>
            <w:shd w:val="clear" w:color="auto" w:fill="auto"/>
            <w:vAlign w:val="center"/>
            <w:hideMark/>
          </w:tcPr>
          <w:p w14:paraId="03B276F4" w14:textId="77777777" w:rsidR="00331832" w:rsidRPr="00D657CF" w:rsidRDefault="00331832" w:rsidP="005027DB">
            <w:pPr>
              <w:spacing w:before="120"/>
              <w:jc w:val="both"/>
              <w:rPr>
                <w:b/>
                <w:bCs/>
              </w:rPr>
            </w:pPr>
            <w:r w:rsidRPr="00D657CF">
              <w:rPr>
                <w:b/>
                <w:bCs/>
              </w:rPr>
              <w:t>6.5. Kỹ năng cơ bản trong giao tiếp</w:t>
            </w:r>
          </w:p>
        </w:tc>
        <w:tc>
          <w:tcPr>
            <w:tcW w:w="284" w:type="dxa"/>
            <w:tcBorders>
              <w:top w:val="nil"/>
              <w:left w:val="nil"/>
              <w:bottom w:val="nil"/>
              <w:right w:val="nil"/>
            </w:tcBorders>
            <w:shd w:val="clear" w:color="auto" w:fill="auto"/>
            <w:noWrap/>
            <w:vAlign w:val="bottom"/>
            <w:hideMark/>
          </w:tcPr>
          <w:p w14:paraId="708A264F" w14:textId="77777777" w:rsidR="00331832" w:rsidRPr="00D657CF" w:rsidRDefault="00331832" w:rsidP="005027DB">
            <w:pPr>
              <w:spacing w:before="120"/>
              <w:jc w:val="both"/>
              <w:rPr>
                <w:b/>
                <w:bCs/>
              </w:rPr>
            </w:pPr>
          </w:p>
        </w:tc>
      </w:tr>
      <w:tr w:rsidR="00331832" w:rsidRPr="00D657CF" w14:paraId="07530B82" w14:textId="77777777" w:rsidTr="00822C97">
        <w:trPr>
          <w:trHeight w:val="405"/>
        </w:trPr>
        <w:tc>
          <w:tcPr>
            <w:tcW w:w="9072" w:type="dxa"/>
            <w:tcBorders>
              <w:top w:val="nil"/>
              <w:left w:val="nil"/>
              <w:bottom w:val="nil"/>
              <w:right w:val="nil"/>
            </w:tcBorders>
            <w:shd w:val="clear" w:color="auto" w:fill="auto"/>
            <w:vAlign w:val="center"/>
            <w:hideMark/>
          </w:tcPr>
          <w:p w14:paraId="5742A674" w14:textId="77777777" w:rsidR="00331832" w:rsidRPr="00D657CF" w:rsidRDefault="00331832" w:rsidP="005027DB">
            <w:pPr>
              <w:spacing w:before="120"/>
              <w:jc w:val="both"/>
            </w:pPr>
            <w:r w:rsidRPr="00D657CF">
              <w:t xml:space="preserve">6.5.1. Kỹ năng lắng nghe </w:t>
            </w:r>
          </w:p>
        </w:tc>
        <w:tc>
          <w:tcPr>
            <w:tcW w:w="284" w:type="dxa"/>
            <w:tcBorders>
              <w:top w:val="nil"/>
              <w:left w:val="nil"/>
              <w:bottom w:val="nil"/>
              <w:right w:val="nil"/>
            </w:tcBorders>
            <w:shd w:val="clear" w:color="auto" w:fill="auto"/>
            <w:noWrap/>
            <w:vAlign w:val="bottom"/>
            <w:hideMark/>
          </w:tcPr>
          <w:p w14:paraId="32F8A15C" w14:textId="77777777" w:rsidR="00331832" w:rsidRPr="00D657CF" w:rsidRDefault="00331832" w:rsidP="005027DB">
            <w:pPr>
              <w:spacing w:before="120"/>
              <w:jc w:val="both"/>
            </w:pPr>
          </w:p>
        </w:tc>
      </w:tr>
      <w:tr w:rsidR="00331832" w:rsidRPr="00D657CF" w14:paraId="15A76CBF" w14:textId="77777777" w:rsidTr="00822C97">
        <w:trPr>
          <w:trHeight w:val="405"/>
        </w:trPr>
        <w:tc>
          <w:tcPr>
            <w:tcW w:w="9072" w:type="dxa"/>
            <w:tcBorders>
              <w:top w:val="nil"/>
              <w:left w:val="nil"/>
              <w:bottom w:val="nil"/>
              <w:right w:val="nil"/>
            </w:tcBorders>
            <w:shd w:val="clear" w:color="auto" w:fill="auto"/>
            <w:vAlign w:val="center"/>
            <w:hideMark/>
          </w:tcPr>
          <w:p w14:paraId="17ED3FD6" w14:textId="77777777" w:rsidR="00331832" w:rsidRPr="00D657CF" w:rsidRDefault="00331832" w:rsidP="005027DB">
            <w:pPr>
              <w:spacing w:before="120"/>
            </w:pPr>
            <w:r w:rsidRPr="00D657CF">
              <w:t>6.5.2. Kỹ năng nói</w:t>
            </w:r>
          </w:p>
        </w:tc>
        <w:tc>
          <w:tcPr>
            <w:tcW w:w="284" w:type="dxa"/>
            <w:tcBorders>
              <w:top w:val="nil"/>
              <w:left w:val="nil"/>
              <w:bottom w:val="nil"/>
              <w:right w:val="nil"/>
            </w:tcBorders>
            <w:shd w:val="clear" w:color="auto" w:fill="auto"/>
            <w:noWrap/>
            <w:vAlign w:val="bottom"/>
            <w:hideMark/>
          </w:tcPr>
          <w:p w14:paraId="03B6C4C5" w14:textId="77777777" w:rsidR="00331832" w:rsidRPr="00D657CF" w:rsidRDefault="00331832" w:rsidP="005027DB">
            <w:pPr>
              <w:spacing w:before="120"/>
            </w:pPr>
          </w:p>
        </w:tc>
      </w:tr>
      <w:tr w:rsidR="00331832" w:rsidRPr="00D657CF" w14:paraId="6682B400" w14:textId="77777777" w:rsidTr="00822C97">
        <w:trPr>
          <w:trHeight w:val="405"/>
        </w:trPr>
        <w:tc>
          <w:tcPr>
            <w:tcW w:w="9072" w:type="dxa"/>
            <w:tcBorders>
              <w:top w:val="nil"/>
              <w:left w:val="nil"/>
              <w:bottom w:val="nil"/>
              <w:right w:val="nil"/>
            </w:tcBorders>
            <w:shd w:val="clear" w:color="auto" w:fill="auto"/>
            <w:vAlign w:val="center"/>
            <w:hideMark/>
          </w:tcPr>
          <w:p w14:paraId="5303912F" w14:textId="77777777" w:rsidR="00331832" w:rsidRPr="00D657CF" w:rsidRDefault="00331832" w:rsidP="005027DB">
            <w:pPr>
              <w:spacing w:before="120"/>
              <w:jc w:val="both"/>
            </w:pPr>
            <w:r w:rsidRPr="00D657CF">
              <w:t>6.5.3. Kỹ năng sử dụng ngôn ngữ cơ thể</w:t>
            </w:r>
          </w:p>
        </w:tc>
        <w:tc>
          <w:tcPr>
            <w:tcW w:w="284" w:type="dxa"/>
            <w:tcBorders>
              <w:top w:val="nil"/>
              <w:left w:val="nil"/>
              <w:bottom w:val="nil"/>
              <w:right w:val="nil"/>
            </w:tcBorders>
            <w:shd w:val="clear" w:color="auto" w:fill="auto"/>
            <w:noWrap/>
            <w:vAlign w:val="bottom"/>
            <w:hideMark/>
          </w:tcPr>
          <w:p w14:paraId="4AE5A1F3" w14:textId="77777777" w:rsidR="00331832" w:rsidRPr="00D657CF" w:rsidRDefault="00331832" w:rsidP="005027DB">
            <w:pPr>
              <w:spacing w:before="120"/>
              <w:jc w:val="both"/>
            </w:pPr>
          </w:p>
        </w:tc>
      </w:tr>
      <w:tr w:rsidR="00331832" w:rsidRPr="00D657CF" w14:paraId="50299DB4" w14:textId="77777777" w:rsidTr="00822C97">
        <w:trPr>
          <w:trHeight w:val="405"/>
        </w:trPr>
        <w:tc>
          <w:tcPr>
            <w:tcW w:w="9072" w:type="dxa"/>
            <w:tcBorders>
              <w:top w:val="nil"/>
              <w:left w:val="nil"/>
              <w:bottom w:val="nil"/>
              <w:right w:val="nil"/>
            </w:tcBorders>
            <w:shd w:val="clear" w:color="auto" w:fill="auto"/>
            <w:vAlign w:val="center"/>
            <w:hideMark/>
          </w:tcPr>
          <w:p w14:paraId="3F406434" w14:textId="77777777" w:rsidR="00331832" w:rsidRPr="00D657CF" w:rsidRDefault="00331832" w:rsidP="005027DB">
            <w:pPr>
              <w:spacing w:before="120"/>
              <w:jc w:val="both"/>
            </w:pPr>
            <w:r w:rsidRPr="00D657CF">
              <w:t>6.5.4. Trắc nghiệm kỹ năng giao tiếp bản thân</w:t>
            </w:r>
          </w:p>
        </w:tc>
        <w:tc>
          <w:tcPr>
            <w:tcW w:w="284" w:type="dxa"/>
            <w:tcBorders>
              <w:top w:val="nil"/>
              <w:left w:val="nil"/>
              <w:bottom w:val="nil"/>
              <w:right w:val="nil"/>
            </w:tcBorders>
            <w:shd w:val="clear" w:color="auto" w:fill="auto"/>
            <w:noWrap/>
            <w:vAlign w:val="bottom"/>
            <w:hideMark/>
          </w:tcPr>
          <w:p w14:paraId="2450F091" w14:textId="77777777" w:rsidR="00331832" w:rsidRPr="00D657CF" w:rsidRDefault="00331832" w:rsidP="005027DB">
            <w:pPr>
              <w:spacing w:before="120"/>
              <w:jc w:val="both"/>
            </w:pPr>
          </w:p>
        </w:tc>
      </w:tr>
      <w:tr w:rsidR="00331832" w:rsidRPr="00D657CF" w14:paraId="04E6E926" w14:textId="77777777" w:rsidTr="00822C97">
        <w:trPr>
          <w:trHeight w:val="405"/>
        </w:trPr>
        <w:tc>
          <w:tcPr>
            <w:tcW w:w="9072" w:type="dxa"/>
            <w:tcBorders>
              <w:top w:val="nil"/>
              <w:left w:val="nil"/>
              <w:bottom w:val="nil"/>
              <w:right w:val="nil"/>
            </w:tcBorders>
            <w:shd w:val="clear" w:color="auto" w:fill="auto"/>
            <w:noWrap/>
            <w:vAlign w:val="bottom"/>
            <w:hideMark/>
          </w:tcPr>
          <w:p w14:paraId="6793D09D" w14:textId="77777777" w:rsidR="00331832" w:rsidRPr="00D657CF" w:rsidRDefault="00331832" w:rsidP="005027DB">
            <w:pPr>
              <w:spacing w:before="120"/>
            </w:pPr>
            <w:r w:rsidRPr="00D657CF">
              <w:t>6.6. Giao tiếp nơi công sở</w:t>
            </w:r>
          </w:p>
        </w:tc>
        <w:tc>
          <w:tcPr>
            <w:tcW w:w="284" w:type="dxa"/>
            <w:tcBorders>
              <w:top w:val="nil"/>
              <w:left w:val="nil"/>
              <w:bottom w:val="nil"/>
              <w:right w:val="nil"/>
            </w:tcBorders>
            <w:shd w:val="clear" w:color="auto" w:fill="auto"/>
            <w:noWrap/>
            <w:vAlign w:val="bottom"/>
            <w:hideMark/>
          </w:tcPr>
          <w:p w14:paraId="2CB70927" w14:textId="77777777" w:rsidR="00331832" w:rsidRPr="00D657CF" w:rsidRDefault="00331832" w:rsidP="005027DB">
            <w:pPr>
              <w:spacing w:before="120"/>
            </w:pPr>
          </w:p>
        </w:tc>
      </w:tr>
      <w:tr w:rsidR="00331832" w:rsidRPr="00D657CF" w14:paraId="2C29A921" w14:textId="77777777" w:rsidTr="00822C97">
        <w:trPr>
          <w:trHeight w:val="405"/>
        </w:trPr>
        <w:tc>
          <w:tcPr>
            <w:tcW w:w="9072" w:type="dxa"/>
            <w:tcBorders>
              <w:top w:val="nil"/>
              <w:left w:val="nil"/>
              <w:bottom w:val="nil"/>
              <w:right w:val="nil"/>
            </w:tcBorders>
            <w:shd w:val="clear" w:color="auto" w:fill="auto"/>
            <w:vAlign w:val="center"/>
            <w:hideMark/>
          </w:tcPr>
          <w:p w14:paraId="298B1153" w14:textId="77777777" w:rsidR="00331832" w:rsidRPr="00D657CF" w:rsidRDefault="00331832" w:rsidP="005027DB">
            <w:pPr>
              <w:spacing w:before="120"/>
            </w:pPr>
            <w:r w:rsidRPr="00D657CF">
              <w:t>6.6.1. Giới thiệu</w:t>
            </w:r>
          </w:p>
        </w:tc>
        <w:tc>
          <w:tcPr>
            <w:tcW w:w="284" w:type="dxa"/>
            <w:tcBorders>
              <w:top w:val="nil"/>
              <w:left w:val="nil"/>
              <w:bottom w:val="nil"/>
              <w:right w:val="nil"/>
            </w:tcBorders>
            <w:shd w:val="clear" w:color="auto" w:fill="auto"/>
            <w:noWrap/>
            <w:vAlign w:val="bottom"/>
            <w:hideMark/>
          </w:tcPr>
          <w:p w14:paraId="572471AC" w14:textId="77777777" w:rsidR="00331832" w:rsidRPr="00D657CF" w:rsidRDefault="00331832" w:rsidP="005027DB">
            <w:pPr>
              <w:spacing w:before="120"/>
            </w:pPr>
          </w:p>
        </w:tc>
      </w:tr>
      <w:tr w:rsidR="00331832" w:rsidRPr="00D657CF" w14:paraId="491DEADE" w14:textId="77777777" w:rsidTr="00822C97">
        <w:trPr>
          <w:trHeight w:val="405"/>
        </w:trPr>
        <w:tc>
          <w:tcPr>
            <w:tcW w:w="9072" w:type="dxa"/>
            <w:tcBorders>
              <w:top w:val="nil"/>
              <w:left w:val="nil"/>
              <w:bottom w:val="nil"/>
              <w:right w:val="nil"/>
            </w:tcBorders>
            <w:shd w:val="clear" w:color="auto" w:fill="auto"/>
            <w:vAlign w:val="center"/>
            <w:hideMark/>
          </w:tcPr>
          <w:p w14:paraId="554A2211" w14:textId="77777777" w:rsidR="00331832" w:rsidRPr="00D657CF" w:rsidRDefault="00331832" w:rsidP="005027DB">
            <w:pPr>
              <w:spacing w:before="120"/>
            </w:pPr>
            <w:r w:rsidRPr="00D657CF">
              <w:t>6.6.2. Định nghĩa, vai trò của giao tiếp</w:t>
            </w:r>
          </w:p>
        </w:tc>
        <w:tc>
          <w:tcPr>
            <w:tcW w:w="284" w:type="dxa"/>
            <w:tcBorders>
              <w:top w:val="nil"/>
              <w:left w:val="nil"/>
              <w:bottom w:val="nil"/>
              <w:right w:val="nil"/>
            </w:tcBorders>
            <w:shd w:val="clear" w:color="auto" w:fill="auto"/>
            <w:noWrap/>
            <w:vAlign w:val="bottom"/>
            <w:hideMark/>
          </w:tcPr>
          <w:p w14:paraId="1809C02B" w14:textId="77777777" w:rsidR="00331832" w:rsidRPr="00D657CF" w:rsidRDefault="00331832" w:rsidP="005027DB">
            <w:pPr>
              <w:spacing w:before="120"/>
            </w:pPr>
          </w:p>
        </w:tc>
      </w:tr>
      <w:tr w:rsidR="00331832" w:rsidRPr="00D657CF" w14:paraId="1C4D5CB4" w14:textId="77777777" w:rsidTr="00822C97">
        <w:trPr>
          <w:trHeight w:val="405"/>
        </w:trPr>
        <w:tc>
          <w:tcPr>
            <w:tcW w:w="9072" w:type="dxa"/>
            <w:tcBorders>
              <w:top w:val="nil"/>
              <w:left w:val="nil"/>
              <w:bottom w:val="nil"/>
              <w:right w:val="nil"/>
            </w:tcBorders>
            <w:shd w:val="clear" w:color="auto" w:fill="auto"/>
            <w:vAlign w:val="center"/>
            <w:hideMark/>
          </w:tcPr>
          <w:p w14:paraId="1BC817CC" w14:textId="77777777" w:rsidR="00331832" w:rsidRPr="00D657CF" w:rsidRDefault="00331832" w:rsidP="005027DB">
            <w:pPr>
              <w:spacing w:before="120"/>
            </w:pPr>
            <w:r w:rsidRPr="00D657CF">
              <w:t>6.6.3. 3V trong giao tiếp hoàn hảo</w:t>
            </w:r>
          </w:p>
        </w:tc>
        <w:tc>
          <w:tcPr>
            <w:tcW w:w="284" w:type="dxa"/>
            <w:tcBorders>
              <w:top w:val="nil"/>
              <w:left w:val="nil"/>
              <w:bottom w:val="nil"/>
              <w:right w:val="nil"/>
            </w:tcBorders>
            <w:shd w:val="clear" w:color="auto" w:fill="auto"/>
            <w:noWrap/>
            <w:vAlign w:val="bottom"/>
            <w:hideMark/>
          </w:tcPr>
          <w:p w14:paraId="6645BC15" w14:textId="77777777" w:rsidR="00331832" w:rsidRPr="00D657CF" w:rsidRDefault="00331832" w:rsidP="005027DB">
            <w:pPr>
              <w:spacing w:before="120"/>
            </w:pPr>
          </w:p>
        </w:tc>
      </w:tr>
      <w:tr w:rsidR="00331832" w:rsidRPr="00D657CF" w14:paraId="111D8395" w14:textId="77777777" w:rsidTr="00822C97">
        <w:trPr>
          <w:trHeight w:val="405"/>
        </w:trPr>
        <w:tc>
          <w:tcPr>
            <w:tcW w:w="9072" w:type="dxa"/>
            <w:tcBorders>
              <w:top w:val="nil"/>
              <w:left w:val="nil"/>
              <w:bottom w:val="nil"/>
              <w:right w:val="nil"/>
            </w:tcBorders>
            <w:shd w:val="clear" w:color="auto" w:fill="auto"/>
            <w:vAlign w:val="center"/>
            <w:hideMark/>
          </w:tcPr>
          <w:p w14:paraId="5EEA2E85" w14:textId="77777777" w:rsidR="00331832" w:rsidRPr="00D657CF" w:rsidRDefault="00331832" w:rsidP="005027DB">
            <w:pPr>
              <w:spacing w:before="120"/>
            </w:pPr>
            <w:r w:rsidRPr="00D657CF">
              <w:t>6.6.4. Rào cản trong giao tiếp</w:t>
            </w:r>
          </w:p>
        </w:tc>
        <w:tc>
          <w:tcPr>
            <w:tcW w:w="284" w:type="dxa"/>
            <w:tcBorders>
              <w:top w:val="nil"/>
              <w:left w:val="nil"/>
              <w:bottom w:val="nil"/>
              <w:right w:val="nil"/>
            </w:tcBorders>
            <w:shd w:val="clear" w:color="auto" w:fill="auto"/>
            <w:noWrap/>
            <w:vAlign w:val="bottom"/>
            <w:hideMark/>
          </w:tcPr>
          <w:p w14:paraId="590788F2" w14:textId="77777777" w:rsidR="00331832" w:rsidRPr="00D657CF" w:rsidRDefault="00331832" w:rsidP="005027DB">
            <w:pPr>
              <w:spacing w:before="120"/>
            </w:pPr>
          </w:p>
        </w:tc>
      </w:tr>
      <w:tr w:rsidR="00331832" w:rsidRPr="00D657CF" w14:paraId="26AD8A7E" w14:textId="77777777" w:rsidTr="00822C97">
        <w:trPr>
          <w:trHeight w:val="405"/>
        </w:trPr>
        <w:tc>
          <w:tcPr>
            <w:tcW w:w="9072" w:type="dxa"/>
            <w:tcBorders>
              <w:top w:val="nil"/>
              <w:left w:val="nil"/>
              <w:bottom w:val="nil"/>
              <w:right w:val="nil"/>
            </w:tcBorders>
            <w:shd w:val="clear" w:color="auto" w:fill="auto"/>
            <w:vAlign w:val="center"/>
            <w:hideMark/>
          </w:tcPr>
          <w:p w14:paraId="344DB289" w14:textId="77777777" w:rsidR="00331832" w:rsidRPr="00D657CF" w:rsidRDefault="00331832" w:rsidP="005027DB">
            <w:pPr>
              <w:spacing w:before="120"/>
            </w:pPr>
            <w:r w:rsidRPr="00D657CF">
              <w:t>6.6.5. Kỹ năng lắng nghe</w:t>
            </w:r>
          </w:p>
        </w:tc>
        <w:tc>
          <w:tcPr>
            <w:tcW w:w="284" w:type="dxa"/>
            <w:tcBorders>
              <w:top w:val="nil"/>
              <w:left w:val="nil"/>
              <w:bottom w:val="nil"/>
              <w:right w:val="nil"/>
            </w:tcBorders>
            <w:shd w:val="clear" w:color="auto" w:fill="auto"/>
            <w:noWrap/>
            <w:vAlign w:val="bottom"/>
            <w:hideMark/>
          </w:tcPr>
          <w:p w14:paraId="23C70F95" w14:textId="77777777" w:rsidR="00331832" w:rsidRPr="00D657CF" w:rsidRDefault="00331832" w:rsidP="005027DB">
            <w:pPr>
              <w:spacing w:before="120"/>
            </w:pPr>
          </w:p>
        </w:tc>
      </w:tr>
      <w:tr w:rsidR="00331832" w:rsidRPr="00D657CF" w14:paraId="2C4D239E" w14:textId="77777777" w:rsidTr="00822C97">
        <w:trPr>
          <w:trHeight w:val="405"/>
        </w:trPr>
        <w:tc>
          <w:tcPr>
            <w:tcW w:w="9072" w:type="dxa"/>
            <w:tcBorders>
              <w:top w:val="nil"/>
              <w:left w:val="nil"/>
              <w:bottom w:val="nil"/>
              <w:right w:val="nil"/>
            </w:tcBorders>
            <w:shd w:val="clear" w:color="auto" w:fill="auto"/>
            <w:noWrap/>
            <w:vAlign w:val="bottom"/>
            <w:hideMark/>
          </w:tcPr>
          <w:p w14:paraId="6AA6C290" w14:textId="77777777" w:rsidR="00331832" w:rsidRPr="00D657CF" w:rsidRDefault="00331832" w:rsidP="005027DB">
            <w:pPr>
              <w:spacing w:before="120"/>
            </w:pPr>
            <w:r w:rsidRPr="00D657CF">
              <w:t>6.7. Nghi thức xã giao</w:t>
            </w:r>
          </w:p>
        </w:tc>
        <w:tc>
          <w:tcPr>
            <w:tcW w:w="284" w:type="dxa"/>
            <w:tcBorders>
              <w:top w:val="nil"/>
              <w:left w:val="nil"/>
              <w:bottom w:val="nil"/>
              <w:right w:val="nil"/>
            </w:tcBorders>
            <w:shd w:val="clear" w:color="auto" w:fill="auto"/>
            <w:noWrap/>
            <w:vAlign w:val="bottom"/>
            <w:hideMark/>
          </w:tcPr>
          <w:p w14:paraId="1A82F065" w14:textId="77777777" w:rsidR="00331832" w:rsidRPr="00D657CF" w:rsidRDefault="00331832" w:rsidP="005027DB">
            <w:pPr>
              <w:spacing w:before="120"/>
            </w:pPr>
          </w:p>
        </w:tc>
      </w:tr>
      <w:tr w:rsidR="00331832" w:rsidRPr="00D657CF" w14:paraId="0A181221" w14:textId="77777777" w:rsidTr="00822C97">
        <w:trPr>
          <w:trHeight w:val="405"/>
        </w:trPr>
        <w:tc>
          <w:tcPr>
            <w:tcW w:w="9072" w:type="dxa"/>
            <w:tcBorders>
              <w:top w:val="nil"/>
              <w:left w:val="nil"/>
              <w:bottom w:val="nil"/>
              <w:right w:val="nil"/>
            </w:tcBorders>
            <w:shd w:val="clear" w:color="auto" w:fill="auto"/>
            <w:vAlign w:val="center"/>
            <w:hideMark/>
          </w:tcPr>
          <w:p w14:paraId="265C1E78" w14:textId="77777777" w:rsidR="00331832" w:rsidRPr="00D657CF" w:rsidRDefault="00331832" w:rsidP="005027DB">
            <w:pPr>
              <w:spacing w:before="120"/>
            </w:pPr>
            <w:r w:rsidRPr="00D657CF">
              <w:t>6.7.1. Trang phục - Diện mạo</w:t>
            </w:r>
          </w:p>
        </w:tc>
        <w:tc>
          <w:tcPr>
            <w:tcW w:w="284" w:type="dxa"/>
            <w:tcBorders>
              <w:top w:val="nil"/>
              <w:left w:val="nil"/>
              <w:bottom w:val="nil"/>
              <w:right w:val="nil"/>
            </w:tcBorders>
            <w:shd w:val="clear" w:color="auto" w:fill="auto"/>
            <w:noWrap/>
            <w:vAlign w:val="bottom"/>
            <w:hideMark/>
          </w:tcPr>
          <w:p w14:paraId="3709B2AB" w14:textId="77777777" w:rsidR="00331832" w:rsidRPr="00D657CF" w:rsidRDefault="00331832" w:rsidP="005027DB">
            <w:pPr>
              <w:spacing w:before="120"/>
            </w:pPr>
          </w:p>
        </w:tc>
      </w:tr>
      <w:tr w:rsidR="00331832" w:rsidRPr="00D657CF" w14:paraId="7F8D8F25" w14:textId="77777777" w:rsidTr="00822C97">
        <w:trPr>
          <w:trHeight w:val="405"/>
        </w:trPr>
        <w:tc>
          <w:tcPr>
            <w:tcW w:w="9072" w:type="dxa"/>
            <w:tcBorders>
              <w:top w:val="nil"/>
              <w:left w:val="nil"/>
              <w:bottom w:val="nil"/>
              <w:right w:val="nil"/>
            </w:tcBorders>
            <w:shd w:val="clear" w:color="auto" w:fill="auto"/>
            <w:vAlign w:val="center"/>
            <w:hideMark/>
          </w:tcPr>
          <w:p w14:paraId="587C44D1" w14:textId="77777777" w:rsidR="00331832" w:rsidRPr="00D657CF" w:rsidRDefault="00331832" w:rsidP="005027DB">
            <w:pPr>
              <w:spacing w:before="120"/>
            </w:pPr>
            <w:r w:rsidRPr="00D657CF">
              <w:t>6.7.2. Nghệ thuật bắt tay</w:t>
            </w:r>
          </w:p>
        </w:tc>
        <w:tc>
          <w:tcPr>
            <w:tcW w:w="284" w:type="dxa"/>
            <w:tcBorders>
              <w:top w:val="nil"/>
              <w:left w:val="nil"/>
              <w:bottom w:val="nil"/>
              <w:right w:val="nil"/>
            </w:tcBorders>
            <w:shd w:val="clear" w:color="auto" w:fill="auto"/>
            <w:noWrap/>
            <w:vAlign w:val="bottom"/>
            <w:hideMark/>
          </w:tcPr>
          <w:p w14:paraId="3268F50C" w14:textId="77777777" w:rsidR="00331832" w:rsidRPr="00D657CF" w:rsidRDefault="00331832" w:rsidP="005027DB">
            <w:pPr>
              <w:spacing w:before="120"/>
            </w:pPr>
          </w:p>
        </w:tc>
      </w:tr>
      <w:tr w:rsidR="00331832" w:rsidRPr="00D657CF" w14:paraId="0EECA675" w14:textId="77777777" w:rsidTr="00822C97">
        <w:trPr>
          <w:trHeight w:val="405"/>
        </w:trPr>
        <w:tc>
          <w:tcPr>
            <w:tcW w:w="9072" w:type="dxa"/>
            <w:tcBorders>
              <w:top w:val="nil"/>
              <w:left w:val="nil"/>
              <w:bottom w:val="nil"/>
              <w:right w:val="nil"/>
            </w:tcBorders>
            <w:shd w:val="clear" w:color="auto" w:fill="auto"/>
            <w:vAlign w:val="center"/>
            <w:hideMark/>
          </w:tcPr>
          <w:p w14:paraId="74B96AB6" w14:textId="77777777" w:rsidR="00331832" w:rsidRPr="00D657CF" w:rsidRDefault="00331832" w:rsidP="005027DB">
            <w:pPr>
              <w:spacing w:before="120"/>
            </w:pPr>
            <w:r w:rsidRPr="00D657CF">
              <w:t>6.7.3. Nghi thức cúi chào</w:t>
            </w:r>
          </w:p>
        </w:tc>
        <w:tc>
          <w:tcPr>
            <w:tcW w:w="284" w:type="dxa"/>
            <w:tcBorders>
              <w:top w:val="nil"/>
              <w:left w:val="nil"/>
              <w:bottom w:val="nil"/>
              <w:right w:val="nil"/>
            </w:tcBorders>
            <w:shd w:val="clear" w:color="auto" w:fill="auto"/>
            <w:noWrap/>
            <w:vAlign w:val="bottom"/>
            <w:hideMark/>
          </w:tcPr>
          <w:p w14:paraId="083FB418" w14:textId="77777777" w:rsidR="00331832" w:rsidRPr="00D657CF" w:rsidRDefault="00331832" w:rsidP="005027DB">
            <w:pPr>
              <w:spacing w:before="120"/>
            </w:pPr>
          </w:p>
        </w:tc>
      </w:tr>
      <w:tr w:rsidR="00331832" w:rsidRPr="00D657CF" w14:paraId="6EE90237" w14:textId="77777777" w:rsidTr="00822C97">
        <w:trPr>
          <w:trHeight w:val="405"/>
        </w:trPr>
        <w:tc>
          <w:tcPr>
            <w:tcW w:w="9072" w:type="dxa"/>
            <w:tcBorders>
              <w:top w:val="nil"/>
              <w:left w:val="nil"/>
              <w:bottom w:val="nil"/>
              <w:right w:val="nil"/>
            </w:tcBorders>
            <w:shd w:val="clear" w:color="auto" w:fill="auto"/>
            <w:vAlign w:val="center"/>
            <w:hideMark/>
          </w:tcPr>
          <w:p w14:paraId="27BA90A6" w14:textId="77777777" w:rsidR="00331832" w:rsidRPr="00D657CF" w:rsidRDefault="00331832" w:rsidP="005027DB">
            <w:pPr>
              <w:spacing w:before="120"/>
            </w:pPr>
            <w:r w:rsidRPr="00D657CF">
              <w:t>6.7.4. Chú ý nơi công sở</w:t>
            </w:r>
          </w:p>
        </w:tc>
        <w:tc>
          <w:tcPr>
            <w:tcW w:w="284" w:type="dxa"/>
            <w:tcBorders>
              <w:top w:val="nil"/>
              <w:left w:val="nil"/>
              <w:bottom w:val="nil"/>
              <w:right w:val="nil"/>
            </w:tcBorders>
            <w:shd w:val="clear" w:color="auto" w:fill="auto"/>
            <w:noWrap/>
            <w:vAlign w:val="bottom"/>
            <w:hideMark/>
          </w:tcPr>
          <w:p w14:paraId="3B4C0859" w14:textId="77777777" w:rsidR="00331832" w:rsidRPr="00D657CF" w:rsidRDefault="00331832" w:rsidP="005027DB">
            <w:pPr>
              <w:spacing w:before="120"/>
            </w:pPr>
          </w:p>
        </w:tc>
      </w:tr>
      <w:tr w:rsidR="00331832" w:rsidRPr="00D657CF" w14:paraId="518C28FE" w14:textId="77777777" w:rsidTr="00822C97">
        <w:trPr>
          <w:trHeight w:val="405"/>
        </w:trPr>
        <w:tc>
          <w:tcPr>
            <w:tcW w:w="9072" w:type="dxa"/>
            <w:tcBorders>
              <w:top w:val="nil"/>
              <w:left w:val="nil"/>
              <w:bottom w:val="nil"/>
              <w:right w:val="nil"/>
            </w:tcBorders>
            <w:shd w:val="clear" w:color="auto" w:fill="auto"/>
            <w:noWrap/>
            <w:vAlign w:val="bottom"/>
            <w:hideMark/>
          </w:tcPr>
          <w:p w14:paraId="7C06E78C" w14:textId="77777777" w:rsidR="00331832" w:rsidRPr="00D657CF" w:rsidRDefault="00331832" w:rsidP="005027DB">
            <w:pPr>
              <w:spacing w:before="120"/>
            </w:pPr>
            <w:r w:rsidRPr="00D657CF">
              <w:t> 6.8. Giao tiếp qua điện thoại</w:t>
            </w:r>
          </w:p>
        </w:tc>
        <w:tc>
          <w:tcPr>
            <w:tcW w:w="284" w:type="dxa"/>
            <w:tcBorders>
              <w:top w:val="nil"/>
              <w:left w:val="nil"/>
              <w:bottom w:val="nil"/>
              <w:right w:val="nil"/>
            </w:tcBorders>
            <w:shd w:val="clear" w:color="auto" w:fill="auto"/>
            <w:noWrap/>
            <w:vAlign w:val="bottom"/>
            <w:hideMark/>
          </w:tcPr>
          <w:p w14:paraId="2FEDD188" w14:textId="77777777" w:rsidR="00331832" w:rsidRPr="00D657CF" w:rsidRDefault="00331832" w:rsidP="005027DB">
            <w:pPr>
              <w:spacing w:before="120"/>
            </w:pPr>
          </w:p>
        </w:tc>
      </w:tr>
      <w:tr w:rsidR="00331832" w:rsidRPr="00D657CF" w14:paraId="2E435EDC" w14:textId="77777777" w:rsidTr="00822C97">
        <w:trPr>
          <w:trHeight w:val="405"/>
        </w:trPr>
        <w:tc>
          <w:tcPr>
            <w:tcW w:w="9072" w:type="dxa"/>
            <w:tcBorders>
              <w:top w:val="nil"/>
              <w:left w:val="nil"/>
              <w:bottom w:val="nil"/>
              <w:right w:val="nil"/>
            </w:tcBorders>
            <w:shd w:val="clear" w:color="auto" w:fill="auto"/>
            <w:vAlign w:val="center"/>
            <w:hideMark/>
          </w:tcPr>
          <w:p w14:paraId="090D8945" w14:textId="77777777" w:rsidR="00331832" w:rsidRPr="00D657CF" w:rsidRDefault="00331832" w:rsidP="005027DB">
            <w:pPr>
              <w:spacing w:before="120"/>
            </w:pPr>
            <w:r w:rsidRPr="00D657CF">
              <w:t>6.8.1. Ưu - Nhược điểm của giao tiếp qua điện thoại</w:t>
            </w:r>
          </w:p>
        </w:tc>
        <w:tc>
          <w:tcPr>
            <w:tcW w:w="284" w:type="dxa"/>
            <w:tcBorders>
              <w:top w:val="nil"/>
              <w:left w:val="nil"/>
              <w:bottom w:val="nil"/>
              <w:right w:val="nil"/>
            </w:tcBorders>
            <w:shd w:val="clear" w:color="auto" w:fill="auto"/>
            <w:noWrap/>
            <w:vAlign w:val="bottom"/>
            <w:hideMark/>
          </w:tcPr>
          <w:p w14:paraId="6757CC3E" w14:textId="77777777" w:rsidR="00331832" w:rsidRPr="00D657CF" w:rsidRDefault="00331832" w:rsidP="005027DB">
            <w:pPr>
              <w:spacing w:before="120"/>
            </w:pPr>
          </w:p>
        </w:tc>
      </w:tr>
      <w:tr w:rsidR="00331832" w:rsidRPr="00D657CF" w14:paraId="6EC0A7F1" w14:textId="77777777" w:rsidTr="00822C97">
        <w:trPr>
          <w:trHeight w:val="405"/>
        </w:trPr>
        <w:tc>
          <w:tcPr>
            <w:tcW w:w="9072" w:type="dxa"/>
            <w:tcBorders>
              <w:top w:val="nil"/>
              <w:left w:val="nil"/>
              <w:bottom w:val="nil"/>
              <w:right w:val="nil"/>
            </w:tcBorders>
            <w:shd w:val="clear" w:color="auto" w:fill="auto"/>
            <w:vAlign w:val="center"/>
            <w:hideMark/>
          </w:tcPr>
          <w:p w14:paraId="699AECD2" w14:textId="77777777" w:rsidR="00331832" w:rsidRPr="00D657CF" w:rsidRDefault="00331832" w:rsidP="005027DB">
            <w:pPr>
              <w:spacing w:before="120"/>
            </w:pPr>
            <w:r w:rsidRPr="00D657CF">
              <w:t>6.8.2. Kỹ năng NGHE điện thoại</w:t>
            </w:r>
          </w:p>
        </w:tc>
        <w:tc>
          <w:tcPr>
            <w:tcW w:w="284" w:type="dxa"/>
            <w:tcBorders>
              <w:top w:val="nil"/>
              <w:left w:val="nil"/>
              <w:bottom w:val="nil"/>
              <w:right w:val="nil"/>
            </w:tcBorders>
            <w:shd w:val="clear" w:color="auto" w:fill="auto"/>
            <w:noWrap/>
            <w:vAlign w:val="bottom"/>
            <w:hideMark/>
          </w:tcPr>
          <w:p w14:paraId="777C1864" w14:textId="77777777" w:rsidR="00331832" w:rsidRPr="00D657CF" w:rsidRDefault="00331832" w:rsidP="005027DB">
            <w:pPr>
              <w:spacing w:before="120"/>
            </w:pPr>
          </w:p>
        </w:tc>
      </w:tr>
      <w:tr w:rsidR="00331832" w:rsidRPr="00D657CF" w14:paraId="7D47AA06" w14:textId="77777777" w:rsidTr="00822C97">
        <w:trPr>
          <w:trHeight w:val="405"/>
        </w:trPr>
        <w:tc>
          <w:tcPr>
            <w:tcW w:w="9072" w:type="dxa"/>
            <w:tcBorders>
              <w:top w:val="nil"/>
              <w:left w:val="nil"/>
              <w:bottom w:val="nil"/>
              <w:right w:val="nil"/>
            </w:tcBorders>
            <w:shd w:val="clear" w:color="auto" w:fill="auto"/>
            <w:vAlign w:val="center"/>
            <w:hideMark/>
          </w:tcPr>
          <w:p w14:paraId="6FF7ACE1" w14:textId="77777777" w:rsidR="00331832" w:rsidRPr="00D657CF" w:rsidRDefault="00331832" w:rsidP="005027DB">
            <w:pPr>
              <w:spacing w:before="120"/>
            </w:pPr>
            <w:r w:rsidRPr="00D657CF">
              <w:t>6.8.3. Kỹ năng GỌI điện thoại</w:t>
            </w:r>
          </w:p>
        </w:tc>
        <w:tc>
          <w:tcPr>
            <w:tcW w:w="284" w:type="dxa"/>
            <w:tcBorders>
              <w:top w:val="nil"/>
              <w:left w:val="nil"/>
              <w:bottom w:val="nil"/>
              <w:right w:val="nil"/>
            </w:tcBorders>
            <w:shd w:val="clear" w:color="auto" w:fill="auto"/>
            <w:noWrap/>
            <w:vAlign w:val="bottom"/>
            <w:hideMark/>
          </w:tcPr>
          <w:p w14:paraId="0BB015F9" w14:textId="77777777" w:rsidR="00331832" w:rsidRPr="00D657CF" w:rsidRDefault="00331832" w:rsidP="005027DB">
            <w:pPr>
              <w:spacing w:before="120"/>
            </w:pPr>
          </w:p>
        </w:tc>
      </w:tr>
      <w:tr w:rsidR="00331832" w:rsidRPr="00D657CF" w14:paraId="46B639CC" w14:textId="77777777" w:rsidTr="00822C97">
        <w:trPr>
          <w:trHeight w:val="405"/>
        </w:trPr>
        <w:tc>
          <w:tcPr>
            <w:tcW w:w="9072" w:type="dxa"/>
            <w:tcBorders>
              <w:top w:val="nil"/>
              <w:left w:val="nil"/>
              <w:bottom w:val="nil"/>
              <w:right w:val="nil"/>
            </w:tcBorders>
            <w:shd w:val="clear" w:color="auto" w:fill="auto"/>
            <w:noWrap/>
            <w:vAlign w:val="bottom"/>
            <w:hideMark/>
          </w:tcPr>
          <w:p w14:paraId="4152ADB4" w14:textId="77777777" w:rsidR="00331832" w:rsidRPr="00D657CF" w:rsidRDefault="00331832" w:rsidP="005027DB">
            <w:pPr>
              <w:spacing w:before="120"/>
            </w:pPr>
            <w:r w:rsidRPr="00D657CF">
              <w:t>6.9. Giao tiếp qua Email</w:t>
            </w:r>
          </w:p>
        </w:tc>
        <w:tc>
          <w:tcPr>
            <w:tcW w:w="284" w:type="dxa"/>
            <w:tcBorders>
              <w:top w:val="nil"/>
              <w:left w:val="nil"/>
              <w:bottom w:val="nil"/>
              <w:right w:val="nil"/>
            </w:tcBorders>
            <w:shd w:val="clear" w:color="auto" w:fill="auto"/>
            <w:noWrap/>
            <w:vAlign w:val="bottom"/>
            <w:hideMark/>
          </w:tcPr>
          <w:p w14:paraId="1BDEA03E" w14:textId="77777777" w:rsidR="00331832" w:rsidRPr="00D657CF" w:rsidRDefault="00331832" w:rsidP="005027DB">
            <w:pPr>
              <w:spacing w:before="120"/>
            </w:pPr>
          </w:p>
        </w:tc>
      </w:tr>
      <w:tr w:rsidR="00331832" w:rsidRPr="00D657CF" w14:paraId="00C40CD5" w14:textId="77777777" w:rsidTr="00822C97">
        <w:trPr>
          <w:trHeight w:val="405"/>
        </w:trPr>
        <w:tc>
          <w:tcPr>
            <w:tcW w:w="9072" w:type="dxa"/>
            <w:tcBorders>
              <w:top w:val="nil"/>
              <w:left w:val="nil"/>
              <w:bottom w:val="nil"/>
              <w:right w:val="nil"/>
            </w:tcBorders>
            <w:shd w:val="clear" w:color="auto" w:fill="auto"/>
            <w:vAlign w:val="center"/>
            <w:hideMark/>
          </w:tcPr>
          <w:p w14:paraId="57D427B1" w14:textId="77777777" w:rsidR="00331832" w:rsidRPr="00D657CF" w:rsidRDefault="00331832" w:rsidP="005027DB">
            <w:pPr>
              <w:spacing w:before="120"/>
              <w:rPr>
                <w:lang w:val="pt-BR"/>
              </w:rPr>
            </w:pPr>
            <w:r w:rsidRPr="00D657CF">
              <w:rPr>
                <w:lang w:val="pt-BR"/>
              </w:rPr>
              <w:t>6.9.1. Ưu điểm, vai trò của E-mail</w:t>
            </w:r>
          </w:p>
        </w:tc>
        <w:tc>
          <w:tcPr>
            <w:tcW w:w="284" w:type="dxa"/>
            <w:tcBorders>
              <w:top w:val="nil"/>
              <w:left w:val="nil"/>
              <w:bottom w:val="nil"/>
              <w:right w:val="nil"/>
            </w:tcBorders>
            <w:shd w:val="clear" w:color="auto" w:fill="auto"/>
            <w:noWrap/>
            <w:vAlign w:val="bottom"/>
            <w:hideMark/>
          </w:tcPr>
          <w:p w14:paraId="01039050" w14:textId="77777777" w:rsidR="00331832" w:rsidRPr="00D657CF" w:rsidRDefault="00331832" w:rsidP="005027DB">
            <w:pPr>
              <w:spacing w:before="120"/>
              <w:rPr>
                <w:lang w:val="pt-BR"/>
              </w:rPr>
            </w:pPr>
          </w:p>
        </w:tc>
      </w:tr>
      <w:tr w:rsidR="00331832" w:rsidRPr="00D657CF" w14:paraId="02C794BC" w14:textId="77777777" w:rsidTr="00822C97">
        <w:trPr>
          <w:trHeight w:val="405"/>
        </w:trPr>
        <w:tc>
          <w:tcPr>
            <w:tcW w:w="9072" w:type="dxa"/>
            <w:tcBorders>
              <w:top w:val="nil"/>
              <w:left w:val="nil"/>
              <w:bottom w:val="nil"/>
              <w:right w:val="nil"/>
            </w:tcBorders>
            <w:shd w:val="clear" w:color="auto" w:fill="auto"/>
            <w:vAlign w:val="center"/>
            <w:hideMark/>
          </w:tcPr>
          <w:p w14:paraId="7C2CEA98" w14:textId="77777777" w:rsidR="00331832" w:rsidRPr="00D657CF" w:rsidRDefault="00331832" w:rsidP="005027DB">
            <w:pPr>
              <w:spacing w:before="120"/>
              <w:rPr>
                <w:lang w:val="pt-BR"/>
              </w:rPr>
            </w:pPr>
            <w:r w:rsidRPr="00D657CF">
              <w:rPr>
                <w:lang w:val="pt-BR"/>
              </w:rPr>
              <w:t>6.9.2. Các lỗi thường gặp khi viết E-mail</w:t>
            </w:r>
          </w:p>
        </w:tc>
        <w:tc>
          <w:tcPr>
            <w:tcW w:w="284" w:type="dxa"/>
            <w:tcBorders>
              <w:top w:val="nil"/>
              <w:left w:val="nil"/>
              <w:bottom w:val="nil"/>
              <w:right w:val="nil"/>
            </w:tcBorders>
            <w:shd w:val="clear" w:color="auto" w:fill="auto"/>
            <w:noWrap/>
            <w:vAlign w:val="bottom"/>
            <w:hideMark/>
          </w:tcPr>
          <w:p w14:paraId="6230BCCB" w14:textId="77777777" w:rsidR="00331832" w:rsidRPr="00D657CF" w:rsidRDefault="00331832" w:rsidP="005027DB">
            <w:pPr>
              <w:spacing w:before="120"/>
              <w:rPr>
                <w:lang w:val="pt-BR"/>
              </w:rPr>
            </w:pPr>
          </w:p>
        </w:tc>
      </w:tr>
      <w:tr w:rsidR="00331832" w:rsidRPr="00D657CF" w14:paraId="5EF7830C" w14:textId="77777777" w:rsidTr="00822C97">
        <w:trPr>
          <w:trHeight w:val="405"/>
        </w:trPr>
        <w:tc>
          <w:tcPr>
            <w:tcW w:w="9072" w:type="dxa"/>
            <w:tcBorders>
              <w:top w:val="nil"/>
              <w:left w:val="nil"/>
              <w:bottom w:val="nil"/>
              <w:right w:val="nil"/>
            </w:tcBorders>
            <w:shd w:val="clear" w:color="auto" w:fill="auto"/>
            <w:vAlign w:val="center"/>
            <w:hideMark/>
          </w:tcPr>
          <w:p w14:paraId="3DA1B3BC" w14:textId="77777777" w:rsidR="00331832" w:rsidRPr="00D657CF" w:rsidRDefault="00331832" w:rsidP="005027DB">
            <w:pPr>
              <w:spacing w:before="120"/>
              <w:rPr>
                <w:lang w:val="pt-BR"/>
              </w:rPr>
            </w:pPr>
            <w:r w:rsidRPr="00D657CF">
              <w:rPr>
                <w:lang w:val="pt-BR"/>
              </w:rPr>
              <w:t>6.9.3. Các bước viết E-mail</w:t>
            </w:r>
          </w:p>
        </w:tc>
        <w:tc>
          <w:tcPr>
            <w:tcW w:w="284" w:type="dxa"/>
            <w:tcBorders>
              <w:top w:val="nil"/>
              <w:left w:val="nil"/>
              <w:bottom w:val="nil"/>
              <w:right w:val="nil"/>
            </w:tcBorders>
            <w:shd w:val="clear" w:color="auto" w:fill="auto"/>
            <w:noWrap/>
            <w:vAlign w:val="bottom"/>
            <w:hideMark/>
          </w:tcPr>
          <w:p w14:paraId="7F78F90E" w14:textId="77777777" w:rsidR="00331832" w:rsidRPr="00D657CF" w:rsidRDefault="00331832" w:rsidP="005027DB">
            <w:pPr>
              <w:spacing w:before="120"/>
              <w:rPr>
                <w:lang w:val="pt-BR"/>
              </w:rPr>
            </w:pPr>
          </w:p>
        </w:tc>
      </w:tr>
      <w:tr w:rsidR="00331832" w:rsidRPr="00D657CF" w14:paraId="56BA3E85" w14:textId="77777777" w:rsidTr="00822C97">
        <w:trPr>
          <w:trHeight w:val="525"/>
        </w:trPr>
        <w:tc>
          <w:tcPr>
            <w:tcW w:w="9072" w:type="dxa"/>
            <w:tcBorders>
              <w:top w:val="nil"/>
              <w:left w:val="nil"/>
              <w:bottom w:val="nil"/>
              <w:right w:val="nil"/>
            </w:tcBorders>
            <w:shd w:val="clear" w:color="auto" w:fill="auto"/>
            <w:noWrap/>
            <w:vAlign w:val="bottom"/>
            <w:hideMark/>
          </w:tcPr>
          <w:p w14:paraId="586B5207" w14:textId="77777777" w:rsidR="00331832" w:rsidRPr="00D657CF" w:rsidRDefault="00331832" w:rsidP="005027DB">
            <w:pPr>
              <w:spacing w:before="120"/>
            </w:pPr>
            <w:r w:rsidRPr="00D657CF">
              <w:lastRenderedPageBreak/>
              <w:t>6.10. Gặp gỡ khách hàng</w:t>
            </w:r>
          </w:p>
        </w:tc>
        <w:tc>
          <w:tcPr>
            <w:tcW w:w="284" w:type="dxa"/>
            <w:tcBorders>
              <w:top w:val="nil"/>
              <w:left w:val="nil"/>
              <w:bottom w:val="nil"/>
              <w:right w:val="nil"/>
            </w:tcBorders>
            <w:shd w:val="clear" w:color="auto" w:fill="auto"/>
            <w:noWrap/>
            <w:vAlign w:val="bottom"/>
            <w:hideMark/>
          </w:tcPr>
          <w:p w14:paraId="2836BB40" w14:textId="77777777" w:rsidR="00331832" w:rsidRPr="00D657CF" w:rsidRDefault="00331832" w:rsidP="005027DB">
            <w:pPr>
              <w:spacing w:before="120"/>
            </w:pPr>
          </w:p>
        </w:tc>
      </w:tr>
      <w:tr w:rsidR="00331832" w:rsidRPr="00D657CF" w14:paraId="244BB936" w14:textId="77777777" w:rsidTr="00822C97">
        <w:trPr>
          <w:trHeight w:val="525"/>
        </w:trPr>
        <w:tc>
          <w:tcPr>
            <w:tcW w:w="9072" w:type="dxa"/>
            <w:tcBorders>
              <w:top w:val="nil"/>
              <w:left w:val="nil"/>
              <w:bottom w:val="nil"/>
              <w:right w:val="nil"/>
            </w:tcBorders>
            <w:shd w:val="clear" w:color="auto" w:fill="auto"/>
            <w:vAlign w:val="center"/>
            <w:hideMark/>
          </w:tcPr>
          <w:p w14:paraId="41FD5DF7" w14:textId="77777777" w:rsidR="00331832" w:rsidRPr="00D657CF" w:rsidRDefault="00331832" w:rsidP="005027DB">
            <w:pPr>
              <w:spacing w:before="120"/>
            </w:pPr>
            <w:r w:rsidRPr="00D657CF">
              <w:t>6.10.1. Chuẩn bị gì trước khi đi gặp gỡ khách hàng?</w:t>
            </w:r>
          </w:p>
        </w:tc>
        <w:tc>
          <w:tcPr>
            <w:tcW w:w="284" w:type="dxa"/>
            <w:tcBorders>
              <w:top w:val="nil"/>
              <w:left w:val="nil"/>
              <w:bottom w:val="nil"/>
              <w:right w:val="nil"/>
            </w:tcBorders>
            <w:shd w:val="clear" w:color="auto" w:fill="auto"/>
            <w:noWrap/>
            <w:vAlign w:val="bottom"/>
            <w:hideMark/>
          </w:tcPr>
          <w:p w14:paraId="300AAAEB" w14:textId="77777777" w:rsidR="00331832" w:rsidRPr="00D657CF" w:rsidRDefault="00331832" w:rsidP="005027DB">
            <w:pPr>
              <w:spacing w:before="120"/>
            </w:pPr>
          </w:p>
        </w:tc>
      </w:tr>
      <w:tr w:rsidR="00331832" w:rsidRPr="00D657CF" w14:paraId="6DBBD54B" w14:textId="77777777" w:rsidTr="00822C97">
        <w:trPr>
          <w:trHeight w:val="525"/>
        </w:trPr>
        <w:tc>
          <w:tcPr>
            <w:tcW w:w="9072" w:type="dxa"/>
            <w:tcBorders>
              <w:top w:val="nil"/>
              <w:left w:val="nil"/>
              <w:bottom w:val="nil"/>
              <w:right w:val="nil"/>
            </w:tcBorders>
            <w:shd w:val="clear" w:color="auto" w:fill="auto"/>
            <w:vAlign w:val="center"/>
            <w:hideMark/>
          </w:tcPr>
          <w:p w14:paraId="080D1D2B" w14:textId="77777777" w:rsidR="00331832" w:rsidRPr="00D657CF" w:rsidRDefault="00331832" w:rsidP="005027DB">
            <w:pPr>
              <w:spacing w:before="120"/>
            </w:pPr>
            <w:r w:rsidRPr="00D657CF">
              <w:t>6.10.2. Trao/nhận danh thiếp</w:t>
            </w:r>
          </w:p>
        </w:tc>
        <w:tc>
          <w:tcPr>
            <w:tcW w:w="284" w:type="dxa"/>
            <w:tcBorders>
              <w:top w:val="nil"/>
              <w:left w:val="nil"/>
              <w:bottom w:val="nil"/>
              <w:right w:val="nil"/>
            </w:tcBorders>
            <w:shd w:val="clear" w:color="auto" w:fill="auto"/>
            <w:noWrap/>
            <w:vAlign w:val="bottom"/>
            <w:hideMark/>
          </w:tcPr>
          <w:p w14:paraId="7A24B835" w14:textId="77777777" w:rsidR="00331832" w:rsidRPr="00D657CF" w:rsidRDefault="00331832" w:rsidP="005027DB">
            <w:pPr>
              <w:spacing w:before="120"/>
            </w:pPr>
          </w:p>
        </w:tc>
      </w:tr>
      <w:tr w:rsidR="00331832" w:rsidRPr="00D657CF" w14:paraId="2F0D5CAF" w14:textId="77777777" w:rsidTr="00822C97">
        <w:trPr>
          <w:trHeight w:val="525"/>
        </w:trPr>
        <w:tc>
          <w:tcPr>
            <w:tcW w:w="9072" w:type="dxa"/>
            <w:tcBorders>
              <w:top w:val="nil"/>
              <w:left w:val="nil"/>
              <w:bottom w:val="nil"/>
              <w:right w:val="nil"/>
            </w:tcBorders>
            <w:shd w:val="clear" w:color="auto" w:fill="auto"/>
            <w:vAlign w:val="center"/>
            <w:hideMark/>
          </w:tcPr>
          <w:p w14:paraId="59F28AD1" w14:textId="77777777" w:rsidR="00331832" w:rsidRPr="00D657CF" w:rsidRDefault="00331832" w:rsidP="005027DB">
            <w:pPr>
              <w:spacing w:before="120"/>
            </w:pPr>
            <w:r w:rsidRPr="00D657CF">
              <w:t>6.10.3. Vị trí ngồi</w:t>
            </w:r>
          </w:p>
        </w:tc>
        <w:tc>
          <w:tcPr>
            <w:tcW w:w="284" w:type="dxa"/>
            <w:tcBorders>
              <w:top w:val="nil"/>
              <w:left w:val="nil"/>
              <w:bottom w:val="nil"/>
              <w:right w:val="nil"/>
            </w:tcBorders>
            <w:shd w:val="clear" w:color="auto" w:fill="auto"/>
            <w:noWrap/>
            <w:vAlign w:val="bottom"/>
            <w:hideMark/>
          </w:tcPr>
          <w:p w14:paraId="48C45568" w14:textId="77777777" w:rsidR="00331832" w:rsidRPr="00D657CF" w:rsidRDefault="00331832" w:rsidP="005027DB">
            <w:pPr>
              <w:spacing w:before="120"/>
            </w:pPr>
          </w:p>
        </w:tc>
      </w:tr>
      <w:tr w:rsidR="00331832" w:rsidRPr="00D657CF" w14:paraId="2277775A" w14:textId="77777777" w:rsidTr="00822C97">
        <w:trPr>
          <w:trHeight w:val="525"/>
        </w:trPr>
        <w:tc>
          <w:tcPr>
            <w:tcW w:w="9072" w:type="dxa"/>
            <w:tcBorders>
              <w:top w:val="nil"/>
              <w:left w:val="nil"/>
              <w:bottom w:val="nil"/>
              <w:right w:val="nil"/>
            </w:tcBorders>
            <w:shd w:val="clear" w:color="auto" w:fill="auto"/>
            <w:vAlign w:val="center"/>
            <w:hideMark/>
          </w:tcPr>
          <w:p w14:paraId="2EA9809D" w14:textId="77777777" w:rsidR="00331832" w:rsidRPr="00D657CF" w:rsidRDefault="00331832" w:rsidP="005027DB">
            <w:pPr>
              <w:spacing w:before="120"/>
            </w:pPr>
            <w:r w:rsidRPr="00D657CF">
              <w:t>6.10.4. Dẫn khách, chỉ đường</w:t>
            </w:r>
          </w:p>
        </w:tc>
        <w:tc>
          <w:tcPr>
            <w:tcW w:w="284" w:type="dxa"/>
            <w:tcBorders>
              <w:top w:val="nil"/>
              <w:left w:val="nil"/>
              <w:bottom w:val="nil"/>
              <w:right w:val="nil"/>
            </w:tcBorders>
            <w:shd w:val="clear" w:color="auto" w:fill="auto"/>
            <w:noWrap/>
            <w:vAlign w:val="bottom"/>
            <w:hideMark/>
          </w:tcPr>
          <w:p w14:paraId="37B7D51C" w14:textId="77777777" w:rsidR="00331832" w:rsidRPr="00D657CF" w:rsidRDefault="00331832" w:rsidP="005027DB">
            <w:pPr>
              <w:spacing w:before="120"/>
            </w:pPr>
          </w:p>
        </w:tc>
      </w:tr>
      <w:tr w:rsidR="00331832" w:rsidRPr="00D657CF" w14:paraId="1448F0A5" w14:textId="77777777" w:rsidTr="00822C97">
        <w:trPr>
          <w:trHeight w:val="525"/>
        </w:trPr>
        <w:tc>
          <w:tcPr>
            <w:tcW w:w="9072" w:type="dxa"/>
            <w:tcBorders>
              <w:top w:val="nil"/>
              <w:left w:val="nil"/>
              <w:bottom w:val="nil"/>
              <w:right w:val="nil"/>
            </w:tcBorders>
            <w:shd w:val="clear" w:color="auto" w:fill="auto"/>
            <w:vAlign w:val="center"/>
            <w:hideMark/>
          </w:tcPr>
          <w:p w14:paraId="5C2A8BEA" w14:textId="77777777" w:rsidR="00331832" w:rsidRPr="00D657CF" w:rsidRDefault="00331832" w:rsidP="005027DB">
            <w:pPr>
              <w:spacing w:before="120"/>
            </w:pPr>
            <w:r w:rsidRPr="00D657CF">
              <w:t>6.10.5. Cách mời trà, nước</w:t>
            </w:r>
          </w:p>
        </w:tc>
        <w:tc>
          <w:tcPr>
            <w:tcW w:w="284" w:type="dxa"/>
            <w:tcBorders>
              <w:top w:val="nil"/>
              <w:left w:val="nil"/>
              <w:bottom w:val="nil"/>
              <w:right w:val="nil"/>
            </w:tcBorders>
            <w:shd w:val="clear" w:color="auto" w:fill="auto"/>
            <w:noWrap/>
            <w:vAlign w:val="bottom"/>
            <w:hideMark/>
          </w:tcPr>
          <w:p w14:paraId="67467024" w14:textId="77777777" w:rsidR="00331832" w:rsidRPr="00D657CF" w:rsidRDefault="00331832" w:rsidP="005027DB">
            <w:pPr>
              <w:spacing w:before="120"/>
            </w:pPr>
          </w:p>
        </w:tc>
      </w:tr>
      <w:tr w:rsidR="00331832" w:rsidRPr="00D657CF" w14:paraId="71CDB2DA" w14:textId="77777777" w:rsidTr="00822C97">
        <w:trPr>
          <w:trHeight w:val="525"/>
        </w:trPr>
        <w:tc>
          <w:tcPr>
            <w:tcW w:w="9072" w:type="dxa"/>
            <w:tcBorders>
              <w:top w:val="nil"/>
              <w:left w:val="nil"/>
              <w:bottom w:val="nil"/>
              <w:right w:val="nil"/>
            </w:tcBorders>
            <w:shd w:val="clear" w:color="auto" w:fill="auto"/>
            <w:vAlign w:val="center"/>
            <w:hideMark/>
          </w:tcPr>
          <w:p w14:paraId="4D449C11" w14:textId="77777777" w:rsidR="00331832" w:rsidRPr="00D657CF" w:rsidRDefault="00331832" w:rsidP="005027DB">
            <w:pPr>
              <w:spacing w:before="120"/>
            </w:pPr>
            <w:r w:rsidRPr="00D657CF">
              <w:t>6.10.6. Bí quyết để tạo ấn tượng</w:t>
            </w:r>
          </w:p>
        </w:tc>
        <w:tc>
          <w:tcPr>
            <w:tcW w:w="284" w:type="dxa"/>
            <w:tcBorders>
              <w:top w:val="nil"/>
              <w:left w:val="nil"/>
              <w:bottom w:val="nil"/>
              <w:right w:val="nil"/>
            </w:tcBorders>
            <w:shd w:val="clear" w:color="auto" w:fill="auto"/>
            <w:noWrap/>
            <w:vAlign w:val="bottom"/>
            <w:hideMark/>
          </w:tcPr>
          <w:p w14:paraId="5C2425DF" w14:textId="77777777" w:rsidR="00331832" w:rsidRPr="00D657CF" w:rsidRDefault="00331832" w:rsidP="005027DB">
            <w:pPr>
              <w:spacing w:before="120"/>
            </w:pPr>
          </w:p>
        </w:tc>
      </w:tr>
    </w:tbl>
    <w:p w14:paraId="7B534309" w14:textId="77777777" w:rsidR="00331832" w:rsidRPr="00D657CF" w:rsidRDefault="00331832" w:rsidP="00331832">
      <w:pPr>
        <w:shd w:val="clear" w:color="auto" w:fill="FFFFFF"/>
        <w:spacing w:before="120"/>
        <w:rPr>
          <w:b/>
          <w:bCs/>
        </w:rPr>
      </w:pPr>
      <w:r w:rsidRPr="00D657CF">
        <w:rPr>
          <w:b/>
          <w:bCs/>
        </w:rPr>
        <w:t>IV. Điều kiện thực hiện môn học</w:t>
      </w:r>
    </w:p>
    <w:p w14:paraId="443FBB90" w14:textId="77777777" w:rsidR="00331832" w:rsidRPr="00D657CF" w:rsidRDefault="00331832" w:rsidP="00237C67">
      <w:pPr>
        <w:pStyle w:val="ListParagraph"/>
        <w:numPr>
          <w:ilvl w:val="0"/>
          <w:numId w:val="114"/>
        </w:numPr>
        <w:spacing w:before="120"/>
        <w:jc w:val="both"/>
        <w:rPr>
          <w:sz w:val="28"/>
          <w:szCs w:val="28"/>
          <w:lang w:val="vi-VN"/>
        </w:rPr>
      </w:pPr>
      <w:r w:rsidRPr="00D657CF">
        <w:rPr>
          <w:sz w:val="28"/>
          <w:szCs w:val="28"/>
          <w:lang w:val="vi-VN"/>
        </w:rPr>
        <w:t>Phòng học, máy tính, máy chiếu và các thiết bị dạy học khác;</w:t>
      </w:r>
    </w:p>
    <w:p w14:paraId="5C0B5090" w14:textId="77777777" w:rsidR="00331832" w:rsidRPr="00D657CF" w:rsidRDefault="00331832" w:rsidP="00237C67">
      <w:pPr>
        <w:pStyle w:val="ListParagraph"/>
        <w:numPr>
          <w:ilvl w:val="0"/>
          <w:numId w:val="114"/>
        </w:numPr>
        <w:spacing w:before="120"/>
        <w:jc w:val="both"/>
        <w:rPr>
          <w:sz w:val="28"/>
          <w:szCs w:val="28"/>
          <w:lang w:val="vi-VN"/>
        </w:rPr>
      </w:pPr>
      <w:r w:rsidRPr="00D657CF">
        <w:rPr>
          <w:sz w:val="28"/>
          <w:szCs w:val="28"/>
          <w:lang w:val="vi-VN"/>
        </w:rPr>
        <w:t>Chương trình môn học, giáo trình, tài liệu tham khảo, giáo án, phim ảnh, và các tài liệu liên quan;</w:t>
      </w:r>
    </w:p>
    <w:p w14:paraId="391E8891" w14:textId="77777777" w:rsidR="00331832" w:rsidRPr="00D657CF" w:rsidRDefault="00331832" w:rsidP="00331832">
      <w:pPr>
        <w:spacing w:before="120"/>
        <w:jc w:val="both"/>
        <w:rPr>
          <w:lang w:val="vi-VN"/>
        </w:rPr>
      </w:pPr>
      <w:r w:rsidRPr="00D657CF">
        <w:rPr>
          <w:b/>
          <w:bCs/>
          <w:lang w:val="vi-VN"/>
        </w:rPr>
        <w:t>V. Phương pháp đánh giá</w:t>
      </w:r>
    </w:p>
    <w:p w14:paraId="6369FDDD" w14:textId="77777777" w:rsidR="00331832" w:rsidRPr="00D657CF" w:rsidRDefault="00331832" w:rsidP="00331832">
      <w:pPr>
        <w:spacing w:before="120"/>
        <w:ind w:firstLine="720"/>
        <w:jc w:val="both"/>
        <w:rPr>
          <w:lang w:val="vi-VN"/>
        </w:rPr>
      </w:pPr>
      <w:r w:rsidRPr="00D657CF">
        <w:rPr>
          <w:lang w:val="vi-VN"/>
        </w:rPr>
        <w:t>Việc đánh giá kết quả học tập của người học được thực hiện theo quy định tại Thông tư số 09/2017/TT-BLĐTBXH ngày 13 tháng 3 năm 2017 của Bộ trưởng Bộ Lao động - Thương binh và Xã hội quy định việc tổ chức thực hiện chương trình đào tạo trình độ trung cấp, trình độ cao đẳng theo niên chế hoặc theo phương thức tích lũy mô đun hoặc tín chỉ; quy chế kiểm tra, thi, xét công nhận tốt nghiệp.</w:t>
      </w:r>
    </w:p>
    <w:p w14:paraId="743CE34B" w14:textId="77777777" w:rsidR="00331832" w:rsidRPr="00D657CF" w:rsidRDefault="00331832" w:rsidP="00331832">
      <w:pPr>
        <w:spacing w:before="120"/>
        <w:jc w:val="both"/>
        <w:rPr>
          <w:b/>
          <w:lang w:val="vi-VN"/>
        </w:rPr>
      </w:pPr>
      <w:r w:rsidRPr="00D657CF">
        <w:rPr>
          <w:b/>
          <w:lang w:val="vi-VN"/>
        </w:rPr>
        <w:t>VI. Hướng dẫn thực hiện môn học:</w:t>
      </w:r>
    </w:p>
    <w:p w14:paraId="5EE8B68B" w14:textId="77777777" w:rsidR="00331832" w:rsidRPr="00D657CF" w:rsidRDefault="00331832" w:rsidP="00331832">
      <w:pPr>
        <w:spacing w:before="120"/>
        <w:jc w:val="both"/>
        <w:rPr>
          <w:lang w:val="vi-VN"/>
        </w:rPr>
      </w:pPr>
      <w:r w:rsidRPr="00D657CF">
        <w:rPr>
          <w:lang w:val="vi-VN"/>
        </w:rPr>
        <w:t>1. Phạm vi áp dụng môn học:</w:t>
      </w:r>
    </w:p>
    <w:p w14:paraId="20AFEDE8" w14:textId="77777777" w:rsidR="00331832" w:rsidRPr="00D657CF" w:rsidRDefault="00331832" w:rsidP="00237C67">
      <w:pPr>
        <w:pStyle w:val="ListParagraph"/>
        <w:widowControl w:val="0"/>
        <w:numPr>
          <w:ilvl w:val="0"/>
          <w:numId w:val="113"/>
        </w:numPr>
        <w:spacing w:before="120"/>
        <w:jc w:val="both"/>
        <w:rPr>
          <w:sz w:val="28"/>
          <w:szCs w:val="28"/>
          <w:lang w:val="vi-VN"/>
        </w:rPr>
      </w:pPr>
      <w:r w:rsidRPr="00D657CF">
        <w:rPr>
          <w:sz w:val="28"/>
          <w:szCs w:val="28"/>
          <w:lang w:val="vi-VN"/>
        </w:rPr>
        <w:t>Môn học Kỹ năng mềm được sử dụng để giảng dạy cho trình độ cao đẳng nghề, trình độ trung cấp nghề.</w:t>
      </w:r>
    </w:p>
    <w:p w14:paraId="184696FB" w14:textId="77777777" w:rsidR="00331832" w:rsidRPr="00D657CF" w:rsidRDefault="00331832" w:rsidP="00331832">
      <w:pPr>
        <w:spacing w:before="120"/>
        <w:jc w:val="both"/>
        <w:rPr>
          <w:lang w:val="vi-VN"/>
        </w:rPr>
      </w:pPr>
      <w:r w:rsidRPr="00D657CF">
        <w:rPr>
          <w:lang w:val="vi-VN"/>
        </w:rPr>
        <w:t>2. Hướng dẫn về phương pháp giảng dạy, học tập môn học:</w:t>
      </w:r>
    </w:p>
    <w:p w14:paraId="671AC96A" w14:textId="77777777" w:rsidR="00331832" w:rsidRPr="00D657CF" w:rsidRDefault="00331832" w:rsidP="00237C67">
      <w:pPr>
        <w:pStyle w:val="ListParagraph"/>
        <w:numPr>
          <w:ilvl w:val="0"/>
          <w:numId w:val="112"/>
        </w:numPr>
        <w:spacing w:before="120"/>
        <w:jc w:val="both"/>
        <w:rPr>
          <w:sz w:val="28"/>
          <w:szCs w:val="28"/>
          <w:lang w:val="vi-VN"/>
        </w:rPr>
      </w:pPr>
      <w:r w:rsidRPr="00D657CF">
        <w:rPr>
          <w:sz w:val="28"/>
          <w:szCs w:val="28"/>
          <w:lang w:val="vi-VN"/>
        </w:rPr>
        <w:t>Đối với giáo viên, giảng viên:</w:t>
      </w:r>
    </w:p>
    <w:p w14:paraId="09ADC41F" w14:textId="77777777" w:rsidR="00331832" w:rsidRPr="00D657CF" w:rsidRDefault="00331832" w:rsidP="00237C67">
      <w:pPr>
        <w:pStyle w:val="ListParagraph"/>
        <w:numPr>
          <w:ilvl w:val="0"/>
          <w:numId w:val="112"/>
        </w:numPr>
        <w:spacing w:before="120"/>
        <w:jc w:val="both"/>
        <w:rPr>
          <w:sz w:val="28"/>
          <w:szCs w:val="28"/>
          <w:lang w:val="vi-VN"/>
        </w:rPr>
      </w:pPr>
      <w:r w:rsidRPr="00D657CF">
        <w:rPr>
          <w:sz w:val="28"/>
          <w:szCs w:val="28"/>
          <w:lang w:val="vi-VN"/>
        </w:rPr>
        <w:t xml:space="preserve">Khi giảng dạy, cần giúp người học phân biệt rõ khái niệm về khả năng thuyết trình, kỹ năng giao tiếp, kỹ năng xác định mục tiêu, kỹ năng làm việc nhóm, cách ứng xử và sử dụng phương tiện, vật tư, thiết bị trong cơ quan doanh nghiệp và văn hóa công sở. </w:t>
      </w:r>
    </w:p>
    <w:p w14:paraId="6A49A037" w14:textId="77777777" w:rsidR="00331832" w:rsidRPr="00D657CF" w:rsidRDefault="00331832" w:rsidP="00237C67">
      <w:pPr>
        <w:pStyle w:val="ListParagraph"/>
        <w:numPr>
          <w:ilvl w:val="0"/>
          <w:numId w:val="112"/>
        </w:numPr>
        <w:spacing w:before="120"/>
        <w:jc w:val="both"/>
        <w:rPr>
          <w:sz w:val="28"/>
          <w:szCs w:val="28"/>
          <w:lang w:val="vi-VN"/>
        </w:rPr>
      </w:pPr>
      <w:r w:rsidRPr="00D657CF">
        <w:rPr>
          <w:sz w:val="28"/>
          <w:szCs w:val="28"/>
          <w:lang w:val="vi-VN"/>
        </w:rPr>
        <w:t xml:space="preserve">Các nội dung liên quan đến cấu trúc, tổ chức, chỉ phân tích. </w:t>
      </w:r>
    </w:p>
    <w:p w14:paraId="25945EB6" w14:textId="77777777" w:rsidR="00331832" w:rsidRPr="00D657CF" w:rsidRDefault="00331832" w:rsidP="00237C67">
      <w:pPr>
        <w:pStyle w:val="ListParagraph"/>
        <w:numPr>
          <w:ilvl w:val="0"/>
          <w:numId w:val="112"/>
        </w:numPr>
        <w:spacing w:before="120"/>
        <w:jc w:val="both"/>
        <w:rPr>
          <w:sz w:val="28"/>
          <w:szCs w:val="28"/>
          <w:lang w:val="vi-VN"/>
        </w:rPr>
      </w:pPr>
      <w:r w:rsidRPr="00D657CF">
        <w:rPr>
          <w:sz w:val="28"/>
          <w:szCs w:val="28"/>
          <w:lang w:val="vi-VN"/>
        </w:rPr>
        <w:t>Để giúp người học nắm vững những kiến thức cơ bản cần thiết sau mỗi chương cần giao các câu hỏi, bài tập để làm ngoài giờ. Các câu hỏi, bài tập chỉ cần ở mức độ đơn giản, trung bình phù hợp với phần lý thuyết đã học.</w:t>
      </w:r>
    </w:p>
    <w:p w14:paraId="480221D7" w14:textId="77777777" w:rsidR="00331832" w:rsidRPr="00D657CF" w:rsidRDefault="00331832" w:rsidP="00237C67">
      <w:pPr>
        <w:pStyle w:val="ListParagraph"/>
        <w:numPr>
          <w:ilvl w:val="0"/>
          <w:numId w:val="112"/>
        </w:numPr>
        <w:spacing w:before="120"/>
        <w:jc w:val="both"/>
        <w:rPr>
          <w:sz w:val="28"/>
          <w:szCs w:val="28"/>
          <w:lang w:val="vi-VN"/>
        </w:rPr>
      </w:pPr>
      <w:r w:rsidRPr="00D657CF">
        <w:rPr>
          <w:sz w:val="28"/>
          <w:szCs w:val="28"/>
          <w:lang w:val="vi-VN"/>
        </w:rPr>
        <w:t>Tăng cường sử dụng thiết bị, đồ dùng dạy học để đạt hiệu quả dạy học.</w:t>
      </w:r>
    </w:p>
    <w:p w14:paraId="14D91804" w14:textId="77777777" w:rsidR="00331832" w:rsidRPr="00D657CF" w:rsidRDefault="00331832" w:rsidP="00237C67">
      <w:pPr>
        <w:pStyle w:val="ListParagraph"/>
        <w:numPr>
          <w:ilvl w:val="0"/>
          <w:numId w:val="112"/>
        </w:numPr>
        <w:spacing w:before="120"/>
        <w:jc w:val="both"/>
        <w:rPr>
          <w:sz w:val="28"/>
          <w:szCs w:val="28"/>
          <w:lang w:val="vi-VN"/>
        </w:rPr>
      </w:pPr>
      <w:r w:rsidRPr="00D657CF">
        <w:rPr>
          <w:sz w:val="28"/>
          <w:szCs w:val="28"/>
          <w:lang w:val="vi-VN"/>
        </w:rPr>
        <w:t>Phần thực hành, cần cho người học thực hiện các bài thuyết trình, làm việc nhóm, giải quyết các tình huống trong công việc.</w:t>
      </w:r>
    </w:p>
    <w:p w14:paraId="677AFBEF" w14:textId="77777777" w:rsidR="00331832" w:rsidRPr="00D657CF" w:rsidRDefault="00331832" w:rsidP="00237C67">
      <w:pPr>
        <w:pStyle w:val="ListParagraph"/>
        <w:numPr>
          <w:ilvl w:val="0"/>
          <w:numId w:val="112"/>
        </w:numPr>
        <w:spacing w:before="120"/>
        <w:jc w:val="both"/>
        <w:rPr>
          <w:sz w:val="28"/>
          <w:szCs w:val="28"/>
        </w:rPr>
      </w:pPr>
      <w:r w:rsidRPr="00D657CF">
        <w:rPr>
          <w:sz w:val="28"/>
          <w:szCs w:val="28"/>
        </w:rPr>
        <w:lastRenderedPageBreak/>
        <w:t>Đối với người học:</w:t>
      </w:r>
    </w:p>
    <w:p w14:paraId="741FFFA6" w14:textId="77777777" w:rsidR="00331832" w:rsidRPr="00D657CF" w:rsidRDefault="00331832" w:rsidP="00237C67">
      <w:pPr>
        <w:pStyle w:val="ListParagraph"/>
        <w:numPr>
          <w:ilvl w:val="0"/>
          <w:numId w:val="112"/>
        </w:numPr>
        <w:spacing w:before="120"/>
        <w:jc w:val="both"/>
        <w:rPr>
          <w:sz w:val="28"/>
          <w:szCs w:val="28"/>
        </w:rPr>
      </w:pPr>
      <w:r w:rsidRPr="00D657CF">
        <w:rPr>
          <w:sz w:val="28"/>
          <w:szCs w:val="28"/>
        </w:rPr>
        <w:t>Tham gia học tại lớp/ xưởng thực hành tối thiểu 80% thời lượng của mô đun.</w:t>
      </w:r>
    </w:p>
    <w:p w14:paraId="0A9F7EDD" w14:textId="77777777" w:rsidR="00331832" w:rsidRPr="00D657CF" w:rsidRDefault="00331832" w:rsidP="00237C67">
      <w:pPr>
        <w:pStyle w:val="ListParagraph"/>
        <w:numPr>
          <w:ilvl w:val="0"/>
          <w:numId w:val="112"/>
        </w:numPr>
        <w:spacing w:before="120"/>
        <w:jc w:val="both"/>
        <w:rPr>
          <w:sz w:val="28"/>
          <w:szCs w:val="28"/>
        </w:rPr>
      </w:pPr>
      <w:r w:rsidRPr="00D657CF">
        <w:rPr>
          <w:sz w:val="28"/>
          <w:szCs w:val="28"/>
        </w:rPr>
        <w:t>Tuân thủ các qui định của lớp học/ xưởng thực hành và yêu cầu của giáo viên.</w:t>
      </w:r>
    </w:p>
    <w:p w14:paraId="23D2ABFE" w14:textId="77777777" w:rsidR="00331832" w:rsidRPr="00D657CF" w:rsidRDefault="00331832" w:rsidP="00237C67">
      <w:pPr>
        <w:pStyle w:val="ListParagraph"/>
        <w:numPr>
          <w:ilvl w:val="0"/>
          <w:numId w:val="112"/>
        </w:numPr>
        <w:spacing w:before="120"/>
        <w:jc w:val="both"/>
        <w:rPr>
          <w:sz w:val="28"/>
          <w:szCs w:val="28"/>
        </w:rPr>
      </w:pPr>
      <w:r w:rsidRPr="00D657CF">
        <w:rPr>
          <w:sz w:val="28"/>
          <w:szCs w:val="28"/>
        </w:rPr>
        <w:t>Tham gia kiểm tra định kỳ, kết thúc mô đun theo qui định.</w:t>
      </w:r>
    </w:p>
    <w:p w14:paraId="641D0298" w14:textId="77777777" w:rsidR="00331832" w:rsidRPr="00D657CF" w:rsidRDefault="00331832" w:rsidP="00331832">
      <w:pPr>
        <w:spacing w:before="120"/>
        <w:rPr>
          <w:b/>
        </w:rPr>
      </w:pPr>
      <w:r w:rsidRPr="00D657CF">
        <w:rPr>
          <w:b/>
        </w:rPr>
        <w:t>VII. Những trọng tâm chương trình cần chú ý:</w:t>
      </w:r>
    </w:p>
    <w:p w14:paraId="47F95A75" w14:textId="77777777" w:rsidR="00331832" w:rsidRPr="00D657CF" w:rsidRDefault="00331832" w:rsidP="00331832">
      <w:pPr>
        <w:widowControl w:val="0"/>
        <w:spacing w:before="120" w:line="360" w:lineRule="auto"/>
        <w:ind w:left="288"/>
        <w:jc w:val="both"/>
      </w:pPr>
      <w:r w:rsidRPr="00D657CF">
        <w:t>- Trọng tâm môn học là Chương 2, 3 và chương 5, 6</w:t>
      </w:r>
    </w:p>
    <w:p w14:paraId="44102128" w14:textId="77777777" w:rsidR="0000762E" w:rsidRPr="00DF2567" w:rsidRDefault="0000762E" w:rsidP="00331832">
      <w:pPr>
        <w:spacing w:before="120"/>
        <w:jc w:val="center"/>
        <w:rPr>
          <w:b/>
          <w:bCs/>
          <w:lang w:val="pl-PL"/>
        </w:rPr>
      </w:pPr>
      <w:r>
        <w:br w:type="page"/>
      </w:r>
      <w:r w:rsidRPr="00DF2567">
        <w:rPr>
          <w:b/>
          <w:bCs/>
          <w:lang w:val="pl-PL"/>
        </w:rPr>
        <w:lastRenderedPageBreak/>
        <w:t xml:space="preserve">CHƯƠNG TRÌNH MÔN HỌC </w:t>
      </w:r>
    </w:p>
    <w:p w14:paraId="39D4CF87" w14:textId="77777777" w:rsidR="0000762E" w:rsidRPr="00DF2567" w:rsidRDefault="0000762E" w:rsidP="0000762E">
      <w:pPr>
        <w:jc w:val="center"/>
        <w:outlineLvl w:val="0"/>
        <w:rPr>
          <w:b/>
          <w:bCs/>
          <w:lang w:val="pl-PL"/>
        </w:rPr>
      </w:pPr>
    </w:p>
    <w:p w14:paraId="342A3946" w14:textId="77777777" w:rsidR="0000762E" w:rsidRPr="00DF2567" w:rsidRDefault="0000762E" w:rsidP="0000762E">
      <w:pPr>
        <w:spacing w:before="120"/>
        <w:ind w:firstLine="426"/>
        <w:rPr>
          <w:b/>
          <w:bCs/>
          <w:lang w:val="pl-PL"/>
        </w:rPr>
      </w:pPr>
      <w:r w:rsidRPr="00DF2567">
        <w:rPr>
          <w:b/>
          <w:lang w:val="pl-PL"/>
        </w:rPr>
        <w:t>Tên môn học:</w:t>
      </w:r>
      <w:r w:rsidRPr="00DF2567">
        <w:rPr>
          <w:b/>
          <w:bCs/>
          <w:lang w:val="pl-PL"/>
        </w:rPr>
        <w:t xml:space="preserve"> </w:t>
      </w:r>
      <w:r w:rsidRPr="00DF2567">
        <w:rPr>
          <w:bCs/>
          <w:lang w:val="pl-PL"/>
        </w:rPr>
        <w:t>TỔ CHỨC SẢN XUẤT</w:t>
      </w:r>
    </w:p>
    <w:p w14:paraId="52E3F3FE" w14:textId="77777777" w:rsidR="0000762E" w:rsidRPr="00DF2567" w:rsidRDefault="0000762E" w:rsidP="0000762E">
      <w:pPr>
        <w:spacing w:before="120"/>
        <w:ind w:firstLine="426"/>
        <w:jc w:val="both"/>
        <w:outlineLvl w:val="0"/>
        <w:rPr>
          <w:lang w:val="pl-PL"/>
        </w:rPr>
      </w:pPr>
      <w:r w:rsidRPr="00DF2567">
        <w:rPr>
          <w:b/>
          <w:lang w:val="pl-PL"/>
        </w:rPr>
        <w:t>Mã số của môn học</w:t>
      </w:r>
      <w:r w:rsidRPr="00DF2567">
        <w:rPr>
          <w:lang w:val="pl-PL"/>
        </w:rPr>
        <w:t xml:space="preserve">: MH </w:t>
      </w:r>
      <w:r>
        <w:rPr>
          <w:lang w:val="pl-PL"/>
        </w:rPr>
        <w:t>14</w:t>
      </w:r>
    </w:p>
    <w:p w14:paraId="0E142EA5" w14:textId="0694E895" w:rsidR="0000762E" w:rsidRPr="00DF2567" w:rsidRDefault="0000762E" w:rsidP="0000762E">
      <w:pPr>
        <w:spacing w:before="120"/>
        <w:ind w:firstLine="426"/>
        <w:rPr>
          <w:lang w:val="pl-PL"/>
        </w:rPr>
      </w:pPr>
      <w:r w:rsidRPr="00DF2567">
        <w:rPr>
          <w:b/>
          <w:lang w:val="pl-PL"/>
        </w:rPr>
        <w:t>Thời gian thực hiện môn học:</w:t>
      </w:r>
      <w:r w:rsidRPr="00DF2567">
        <w:rPr>
          <w:lang w:val="pl-PL"/>
        </w:rPr>
        <w:t xml:space="preserve"> 30 giờ; (Lý thuyết: 2</w:t>
      </w:r>
      <w:r w:rsidR="00765A21">
        <w:rPr>
          <w:lang w:val="pl-PL"/>
        </w:rPr>
        <w:t>8</w:t>
      </w:r>
      <w:r w:rsidRPr="00DF2567">
        <w:rPr>
          <w:lang w:val="pl-PL"/>
        </w:rPr>
        <w:t xml:space="preserve"> giờ; Thực hành, thí nghiệm, thảo luận, bài tập: </w:t>
      </w:r>
      <w:r w:rsidR="00765A21">
        <w:rPr>
          <w:lang w:val="pl-PL"/>
        </w:rPr>
        <w:t>0</w:t>
      </w:r>
      <w:r w:rsidRPr="00DF2567">
        <w:rPr>
          <w:lang w:val="pl-PL"/>
        </w:rPr>
        <w:t xml:space="preserve"> giờ; Kiểm tra: 2 giờ)</w:t>
      </w:r>
    </w:p>
    <w:p w14:paraId="374E1B7A" w14:textId="77777777" w:rsidR="0000762E" w:rsidRPr="00DF2567" w:rsidRDefault="0000762E" w:rsidP="0000762E">
      <w:pPr>
        <w:spacing w:before="120"/>
        <w:jc w:val="both"/>
        <w:rPr>
          <w:lang w:val="pl-PL"/>
        </w:rPr>
      </w:pPr>
      <w:r w:rsidRPr="00DF2567">
        <w:rPr>
          <w:b/>
          <w:bCs/>
          <w:lang w:val="pl-PL"/>
        </w:rPr>
        <w:t>I. Vị trí, tính chất môn học:</w:t>
      </w:r>
    </w:p>
    <w:p w14:paraId="4A80DF40" w14:textId="77777777" w:rsidR="0000762E" w:rsidRPr="00DF2567" w:rsidRDefault="0000762E" w:rsidP="0000762E">
      <w:pPr>
        <w:spacing w:before="120"/>
        <w:ind w:firstLine="720"/>
        <w:jc w:val="both"/>
        <w:rPr>
          <w:lang w:val="pl-PL"/>
        </w:rPr>
      </w:pPr>
      <w:r w:rsidRPr="00DF2567">
        <w:rPr>
          <w:lang w:val="pl-PL"/>
        </w:rPr>
        <w:t xml:space="preserve">- Vị trí: Trước khi học môn học này cần hoàn thành các môn học cơ sở, </w:t>
      </w:r>
      <w:r w:rsidRPr="00DF2567">
        <w:rPr>
          <w:lang w:val="da-DK" w:eastAsia="ko-KR"/>
        </w:rPr>
        <w:t xml:space="preserve">mô đun chuyên môn nghề </w:t>
      </w:r>
      <w:r w:rsidRPr="00DF2567">
        <w:rPr>
          <w:lang w:val="pl-PL"/>
        </w:rPr>
        <w:t>nên bố trí học trước khi học viên đi Thực tập tốt nghiệp</w:t>
      </w:r>
    </w:p>
    <w:p w14:paraId="4D01827A" w14:textId="77777777" w:rsidR="0000762E" w:rsidRPr="00DF2567" w:rsidRDefault="0000762E" w:rsidP="0000762E">
      <w:pPr>
        <w:spacing w:before="120"/>
        <w:ind w:firstLine="720"/>
        <w:jc w:val="both"/>
        <w:rPr>
          <w:lang w:val="pl-PL"/>
        </w:rPr>
      </w:pPr>
      <w:r w:rsidRPr="00DF2567">
        <w:rPr>
          <w:lang w:val="pl-PL"/>
        </w:rPr>
        <w:t>- Tính chất: Là môn học chuyên môn nghề, thuộc các môn học đào tạo nghề bắt buộc.</w:t>
      </w:r>
    </w:p>
    <w:p w14:paraId="4DF74F32" w14:textId="77777777" w:rsidR="0000762E" w:rsidRPr="00DF2567" w:rsidRDefault="0000762E" w:rsidP="0000762E">
      <w:pPr>
        <w:spacing w:before="120"/>
        <w:jc w:val="both"/>
        <w:rPr>
          <w:b/>
          <w:bCs/>
          <w:lang w:val="pl-PL"/>
        </w:rPr>
      </w:pPr>
      <w:r w:rsidRPr="00DF2567">
        <w:rPr>
          <w:b/>
          <w:bCs/>
          <w:lang w:val="pl-PL"/>
        </w:rPr>
        <w:t>II. Mục tiêu môn học</w:t>
      </w:r>
      <w:r w:rsidRPr="00DF2567">
        <w:rPr>
          <w:b/>
          <w:bCs/>
          <w:iCs/>
          <w:lang w:val="pl-PL"/>
        </w:rPr>
        <w:t>:</w:t>
      </w:r>
      <w:r w:rsidRPr="00DF2567">
        <w:rPr>
          <w:b/>
          <w:bCs/>
          <w:lang w:val="pl-PL"/>
        </w:rPr>
        <w:t xml:space="preserve"> </w:t>
      </w:r>
    </w:p>
    <w:p w14:paraId="23A618F1" w14:textId="77777777" w:rsidR="0000762E" w:rsidRPr="00DF2567" w:rsidRDefault="0000762E" w:rsidP="0000762E">
      <w:pPr>
        <w:numPr>
          <w:ilvl w:val="0"/>
          <w:numId w:val="56"/>
        </w:numPr>
        <w:spacing w:before="120"/>
        <w:contextualSpacing/>
        <w:jc w:val="both"/>
        <w:rPr>
          <w:b/>
          <w:bCs/>
          <w:i/>
          <w:lang w:val="pl-PL"/>
        </w:rPr>
      </w:pPr>
      <w:r w:rsidRPr="00DF2567">
        <w:rPr>
          <w:i/>
        </w:rPr>
        <w:t>Về kiến thức:</w:t>
      </w:r>
    </w:p>
    <w:p w14:paraId="36179EFB" w14:textId="77777777" w:rsidR="0000762E" w:rsidRPr="00DF2567" w:rsidRDefault="0000762E" w:rsidP="0000762E">
      <w:pPr>
        <w:numPr>
          <w:ilvl w:val="0"/>
          <w:numId w:val="57"/>
        </w:numPr>
        <w:tabs>
          <w:tab w:val="left" w:pos="851"/>
        </w:tabs>
        <w:spacing w:before="120"/>
        <w:ind w:left="284" w:firstLine="283"/>
        <w:contextualSpacing/>
        <w:jc w:val="both"/>
        <w:rPr>
          <w:lang w:val="pl-PL"/>
        </w:rPr>
      </w:pPr>
      <w:r w:rsidRPr="00DF2567">
        <w:rPr>
          <w:lang w:val="pl-PL"/>
        </w:rPr>
        <w:t xml:space="preserve">Sắp xếp được việc làm theo kế hoạch sản xuất của cơ sở một cách hợp lý và khoa học. </w:t>
      </w:r>
    </w:p>
    <w:p w14:paraId="433ADD53" w14:textId="77777777" w:rsidR="0000762E" w:rsidRPr="00DF2567" w:rsidRDefault="0000762E" w:rsidP="0000762E">
      <w:pPr>
        <w:numPr>
          <w:ilvl w:val="0"/>
          <w:numId w:val="57"/>
        </w:numPr>
        <w:tabs>
          <w:tab w:val="left" w:pos="851"/>
        </w:tabs>
        <w:spacing w:before="120"/>
        <w:ind w:left="284" w:firstLine="283"/>
        <w:contextualSpacing/>
        <w:jc w:val="both"/>
        <w:rPr>
          <w:lang w:val="pl-PL"/>
        </w:rPr>
      </w:pPr>
      <w:r w:rsidRPr="00DF2567">
        <w:rPr>
          <w:lang w:val="pl-PL"/>
        </w:rPr>
        <w:t>Bố trí được việc làm phù hợp với khả năng và trình độ của người lao động.</w:t>
      </w:r>
    </w:p>
    <w:p w14:paraId="44498056" w14:textId="77777777" w:rsidR="0000762E" w:rsidRPr="00DF2567" w:rsidRDefault="0000762E" w:rsidP="0000762E">
      <w:pPr>
        <w:numPr>
          <w:ilvl w:val="0"/>
          <w:numId w:val="56"/>
        </w:numPr>
        <w:spacing w:before="120"/>
        <w:contextualSpacing/>
        <w:jc w:val="both"/>
        <w:rPr>
          <w:i/>
          <w:lang w:val="pl-PL"/>
        </w:rPr>
      </w:pPr>
      <w:r w:rsidRPr="00DF2567">
        <w:rPr>
          <w:i/>
        </w:rPr>
        <w:t>Về kỹ năng:</w:t>
      </w:r>
    </w:p>
    <w:p w14:paraId="52CD2C26" w14:textId="77777777" w:rsidR="0000762E" w:rsidRPr="00DF2567" w:rsidRDefault="0000762E" w:rsidP="0000762E">
      <w:pPr>
        <w:numPr>
          <w:ilvl w:val="0"/>
          <w:numId w:val="57"/>
        </w:numPr>
        <w:tabs>
          <w:tab w:val="left" w:pos="851"/>
        </w:tabs>
        <w:spacing w:before="120"/>
        <w:ind w:left="284" w:firstLine="283"/>
        <w:contextualSpacing/>
        <w:jc w:val="both"/>
        <w:rPr>
          <w:lang w:val="pl-PL"/>
        </w:rPr>
      </w:pPr>
      <w:r w:rsidRPr="00DF2567">
        <w:rPr>
          <w:lang w:val="pl-PL"/>
        </w:rPr>
        <w:t>Tổ chức được kế hoạch sản xuất theo đúng qui định và tiến độ của cơ sở.</w:t>
      </w:r>
    </w:p>
    <w:p w14:paraId="24237D88" w14:textId="77777777" w:rsidR="0000762E" w:rsidRPr="00DF2567" w:rsidRDefault="0000762E" w:rsidP="0000762E">
      <w:pPr>
        <w:numPr>
          <w:ilvl w:val="0"/>
          <w:numId w:val="57"/>
        </w:numPr>
        <w:tabs>
          <w:tab w:val="left" w:pos="851"/>
        </w:tabs>
        <w:spacing w:before="120"/>
        <w:ind w:left="284" w:firstLine="283"/>
        <w:contextualSpacing/>
        <w:jc w:val="both"/>
        <w:rPr>
          <w:lang w:val="pl-PL"/>
        </w:rPr>
      </w:pPr>
      <w:r w:rsidRPr="00DF2567">
        <w:rPr>
          <w:lang w:val="pl-PL"/>
        </w:rPr>
        <w:t>Điều động được thiết bị vật tư phục vụ cho sản xuất một cách đầy đủ và chính xác.</w:t>
      </w:r>
    </w:p>
    <w:p w14:paraId="00938814" w14:textId="77777777" w:rsidR="0000762E" w:rsidRPr="00DF2567" w:rsidRDefault="0000762E" w:rsidP="0000762E">
      <w:pPr>
        <w:numPr>
          <w:ilvl w:val="0"/>
          <w:numId w:val="56"/>
        </w:numPr>
        <w:spacing w:before="120"/>
        <w:contextualSpacing/>
        <w:jc w:val="both"/>
        <w:rPr>
          <w:i/>
          <w:lang w:val="pl-PL"/>
        </w:rPr>
      </w:pPr>
      <w:r w:rsidRPr="00DF2567">
        <w:rPr>
          <w:i/>
          <w:lang w:val="pl-PL"/>
        </w:rPr>
        <w:t>Về năng lực tự chủ và trách nhiệm:</w:t>
      </w:r>
    </w:p>
    <w:p w14:paraId="36D80730" w14:textId="77777777" w:rsidR="0000762E" w:rsidRPr="00DF2567" w:rsidRDefault="0000762E" w:rsidP="0000762E">
      <w:pPr>
        <w:tabs>
          <w:tab w:val="left" w:pos="851"/>
        </w:tabs>
        <w:spacing w:before="120"/>
        <w:ind w:left="567"/>
        <w:contextualSpacing/>
        <w:jc w:val="both"/>
        <w:rPr>
          <w:lang w:val="pl-PL"/>
        </w:rPr>
      </w:pPr>
      <w:r w:rsidRPr="00DF2567">
        <w:rPr>
          <w:lang w:val="pl-PL"/>
        </w:rPr>
        <w:t>Hình thành và rèn luyện tính cẩn thận, chính xác và khả năng giao tiếp.</w:t>
      </w:r>
    </w:p>
    <w:p w14:paraId="18987E74" w14:textId="77777777" w:rsidR="0000762E" w:rsidRPr="00DF2567" w:rsidRDefault="0000762E" w:rsidP="0000762E">
      <w:pPr>
        <w:tabs>
          <w:tab w:val="left" w:pos="4970"/>
        </w:tabs>
        <w:spacing w:before="120"/>
        <w:jc w:val="both"/>
        <w:rPr>
          <w:lang w:val="pl-PL"/>
        </w:rPr>
      </w:pPr>
      <w:r w:rsidRPr="00DF2567">
        <w:rPr>
          <w:b/>
          <w:bCs/>
          <w:lang w:val="pl-PL"/>
        </w:rPr>
        <w:t>III. Nội dung môn học:</w:t>
      </w:r>
      <w:r w:rsidRPr="00DF2567">
        <w:rPr>
          <w:lang w:val="pl-PL"/>
        </w:rPr>
        <w:t xml:space="preserve"> </w:t>
      </w:r>
    </w:p>
    <w:p w14:paraId="2D37E80E" w14:textId="77777777" w:rsidR="0000762E" w:rsidRPr="00DF2567" w:rsidRDefault="0000762E" w:rsidP="0000762E">
      <w:pPr>
        <w:spacing w:before="120"/>
        <w:jc w:val="both"/>
        <w:rPr>
          <w:i/>
          <w:iCs/>
          <w:lang w:val="pl-PL"/>
        </w:rPr>
      </w:pPr>
      <w:r w:rsidRPr="00DF2567">
        <w:rPr>
          <w:i/>
          <w:iCs/>
          <w:lang w:val="pl-PL"/>
        </w:rPr>
        <w:t xml:space="preserve">1. Nội dung tổng quát và phân phối thời gian: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827"/>
        <w:gridCol w:w="850"/>
        <w:gridCol w:w="993"/>
        <w:gridCol w:w="1417"/>
        <w:gridCol w:w="1134"/>
      </w:tblGrid>
      <w:tr w:rsidR="0000762E" w:rsidRPr="00DF2567" w14:paraId="150DB0C0" w14:textId="77777777" w:rsidTr="005B5CA8">
        <w:trPr>
          <w:cantSplit/>
        </w:trPr>
        <w:tc>
          <w:tcPr>
            <w:tcW w:w="851" w:type="dxa"/>
            <w:vMerge w:val="restart"/>
            <w:tcBorders>
              <w:top w:val="single" w:sz="4" w:space="0" w:color="auto"/>
              <w:left w:val="single" w:sz="4" w:space="0" w:color="auto"/>
              <w:bottom w:val="single" w:sz="4" w:space="0" w:color="auto"/>
              <w:right w:val="single" w:sz="4" w:space="0" w:color="auto"/>
            </w:tcBorders>
            <w:vAlign w:val="center"/>
          </w:tcPr>
          <w:p w14:paraId="54CE389A" w14:textId="77777777" w:rsidR="0000762E" w:rsidRPr="00DF2567" w:rsidRDefault="0000762E" w:rsidP="005B5CA8">
            <w:pPr>
              <w:jc w:val="center"/>
              <w:rPr>
                <w:b/>
                <w:bCs/>
                <w:lang w:val="fr-FR"/>
              </w:rPr>
            </w:pPr>
            <w:r w:rsidRPr="00DF2567">
              <w:rPr>
                <w:b/>
                <w:bCs/>
                <w:lang w:val="fr-FR"/>
              </w:rPr>
              <w:t>Số</w:t>
            </w:r>
          </w:p>
          <w:p w14:paraId="065E4BC8" w14:textId="77777777" w:rsidR="0000762E" w:rsidRPr="00DF2567" w:rsidRDefault="0000762E" w:rsidP="005B5CA8">
            <w:pPr>
              <w:jc w:val="center"/>
              <w:rPr>
                <w:lang w:val="fr-FR"/>
              </w:rPr>
            </w:pPr>
            <w:r w:rsidRPr="00DF2567">
              <w:rPr>
                <w:b/>
                <w:bCs/>
                <w:lang w:val="fr-FR"/>
              </w:rPr>
              <w:t>TT</w:t>
            </w:r>
          </w:p>
        </w:tc>
        <w:tc>
          <w:tcPr>
            <w:tcW w:w="3827" w:type="dxa"/>
            <w:vMerge w:val="restart"/>
            <w:tcBorders>
              <w:top w:val="single" w:sz="4" w:space="0" w:color="auto"/>
              <w:left w:val="single" w:sz="4" w:space="0" w:color="auto"/>
              <w:bottom w:val="single" w:sz="4" w:space="0" w:color="auto"/>
              <w:right w:val="single" w:sz="4" w:space="0" w:color="auto"/>
            </w:tcBorders>
            <w:vAlign w:val="center"/>
          </w:tcPr>
          <w:p w14:paraId="6A8DF758" w14:textId="77777777" w:rsidR="0000762E" w:rsidRPr="00DF2567" w:rsidRDefault="0000762E" w:rsidP="005B5CA8">
            <w:pPr>
              <w:jc w:val="center"/>
              <w:rPr>
                <w:lang w:val="de-DE"/>
              </w:rPr>
            </w:pPr>
            <w:r w:rsidRPr="00DF2567">
              <w:rPr>
                <w:b/>
                <w:bCs/>
                <w:lang w:val="pt-BR"/>
              </w:rPr>
              <w:t>Tên chương, mục</w:t>
            </w:r>
          </w:p>
        </w:tc>
        <w:tc>
          <w:tcPr>
            <w:tcW w:w="4394" w:type="dxa"/>
            <w:gridSpan w:val="4"/>
            <w:tcBorders>
              <w:top w:val="single" w:sz="4" w:space="0" w:color="auto"/>
              <w:left w:val="single" w:sz="4" w:space="0" w:color="auto"/>
              <w:bottom w:val="single" w:sz="4" w:space="0" w:color="auto"/>
              <w:right w:val="single" w:sz="4" w:space="0" w:color="auto"/>
            </w:tcBorders>
            <w:vAlign w:val="center"/>
          </w:tcPr>
          <w:p w14:paraId="6356D3F1" w14:textId="77777777" w:rsidR="0000762E" w:rsidRPr="00DF2567" w:rsidRDefault="0000762E" w:rsidP="005B5CA8">
            <w:pPr>
              <w:jc w:val="center"/>
              <w:rPr>
                <w:b/>
                <w:bCs/>
                <w:lang w:eastAsia="ko-KR"/>
              </w:rPr>
            </w:pPr>
            <w:r w:rsidRPr="00DF2567">
              <w:rPr>
                <w:b/>
                <w:bCs/>
                <w:lang w:eastAsia="ko-KR"/>
              </w:rPr>
              <w:t>Thời gian (giờ)</w:t>
            </w:r>
          </w:p>
        </w:tc>
      </w:tr>
      <w:tr w:rsidR="0000762E" w:rsidRPr="00DF2567" w14:paraId="28A4E9EF" w14:textId="77777777" w:rsidTr="005B5CA8">
        <w:trPr>
          <w:cantSplit/>
        </w:trPr>
        <w:tc>
          <w:tcPr>
            <w:tcW w:w="851" w:type="dxa"/>
            <w:vMerge/>
            <w:tcBorders>
              <w:top w:val="single" w:sz="4" w:space="0" w:color="auto"/>
              <w:left w:val="single" w:sz="4" w:space="0" w:color="auto"/>
              <w:bottom w:val="single" w:sz="4" w:space="0" w:color="auto"/>
              <w:right w:val="single" w:sz="4" w:space="0" w:color="auto"/>
            </w:tcBorders>
            <w:vAlign w:val="center"/>
          </w:tcPr>
          <w:p w14:paraId="49427451" w14:textId="77777777" w:rsidR="0000762E" w:rsidRPr="00DF2567" w:rsidRDefault="0000762E" w:rsidP="005B5CA8">
            <w:pPr>
              <w:jc w:val="center"/>
              <w:rPr>
                <w:lang w:val="fr-FR"/>
              </w:rPr>
            </w:pPr>
          </w:p>
        </w:tc>
        <w:tc>
          <w:tcPr>
            <w:tcW w:w="3827" w:type="dxa"/>
            <w:vMerge/>
            <w:tcBorders>
              <w:top w:val="single" w:sz="4" w:space="0" w:color="auto"/>
              <w:left w:val="single" w:sz="4" w:space="0" w:color="auto"/>
              <w:bottom w:val="single" w:sz="4" w:space="0" w:color="auto"/>
              <w:right w:val="single" w:sz="4" w:space="0" w:color="auto"/>
            </w:tcBorders>
            <w:vAlign w:val="center"/>
          </w:tcPr>
          <w:p w14:paraId="1575149B" w14:textId="77777777" w:rsidR="0000762E" w:rsidRPr="00DF2567" w:rsidRDefault="0000762E" w:rsidP="005B5CA8">
            <w:pPr>
              <w:jc w:val="center"/>
              <w:rPr>
                <w:lang w:val="fr-FR"/>
              </w:rPr>
            </w:pPr>
          </w:p>
        </w:tc>
        <w:tc>
          <w:tcPr>
            <w:tcW w:w="850" w:type="dxa"/>
            <w:tcBorders>
              <w:top w:val="single" w:sz="4" w:space="0" w:color="auto"/>
              <w:left w:val="single" w:sz="4" w:space="0" w:color="auto"/>
              <w:bottom w:val="single" w:sz="4" w:space="0" w:color="auto"/>
              <w:right w:val="single" w:sz="4" w:space="0" w:color="auto"/>
            </w:tcBorders>
            <w:vAlign w:val="center"/>
          </w:tcPr>
          <w:p w14:paraId="47A4353B" w14:textId="77777777" w:rsidR="0000762E" w:rsidRPr="00DF2567" w:rsidRDefault="0000762E" w:rsidP="005B5CA8">
            <w:pPr>
              <w:jc w:val="center"/>
              <w:rPr>
                <w:b/>
                <w:bCs/>
                <w:lang w:eastAsia="ko-KR"/>
              </w:rPr>
            </w:pPr>
            <w:r w:rsidRPr="00DF2567">
              <w:rPr>
                <w:b/>
                <w:bCs/>
                <w:lang w:eastAsia="ko-KR"/>
              </w:rPr>
              <w:t>Tổng số</w:t>
            </w:r>
          </w:p>
        </w:tc>
        <w:tc>
          <w:tcPr>
            <w:tcW w:w="99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19AF7BF" w14:textId="77777777" w:rsidR="0000762E" w:rsidRPr="00DF2567" w:rsidRDefault="0000762E" w:rsidP="005B5CA8">
            <w:pPr>
              <w:jc w:val="center"/>
              <w:rPr>
                <w:b/>
                <w:bCs/>
                <w:lang w:eastAsia="ko-KR"/>
              </w:rPr>
            </w:pPr>
            <w:r w:rsidRPr="00DF2567">
              <w:rPr>
                <w:b/>
                <w:bCs/>
                <w:lang w:eastAsia="ko-KR"/>
              </w:rPr>
              <w:t>Lý thuyết</w:t>
            </w:r>
          </w:p>
        </w:tc>
        <w:tc>
          <w:tcPr>
            <w:tcW w:w="141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11F0FA9" w14:textId="77777777" w:rsidR="0000762E" w:rsidRPr="00DF2567" w:rsidRDefault="0000762E" w:rsidP="005B5CA8">
            <w:pPr>
              <w:jc w:val="center"/>
              <w:rPr>
                <w:b/>
                <w:bCs/>
                <w:lang w:eastAsia="ko-KR"/>
              </w:rPr>
            </w:pPr>
            <w:r w:rsidRPr="00DF2567">
              <w:rPr>
                <w:b/>
              </w:rPr>
              <w:t>Thực hành, thí nghiệm, thảo luận, bài tập</w:t>
            </w:r>
          </w:p>
        </w:tc>
        <w:tc>
          <w:tcPr>
            <w:tcW w:w="113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FA8A5DC" w14:textId="77777777" w:rsidR="0000762E" w:rsidRPr="00DF2567" w:rsidRDefault="0000762E" w:rsidP="005B5CA8">
            <w:pPr>
              <w:jc w:val="center"/>
              <w:rPr>
                <w:b/>
                <w:bCs/>
                <w:lang w:eastAsia="ko-KR"/>
              </w:rPr>
            </w:pPr>
            <w:r w:rsidRPr="00DF2567">
              <w:rPr>
                <w:b/>
                <w:bCs/>
                <w:lang w:eastAsia="ko-KR"/>
              </w:rPr>
              <w:t>Kiểm tra</w:t>
            </w:r>
          </w:p>
          <w:p w14:paraId="53EF9145" w14:textId="77777777" w:rsidR="0000762E" w:rsidRPr="00DF2567" w:rsidRDefault="0000762E" w:rsidP="005B5CA8">
            <w:pPr>
              <w:jc w:val="center"/>
              <w:rPr>
                <w:b/>
                <w:bCs/>
                <w:lang w:eastAsia="ko-KR"/>
              </w:rPr>
            </w:pPr>
          </w:p>
        </w:tc>
      </w:tr>
      <w:tr w:rsidR="0000762E" w:rsidRPr="00DF2567" w14:paraId="7DA68AC1" w14:textId="77777777" w:rsidTr="005B5CA8">
        <w:tc>
          <w:tcPr>
            <w:tcW w:w="851" w:type="dxa"/>
            <w:tcBorders>
              <w:top w:val="single" w:sz="4" w:space="0" w:color="auto"/>
              <w:left w:val="single" w:sz="4" w:space="0" w:color="auto"/>
              <w:bottom w:val="nil"/>
              <w:right w:val="single" w:sz="4" w:space="0" w:color="auto"/>
            </w:tcBorders>
          </w:tcPr>
          <w:p w14:paraId="59AF3A28" w14:textId="77777777" w:rsidR="0000762E" w:rsidRPr="00DF2567" w:rsidRDefault="0000762E" w:rsidP="005B5CA8">
            <w:pPr>
              <w:spacing w:before="120"/>
              <w:jc w:val="center"/>
              <w:rPr>
                <w:bCs/>
                <w:lang w:val="fr-FR"/>
              </w:rPr>
            </w:pPr>
            <w:r w:rsidRPr="00DF2567">
              <w:rPr>
                <w:bCs/>
                <w:lang w:val="fr-FR"/>
              </w:rPr>
              <w:t>1</w:t>
            </w:r>
          </w:p>
        </w:tc>
        <w:tc>
          <w:tcPr>
            <w:tcW w:w="3827" w:type="dxa"/>
            <w:tcBorders>
              <w:top w:val="single" w:sz="4" w:space="0" w:color="auto"/>
              <w:left w:val="single" w:sz="4" w:space="0" w:color="auto"/>
              <w:bottom w:val="nil"/>
              <w:right w:val="single" w:sz="4" w:space="0" w:color="auto"/>
            </w:tcBorders>
          </w:tcPr>
          <w:p w14:paraId="3257038C" w14:textId="77777777" w:rsidR="0000762E" w:rsidRPr="00DF2567" w:rsidRDefault="0000762E" w:rsidP="005B5CA8">
            <w:pPr>
              <w:tabs>
                <w:tab w:val="center" w:pos="4320"/>
                <w:tab w:val="right" w:pos="8640"/>
              </w:tabs>
              <w:spacing w:before="120"/>
              <w:rPr>
                <w:bCs/>
                <w:lang w:val="fr-FR"/>
              </w:rPr>
            </w:pPr>
            <w:r w:rsidRPr="00DF2567">
              <w:rPr>
                <w:b/>
                <w:iCs/>
                <w:lang w:val="fr-FR" w:eastAsia="ko-KR"/>
              </w:rPr>
              <w:t>Bài mở đầu :</w:t>
            </w:r>
            <w:r w:rsidRPr="00DF2567">
              <w:rPr>
                <w:bCs/>
                <w:lang w:val="fr-FR"/>
              </w:rPr>
              <w:t>Tổng quan về Tổ chức sản xuất</w:t>
            </w:r>
          </w:p>
          <w:p w14:paraId="4F2FE4BB" w14:textId="77777777" w:rsidR="0000762E" w:rsidRPr="00DF2567" w:rsidRDefault="0000762E" w:rsidP="005B5CA8">
            <w:pPr>
              <w:tabs>
                <w:tab w:val="center" w:pos="4320"/>
                <w:tab w:val="right" w:pos="8640"/>
              </w:tabs>
              <w:spacing w:before="120"/>
              <w:rPr>
                <w:bCs/>
                <w:lang w:val="fr-FR"/>
              </w:rPr>
            </w:pPr>
            <w:r w:rsidRPr="00DF2567">
              <w:rPr>
                <w:bCs/>
                <w:lang w:val="fr-FR"/>
              </w:rPr>
              <w:t>1. Khái quát chung về tổ chức sản xuất</w:t>
            </w:r>
          </w:p>
          <w:p w14:paraId="7B66AFB9" w14:textId="77777777" w:rsidR="0000762E" w:rsidRPr="00DF2567" w:rsidRDefault="0000762E" w:rsidP="005B5CA8">
            <w:pPr>
              <w:tabs>
                <w:tab w:val="center" w:pos="4320"/>
                <w:tab w:val="right" w:pos="8640"/>
              </w:tabs>
              <w:spacing w:before="120"/>
              <w:rPr>
                <w:bCs/>
                <w:lang w:val="fr-FR"/>
              </w:rPr>
            </w:pPr>
            <w:r w:rsidRPr="00DF2567">
              <w:rPr>
                <w:bCs/>
                <w:lang w:val="fr-FR"/>
              </w:rPr>
              <w:t>2. Công tác tổ chức sản xuất trong doanh nghiệp</w:t>
            </w:r>
          </w:p>
        </w:tc>
        <w:tc>
          <w:tcPr>
            <w:tcW w:w="850" w:type="dxa"/>
            <w:tcBorders>
              <w:top w:val="single" w:sz="4" w:space="0" w:color="auto"/>
              <w:left w:val="single" w:sz="4" w:space="0" w:color="auto"/>
              <w:bottom w:val="nil"/>
              <w:right w:val="single" w:sz="4" w:space="0" w:color="auto"/>
            </w:tcBorders>
          </w:tcPr>
          <w:p w14:paraId="2D704B96" w14:textId="77777777" w:rsidR="0000762E" w:rsidRPr="00DF2567" w:rsidRDefault="0000762E" w:rsidP="005B5CA8">
            <w:pPr>
              <w:spacing w:before="120"/>
              <w:jc w:val="center"/>
              <w:rPr>
                <w:bCs/>
                <w:lang w:val="fr-FR"/>
              </w:rPr>
            </w:pPr>
            <w:r w:rsidRPr="00DF2567">
              <w:rPr>
                <w:bCs/>
                <w:lang w:val="fr-FR"/>
              </w:rPr>
              <w:t>2</w:t>
            </w:r>
          </w:p>
        </w:tc>
        <w:tc>
          <w:tcPr>
            <w:tcW w:w="993" w:type="dxa"/>
            <w:tcBorders>
              <w:top w:val="single" w:sz="4" w:space="0" w:color="auto"/>
              <w:left w:val="single" w:sz="4" w:space="0" w:color="auto"/>
              <w:bottom w:val="nil"/>
              <w:right w:val="single" w:sz="4" w:space="0" w:color="auto"/>
            </w:tcBorders>
          </w:tcPr>
          <w:p w14:paraId="48108B3D" w14:textId="77777777" w:rsidR="0000762E" w:rsidRPr="00DF2567" w:rsidRDefault="0000762E" w:rsidP="005B5CA8">
            <w:pPr>
              <w:spacing w:before="120"/>
              <w:jc w:val="center"/>
              <w:rPr>
                <w:bCs/>
                <w:lang w:val="fr-FR"/>
              </w:rPr>
            </w:pPr>
            <w:r w:rsidRPr="00DF2567">
              <w:rPr>
                <w:bCs/>
                <w:lang w:val="fr-FR"/>
              </w:rPr>
              <w:t>2</w:t>
            </w:r>
          </w:p>
          <w:p w14:paraId="3DBA8385" w14:textId="77777777" w:rsidR="0000762E" w:rsidRPr="00DF2567" w:rsidRDefault="0000762E" w:rsidP="005B5CA8">
            <w:pPr>
              <w:spacing w:before="120"/>
              <w:jc w:val="center"/>
              <w:rPr>
                <w:bCs/>
                <w:lang w:val="fr-FR"/>
              </w:rPr>
            </w:pPr>
          </w:p>
          <w:p w14:paraId="37544F6C" w14:textId="77777777" w:rsidR="0000762E" w:rsidRPr="00DF2567" w:rsidRDefault="0000762E" w:rsidP="005B5CA8">
            <w:pPr>
              <w:spacing w:before="120"/>
              <w:jc w:val="center"/>
              <w:rPr>
                <w:bCs/>
                <w:lang w:val="fr-FR"/>
              </w:rPr>
            </w:pPr>
            <w:r w:rsidRPr="00DF2567">
              <w:rPr>
                <w:bCs/>
                <w:lang w:val="fr-FR"/>
              </w:rPr>
              <w:t>1</w:t>
            </w:r>
          </w:p>
          <w:p w14:paraId="3877AE5D" w14:textId="77777777" w:rsidR="0000762E" w:rsidRPr="00DF2567" w:rsidRDefault="0000762E" w:rsidP="005B5CA8">
            <w:pPr>
              <w:spacing w:before="120"/>
              <w:jc w:val="center"/>
              <w:rPr>
                <w:bCs/>
                <w:lang w:val="fr-FR"/>
              </w:rPr>
            </w:pPr>
          </w:p>
          <w:p w14:paraId="6268EE3D" w14:textId="77777777" w:rsidR="0000762E" w:rsidRPr="00DF2567" w:rsidRDefault="0000762E" w:rsidP="005B5CA8">
            <w:pPr>
              <w:spacing w:before="120"/>
              <w:jc w:val="center"/>
              <w:rPr>
                <w:bCs/>
                <w:lang w:val="fr-FR"/>
              </w:rPr>
            </w:pPr>
            <w:r w:rsidRPr="00DF2567">
              <w:rPr>
                <w:bCs/>
                <w:lang w:val="fr-FR"/>
              </w:rPr>
              <w:t>1</w:t>
            </w:r>
          </w:p>
        </w:tc>
        <w:tc>
          <w:tcPr>
            <w:tcW w:w="1417" w:type="dxa"/>
            <w:tcBorders>
              <w:top w:val="single" w:sz="4" w:space="0" w:color="auto"/>
              <w:left w:val="single" w:sz="4" w:space="0" w:color="auto"/>
              <w:bottom w:val="nil"/>
              <w:right w:val="single" w:sz="4" w:space="0" w:color="auto"/>
            </w:tcBorders>
          </w:tcPr>
          <w:p w14:paraId="6E888CCC" w14:textId="77777777" w:rsidR="0000762E" w:rsidRPr="00DF2567" w:rsidRDefault="0000762E" w:rsidP="005B5CA8">
            <w:pPr>
              <w:spacing w:before="120"/>
              <w:jc w:val="center"/>
              <w:rPr>
                <w:bCs/>
                <w:lang w:val="fr-FR"/>
              </w:rPr>
            </w:pPr>
          </w:p>
        </w:tc>
        <w:tc>
          <w:tcPr>
            <w:tcW w:w="1134" w:type="dxa"/>
            <w:tcBorders>
              <w:top w:val="single" w:sz="4" w:space="0" w:color="auto"/>
              <w:left w:val="single" w:sz="4" w:space="0" w:color="auto"/>
              <w:bottom w:val="nil"/>
              <w:right w:val="single" w:sz="4" w:space="0" w:color="auto"/>
            </w:tcBorders>
          </w:tcPr>
          <w:p w14:paraId="078E6ADE" w14:textId="77777777" w:rsidR="0000762E" w:rsidRPr="00DF2567" w:rsidRDefault="0000762E" w:rsidP="005B5CA8">
            <w:pPr>
              <w:spacing w:before="120"/>
              <w:jc w:val="center"/>
              <w:rPr>
                <w:bCs/>
                <w:lang w:val="fr-FR"/>
              </w:rPr>
            </w:pPr>
          </w:p>
        </w:tc>
      </w:tr>
      <w:tr w:rsidR="0000762E" w:rsidRPr="00DF2567" w14:paraId="5680DE54" w14:textId="77777777" w:rsidTr="005B5CA8">
        <w:tc>
          <w:tcPr>
            <w:tcW w:w="851" w:type="dxa"/>
            <w:tcBorders>
              <w:top w:val="nil"/>
              <w:left w:val="single" w:sz="4" w:space="0" w:color="auto"/>
              <w:bottom w:val="nil"/>
              <w:right w:val="single" w:sz="4" w:space="0" w:color="auto"/>
            </w:tcBorders>
          </w:tcPr>
          <w:p w14:paraId="79261295" w14:textId="77777777" w:rsidR="0000762E" w:rsidRPr="00DF2567" w:rsidRDefault="0000762E" w:rsidP="005B5CA8">
            <w:pPr>
              <w:spacing w:before="120"/>
              <w:jc w:val="center"/>
              <w:rPr>
                <w:bCs/>
                <w:lang w:val="fr-FR"/>
              </w:rPr>
            </w:pPr>
          </w:p>
        </w:tc>
        <w:tc>
          <w:tcPr>
            <w:tcW w:w="3827" w:type="dxa"/>
            <w:tcBorders>
              <w:top w:val="nil"/>
              <w:left w:val="single" w:sz="4" w:space="0" w:color="auto"/>
              <w:bottom w:val="nil"/>
              <w:right w:val="single" w:sz="4" w:space="0" w:color="auto"/>
            </w:tcBorders>
          </w:tcPr>
          <w:p w14:paraId="44A3E3BA" w14:textId="77777777" w:rsidR="0000762E" w:rsidRPr="00DF2567" w:rsidRDefault="0000762E" w:rsidP="005B5CA8">
            <w:pPr>
              <w:tabs>
                <w:tab w:val="center" w:pos="4320"/>
                <w:tab w:val="right" w:pos="8640"/>
              </w:tabs>
              <w:spacing w:before="120"/>
              <w:rPr>
                <w:bCs/>
                <w:lang w:val="fr-FR"/>
              </w:rPr>
            </w:pPr>
            <w:r w:rsidRPr="00DF2567">
              <w:rPr>
                <w:b/>
                <w:bCs/>
                <w:lang w:val="fr-FR"/>
              </w:rPr>
              <w:t>Chương 1</w:t>
            </w:r>
            <w:r w:rsidRPr="00DF2567">
              <w:rPr>
                <w:bCs/>
                <w:lang w:val="fr-FR"/>
              </w:rPr>
              <w:t xml:space="preserve"> : Đặc điểm cơ bản  Nhiệm vụ - Quyền hạn của </w:t>
            </w:r>
            <w:r w:rsidRPr="00DF2567">
              <w:rPr>
                <w:bCs/>
                <w:lang w:val="fr-FR"/>
              </w:rPr>
              <w:lastRenderedPageBreak/>
              <w:t>doanh nghiệp công nghiệp nhà nước</w:t>
            </w:r>
          </w:p>
        </w:tc>
        <w:tc>
          <w:tcPr>
            <w:tcW w:w="850" w:type="dxa"/>
            <w:tcBorders>
              <w:top w:val="nil"/>
              <w:left w:val="single" w:sz="4" w:space="0" w:color="auto"/>
              <w:bottom w:val="nil"/>
              <w:right w:val="single" w:sz="4" w:space="0" w:color="auto"/>
            </w:tcBorders>
          </w:tcPr>
          <w:p w14:paraId="5E642B50" w14:textId="77777777" w:rsidR="0000762E" w:rsidRPr="00DF2567" w:rsidRDefault="0000762E" w:rsidP="005B5CA8">
            <w:pPr>
              <w:spacing w:before="120"/>
              <w:jc w:val="center"/>
              <w:rPr>
                <w:bCs/>
                <w:lang w:val="fr-FR"/>
              </w:rPr>
            </w:pPr>
            <w:r w:rsidRPr="00DF2567">
              <w:rPr>
                <w:bCs/>
                <w:lang w:val="fr-FR"/>
              </w:rPr>
              <w:lastRenderedPageBreak/>
              <w:t>3</w:t>
            </w:r>
          </w:p>
        </w:tc>
        <w:tc>
          <w:tcPr>
            <w:tcW w:w="993" w:type="dxa"/>
            <w:tcBorders>
              <w:top w:val="nil"/>
              <w:left w:val="single" w:sz="4" w:space="0" w:color="auto"/>
              <w:bottom w:val="nil"/>
              <w:right w:val="single" w:sz="4" w:space="0" w:color="auto"/>
            </w:tcBorders>
          </w:tcPr>
          <w:p w14:paraId="43DE869C" w14:textId="77777777" w:rsidR="0000762E" w:rsidRPr="00DF2567" w:rsidRDefault="0000762E" w:rsidP="005B5CA8">
            <w:pPr>
              <w:spacing w:before="120"/>
              <w:jc w:val="center"/>
              <w:rPr>
                <w:bCs/>
                <w:lang w:val="fr-FR"/>
              </w:rPr>
            </w:pPr>
            <w:r w:rsidRPr="00DF2567">
              <w:rPr>
                <w:bCs/>
                <w:lang w:val="fr-FR"/>
              </w:rPr>
              <w:t>3</w:t>
            </w:r>
          </w:p>
        </w:tc>
        <w:tc>
          <w:tcPr>
            <w:tcW w:w="1417" w:type="dxa"/>
            <w:tcBorders>
              <w:top w:val="nil"/>
              <w:left w:val="single" w:sz="4" w:space="0" w:color="auto"/>
              <w:bottom w:val="nil"/>
              <w:right w:val="single" w:sz="4" w:space="0" w:color="auto"/>
            </w:tcBorders>
          </w:tcPr>
          <w:p w14:paraId="4ADEF3C0" w14:textId="77777777" w:rsidR="0000762E" w:rsidRPr="00DF2567" w:rsidRDefault="0000762E" w:rsidP="005B5CA8">
            <w:pPr>
              <w:spacing w:before="120"/>
              <w:jc w:val="center"/>
              <w:rPr>
                <w:bCs/>
                <w:lang w:val="fr-FR"/>
              </w:rPr>
            </w:pPr>
          </w:p>
        </w:tc>
        <w:tc>
          <w:tcPr>
            <w:tcW w:w="1134" w:type="dxa"/>
            <w:tcBorders>
              <w:top w:val="nil"/>
              <w:left w:val="single" w:sz="4" w:space="0" w:color="auto"/>
              <w:bottom w:val="nil"/>
              <w:right w:val="single" w:sz="4" w:space="0" w:color="auto"/>
            </w:tcBorders>
          </w:tcPr>
          <w:p w14:paraId="6639E7DC" w14:textId="77777777" w:rsidR="0000762E" w:rsidRPr="00DF2567" w:rsidRDefault="0000762E" w:rsidP="005B5CA8">
            <w:pPr>
              <w:spacing w:before="120"/>
              <w:jc w:val="center"/>
              <w:rPr>
                <w:bCs/>
                <w:lang w:val="fr-FR"/>
              </w:rPr>
            </w:pPr>
          </w:p>
        </w:tc>
      </w:tr>
      <w:tr w:rsidR="0000762E" w:rsidRPr="00DF2567" w14:paraId="24AE7407" w14:textId="77777777" w:rsidTr="005B5CA8">
        <w:tc>
          <w:tcPr>
            <w:tcW w:w="851" w:type="dxa"/>
            <w:tcBorders>
              <w:top w:val="nil"/>
              <w:left w:val="single" w:sz="4" w:space="0" w:color="auto"/>
              <w:bottom w:val="nil"/>
              <w:right w:val="single" w:sz="4" w:space="0" w:color="auto"/>
            </w:tcBorders>
          </w:tcPr>
          <w:p w14:paraId="28DE1C93"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nil"/>
              <w:right w:val="single" w:sz="4" w:space="0" w:color="auto"/>
            </w:tcBorders>
          </w:tcPr>
          <w:p w14:paraId="6BFB07FE" w14:textId="77777777" w:rsidR="0000762E" w:rsidRPr="00DF2567" w:rsidRDefault="0000762E" w:rsidP="005B5CA8">
            <w:pPr>
              <w:spacing w:before="120"/>
              <w:rPr>
                <w:lang w:val="fr-FR"/>
              </w:rPr>
            </w:pPr>
            <w:r w:rsidRPr="00DF2567">
              <w:rPr>
                <w:lang w:val="fr-FR"/>
              </w:rPr>
              <w:t>1.Khái niệm.</w:t>
            </w:r>
          </w:p>
        </w:tc>
        <w:tc>
          <w:tcPr>
            <w:tcW w:w="850" w:type="dxa"/>
            <w:tcBorders>
              <w:top w:val="nil"/>
              <w:left w:val="single" w:sz="4" w:space="0" w:color="auto"/>
              <w:bottom w:val="nil"/>
              <w:right w:val="single" w:sz="4" w:space="0" w:color="auto"/>
            </w:tcBorders>
          </w:tcPr>
          <w:p w14:paraId="186E9E40" w14:textId="77777777" w:rsidR="0000762E" w:rsidRPr="00DF2567" w:rsidRDefault="0000762E" w:rsidP="005B5CA8">
            <w:pPr>
              <w:spacing w:before="120"/>
              <w:jc w:val="center"/>
              <w:rPr>
                <w:lang w:val="fr-FR"/>
              </w:rPr>
            </w:pPr>
          </w:p>
        </w:tc>
        <w:tc>
          <w:tcPr>
            <w:tcW w:w="993" w:type="dxa"/>
            <w:tcBorders>
              <w:top w:val="nil"/>
              <w:left w:val="single" w:sz="4" w:space="0" w:color="auto"/>
              <w:bottom w:val="nil"/>
              <w:right w:val="single" w:sz="4" w:space="0" w:color="auto"/>
            </w:tcBorders>
          </w:tcPr>
          <w:p w14:paraId="66B9C434" w14:textId="77777777" w:rsidR="0000762E" w:rsidRPr="00DF2567" w:rsidRDefault="0000762E" w:rsidP="005B5CA8">
            <w:pPr>
              <w:spacing w:before="120"/>
              <w:jc w:val="center"/>
              <w:rPr>
                <w:lang w:val="fr-FR"/>
              </w:rPr>
            </w:pPr>
            <w:r w:rsidRPr="00DF2567">
              <w:rPr>
                <w:lang w:val="fr-FR"/>
              </w:rPr>
              <w:t>0,5</w:t>
            </w:r>
          </w:p>
        </w:tc>
        <w:tc>
          <w:tcPr>
            <w:tcW w:w="1417" w:type="dxa"/>
            <w:tcBorders>
              <w:top w:val="nil"/>
              <w:left w:val="single" w:sz="4" w:space="0" w:color="auto"/>
              <w:bottom w:val="nil"/>
              <w:right w:val="single" w:sz="4" w:space="0" w:color="auto"/>
            </w:tcBorders>
          </w:tcPr>
          <w:p w14:paraId="7FA8FF9D" w14:textId="77777777" w:rsidR="0000762E" w:rsidRPr="00DF2567" w:rsidRDefault="0000762E" w:rsidP="005B5CA8">
            <w:pPr>
              <w:spacing w:before="120"/>
              <w:jc w:val="center"/>
              <w:rPr>
                <w:lang w:val="fr-FR"/>
              </w:rPr>
            </w:pPr>
          </w:p>
        </w:tc>
        <w:tc>
          <w:tcPr>
            <w:tcW w:w="1134" w:type="dxa"/>
            <w:tcBorders>
              <w:top w:val="nil"/>
              <w:left w:val="single" w:sz="4" w:space="0" w:color="auto"/>
              <w:bottom w:val="nil"/>
              <w:right w:val="single" w:sz="4" w:space="0" w:color="auto"/>
            </w:tcBorders>
          </w:tcPr>
          <w:p w14:paraId="11632C7D" w14:textId="77777777" w:rsidR="0000762E" w:rsidRPr="00DF2567" w:rsidRDefault="0000762E" w:rsidP="005B5CA8">
            <w:pPr>
              <w:spacing w:before="120"/>
              <w:jc w:val="center"/>
              <w:rPr>
                <w:lang w:val="vi-VN"/>
              </w:rPr>
            </w:pPr>
          </w:p>
        </w:tc>
      </w:tr>
      <w:tr w:rsidR="0000762E" w:rsidRPr="00DF2567" w14:paraId="413367A5" w14:textId="77777777" w:rsidTr="005B5CA8">
        <w:tc>
          <w:tcPr>
            <w:tcW w:w="851" w:type="dxa"/>
            <w:tcBorders>
              <w:top w:val="nil"/>
              <w:left w:val="single" w:sz="4" w:space="0" w:color="auto"/>
              <w:bottom w:val="nil"/>
              <w:right w:val="single" w:sz="4" w:space="0" w:color="auto"/>
            </w:tcBorders>
          </w:tcPr>
          <w:p w14:paraId="53A6085C"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nil"/>
              <w:right w:val="single" w:sz="4" w:space="0" w:color="auto"/>
            </w:tcBorders>
          </w:tcPr>
          <w:p w14:paraId="239B86C4" w14:textId="77777777" w:rsidR="0000762E" w:rsidRPr="00DF2567" w:rsidRDefault="0000762E" w:rsidP="005B5CA8">
            <w:pPr>
              <w:spacing w:before="120"/>
              <w:rPr>
                <w:lang w:val="fr-FR"/>
              </w:rPr>
            </w:pPr>
            <w:r w:rsidRPr="00DF2567">
              <w:rPr>
                <w:lang w:val="fr-FR"/>
              </w:rPr>
              <w:t>2.Nhiệm vụ của doanh nghiệp nhà nước.</w:t>
            </w:r>
          </w:p>
        </w:tc>
        <w:tc>
          <w:tcPr>
            <w:tcW w:w="850" w:type="dxa"/>
            <w:tcBorders>
              <w:top w:val="nil"/>
              <w:left w:val="single" w:sz="4" w:space="0" w:color="auto"/>
              <w:bottom w:val="nil"/>
              <w:right w:val="single" w:sz="4" w:space="0" w:color="auto"/>
            </w:tcBorders>
          </w:tcPr>
          <w:p w14:paraId="208DE2C6" w14:textId="77777777" w:rsidR="0000762E" w:rsidRPr="00DF2567" w:rsidRDefault="0000762E" w:rsidP="005B5CA8">
            <w:pPr>
              <w:spacing w:before="120"/>
              <w:jc w:val="center"/>
              <w:rPr>
                <w:lang w:val="fr-FR"/>
              </w:rPr>
            </w:pPr>
          </w:p>
        </w:tc>
        <w:tc>
          <w:tcPr>
            <w:tcW w:w="993" w:type="dxa"/>
            <w:tcBorders>
              <w:top w:val="nil"/>
              <w:left w:val="single" w:sz="4" w:space="0" w:color="auto"/>
              <w:bottom w:val="nil"/>
              <w:right w:val="single" w:sz="4" w:space="0" w:color="auto"/>
            </w:tcBorders>
          </w:tcPr>
          <w:p w14:paraId="7E418A09" w14:textId="77777777" w:rsidR="0000762E" w:rsidRPr="00DF2567" w:rsidRDefault="0000762E" w:rsidP="005B5CA8">
            <w:pPr>
              <w:spacing w:before="120"/>
              <w:jc w:val="center"/>
              <w:rPr>
                <w:lang w:val="fr-FR"/>
              </w:rPr>
            </w:pPr>
            <w:r w:rsidRPr="00DF2567">
              <w:rPr>
                <w:lang w:val="fr-FR"/>
              </w:rPr>
              <w:t>1,5</w:t>
            </w:r>
          </w:p>
        </w:tc>
        <w:tc>
          <w:tcPr>
            <w:tcW w:w="1417" w:type="dxa"/>
            <w:tcBorders>
              <w:top w:val="nil"/>
              <w:left w:val="single" w:sz="4" w:space="0" w:color="auto"/>
              <w:bottom w:val="nil"/>
              <w:right w:val="single" w:sz="4" w:space="0" w:color="auto"/>
            </w:tcBorders>
          </w:tcPr>
          <w:p w14:paraId="33597FBE" w14:textId="77777777" w:rsidR="0000762E" w:rsidRPr="00DF2567" w:rsidRDefault="0000762E" w:rsidP="005B5CA8">
            <w:pPr>
              <w:spacing w:before="120"/>
              <w:jc w:val="center"/>
              <w:rPr>
                <w:lang w:val="fr-FR"/>
              </w:rPr>
            </w:pPr>
          </w:p>
        </w:tc>
        <w:tc>
          <w:tcPr>
            <w:tcW w:w="1134" w:type="dxa"/>
            <w:tcBorders>
              <w:top w:val="nil"/>
              <w:left w:val="single" w:sz="4" w:space="0" w:color="auto"/>
              <w:bottom w:val="nil"/>
              <w:right w:val="single" w:sz="4" w:space="0" w:color="auto"/>
            </w:tcBorders>
          </w:tcPr>
          <w:p w14:paraId="0B867B43" w14:textId="77777777" w:rsidR="0000762E" w:rsidRPr="00DF2567" w:rsidRDefault="0000762E" w:rsidP="005B5CA8">
            <w:pPr>
              <w:spacing w:before="120"/>
              <w:jc w:val="center"/>
              <w:rPr>
                <w:lang w:val="vi-VN"/>
              </w:rPr>
            </w:pPr>
          </w:p>
        </w:tc>
      </w:tr>
      <w:tr w:rsidR="0000762E" w:rsidRPr="00DF2567" w14:paraId="3802FDDC" w14:textId="77777777" w:rsidTr="005B5CA8">
        <w:tc>
          <w:tcPr>
            <w:tcW w:w="851" w:type="dxa"/>
            <w:tcBorders>
              <w:top w:val="nil"/>
              <w:left w:val="single" w:sz="4" w:space="0" w:color="auto"/>
              <w:bottom w:val="single" w:sz="4" w:space="0" w:color="auto"/>
              <w:right w:val="single" w:sz="4" w:space="0" w:color="auto"/>
            </w:tcBorders>
          </w:tcPr>
          <w:p w14:paraId="6C1C0885"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single" w:sz="4" w:space="0" w:color="auto"/>
              <w:right w:val="single" w:sz="4" w:space="0" w:color="auto"/>
            </w:tcBorders>
          </w:tcPr>
          <w:p w14:paraId="0A7FBF85" w14:textId="77777777" w:rsidR="0000762E" w:rsidRPr="00DF2567" w:rsidRDefault="0000762E" w:rsidP="005B5CA8">
            <w:pPr>
              <w:spacing w:before="120"/>
              <w:rPr>
                <w:lang w:val="fr-FR"/>
              </w:rPr>
            </w:pPr>
            <w:r w:rsidRPr="00DF2567">
              <w:rPr>
                <w:lang w:val="fr-FR"/>
              </w:rPr>
              <w:t>3.Quyền hạn của doanh nghiệp nhà nước.</w:t>
            </w:r>
          </w:p>
        </w:tc>
        <w:tc>
          <w:tcPr>
            <w:tcW w:w="850" w:type="dxa"/>
            <w:tcBorders>
              <w:top w:val="nil"/>
              <w:left w:val="single" w:sz="4" w:space="0" w:color="auto"/>
              <w:bottom w:val="single" w:sz="4" w:space="0" w:color="auto"/>
              <w:right w:val="single" w:sz="4" w:space="0" w:color="auto"/>
            </w:tcBorders>
          </w:tcPr>
          <w:p w14:paraId="61E305B1" w14:textId="77777777" w:rsidR="0000762E" w:rsidRPr="00DF2567" w:rsidRDefault="0000762E" w:rsidP="005B5CA8">
            <w:pPr>
              <w:spacing w:before="120"/>
              <w:jc w:val="center"/>
              <w:rPr>
                <w:lang w:val="fr-FR"/>
              </w:rPr>
            </w:pPr>
          </w:p>
        </w:tc>
        <w:tc>
          <w:tcPr>
            <w:tcW w:w="993" w:type="dxa"/>
            <w:tcBorders>
              <w:top w:val="nil"/>
              <w:left w:val="single" w:sz="4" w:space="0" w:color="auto"/>
              <w:bottom w:val="single" w:sz="4" w:space="0" w:color="auto"/>
              <w:right w:val="single" w:sz="4" w:space="0" w:color="auto"/>
            </w:tcBorders>
          </w:tcPr>
          <w:p w14:paraId="5D5E2FDD" w14:textId="77777777" w:rsidR="0000762E" w:rsidRPr="00DF2567" w:rsidRDefault="0000762E" w:rsidP="005B5CA8">
            <w:pPr>
              <w:spacing w:before="120"/>
              <w:jc w:val="center"/>
              <w:rPr>
                <w:lang w:val="fr-FR"/>
              </w:rPr>
            </w:pPr>
            <w:r w:rsidRPr="00DF2567">
              <w:rPr>
                <w:lang w:val="fr-FR"/>
              </w:rPr>
              <w:t>1</w:t>
            </w:r>
          </w:p>
        </w:tc>
        <w:tc>
          <w:tcPr>
            <w:tcW w:w="1417" w:type="dxa"/>
            <w:tcBorders>
              <w:top w:val="nil"/>
              <w:left w:val="single" w:sz="4" w:space="0" w:color="auto"/>
              <w:bottom w:val="single" w:sz="4" w:space="0" w:color="auto"/>
              <w:right w:val="single" w:sz="4" w:space="0" w:color="auto"/>
            </w:tcBorders>
          </w:tcPr>
          <w:p w14:paraId="015F25F4" w14:textId="77777777" w:rsidR="0000762E" w:rsidRPr="00DF2567" w:rsidRDefault="0000762E" w:rsidP="005B5CA8">
            <w:pPr>
              <w:spacing w:before="120"/>
              <w:jc w:val="center"/>
              <w:rPr>
                <w:lang w:val="fr-FR"/>
              </w:rPr>
            </w:pPr>
          </w:p>
        </w:tc>
        <w:tc>
          <w:tcPr>
            <w:tcW w:w="1134" w:type="dxa"/>
            <w:tcBorders>
              <w:top w:val="nil"/>
              <w:left w:val="single" w:sz="4" w:space="0" w:color="auto"/>
              <w:bottom w:val="single" w:sz="4" w:space="0" w:color="auto"/>
              <w:right w:val="single" w:sz="4" w:space="0" w:color="auto"/>
            </w:tcBorders>
          </w:tcPr>
          <w:p w14:paraId="3A3FAE00" w14:textId="77777777" w:rsidR="0000762E" w:rsidRPr="00DF2567" w:rsidRDefault="0000762E" w:rsidP="005B5CA8">
            <w:pPr>
              <w:spacing w:before="120"/>
              <w:jc w:val="center"/>
              <w:rPr>
                <w:lang w:val="vi-VN"/>
              </w:rPr>
            </w:pPr>
          </w:p>
        </w:tc>
      </w:tr>
      <w:tr w:rsidR="0000762E" w:rsidRPr="00DF2567" w14:paraId="6F488D21" w14:textId="77777777" w:rsidTr="005B5CA8">
        <w:tc>
          <w:tcPr>
            <w:tcW w:w="851" w:type="dxa"/>
            <w:tcBorders>
              <w:top w:val="single" w:sz="4" w:space="0" w:color="auto"/>
              <w:left w:val="single" w:sz="4" w:space="0" w:color="auto"/>
              <w:bottom w:val="nil"/>
              <w:right w:val="single" w:sz="4" w:space="0" w:color="auto"/>
            </w:tcBorders>
          </w:tcPr>
          <w:p w14:paraId="65D1A747" w14:textId="77777777" w:rsidR="0000762E" w:rsidRPr="00DF2567" w:rsidRDefault="0000762E" w:rsidP="005B5CA8">
            <w:pPr>
              <w:spacing w:before="120"/>
              <w:jc w:val="center"/>
              <w:rPr>
                <w:bCs/>
                <w:lang w:val="fr-FR"/>
              </w:rPr>
            </w:pPr>
            <w:r w:rsidRPr="00DF2567">
              <w:rPr>
                <w:bCs/>
                <w:lang w:val="fr-FR"/>
              </w:rPr>
              <w:t>2</w:t>
            </w:r>
          </w:p>
        </w:tc>
        <w:tc>
          <w:tcPr>
            <w:tcW w:w="3827" w:type="dxa"/>
            <w:tcBorders>
              <w:top w:val="single" w:sz="4" w:space="0" w:color="auto"/>
              <w:left w:val="single" w:sz="4" w:space="0" w:color="auto"/>
              <w:bottom w:val="nil"/>
              <w:right w:val="single" w:sz="4" w:space="0" w:color="auto"/>
            </w:tcBorders>
          </w:tcPr>
          <w:p w14:paraId="370B3E23" w14:textId="77777777" w:rsidR="0000762E" w:rsidRPr="00DF2567" w:rsidRDefault="0000762E" w:rsidP="005B5CA8">
            <w:pPr>
              <w:tabs>
                <w:tab w:val="center" w:pos="4320"/>
                <w:tab w:val="right" w:pos="8640"/>
              </w:tabs>
              <w:spacing w:before="120"/>
              <w:rPr>
                <w:bCs/>
                <w:lang w:val="fr-FR"/>
              </w:rPr>
            </w:pPr>
            <w:r w:rsidRPr="00DF2567">
              <w:rPr>
                <w:b/>
                <w:bCs/>
                <w:lang w:val="fr-FR"/>
              </w:rPr>
              <w:t>Chương 2</w:t>
            </w:r>
            <w:r w:rsidRPr="00DF2567">
              <w:rPr>
                <w:bCs/>
                <w:lang w:val="fr-FR"/>
              </w:rPr>
              <w:t> : Các yếu tố của quá trình sản xuất</w:t>
            </w:r>
            <w:r w:rsidRPr="00DF2567">
              <w:rPr>
                <w:bCs/>
                <w:lang w:val="fr-FR"/>
              </w:rPr>
              <w:softHyphen/>
              <w:t xml:space="preserve"> - kinh doanh của doanh nghiệp công nghiệp.</w:t>
            </w:r>
          </w:p>
        </w:tc>
        <w:tc>
          <w:tcPr>
            <w:tcW w:w="850" w:type="dxa"/>
            <w:tcBorders>
              <w:top w:val="single" w:sz="4" w:space="0" w:color="auto"/>
              <w:left w:val="single" w:sz="4" w:space="0" w:color="auto"/>
              <w:bottom w:val="nil"/>
              <w:right w:val="single" w:sz="4" w:space="0" w:color="auto"/>
            </w:tcBorders>
          </w:tcPr>
          <w:p w14:paraId="455B9B68" w14:textId="77777777" w:rsidR="0000762E" w:rsidRPr="00DF2567" w:rsidRDefault="0000762E" w:rsidP="005B5CA8">
            <w:pPr>
              <w:spacing w:before="120"/>
              <w:jc w:val="center"/>
              <w:rPr>
                <w:bCs/>
              </w:rPr>
            </w:pPr>
            <w:r w:rsidRPr="00DF2567">
              <w:rPr>
                <w:bCs/>
              </w:rPr>
              <w:t>3</w:t>
            </w:r>
          </w:p>
        </w:tc>
        <w:tc>
          <w:tcPr>
            <w:tcW w:w="993" w:type="dxa"/>
            <w:tcBorders>
              <w:top w:val="single" w:sz="4" w:space="0" w:color="auto"/>
              <w:left w:val="single" w:sz="4" w:space="0" w:color="auto"/>
              <w:bottom w:val="nil"/>
              <w:right w:val="single" w:sz="4" w:space="0" w:color="auto"/>
            </w:tcBorders>
          </w:tcPr>
          <w:p w14:paraId="6665C4B0" w14:textId="5A70521F" w:rsidR="0000762E" w:rsidRPr="00DF2567" w:rsidRDefault="00765A21" w:rsidP="005B5CA8">
            <w:pPr>
              <w:spacing w:before="120"/>
              <w:jc w:val="center"/>
              <w:rPr>
                <w:bCs/>
              </w:rPr>
            </w:pPr>
            <w:r>
              <w:rPr>
                <w:bCs/>
              </w:rPr>
              <w:t>3</w:t>
            </w:r>
          </w:p>
        </w:tc>
        <w:tc>
          <w:tcPr>
            <w:tcW w:w="1417" w:type="dxa"/>
            <w:tcBorders>
              <w:top w:val="single" w:sz="4" w:space="0" w:color="auto"/>
              <w:left w:val="single" w:sz="4" w:space="0" w:color="auto"/>
              <w:bottom w:val="nil"/>
              <w:right w:val="single" w:sz="4" w:space="0" w:color="auto"/>
            </w:tcBorders>
          </w:tcPr>
          <w:p w14:paraId="693780F5" w14:textId="220B44C2" w:rsidR="0000762E" w:rsidRPr="00DF2567" w:rsidRDefault="0000762E" w:rsidP="005B5CA8">
            <w:pPr>
              <w:spacing w:before="120"/>
              <w:jc w:val="center"/>
              <w:rPr>
                <w:bCs/>
              </w:rPr>
            </w:pPr>
          </w:p>
        </w:tc>
        <w:tc>
          <w:tcPr>
            <w:tcW w:w="1134" w:type="dxa"/>
            <w:tcBorders>
              <w:top w:val="single" w:sz="4" w:space="0" w:color="auto"/>
              <w:left w:val="single" w:sz="4" w:space="0" w:color="auto"/>
              <w:bottom w:val="nil"/>
              <w:right w:val="single" w:sz="4" w:space="0" w:color="auto"/>
            </w:tcBorders>
          </w:tcPr>
          <w:p w14:paraId="115B1BDC" w14:textId="77777777" w:rsidR="0000762E" w:rsidRPr="00DF2567" w:rsidRDefault="0000762E" w:rsidP="005B5CA8">
            <w:pPr>
              <w:spacing w:before="120"/>
              <w:jc w:val="center"/>
              <w:rPr>
                <w:bCs/>
              </w:rPr>
            </w:pPr>
          </w:p>
        </w:tc>
      </w:tr>
      <w:tr w:rsidR="0000762E" w:rsidRPr="00DF2567" w14:paraId="2EF6908D" w14:textId="77777777" w:rsidTr="005B5CA8">
        <w:tc>
          <w:tcPr>
            <w:tcW w:w="851" w:type="dxa"/>
            <w:tcBorders>
              <w:top w:val="nil"/>
              <w:left w:val="single" w:sz="4" w:space="0" w:color="auto"/>
              <w:bottom w:val="nil"/>
              <w:right w:val="single" w:sz="4" w:space="0" w:color="auto"/>
            </w:tcBorders>
          </w:tcPr>
          <w:p w14:paraId="4D5B0C65"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nil"/>
              <w:right w:val="single" w:sz="4" w:space="0" w:color="auto"/>
            </w:tcBorders>
          </w:tcPr>
          <w:p w14:paraId="38F75DA0" w14:textId="77777777" w:rsidR="0000762E" w:rsidRPr="00DF2567" w:rsidRDefault="0000762E" w:rsidP="005B5CA8">
            <w:pPr>
              <w:spacing w:before="120"/>
              <w:rPr>
                <w:lang w:val="fr-FR"/>
              </w:rPr>
            </w:pPr>
            <w:r w:rsidRPr="00DF2567">
              <w:rPr>
                <w:lang w:val="fr-FR"/>
              </w:rPr>
              <w:t>1.Các giai đoạn của quá trình tái sản xuất và tái sản xuất mở rộng.</w:t>
            </w:r>
          </w:p>
        </w:tc>
        <w:tc>
          <w:tcPr>
            <w:tcW w:w="850" w:type="dxa"/>
            <w:tcBorders>
              <w:top w:val="nil"/>
              <w:left w:val="single" w:sz="4" w:space="0" w:color="auto"/>
              <w:bottom w:val="nil"/>
              <w:right w:val="single" w:sz="4" w:space="0" w:color="auto"/>
            </w:tcBorders>
          </w:tcPr>
          <w:p w14:paraId="04CFA24A" w14:textId="77777777" w:rsidR="0000762E" w:rsidRPr="00DF2567" w:rsidRDefault="0000762E" w:rsidP="005B5CA8">
            <w:pPr>
              <w:spacing w:before="120"/>
              <w:jc w:val="center"/>
              <w:rPr>
                <w:lang w:val="fr-FR"/>
              </w:rPr>
            </w:pPr>
          </w:p>
        </w:tc>
        <w:tc>
          <w:tcPr>
            <w:tcW w:w="993" w:type="dxa"/>
            <w:tcBorders>
              <w:top w:val="nil"/>
              <w:left w:val="single" w:sz="4" w:space="0" w:color="auto"/>
              <w:bottom w:val="nil"/>
              <w:right w:val="single" w:sz="4" w:space="0" w:color="auto"/>
            </w:tcBorders>
          </w:tcPr>
          <w:p w14:paraId="2C919839" w14:textId="0AA5CD5A" w:rsidR="0000762E" w:rsidRPr="00DF2567" w:rsidRDefault="00765A21" w:rsidP="005B5CA8">
            <w:pPr>
              <w:spacing w:before="120"/>
              <w:jc w:val="center"/>
              <w:rPr>
                <w:lang w:val="fr-FR"/>
              </w:rPr>
            </w:pPr>
            <w:r>
              <w:rPr>
                <w:lang w:val="fr-FR"/>
              </w:rPr>
              <w:t>1</w:t>
            </w:r>
          </w:p>
        </w:tc>
        <w:tc>
          <w:tcPr>
            <w:tcW w:w="1417" w:type="dxa"/>
            <w:tcBorders>
              <w:top w:val="nil"/>
              <w:left w:val="single" w:sz="4" w:space="0" w:color="auto"/>
              <w:bottom w:val="nil"/>
              <w:right w:val="single" w:sz="4" w:space="0" w:color="auto"/>
            </w:tcBorders>
          </w:tcPr>
          <w:p w14:paraId="6889840B" w14:textId="77777777" w:rsidR="0000762E" w:rsidRPr="00DF2567" w:rsidRDefault="0000762E" w:rsidP="005B5CA8">
            <w:pPr>
              <w:spacing w:before="120"/>
              <w:jc w:val="center"/>
              <w:rPr>
                <w:lang w:val="fr-FR"/>
              </w:rPr>
            </w:pPr>
          </w:p>
        </w:tc>
        <w:tc>
          <w:tcPr>
            <w:tcW w:w="1134" w:type="dxa"/>
            <w:tcBorders>
              <w:top w:val="nil"/>
              <w:left w:val="single" w:sz="4" w:space="0" w:color="auto"/>
              <w:bottom w:val="nil"/>
              <w:right w:val="single" w:sz="4" w:space="0" w:color="auto"/>
            </w:tcBorders>
          </w:tcPr>
          <w:p w14:paraId="7E9B82D1" w14:textId="77777777" w:rsidR="0000762E" w:rsidRPr="00DF2567" w:rsidRDefault="0000762E" w:rsidP="005B5CA8">
            <w:pPr>
              <w:spacing w:before="120"/>
              <w:jc w:val="center"/>
              <w:rPr>
                <w:lang w:val="vi-VN"/>
              </w:rPr>
            </w:pPr>
          </w:p>
        </w:tc>
      </w:tr>
      <w:tr w:rsidR="0000762E" w:rsidRPr="00DF2567" w14:paraId="65AE35E2" w14:textId="77777777" w:rsidTr="005B5CA8">
        <w:tc>
          <w:tcPr>
            <w:tcW w:w="851" w:type="dxa"/>
            <w:tcBorders>
              <w:top w:val="nil"/>
              <w:left w:val="single" w:sz="4" w:space="0" w:color="auto"/>
              <w:bottom w:val="nil"/>
              <w:right w:val="single" w:sz="4" w:space="0" w:color="auto"/>
            </w:tcBorders>
          </w:tcPr>
          <w:p w14:paraId="4414382E"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nil"/>
              <w:right w:val="single" w:sz="4" w:space="0" w:color="auto"/>
            </w:tcBorders>
          </w:tcPr>
          <w:p w14:paraId="56BC1713" w14:textId="77777777" w:rsidR="0000762E" w:rsidRPr="00DF2567" w:rsidRDefault="0000762E" w:rsidP="005B5CA8">
            <w:pPr>
              <w:spacing w:before="120"/>
              <w:rPr>
                <w:lang w:val="fr-FR"/>
              </w:rPr>
            </w:pPr>
            <w:r w:rsidRPr="00DF2567">
              <w:rPr>
                <w:lang w:val="fr-FR"/>
              </w:rPr>
              <w:t>2.Vốn của doanh nghiệp.</w:t>
            </w:r>
          </w:p>
        </w:tc>
        <w:tc>
          <w:tcPr>
            <w:tcW w:w="850" w:type="dxa"/>
            <w:tcBorders>
              <w:top w:val="nil"/>
              <w:left w:val="single" w:sz="4" w:space="0" w:color="auto"/>
              <w:bottom w:val="nil"/>
              <w:right w:val="single" w:sz="4" w:space="0" w:color="auto"/>
            </w:tcBorders>
          </w:tcPr>
          <w:p w14:paraId="08CE0FFE" w14:textId="77777777" w:rsidR="0000762E" w:rsidRPr="00DF2567" w:rsidRDefault="0000762E" w:rsidP="005B5CA8">
            <w:pPr>
              <w:spacing w:before="120"/>
              <w:jc w:val="center"/>
              <w:rPr>
                <w:lang w:val="fr-FR"/>
              </w:rPr>
            </w:pPr>
          </w:p>
        </w:tc>
        <w:tc>
          <w:tcPr>
            <w:tcW w:w="993" w:type="dxa"/>
            <w:tcBorders>
              <w:top w:val="nil"/>
              <w:left w:val="single" w:sz="4" w:space="0" w:color="auto"/>
              <w:bottom w:val="nil"/>
              <w:right w:val="single" w:sz="4" w:space="0" w:color="auto"/>
            </w:tcBorders>
          </w:tcPr>
          <w:p w14:paraId="64483FD0" w14:textId="77777777" w:rsidR="0000762E" w:rsidRPr="00DF2567" w:rsidRDefault="0000762E" w:rsidP="005B5CA8">
            <w:pPr>
              <w:spacing w:before="120"/>
              <w:jc w:val="center"/>
              <w:rPr>
                <w:lang w:val="fr-FR"/>
              </w:rPr>
            </w:pPr>
            <w:r w:rsidRPr="00DF2567">
              <w:rPr>
                <w:lang w:val="fr-FR"/>
              </w:rPr>
              <w:t>1</w:t>
            </w:r>
          </w:p>
        </w:tc>
        <w:tc>
          <w:tcPr>
            <w:tcW w:w="1417" w:type="dxa"/>
            <w:tcBorders>
              <w:top w:val="nil"/>
              <w:left w:val="single" w:sz="4" w:space="0" w:color="auto"/>
              <w:bottom w:val="nil"/>
              <w:right w:val="single" w:sz="4" w:space="0" w:color="auto"/>
            </w:tcBorders>
          </w:tcPr>
          <w:p w14:paraId="42C505C6" w14:textId="77777777" w:rsidR="0000762E" w:rsidRPr="00DF2567" w:rsidRDefault="0000762E" w:rsidP="005B5CA8">
            <w:pPr>
              <w:spacing w:before="120"/>
              <w:jc w:val="center"/>
              <w:rPr>
                <w:lang w:val="fr-FR"/>
              </w:rPr>
            </w:pPr>
          </w:p>
        </w:tc>
        <w:tc>
          <w:tcPr>
            <w:tcW w:w="1134" w:type="dxa"/>
            <w:tcBorders>
              <w:top w:val="nil"/>
              <w:left w:val="single" w:sz="4" w:space="0" w:color="auto"/>
              <w:bottom w:val="nil"/>
              <w:right w:val="single" w:sz="4" w:space="0" w:color="auto"/>
            </w:tcBorders>
          </w:tcPr>
          <w:p w14:paraId="1B7B5666" w14:textId="77777777" w:rsidR="0000762E" w:rsidRPr="00DF2567" w:rsidRDefault="0000762E" w:rsidP="005B5CA8">
            <w:pPr>
              <w:spacing w:before="120"/>
              <w:jc w:val="center"/>
              <w:rPr>
                <w:lang w:val="vi-VN"/>
              </w:rPr>
            </w:pPr>
          </w:p>
        </w:tc>
      </w:tr>
      <w:tr w:rsidR="0000762E" w:rsidRPr="00DF2567" w14:paraId="5A1D717A" w14:textId="77777777" w:rsidTr="005B5CA8">
        <w:tc>
          <w:tcPr>
            <w:tcW w:w="851" w:type="dxa"/>
            <w:tcBorders>
              <w:top w:val="nil"/>
              <w:left w:val="single" w:sz="4" w:space="0" w:color="auto"/>
              <w:bottom w:val="single" w:sz="4" w:space="0" w:color="auto"/>
              <w:right w:val="single" w:sz="4" w:space="0" w:color="auto"/>
            </w:tcBorders>
          </w:tcPr>
          <w:p w14:paraId="67560D18"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single" w:sz="4" w:space="0" w:color="auto"/>
              <w:right w:val="single" w:sz="4" w:space="0" w:color="auto"/>
            </w:tcBorders>
          </w:tcPr>
          <w:p w14:paraId="6B41446F" w14:textId="77777777" w:rsidR="0000762E" w:rsidRPr="000433AB" w:rsidRDefault="0000762E" w:rsidP="005B5CA8">
            <w:pPr>
              <w:spacing w:before="120"/>
            </w:pPr>
            <w:r w:rsidRPr="000433AB">
              <w:t>3.Tập thể lao động trong doanh nghiệp.</w:t>
            </w:r>
          </w:p>
        </w:tc>
        <w:tc>
          <w:tcPr>
            <w:tcW w:w="850" w:type="dxa"/>
            <w:tcBorders>
              <w:top w:val="nil"/>
              <w:left w:val="single" w:sz="4" w:space="0" w:color="auto"/>
              <w:bottom w:val="single" w:sz="4" w:space="0" w:color="auto"/>
              <w:right w:val="single" w:sz="4" w:space="0" w:color="auto"/>
            </w:tcBorders>
          </w:tcPr>
          <w:p w14:paraId="41EB33AF" w14:textId="77777777" w:rsidR="0000762E" w:rsidRPr="000433AB" w:rsidRDefault="0000762E" w:rsidP="005B5CA8">
            <w:pPr>
              <w:spacing w:before="120"/>
              <w:jc w:val="center"/>
            </w:pPr>
          </w:p>
        </w:tc>
        <w:tc>
          <w:tcPr>
            <w:tcW w:w="993" w:type="dxa"/>
            <w:tcBorders>
              <w:top w:val="nil"/>
              <w:left w:val="single" w:sz="4" w:space="0" w:color="auto"/>
              <w:bottom w:val="single" w:sz="4" w:space="0" w:color="auto"/>
              <w:right w:val="single" w:sz="4" w:space="0" w:color="auto"/>
            </w:tcBorders>
          </w:tcPr>
          <w:p w14:paraId="772AA700" w14:textId="56AD969B" w:rsidR="0000762E" w:rsidRPr="00DF2567" w:rsidRDefault="00765A21" w:rsidP="005B5CA8">
            <w:pPr>
              <w:spacing w:before="120"/>
              <w:jc w:val="center"/>
              <w:rPr>
                <w:lang w:val="fr-FR"/>
              </w:rPr>
            </w:pPr>
            <w:r>
              <w:rPr>
                <w:lang w:val="fr-FR"/>
              </w:rPr>
              <w:t>1</w:t>
            </w:r>
          </w:p>
        </w:tc>
        <w:tc>
          <w:tcPr>
            <w:tcW w:w="1417" w:type="dxa"/>
            <w:tcBorders>
              <w:top w:val="nil"/>
              <w:left w:val="single" w:sz="4" w:space="0" w:color="auto"/>
              <w:bottom w:val="single" w:sz="4" w:space="0" w:color="auto"/>
              <w:right w:val="single" w:sz="4" w:space="0" w:color="auto"/>
            </w:tcBorders>
          </w:tcPr>
          <w:p w14:paraId="3A559074" w14:textId="77777777" w:rsidR="0000762E" w:rsidRPr="00DF2567" w:rsidRDefault="0000762E" w:rsidP="005B5CA8">
            <w:pPr>
              <w:spacing w:before="120"/>
              <w:jc w:val="center"/>
              <w:rPr>
                <w:lang w:val="fr-FR"/>
              </w:rPr>
            </w:pPr>
          </w:p>
        </w:tc>
        <w:tc>
          <w:tcPr>
            <w:tcW w:w="1134" w:type="dxa"/>
            <w:tcBorders>
              <w:top w:val="nil"/>
              <w:left w:val="single" w:sz="4" w:space="0" w:color="auto"/>
              <w:bottom w:val="single" w:sz="4" w:space="0" w:color="auto"/>
              <w:right w:val="single" w:sz="4" w:space="0" w:color="auto"/>
            </w:tcBorders>
          </w:tcPr>
          <w:p w14:paraId="7F9389E1" w14:textId="77777777" w:rsidR="0000762E" w:rsidRPr="00DF2567" w:rsidRDefault="0000762E" w:rsidP="005B5CA8">
            <w:pPr>
              <w:spacing w:before="120"/>
              <w:jc w:val="center"/>
              <w:rPr>
                <w:lang w:val="vi-VN"/>
              </w:rPr>
            </w:pPr>
          </w:p>
        </w:tc>
      </w:tr>
      <w:tr w:rsidR="0000762E" w:rsidRPr="00DF2567" w14:paraId="0334F341" w14:textId="77777777" w:rsidTr="005B5CA8">
        <w:tc>
          <w:tcPr>
            <w:tcW w:w="851" w:type="dxa"/>
            <w:tcBorders>
              <w:top w:val="single" w:sz="4" w:space="0" w:color="auto"/>
              <w:left w:val="single" w:sz="4" w:space="0" w:color="auto"/>
              <w:bottom w:val="nil"/>
              <w:right w:val="single" w:sz="4" w:space="0" w:color="auto"/>
            </w:tcBorders>
          </w:tcPr>
          <w:p w14:paraId="36972F29" w14:textId="77777777" w:rsidR="0000762E" w:rsidRPr="00DF2567" w:rsidRDefault="0000762E" w:rsidP="005B5CA8">
            <w:pPr>
              <w:spacing w:before="120"/>
              <w:jc w:val="center"/>
              <w:rPr>
                <w:bCs/>
                <w:lang w:val="fr-FR"/>
              </w:rPr>
            </w:pPr>
            <w:r w:rsidRPr="00DF2567">
              <w:rPr>
                <w:bCs/>
                <w:lang w:val="fr-FR"/>
              </w:rPr>
              <w:t>3</w:t>
            </w:r>
          </w:p>
        </w:tc>
        <w:tc>
          <w:tcPr>
            <w:tcW w:w="3827" w:type="dxa"/>
            <w:tcBorders>
              <w:top w:val="single" w:sz="4" w:space="0" w:color="auto"/>
              <w:left w:val="single" w:sz="4" w:space="0" w:color="auto"/>
              <w:bottom w:val="nil"/>
              <w:right w:val="single" w:sz="4" w:space="0" w:color="auto"/>
            </w:tcBorders>
          </w:tcPr>
          <w:p w14:paraId="60F90991" w14:textId="77777777" w:rsidR="0000762E" w:rsidRPr="00DF2567" w:rsidRDefault="0000762E" w:rsidP="005B5CA8">
            <w:pPr>
              <w:tabs>
                <w:tab w:val="center" w:pos="4320"/>
                <w:tab w:val="right" w:pos="8640"/>
              </w:tabs>
              <w:spacing w:before="120"/>
              <w:rPr>
                <w:bCs/>
                <w:lang w:val="fr-FR"/>
              </w:rPr>
            </w:pPr>
            <w:r w:rsidRPr="00DF2567">
              <w:rPr>
                <w:b/>
                <w:bCs/>
                <w:lang w:val="fr-FR"/>
              </w:rPr>
              <w:t>Chương 3</w:t>
            </w:r>
            <w:r w:rsidRPr="00DF2567">
              <w:rPr>
                <w:bCs/>
                <w:lang w:val="fr-FR"/>
              </w:rPr>
              <w:t> :Hệ thống tổ chức quản lý trong doanh nghiệp công nghiệp.</w:t>
            </w:r>
          </w:p>
        </w:tc>
        <w:tc>
          <w:tcPr>
            <w:tcW w:w="850" w:type="dxa"/>
            <w:tcBorders>
              <w:top w:val="single" w:sz="4" w:space="0" w:color="auto"/>
              <w:left w:val="single" w:sz="4" w:space="0" w:color="auto"/>
              <w:bottom w:val="nil"/>
              <w:right w:val="single" w:sz="4" w:space="0" w:color="auto"/>
            </w:tcBorders>
          </w:tcPr>
          <w:p w14:paraId="4CF0D911" w14:textId="77777777" w:rsidR="0000762E" w:rsidRPr="00DF2567" w:rsidRDefault="0000762E" w:rsidP="005B5CA8">
            <w:pPr>
              <w:spacing w:before="120"/>
              <w:jc w:val="center"/>
              <w:rPr>
                <w:bCs/>
                <w:lang w:val="fr-FR"/>
              </w:rPr>
            </w:pPr>
            <w:r w:rsidRPr="00DF2567">
              <w:rPr>
                <w:bCs/>
                <w:lang w:val="fr-FR"/>
              </w:rPr>
              <w:t>3</w:t>
            </w:r>
          </w:p>
        </w:tc>
        <w:tc>
          <w:tcPr>
            <w:tcW w:w="993" w:type="dxa"/>
            <w:tcBorders>
              <w:top w:val="single" w:sz="4" w:space="0" w:color="auto"/>
              <w:left w:val="single" w:sz="4" w:space="0" w:color="auto"/>
              <w:bottom w:val="nil"/>
              <w:right w:val="single" w:sz="4" w:space="0" w:color="auto"/>
            </w:tcBorders>
          </w:tcPr>
          <w:p w14:paraId="4EC42F66" w14:textId="75114C3D" w:rsidR="0000762E" w:rsidRPr="00DF2567" w:rsidRDefault="00765A21" w:rsidP="005B5CA8">
            <w:pPr>
              <w:spacing w:before="120"/>
              <w:jc w:val="center"/>
              <w:rPr>
                <w:bCs/>
                <w:lang w:val="fr-FR"/>
              </w:rPr>
            </w:pPr>
            <w:r>
              <w:rPr>
                <w:bCs/>
                <w:lang w:val="fr-FR"/>
              </w:rPr>
              <w:t>3</w:t>
            </w:r>
          </w:p>
        </w:tc>
        <w:tc>
          <w:tcPr>
            <w:tcW w:w="1417" w:type="dxa"/>
            <w:tcBorders>
              <w:top w:val="single" w:sz="4" w:space="0" w:color="auto"/>
              <w:left w:val="single" w:sz="4" w:space="0" w:color="auto"/>
              <w:bottom w:val="nil"/>
              <w:right w:val="single" w:sz="4" w:space="0" w:color="auto"/>
            </w:tcBorders>
          </w:tcPr>
          <w:p w14:paraId="575B4E2B" w14:textId="33A6A89C" w:rsidR="0000762E" w:rsidRPr="00DF2567" w:rsidRDefault="0000762E" w:rsidP="005B5CA8">
            <w:pPr>
              <w:spacing w:before="120"/>
              <w:jc w:val="center"/>
              <w:rPr>
                <w:bCs/>
                <w:lang w:val="fr-FR"/>
              </w:rPr>
            </w:pPr>
          </w:p>
        </w:tc>
        <w:tc>
          <w:tcPr>
            <w:tcW w:w="1134" w:type="dxa"/>
            <w:tcBorders>
              <w:top w:val="single" w:sz="4" w:space="0" w:color="auto"/>
              <w:left w:val="single" w:sz="4" w:space="0" w:color="auto"/>
              <w:bottom w:val="nil"/>
              <w:right w:val="single" w:sz="4" w:space="0" w:color="auto"/>
            </w:tcBorders>
          </w:tcPr>
          <w:p w14:paraId="64D2B9F6" w14:textId="77777777" w:rsidR="0000762E" w:rsidRPr="00DF2567" w:rsidRDefault="0000762E" w:rsidP="005B5CA8">
            <w:pPr>
              <w:spacing w:before="120"/>
              <w:jc w:val="center"/>
              <w:rPr>
                <w:bCs/>
                <w:lang w:val="fr-FR"/>
              </w:rPr>
            </w:pPr>
          </w:p>
        </w:tc>
      </w:tr>
      <w:tr w:rsidR="0000762E" w:rsidRPr="00DF2567" w14:paraId="0C4FADCF" w14:textId="77777777" w:rsidTr="005B5CA8">
        <w:tc>
          <w:tcPr>
            <w:tcW w:w="851" w:type="dxa"/>
            <w:tcBorders>
              <w:top w:val="nil"/>
              <w:left w:val="single" w:sz="4" w:space="0" w:color="auto"/>
              <w:bottom w:val="nil"/>
              <w:right w:val="single" w:sz="4" w:space="0" w:color="auto"/>
            </w:tcBorders>
          </w:tcPr>
          <w:p w14:paraId="2164B2C5"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nil"/>
              <w:right w:val="single" w:sz="4" w:space="0" w:color="auto"/>
            </w:tcBorders>
          </w:tcPr>
          <w:p w14:paraId="2F2B0537" w14:textId="77777777" w:rsidR="0000762E" w:rsidRPr="00DF2567" w:rsidRDefault="0000762E" w:rsidP="005B5CA8">
            <w:pPr>
              <w:spacing w:before="120"/>
              <w:rPr>
                <w:lang w:val="fr-FR"/>
              </w:rPr>
            </w:pPr>
            <w:r w:rsidRPr="00DF2567">
              <w:rPr>
                <w:lang w:val="fr-FR"/>
              </w:rPr>
              <w:t>1.Chế độ quản lý doanh nghiệp công nghiệp nhà nước.</w:t>
            </w:r>
          </w:p>
        </w:tc>
        <w:tc>
          <w:tcPr>
            <w:tcW w:w="850" w:type="dxa"/>
            <w:tcBorders>
              <w:top w:val="nil"/>
              <w:left w:val="single" w:sz="4" w:space="0" w:color="auto"/>
              <w:bottom w:val="nil"/>
              <w:right w:val="single" w:sz="4" w:space="0" w:color="auto"/>
            </w:tcBorders>
          </w:tcPr>
          <w:p w14:paraId="2073CAB3" w14:textId="77777777" w:rsidR="0000762E" w:rsidRPr="00DF2567" w:rsidRDefault="0000762E" w:rsidP="005B5CA8">
            <w:pPr>
              <w:spacing w:before="120"/>
              <w:jc w:val="center"/>
              <w:rPr>
                <w:lang w:val="fr-FR"/>
              </w:rPr>
            </w:pPr>
          </w:p>
        </w:tc>
        <w:tc>
          <w:tcPr>
            <w:tcW w:w="993" w:type="dxa"/>
            <w:tcBorders>
              <w:top w:val="nil"/>
              <w:left w:val="single" w:sz="4" w:space="0" w:color="auto"/>
              <w:bottom w:val="nil"/>
              <w:right w:val="single" w:sz="4" w:space="0" w:color="auto"/>
            </w:tcBorders>
          </w:tcPr>
          <w:p w14:paraId="153405F4" w14:textId="77777777" w:rsidR="0000762E" w:rsidRPr="00DF2567" w:rsidRDefault="0000762E" w:rsidP="005B5CA8">
            <w:pPr>
              <w:spacing w:before="120"/>
              <w:jc w:val="center"/>
              <w:rPr>
                <w:lang w:val="fr-FR"/>
              </w:rPr>
            </w:pPr>
            <w:r w:rsidRPr="00DF2567">
              <w:rPr>
                <w:lang w:val="fr-FR"/>
              </w:rPr>
              <w:t>1</w:t>
            </w:r>
          </w:p>
        </w:tc>
        <w:tc>
          <w:tcPr>
            <w:tcW w:w="1417" w:type="dxa"/>
            <w:tcBorders>
              <w:top w:val="nil"/>
              <w:left w:val="single" w:sz="4" w:space="0" w:color="auto"/>
              <w:bottom w:val="nil"/>
              <w:right w:val="single" w:sz="4" w:space="0" w:color="auto"/>
            </w:tcBorders>
          </w:tcPr>
          <w:p w14:paraId="07D51BB7" w14:textId="77777777" w:rsidR="0000762E" w:rsidRPr="00DF2567" w:rsidRDefault="0000762E" w:rsidP="005B5CA8">
            <w:pPr>
              <w:spacing w:before="120"/>
              <w:jc w:val="center"/>
              <w:rPr>
                <w:lang w:val="fr-FR"/>
              </w:rPr>
            </w:pPr>
          </w:p>
        </w:tc>
        <w:tc>
          <w:tcPr>
            <w:tcW w:w="1134" w:type="dxa"/>
            <w:tcBorders>
              <w:top w:val="nil"/>
              <w:left w:val="single" w:sz="4" w:space="0" w:color="auto"/>
              <w:bottom w:val="nil"/>
              <w:right w:val="single" w:sz="4" w:space="0" w:color="auto"/>
            </w:tcBorders>
          </w:tcPr>
          <w:p w14:paraId="1594E631" w14:textId="77777777" w:rsidR="0000762E" w:rsidRPr="00DF2567" w:rsidRDefault="0000762E" w:rsidP="005B5CA8">
            <w:pPr>
              <w:spacing w:before="120"/>
              <w:jc w:val="center"/>
              <w:rPr>
                <w:lang w:val="fr-FR"/>
              </w:rPr>
            </w:pPr>
          </w:p>
        </w:tc>
      </w:tr>
      <w:tr w:rsidR="0000762E" w:rsidRPr="00DF2567" w14:paraId="3452280D" w14:textId="77777777" w:rsidTr="005B5CA8">
        <w:tc>
          <w:tcPr>
            <w:tcW w:w="851" w:type="dxa"/>
            <w:tcBorders>
              <w:top w:val="nil"/>
              <w:left w:val="single" w:sz="4" w:space="0" w:color="auto"/>
              <w:bottom w:val="nil"/>
              <w:right w:val="single" w:sz="4" w:space="0" w:color="auto"/>
            </w:tcBorders>
          </w:tcPr>
          <w:p w14:paraId="67CBA707"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nil"/>
              <w:right w:val="single" w:sz="4" w:space="0" w:color="auto"/>
            </w:tcBorders>
          </w:tcPr>
          <w:p w14:paraId="0AD3A6AA" w14:textId="77777777" w:rsidR="0000762E" w:rsidRPr="00DF2567" w:rsidRDefault="0000762E" w:rsidP="005B5CA8">
            <w:pPr>
              <w:spacing w:before="120"/>
              <w:rPr>
                <w:lang w:val="fr-FR"/>
              </w:rPr>
            </w:pPr>
            <w:r w:rsidRPr="00DF2567">
              <w:rPr>
                <w:lang w:val="fr-FR"/>
              </w:rPr>
              <w:t>2. Cơ cấu tổ chức quản lý trong doanh nghiệp công nghiệp.</w:t>
            </w:r>
          </w:p>
        </w:tc>
        <w:tc>
          <w:tcPr>
            <w:tcW w:w="850" w:type="dxa"/>
            <w:tcBorders>
              <w:top w:val="nil"/>
              <w:left w:val="single" w:sz="4" w:space="0" w:color="auto"/>
              <w:bottom w:val="nil"/>
              <w:right w:val="single" w:sz="4" w:space="0" w:color="auto"/>
            </w:tcBorders>
          </w:tcPr>
          <w:p w14:paraId="74AD898B" w14:textId="77777777" w:rsidR="0000762E" w:rsidRPr="00DF2567" w:rsidRDefault="0000762E" w:rsidP="005B5CA8">
            <w:pPr>
              <w:spacing w:before="120"/>
              <w:jc w:val="center"/>
              <w:rPr>
                <w:lang w:val="fr-FR"/>
              </w:rPr>
            </w:pPr>
          </w:p>
        </w:tc>
        <w:tc>
          <w:tcPr>
            <w:tcW w:w="993" w:type="dxa"/>
            <w:tcBorders>
              <w:top w:val="nil"/>
              <w:left w:val="single" w:sz="4" w:space="0" w:color="auto"/>
              <w:bottom w:val="nil"/>
              <w:right w:val="single" w:sz="4" w:space="0" w:color="auto"/>
            </w:tcBorders>
          </w:tcPr>
          <w:p w14:paraId="408285C5" w14:textId="4E6C28EC" w:rsidR="0000762E" w:rsidRPr="00DF2567" w:rsidRDefault="00765A21" w:rsidP="005B5CA8">
            <w:pPr>
              <w:spacing w:before="120"/>
              <w:jc w:val="center"/>
              <w:rPr>
                <w:lang w:val="fr-FR"/>
              </w:rPr>
            </w:pPr>
            <w:r>
              <w:rPr>
                <w:lang w:val="fr-FR"/>
              </w:rPr>
              <w:t>1</w:t>
            </w:r>
          </w:p>
        </w:tc>
        <w:tc>
          <w:tcPr>
            <w:tcW w:w="1417" w:type="dxa"/>
            <w:tcBorders>
              <w:top w:val="nil"/>
              <w:left w:val="single" w:sz="4" w:space="0" w:color="auto"/>
              <w:bottom w:val="nil"/>
              <w:right w:val="single" w:sz="4" w:space="0" w:color="auto"/>
            </w:tcBorders>
          </w:tcPr>
          <w:p w14:paraId="6A529C2C" w14:textId="77777777" w:rsidR="0000762E" w:rsidRPr="00DF2567" w:rsidRDefault="0000762E" w:rsidP="005B5CA8">
            <w:pPr>
              <w:spacing w:before="120"/>
              <w:jc w:val="center"/>
              <w:rPr>
                <w:lang w:val="fr-FR"/>
              </w:rPr>
            </w:pPr>
          </w:p>
        </w:tc>
        <w:tc>
          <w:tcPr>
            <w:tcW w:w="1134" w:type="dxa"/>
            <w:tcBorders>
              <w:top w:val="nil"/>
              <w:left w:val="single" w:sz="4" w:space="0" w:color="auto"/>
              <w:bottom w:val="nil"/>
              <w:right w:val="single" w:sz="4" w:space="0" w:color="auto"/>
            </w:tcBorders>
          </w:tcPr>
          <w:p w14:paraId="7E3E3A5E" w14:textId="77777777" w:rsidR="0000762E" w:rsidRPr="00DF2567" w:rsidRDefault="0000762E" w:rsidP="005B5CA8">
            <w:pPr>
              <w:spacing w:before="120"/>
              <w:jc w:val="center"/>
              <w:rPr>
                <w:lang w:val="fr-FR"/>
              </w:rPr>
            </w:pPr>
          </w:p>
        </w:tc>
      </w:tr>
      <w:tr w:rsidR="0000762E" w:rsidRPr="00DF2567" w14:paraId="64FA2F1F" w14:textId="77777777" w:rsidTr="005B5CA8">
        <w:tc>
          <w:tcPr>
            <w:tcW w:w="851" w:type="dxa"/>
            <w:tcBorders>
              <w:top w:val="nil"/>
              <w:left w:val="single" w:sz="4" w:space="0" w:color="auto"/>
              <w:bottom w:val="nil"/>
              <w:right w:val="single" w:sz="4" w:space="0" w:color="auto"/>
            </w:tcBorders>
          </w:tcPr>
          <w:p w14:paraId="4ED756F5"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nil"/>
              <w:right w:val="single" w:sz="4" w:space="0" w:color="auto"/>
            </w:tcBorders>
          </w:tcPr>
          <w:p w14:paraId="362FE5D9" w14:textId="77777777" w:rsidR="0000762E" w:rsidRPr="00DF2567" w:rsidRDefault="0000762E" w:rsidP="005B5CA8">
            <w:pPr>
              <w:spacing w:before="120"/>
              <w:rPr>
                <w:lang w:val="fr-FR"/>
              </w:rPr>
            </w:pPr>
            <w:r w:rsidRPr="00DF2567">
              <w:rPr>
                <w:lang w:val="fr-FR"/>
              </w:rPr>
              <w:t>3. Cơ cấu tổ chức sản xuất trong doanh nghiệp công nghiệp.</w:t>
            </w:r>
          </w:p>
        </w:tc>
        <w:tc>
          <w:tcPr>
            <w:tcW w:w="850" w:type="dxa"/>
            <w:tcBorders>
              <w:top w:val="nil"/>
              <w:left w:val="single" w:sz="4" w:space="0" w:color="auto"/>
              <w:bottom w:val="nil"/>
              <w:right w:val="single" w:sz="4" w:space="0" w:color="auto"/>
            </w:tcBorders>
          </w:tcPr>
          <w:p w14:paraId="66917E6F" w14:textId="77777777" w:rsidR="0000762E" w:rsidRPr="00DF2567" w:rsidRDefault="0000762E" w:rsidP="005B5CA8">
            <w:pPr>
              <w:spacing w:before="120"/>
              <w:jc w:val="center"/>
              <w:rPr>
                <w:lang w:val="fr-FR"/>
              </w:rPr>
            </w:pPr>
          </w:p>
        </w:tc>
        <w:tc>
          <w:tcPr>
            <w:tcW w:w="993" w:type="dxa"/>
            <w:tcBorders>
              <w:top w:val="nil"/>
              <w:left w:val="single" w:sz="4" w:space="0" w:color="auto"/>
              <w:bottom w:val="nil"/>
              <w:right w:val="single" w:sz="4" w:space="0" w:color="auto"/>
            </w:tcBorders>
          </w:tcPr>
          <w:p w14:paraId="76AC68E6" w14:textId="67D2F62D" w:rsidR="0000762E" w:rsidRPr="00DF2567" w:rsidRDefault="00765A21" w:rsidP="005B5CA8">
            <w:pPr>
              <w:spacing w:before="120"/>
              <w:jc w:val="center"/>
              <w:rPr>
                <w:lang w:val="fr-FR"/>
              </w:rPr>
            </w:pPr>
            <w:r>
              <w:rPr>
                <w:lang w:val="fr-FR"/>
              </w:rPr>
              <w:t>1</w:t>
            </w:r>
          </w:p>
        </w:tc>
        <w:tc>
          <w:tcPr>
            <w:tcW w:w="1417" w:type="dxa"/>
            <w:tcBorders>
              <w:top w:val="nil"/>
              <w:left w:val="single" w:sz="4" w:space="0" w:color="auto"/>
              <w:bottom w:val="nil"/>
              <w:right w:val="single" w:sz="4" w:space="0" w:color="auto"/>
            </w:tcBorders>
          </w:tcPr>
          <w:p w14:paraId="4F413411" w14:textId="77777777" w:rsidR="0000762E" w:rsidRPr="00DF2567" w:rsidRDefault="0000762E" w:rsidP="005B5CA8">
            <w:pPr>
              <w:spacing w:before="120"/>
              <w:jc w:val="center"/>
              <w:rPr>
                <w:lang w:val="fr-FR"/>
              </w:rPr>
            </w:pPr>
          </w:p>
        </w:tc>
        <w:tc>
          <w:tcPr>
            <w:tcW w:w="1134" w:type="dxa"/>
            <w:tcBorders>
              <w:top w:val="nil"/>
              <w:left w:val="single" w:sz="4" w:space="0" w:color="auto"/>
              <w:bottom w:val="nil"/>
              <w:right w:val="single" w:sz="4" w:space="0" w:color="auto"/>
            </w:tcBorders>
          </w:tcPr>
          <w:p w14:paraId="13775B67" w14:textId="77777777" w:rsidR="0000762E" w:rsidRPr="00DF2567" w:rsidRDefault="0000762E" w:rsidP="005B5CA8">
            <w:pPr>
              <w:spacing w:before="120"/>
              <w:jc w:val="center"/>
              <w:rPr>
                <w:lang w:val="fr-FR"/>
              </w:rPr>
            </w:pPr>
          </w:p>
        </w:tc>
      </w:tr>
      <w:tr w:rsidR="0000762E" w:rsidRPr="00DF2567" w14:paraId="1E1AD1E9" w14:textId="77777777" w:rsidTr="005B5CA8">
        <w:tc>
          <w:tcPr>
            <w:tcW w:w="851" w:type="dxa"/>
            <w:tcBorders>
              <w:top w:val="single" w:sz="4" w:space="0" w:color="auto"/>
              <w:left w:val="single" w:sz="4" w:space="0" w:color="auto"/>
              <w:bottom w:val="nil"/>
              <w:right w:val="single" w:sz="4" w:space="0" w:color="auto"/>
            </w:tcBorders>
          </w:tcPr>
          <w:p w14:paraId="6CEE94A5" w14:textId="77777777" w:rsidR="0000762E" w:rsidRPr="00DF2567" w:rsidRDefault="0000762E" w:rsidP="005B5CA8">
            <w:pPr>
              <w:spacing w:before="120"/>
              <w:jc w:val="center"/>
              <w:rPr>
                <w:bCs/>
                <w:lang w:val="fr-FR"/>
              </w:rPr>
            </w:pPr>
            <w:r w:rsidRPr="00DF2567">
              <w:rPr>
                <w:bCs/>
                <w:lang w:val="fr-FR"/>
              </w:rPr>
              <w:t>4</w:t>
            </w:r>
          </w:p>
        </w:tc>
        <w:tc>
          <w:tcPr>
            <w:tcW w:w="3827" w:type="dxa"/>
            <w:tcBorders>
              <w:top w:val="single" w:sz="4" w:space="0" w:color="auto"/>
              <w:left w:val="single" w:sz="4" w:space="0" w:color="auto"/>
              <w:bottom w:val="nil"/>
              <w:right w:val="single" w:sz="4" w:space="0" w:color="auto"/>
            </w:tcBorders>
          </w:tcPr>
          <w:p w14:paraId="17C97CB9" w14:textId="77777777" w:rsidR="0000762E" w:rsidRPr="00DF2567" w:rsidRDefault="0000762E" w:rsidP="005B5CA8">
            <w:pPr>
              <w:tabs>
                <w:tab w:val="center" w:pos="4320"/>
                <w:tab w:val="right" w:pos="8640"/>
              </w:tabs>
              <w:spacing w:before="120"/>
              <w:rPr>
                <w:bCs/>
                <w:lang w:val="fr-FR"/>
              </w:rPr>
            </w:pPr>
            <w:r w:rsidRPr="00DF2567">
              <w:rPr>
                <w:b/>
                <w:bCs/>
                <w:lang w:val="fr-FR"/>
              </w:rPr>
              <w:t>Chương 4</w:t>
            </w:r>
            <w:r w:rsidRPr="00DF2567">
              <w:rPr>
                <w:bCs/>
                <w:lang w:val="fr-FR"/>
              </w:rPr>
              <w:t> :Công tác kế hoạch hóa trong doanh nghiệp công nghiệp.</w:t>
            </w:r>
          </w:p>
        </w:tc>
        <w:tc>
          <w:tcPr>
            <w:tcW w:w="850" w:type="dxa"/>
            <w:tcBorders>
              <w:top w:val="single" w:sz="4" w:space="0" w:color="auto"/>
              <w:left w:val="single" w:sz="4" w:space="0" w:color="auto"/>
              <w:bottom w:val="nil"/>
              <w:right w:val="single" w:sz="4" w:space="0" w:color="auto"/>
            </w:tcBorders>
          </w:tcPr>
          <w:p w14:paraId="27C28592" w14:textId="77777777" w:rsidR="0000762E" w:rsidRPr="00DF2567" w:rsidRDefault="0000762E" w:rsidP="005B5CA8">
            <w:pPr>
              <w:spacing w:before="120"/>
              <w:jc w:val="center"/>
              <w:rPr>
                <w:bCs/>
              </w:rPr>
            </w:pPr>
            <w:r w:rsidRPr="00DF2567">
              <w:rPr>
                <w:bCs/>
              </w:rPr>
              <w:t>3</w:t>
            </w:r>
          </w:p>
        </w:tc>
        <w:tc>
          <w:tcPr>
            <w:tcW w:w="993" w:type="dxa"/>
            <w:tcBorders>
              <w:top w:val="single" w:sz="4" w:space="0" w:color="auto"/>
              <w:left w:val="single" w:sz="4" w:space="0" w:color="auto"/>
              <w:bottom w:val="nil"/>
              <w:right w:val="single" w:sz="4" w:space="0" w:color="auto"/>
            </w:tcBorders>
          </w:tcPr>
          <w:p w14:paraId="6C8B0D00" w14:textId="2AA402D9" w:rsidR="0000762E" w:rsidRPr="00DF2567" w:rsidRDefault="00765A21" w:rsidP="005B5CA8">
            <w:pPr>
              <w:spacing w:before="120"/>
              <w:jc w:val="center"/>
              <w:rPr>
                <w:bCs/>
              </w:rPr>
            </w:pPr>
            <w:r>
              <w:rPr>
                <w:bCs/>
              </w:rPr>
              <w:t>3</w:t>
            </w:r>
          </w:p>
        </w:tc>
        <w:tc>
          <w:tcPr>
            <w:tcW w:w="1417" w:type="dxa"/>
            <w:tcBorders>
              <w:top w:val="single" w:sz="4" w:space="0" w:color="auto"/>
              <w:left w:val="single" w:sz="4" w:space="0" w:color="auto"/>
              <w:bottom w:val="nil"/>
              <w:right w:val="single" w:sz="4" w:space="0" w:color="auto"/>
            </w:tcBorders>
          </w:tcPr>
          <w:p w14:paraId="2D7EA679" w14:textId="710E12F9" w:rsidR="0000762E" w:rsidRPr="00DF2567" w:rsidRDefault="0000762E" w:rsidP="005B5CA8">
            <w:pPr>
              <w:spacing w:before="120"/>
              <w:jc w:val="center"/>
              <w:rPr>
                <w:bCs/>
              </w:rPr>
            </w:pPr>
          </w:p>
        </w:tc>
        <w:tc>
          <w:tcPr>
            <w:tcW w:w="1134" w:type="dxa"/>
            <w:tcBorders>
              <w:top w:val="single" w:sz="4" w:space="0" w:color="auto"/>
              <w:left w:val="single" w:sz="4" w:space="0" w:color="auto"/>
              <w:bottom w:val="nil"/>
              <w:right w:val="single" w:sz="4" w:space="0" w:color="auto"/>
            </w:tcBorders>
          </w:tcPr>
          <w:p w14:paraId="6EC531F7" w14:textId="77777777" w:rsidR="0000762E" w:rsidRPr="00DF2567" w:rsidRDefault="0000762E" w:rsidP="005B5CA8">
            <w:pPr>
              <w:spacing w:before="120"/>
              <w:jc w:val="center"/>
            </w:pPr>
          </w:p>
        </w:tc>
      </w:tr>
      <w:tr w:rsidR="0000762E" w:rsidRPr="00DF2567" w14:paraId="187B941C" w14:textId="77777777" w:rsidTr="005B5CA8">
        <w:tc>
          <w:tcPr>
            <w:tcW w:w="851" w:type="dxa"/>
            <w:tcBorders>
              <w:top w:val="nil"/>
              <w:left w:val="single" w:sz="4" w:space="0" w:color="auto"/>
              <w:bottom w:val="nil"/>
              <w:right w:val="single" w:sz="4" w:space="0" w:color="auto"/>
            </w:tcBorders>
          </w:tcPr>
          <w:p w14:paraId="05F390D2"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nil"/>
              <w:right w:val="single" w:sz="4" w:space="0" w:color="auto"/>
            </w:tcBorders>
          </w:tcPr>
          <w:p w14:paraId="6C076C1A" w14:textId="77777777" w:rsidR="0000762E" w:rsidRPr="00DF2567" w:rsidRDefault="0000762E" w:rsidP="005B5CA8">
            <w:pPr>
              <w:spacing w:before="120"/>
              <w:rPr>
                <w:lang w:val="fr-FR"/>
              </w:rPr>
            </w:pPr>
            <w:r w:rsidRPr="00DF2567">
              <w:rPr>
                <w:lang w:val="fr-FR"/>
              </w:rPr>
              <w:t>1. Các loại kế hoạch hóa trong doanh nghiệp công nghiệp.</w:t>
            </w:r>
          </w:p>
        </w:tc>
        <w:tc>
          <w:tcPr>
            <w:tcW w:w="850" w:type="dxa"/>
            <w:tcBorders>
              <w:top w:val="nil"/>
              <w:left w:val="single" w:sz="4" w:space="0" w:color="auto"/>
              <w:bottom w:val="nil"/>
              <w:right w:val="single" w:sz="4" w:space="0" w:color="auto"/>
            </w:tcBorders>
          </w:tcPr>
          <w:p w14:paraId="73CB1AE7" w14:textId="77777777" w:rsidR="0000762E" w:rsidRPr="00DF2567" w:rsidRDefault="0000762E" w:rsidP="005B5CA8">
            <w:pPr>
              <w:spacing w:before="120"/>
              <w:jc w:val="center"/>
              <w:rPr>
                <w:lang w:val="fr-FR"/>
              </w:rPr>
            </w:pPr>
          </w:p>
        </w:tc>
        <w:tc>
          <w:tcPr>
            <w:tcW w:w="993" w:type="dxa"/>
            <w:tcBorders>
              <w:top w:val="nil"/>
              <w:left w:val="single" w:sz="4" w:space="0" w:color="auto"/>
              <w:bottom w:val="nil"/>
              <w:right w:val="single" w:sz="4" w:space="0" w:color="auto"/>
            </w:tcBorders>
          </w:tcPr>
          <w:p w14:paraId="51D3FAB1" w14:textId="43FAD9FC" w:rsidR="0000762E" w:rsidRPr="00DF2567" w:rsidRDefault="0000762E" w:rsidP="005B5CA8">
            <w:pPr>
              <w:spacing w:before="120"/>
              <w:jc w:val="center"/>
              <w:rPr>
                <w:lang w:val="fr-FR"/>
              </w:rPr>
            </w:pPr>
            <w:r w:rsidRPr="00DF2567">
              <w:rPr>
                <w:lang w:val="fr-FR"/>
              </w:rPr>
              <w:t>1</w:t>
            </w:r>
            <w:r w:rsidR="00765A21">
              <w:rPr>
                <w:lang w:val="fr-FR"/>
              </w:rPr>
              <w:t>,5</w:t>
            </w:r>
          </w:p>
        </w:tc>
        <w:tc>
          <w:tcPr>
            <w:tcW w:w="1417" w:type="dxa"/>
            <w:tcBorders>
              <w:top w:val="nil"/>
              <w:left w:val="single" w:sz="4" w:space="0" w:color="auto"/>
              <w:bottom w:val="nil"/>
              <w:right w:val="single" w:sz="4" w:space="0" w:color="auto"/>
            </w:tcBorders>
          </w:tcPr>
          <w:p w14:paraId="4C452BFF" w14:textId="77777777" w:rsidR="0000762E" w:rsidRPr="00DF2567" w:rsidRDefault="0000762E" w:rsidP="005B5CA8">
            <w:pPr>
              <w:spacing w:before="120"/>
              <w:jc w:val="center"/>
              <w:rPr>
                <w:lang w:val="fr-FR"/>
              </w:rPr>
            </w:pPr>
          </w:p>
        </w:tc>
        <w:tc>
          <w:tcPr>
            <w:tcW w:w="1134" w:type="dxa"/>
            <w:tcBorders>
              <w:top w:val="nil"/>
              <w:left w:val="single" w:sz="4" w:space="0" w:color="auto"/>
              <w:bottom w:val="nil"/>
              <w:right w:val="single" w:sz="4" w:space="0" w:color="auto"/>
            </w:tcBorders>
          </w:tcPr>
          <w:p w14:paraId="14B5AB5C" w14:textId="77777777" w:rsidR="0000762E" w:rsidRPr="00DF2567" w:rsidRDefault="0000762E" w:rsidP="005B5CA8">
            <w:pPr>
              <w:spacing w:before="120"/>
              <w:jc w:val="center"/>
              <w:rPr>
                <w:lang w:val="vi-VN"/>
              </w:rPr>
            </w:pPr>
          </w:p>
        </w:tc>
      </w:tr>
      <w:tr w:rsidR="0000762E" w:rsidRPr="00DF2567" w14:paraId="4BD1B145" w14:textId="77777777" w:rsidTr="005B5CA8">
        <w:tc>
          <w:tcPr>
            <w:tcW w:w="851" w:type="dxa"/>
            <w:tcBorders>
              <w:top w:val="nil"/>
              <w:left w:val="single" w:sz="4" w:space="0" w:color="auto"/>
              <w:bottom w:val="single" w:sz="4" w:space="0" w:color="auto"/>
              <w:right w:val="single" w:sz="4" w:space="0" w:color="auto"/>
            </w:tcBorders>
          </w:tcPr>
          <w:p w14:paraId="57EDA5AD"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single" w:sz="4" w:space="0" w:color="auto"/>
              <w:right w:val="single" w:sz="4" w:space="0" w:color="auto"/>
            </w:tcBorders>
          </w:tcPr>
          <w:p w14:paraId="52F9BDD4" w14:textId="77777777" w:rsidR="0000762E" w:rsidRPr="00DF2567" w:rsidRDefault="0000762E" w:rsidP="005B5CA8">
            <w:pPr>
              <w:spacing w:before="120"/>
              <w:rPr>
                <w:lang w:val="fr-FR"/>
              </w:rPr>
            </w:pPr>
            <w:r w:rsidRPr="00DF2567">
              <w:rPr>
                <w:lang w:val="fr-FR"/>
              </w:rPr>
              <w:t>2. Nội dung của kế hoạch sản xuất - kỹ thuật -tài chính hàng năm của doanh nghiệp.</w:t>
            </w:r>
          </w:p>
        </w:tc>
        <w:tc>
          <w:tcPr>
            <w:tcW w:w="850" w:type="dxa"/>
            <w:tcBorders>
              <w:top w:val="nil"/>
              <w:left w:val="single" w:sz="4" w:space="0" w:color="auto"/>
              <w:bottom w:val="single" w:sz="4" w:space="0" w:color="auto"/>
              <w:right w:val="single" w:sz="4" w:space="0" w:color="auto"/>
            </w:tcBorders>
          </w:tcPr>
          <w:p w14:paraId="51F46201" w14:textId="77777777" w:rsidR="0000762E" w:rsidRPr="00DF2567" w:rsidRDefault="0000762E" w:rsidP="005B5CA8">
            <w:pPr>
              <w:spacing w:before="120"/>
              <w:jc w:val="center"/>
              <w:rPr>
                <w:lang w:val="fr-FR"/>
              </w:rPr>
            </w:pPr>
          </w:p>
        </w:tc>
        <w:tc>
          <w:tcPr>
            <w:tcW w:w="993" w:type="dxa"/>
            <w:tcBorders>
              <w:top w:val="nil"/>
              <w:left w:val="single" w:sz="4" w:space="0" w:color="auto"/>
              <w:bottom w:val="single" w:sz="4" w:space="0" w:color="auto"/>
              <w:right w:val="single" w:sz="4" w:space="0" w:color="auto"/>
            </w:tcBorders>
          </w:tcPr>
          <w:p w14:paraId="2760A119" w14:textId="09897862" w:rsidR="0000762E" w:rsidRPr="00DF2567" w:rsidRDefault="0000762E" w:rsidP="005B5CA8">
            <w:pPr>
              <w:spacing w:before="120"/>
              <w:jc w:val="center"/>
              <w:rPr>
                <w:lang w:val="fr-FR"/>
              </w:rPr>
            </w:pPr>
            <w:r w:rsidRPr="00DF2567">
              <w:rPr>
                <w:lang w:val="fr-FR"/>
              </w:rPr>
              <w:t>1</w:t>
            </w:r>
            <w:r w:rsidR="00765A21">
              <w:rPr>
                <w:lang w:val="fr-FR"/>
              </w:rPr>
              <w:t>,5</w:t>
            </w:r>
          </w:p>
        </w:tc>
        <w:tc>
          <w:tcPr>
            <w:tcW w:w="1417" w:type="dxa"/>
            <w:tcBorders>
              <w:top w:val="nil"/>
              <w:left w:val="single" w:sz="4" w:space="0" w:color="auto"/>
              <w:bottom w:val="single" w:sz="4" w:space="0" w:color="auto"/>
              <w:right w:val="single" w:sz="4" w:space="0" w:color="auto"/>
            </w:tcBorders>
          </w:tcPr>
          <w:p w14:paraId="411102AA" w14:textId="77777777" w:rsidR="0000762E" w:rsidRPr="00DF2567" w:rsidRDefault="0000762E" w:rsidP="005B5CA8">
            <w:pPr>
              <w:spacing w:before="120"/>
              <w:jc w:val="center"/>
              <w:rPr>
                <w:lang w:val="fr-FR"/>
              </w:rPr>
            </w:pPr>
          </w:p>
        </w:tc>
        <w:tc>
          <w:tcPr>
            <w:tcW w:w="1134" w:type="dxa"/>
            <w:tcBorders>
              <w:top w:val="nil"/>
              <w:left w:val="single" w:sz="4" w:space="0" w:color="auto"/>
              <w:bottom w:val="single" w:sz="4" w:space="0" w:color="auto"/>
              <w:right w:val="single" w:sz="4" w:space="0" w:color="auto"/>
            </w:tcBorders>
          </w:tcPr>
          <w:p w14:paraId="44A011A5" w14:textId="77777777" w:rsidR="0000762E" w:rsidRPr="00DF2567" w:rsidRDefault="0000762E" w:rsidP="005B5CA8">
            <w:pPr>
              <w:spacing w:before="120"/>
              <w:jc w:val="center"/>
              <w:rPr>
                <w:lang w:val="vi-VN"/>
              </w:rPr>
            </w:pPr>
          </w:p>
        </w:tc>
      </w:tr>
      <w:tr w:rsidR="0000762E" w:rsidRPr="00DF2567" w14:paraId="06F5E2BC" w14:textId="77777777" w:rsidTr="005B5CA8">
        <w:tc>
          <w:tcPr>
            <w:tcW w:w="851" w:type="dxa"/>
            <w:tcBorders>
              <w:top w:val="single" w:sz="4" w:space="0" w:color="auto"/>
              <w:left w:val="single" w:sz="4" w:space="0" w:color="auto"/>
              <w:bottom w:val="nil"/>
              <w:right w:val="single" w:sz="4" w:space="0" w:color="auto"/>
            </w:tcBorders>
          </w:tcPr>
          <w:p w14:paraId="468A8519" w14:textId="77777777" w:rsidR="0000762E" w:rsidRPr="00DF2567" w:rsidRDefault="0000762E" w:rsidP="005B5CA8">
            <w:pPr>
              <w:spacing w:before="120"/>
              <w:jc w:val="center"/>
              <w:rPr>
                <w:bCs/>
                <w:lang w:val="fr-FR"/>
              </w:rPr>
            </w:pPr>
            <w:r w:rsidRPr="00DF2567">
              <w:rPr>
                <w:bCs/>
                <w:lang w:val="fr-FR"/>
              </w:rPr>
              <w:t>5</w:t>
            </w:r>
          </w:p>
        </w:tc>
        <w:tc>
          <w:tcPr>
            <w:tcW w:w="3827" w:type="dxa"/>
            <w:tcBorders>
              <w:top w:val="single" w:sz="4" w:space="0" w:color="auto"/>
              <w:left w:val="single" w:sz="4" w:space="0" w:color="auto"/>
              <w:bottom w:val="nil"/>
              <w:right w:val="single" w:sz="4" w:space="0" w:color="auto"/>
            </w:tcBorders>
          </w:tcPr>
          <w:p w14:paraId="4B20F28A" w14:textId="77777777" w:rsidR="0000762E" w:rsidRPr="00DF2567" w:rsidRDefault="0000762E" w:rsidP="005B5CA8">
            <w:pPr>
              <w:tabs>
                <w:tab w:val="center" w:pos="4320"/>
                <w:tab w:val="right" w:pos="8640"/>
              </w:tabs>
              <w:spacing w:before="120"/>
              <w:rPr>
                <w:lang w:val="fr-FR"/>
              </w:rPr>
            </w:pPr>
            <w:r w:rsidRPr="00DF2567">
              <w:rPr>
                <w:b/>
                <w:bCs/>
                <w:lang w:val="fr-FR"/>
              </w:rPr>
              <w:t>Chương 5 :</w:t>
            </w:r>
            <w:r w:rsidRPr="00DF2567">
              <w:rPr>
                <w:bCs/>
                <w:lang w:val="fr-FR"/>
              </w:rPr>
              <w:t xml:space="preserve"> Công tác tổ chức và quản lý lao động trong doanh nghiệp công nghiệp</w:t>
            </w:r>
            <w:r w:rsidRPr="00DF2567">
              <w:rPr>
                <w:lang w:val="fr-FR"/>
              </w:rPr>
              <w:t>.</w:t>
            </w:r>
          </w:p>
        </w:tc>
        <w:tc>
          <w:tcPr>
            <w:tcW w:w="850" w:type="dxa"/>
            <w:tcBorders>
              <w:top w:val="single" w:sz="4" w:space="0" w:color="auto"/>
              <w:left w:val="single" w:sz="4" w:space="0" w:color="auto"/>
              <w:bottom w:val="nil"/>
              <w:right w:val="single" w:sz="4" w:space="0" w:color="auto"/>
            </w:tcBorders>
          </w:tcPr>
          <w:p w14:paraId="4A056589" w14:textId="77777777" w:rsidR="0000762E" w:rsidRPr="00DF2567" w:rsidRDefault="0000762E" w:rsidP="005B5CA8">
            <w:pPr>
              <w:spacing w:before="120"/>
              <w:jc w:val="center"/>
              <w:rPr>
                <w:bCs/>
              </w:rPr>
            </w:pPr>
            <w:r w:rsidRPr="00DF2567">
              <w:rPr>
                <w:bCs/>
              </w:rPr>
              <w:t>8</w:t>
            </w:r>
          </w:p>
        </w:tc>
        <w:tc>
          <w:tcPr>
            <w:tcW w:w="993" w:type="dxa"/>
            <w:tcBorders>
              <w:top w:val="single" w:sz="4" w:space="0" w:color="auto"/>
              <w:left w:val="single" w:sz="4" w:space="0" w:color="auto"/>
              <w:bottom w:val="nil"/>
              <w:right w:val="single" w:sz="4" w:space="0" w:color="auto"/>
            </w:tcBorders>
          </w:tcPr>
          <w:p w14:paraId="4C150499" w14:textId="5AABDFD4" w:rsidR="0000762E" w:rsidRPr="00DF2567" w:rsidRDefault="00765A21" w:rsidP="005B5CA8">
            <w:pPr>
              <w:spacing w:before="120"/>
              <w:jc w:val="center"/>
              <w:rPr>
                <w:bCs/>
              </w:rPr>
            </w:pPr>
            <w:r>
              <w:rPr>
                <w:bCs/>
              </w:rPr>
              <w:t>7</w:t>
            </w:r>
          </w:p>
        </w:tc>
        <w:tc>
          <w:tcPr>
            <w:tcW w:w="1417" w:type="dxa"/>
            <w:tcBorders>
              <w:top w:val="single" w:sz="4" w:space="0" w:color="auto"/>
              <w:left w:val="single" w:sz="4" w:space="0" w:color="auto"/>
              <w:bottom w:val="nil"/>
              <w:right w:val="single" w:sz="4" w:space="0" w:color="auto"/>
            </w:tcBorders>
          </w:tcPr>
          <w:p w14:paraId="5D5E3487" w14:textId="79DC074A" w:rsidR="0000762E" w:rsidRPr="00DF2567" w:rsidRDefault="0000762E" w:rsidP="005B5CA8">
            <w:pPr>
              <w:spacing w:before="120"/>
              <w:jc w:val="center"/>
              <w:rPr>
                <w:bCs/>
              </w:rPr>
            </w:pPr>
          </w:p>
        </w:tc>
        <w:tc>
          <w:tcPr>
            <w:tcW w:w="1134" w:type="dxa"/>
            <w:tcBorders>
              <w:top w:val="single" w:sz="4" w:space="0" w:color="auto"/>
              <w:left w:val="single" w:sz="4" w:space="0" w:color="auto"/>
              <w:bottom w:val="nil"/>
              <w:right w:val="single" w:sz="4" w:space="0" w:color="auto"/>
            </w:tcBorders>
          </w:tcPr>
          <w:p w14:paraId="0211FBCF" w14:textId="77777777" w:rsidR="0000762E" w:rsidRPr="00DF2567" w:rsidRDefault="0000762E" w:rsidP="005B5CA8">
            <w:pPr>
              <w:spacing w:before="120"/>
              <w:jc w:val="center"/>
              <w:rPr>
                <w:bCs/>
              </w:rPr>
            </w:pPr>
            <w:r w:rsidRPr="00DF2567">
              <w:rPr>
                <w:bCs/>
              </w:rPr>
              <w:t>1</w:t>
            </w:r>
          </w:p>
        </w:tc>
      </w:tr>
      <w:tr w:rsidR="0000762E" w:rsidRPr="00DF2567" w14:paraId="419CC074" w14:textId="77777777" w:rsidTr="005B5CA8">
        <w:tc>
          <w:tcPr>
            <w:tcW w:w="851" w:type="dxa"/>
            <w:tcBorders>
              <w:top w:val="nil"/>
              <w:left w:val="single" w:sz="4" w:space="0" w:color="auto"/>
              <w:bottom w:val="nil"/>
              <w:right w:val="single" w:sz="4" w:space="0" w:color="auto"/>
            </w:tcBorders>
          </w:tcPr>
          <w:p w14:paraId="2207F20F"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nil"/>
              <w:right w:val="single" w:sz="4" w:space="0" w:color="auto"/>
            </w:tcBorders>
          </w:tcPr>
          <w:p w14:paraId="25DDF6EB" w14:textId="77777777" w:rsidR="0000762E" w:rsidRPr="00DF2567" w:rsidRDefault="0000762E" w:rsidP="005B5CA8">
            <w:pPr>
              <w:spacing w:before="120"/>
              <w:rPr>
                <w:lang w:val="fr-FR"/>
              </w:rPr>
            </w:pPr>
            <w:r w:rsidRPr="00DF2567">
              <w:rPr>
                <w:lang w:val="fr-FR"/>
              </w:rPr>
              <w:t>1. Năng suất lao động.</w:t>
            </w:r>
          </w:p>
        </w:tc>
        <w:tc>
          <w:tcPr>
            <w:tcW w:w="850" w:type="dxa"/>
            <w:tcBorders>
              <w:top w:val="nil"/>
              <w:left w:val="single" w:sz="4" w:space="0" w:color="auto"/>
              <w:bottom w:val="nil"/>
              <w:right w:val="single" w:sz="4" w:space="0" w:color="auto"/>
            </w:tcBorders>
          </w:tcPr>
          <w:p w14:paraId="4F5658EB" w14:textId="77777777" w:rsidR="0000762E" w:rsidRPr="00DF2567" w:rsidRDefault="0000762E" w:rsidP="005B5CA8">
            <w:pPr>
              <w:spacing w:before="120"/>
              <w:jc w:val="center"/>
              <w:rPr>
                <w:lang w:val="pt-BR"/>
              </w:rPr>
            </w:pPr>
          </w:p>
        </w:tc>
        <w:tc>
          <w:tcPr>
            <w:tcW w:w="993" w:type="dxa"/>
            <w:tcBorders>
              <w:top w:val="nil"/>
              <w:left w:val="single" w:sz="4" w:space="0" w:color="auto"/>
              <w:bottom w:val="nil"/>
              <w:right w:val="single" w:sz="4" w:space="0" w:color="auto"/>
            </w:tcBorders>
          </w:tcPr>
          <w:p w14:paraId="3E9E12C4" w14:textId="0EB6B3EA" w:rsidR="0000762E" w:rsidRPr="00DF2567" w:rsidRDefault="0000762E" w:rsidP="005B5CA8">
            <w:pPr>
              <w:spacing w:before="120"/>
              <w:jc w:val="center"/>
              <w:rPr>
                <w:lang w:val="pt-BR"/>
              </w:rPr>
            </w:pPr>
            <w:r w:rsidRPr="00DF2567">
              <w:rPr>
                <w:lang w:val="pt-BR"/>
              </w:rPr>
              <w:t>1</w:t>
            </w:r>
            <w:r w:rsidR="00765A21">
              <w:rPr>
                <w:lang w:val="pt-BR"/>
              </w:rPr>
              <w:t>,5</w:t>
            </w:r>
          </w:p>
        </w:tc>
        <w:tc>
          <w:tcPr>
            <w:tcW w:w="1417" w:type="dxa"/>
            <w:tcBorders>
              <w:top w:val="nil"/>
              <w:left w:val="single" w:sz="4" w:space="0" w:color="auto"/>
              <w:bottom w:val="nil"/>
              <w:right w:val="single" w:sz="4" w:space="0" w:color="auto"/>
            </w:tcBorders>
          </w:tcPr>
          <w:p w14:paraId="5142ADD6" w14:textId="1267007A" w:rsidR="0000762E" w:rsidRPr="00DF2567" w:rsidRDefault="0000762E" w:rsidP="005B5CA8">
            <w:pPr>
              <w:spacing w:before="120"/>
              <w:jc w:val="center"/>
              <w:rPr>
                <w:lang w:val="pt-BR"/>
              </w:rPr>
            </w:pPr>
          </w:p>
        </w:tc>
        <w:tc>
          <w:tcPr>
            <w:tcW w:w="1134" w:type="dxa"/>
            <w:tcBorders>
              <w:top w:val="nil"/>
              <w:left w:val="single" w:sz="4" w:space="0" w:color="auto"/>
              <w:bottom w:val="nil"/>
              <w:right w:val="single" w:sz="4" w:space="0" w:color="auto"/>
            </w:tcBorders>
          </w:tcPr>
          <w:p w14:paraId="0613D345" w14:textId="77777777" w:rsidR="0000762E" w:rsidRPr="00DF2567" w:rsidRDefault="0000762E" w:rsidP="005B5CA8">
            <w:pPr>
              <w:spacing w:before="120"/>
              <w:jc w:val="center"/>
              <w:rPr>
                <w:lang w:val="vi-VN"/>
              </w:rPr>
            </w:pPr>
          </w:p>
        </w:tc>
      </w:tr>
      <w:tr w:rsidR="0000762E" w:rsidRPr="00DF2567" w14:paraId="69D6C8BF" w14:textId="77777777" w:rsidTr="005B5CA8">
        <w:tc>
          <w:tcPr>
            <w:tcW w:w="851" w:type="dxa"/>
            <w:tcBorders>
              <w:top w:val="nil"/>
              <w:left w:val="single" w:sz="4" w:space="0" w:color="auto"/>
              <w:bottom w:val="nil"/>
              <w:right w:val="single" w:sz="4" w:space="0" w:color="auto"/>
            </w:tcBorders>
          </w:tcPr>
          <w:p w14:paraId="358FF96F"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nil"/>
              <w:right w:val="single" w:sz="4" w:space="0" w:color="auto"/>
            </w:tcBorders>
          </w:tcPr>
          <w:p w14:paraId="6F60E240" w14:textId="77777777" w:rsidR="0000762E" w:rsidRPr="00DF2567" w:rsidRDefault="0000762E" w:rsidP="005B5CA8">
            <w:pPr>
              <w:spacing w:before="120"/>
              <w:rPr>
                <w:lang w:val="fr-FR"/>
              </w:rPr>
            </w:pPr>
            <w:r w:rsidRPr="00DF2567">
              <w:rPr>
                <w:lang w:val="fr-FR"/>
              </w:rPr>
              <w:t>2. Định mức lao động.</w:t>
            </w:r>
          </w:p>
        </w:tc>
        <w:tc>
          <w:tcPr>
            <w:tcW w:w="850" w:type="dxa"/>
            <w:tcBorders>
              <w:top w:val="nil"/>
              <w:left w:val="single" w:sz="4" w:space="0" w:color="auto"/>
              <w:bottom w:val="nil"/>
              <w:right w:val="single" w:sz="4" w:space="0" w:color="auto"/>
            </w:tcBorders>
          </w:tcPr>
          <w:p w14:paraId="72D4A3AA" w14:textId="77777777" w:rsidR="0000762E" w:rsidRPr="00DF2567" w:rsidRDefault="0000762E" w:rsidP="005B5CA8">
            <w:pPr>
              <w:spacing w:before="120"/>
              <w:jc w:val="center"/>
              <w:rPr>
                <w:lang w:val="fr-FR"/>
              </w:rPr>
            </w:pPr>
          </w:p>
        </w:tc>
        <w:tc>
          <w:tcPr>
            <w:tcW w:w="993" w:type="dxa"/>
            <w:tcBorders>
              <w:top w:val="nil"/>
              <w:left w:val="single" w:sz="4" w:space="0" w:color="auto"/>
              <w:bottom w:val="nil"/>
              <w:right w:val="single" w:sz="4" w:space="0" w:color="auto"/>
            </w:tcBorders>
          </w:tcPr>
          <w:p w14:paraId="629798AE" w14:textId="1489FDBF" w:rsidR="0000762E" w:rsidRPr="00DF2567" w:rsidRDefault="0000762E" w:rsidP="005B5CA8">
            <w:pPr>
              <w:spacing w:before="120"/>
              <w:jc w:val="center"/>
              <w:rPr>
                <w:lang w:val="fr-FR"/>
              </w:rPr>
            </w:pPr>
            <w:r w:rsidRPr="00DF2567">
              <w:rPr>
                <w:lang w:val="fr-FR"/>
              </w:rPr>
              <w:t>1</w:t>
            </w:r>
            <w:r w:rsidR="00765A21">
              <w:rPr>
                <w:lang w:val="fr-FR"/>
              </w:rPr>
              <w:t>,25</w:t>
            </w:r>
          </w:p>
        </w:tc>
        <w:tc>
          <w:tcPr>
            <w:tcW w:w="1417" w:type="dxa"/>
            <w:tcBorders>
              <w:top w:val="nil"/>
              <w:left w:val="single" w:sz="4" w:space="0" w:color="auto"/>
              <w:bottom w:val="nil"/>
              <w:right w:val="single" w:sz="4" w:space="0" w:color="auto"/>
            </w:tcBorders>
          </w:tcPr>
          <w:p w14:paraId="6CC94903" w14:textId="787AABDA" w:rsidR="0000762E" w:rsidRPr="00DF2567" w:rsidRDefault="0000762E" w:rsidP="005B5CA8">
            <w:pPr>
              <w:spacing w:before="120"/>
              <w:jc w:val="center"/>
              <w:rPr>
                <w:lang w:val="fr-FR"/>
              </w:rPr>
            </w:pPr>
          </w:p>
        </w:tc>
        <w:tc>
          <w:tcPr>
            <w:tcW w:w="1134" w:type="dxa"/>
            <w:tcBorders>
              <w:top w:val="nil"/>
              <w:left w:val="single" w:sz="4" w:space="0" w:color="auto"/>
              <w:bottom w:val="nil"/>
              <w:right w:val="single" w:sz="4" w:space="0" w:color="auto"/>
            </w:tcBorders>
          </w:tcPr>
          <w:p w14:paraId="0102F752" w14:textId="77777777" w:rsidR="0000762E" w:rsidRPr="00DF2567" w:rsidRDefault="0000762E" w:rsidP="005B5CA8">
            <w:pPr>
              <w:spacing w:before="120"/>
              <w:jc w:val="center"/>
              <w:rPr>
                <w:lang w:val="vi-VN"/>
              </w:rPr>
            </w:pPr>
          </w:p>
        </w:tc>
      </w:tr>
      <w:tr w:rsidR="0000762E" w:rsidRPr="00DF2567" w14:paraId="25428D7E" w14:textId="77777777" w:rsidTr="005B5CA8">
        <w:tc>
          <w:tcPr>
            <w:tcW w:w="851" w:type="dxa"/>
            <w:tcBorders>
              <w:top w:val="nil"/>
              <w:left w:val="single" w:sz="4" w:space="0" w:color="auto"/>
              <w:bottom w:val="nil"/>
              <w:right w:val="single" w:sz="4" w:space="0" w:color="auto"/>
            </w:tcBorders>
          </w:tcPr>
          <w:p w14:paraId="6FE03DEC"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nil"/>
              <w:right w:val="single" w:sz="4" w:space="0" w:color="auto"/>
            </w:tcBorders>
          </w:tcPr>
          <w:p w14:paraId="08B479AE" w14:textId="77777777" w:rsidR="0000762E" w:rsidRPr="00DF2567" w:rsidRDefault="0000762E" w:rsidP="005B5CA8">
            <w:pPr>
              <w:spacing w:before="120"/>
              <w:rPr>
                <w:lang w:val="fr-FR"/>
              </w:rPr>
            </w:pPr>
            <w:r w:rsidRPr="00DF2567">
              <w:rPr>
                <w:lang w:val="fr-FR"/>
              </w:rPr>
              <w:t>3. Biện pháp sử dụng đầy đủ thời gian lao động trong ca sản xuất.</w:t>
            </w:r>
          </w:p>
        </w:tc>
        <w:tc>
          <w:tcPr>
            <w:tcW w:w="850" w:type="dxa"/>
            <w:tcBorders>
              <w:top w:val="nil"/>
              <w:left w:val="single" w:sz="4" w:space="0" w:color="auto"/>
              <w:bottom w:val="nil"/>
              <w:right w:val="single" w:sz="4" w:space="0" w:color="auto"/>
            </w:tcBorders>
          </w:tcPr>
          <w:p w14:paraId="0EACADE7" w14:textId="77777777" w:rsidR="0000762E" w:rsidRPr="00DF2567" w:rsidRDefault="0000762E" w:rsidP="005B5CA8">
            <w:pPr>
              <w:spacing w:before="120"/>
              <w:jc w:val="center"/>
              <w:rPr>
                <w:lang w:val="fr-FR"/>
              </w:rPr>
            </w:pPr>
          </w:p>
        </w:tc>
        <w:tc>
          <w:tcPr>
            <w:tcW w:w="993" w:type="dxa"/>
            <w:tcBorders>
              <w:top w:val="nil"/>
              <w:left w:val="single" w:sz="4" w:space="0" w:color="auto"/>
              <w:bottom w:val="nil"/>
              <w:right w:val="single" w:sz="4" w:space="0" w:color="auto"/>
            </w:tcBorders>
          </w:tcPr>
          <w:p w14:paraId="11983869" w14:textId="010EAC83" w:rsidR="0000762E" w:rsidRPr="00DF2567" w:rsidRDefault="00765A21" w:rsidP="005B5CA8">
            <w:pPr>
              <w:spacing w:before="120"/>
              <w:jc w:val="center"/>
              <w:rPr>
                <w:lang w:val="fr-FR"/>
              </w:rPr>
            </w:pPr>
            <w:r>
              <w:rPr>
                <w:lang w:val="fr-FR"/>
              </w:rPr>
              <w:t>3</w:t>
            </w:r>
          </w:p>
        </w:tc>
        <w:tc>
          <w:tcPr>
            <w:tcW w:w="1417" w:type="dxa"/>
            <w:tcBorders>
              <w:top w:val="nil"/>
              <w:left w:val="single" w:sz="4" w:space="0" w:color="auto"/>
              <w:bottom w:val="nil"/>
              <w:right w:val="single" w:sz="4" w:space="0" w:color="auto"/>
            </w:tcBorders>
          </w:tcPr>
          <w:p w14:paraId="17B8BE2F" w14:textId="2AFCC30E" w:rsidR="0000762E" w:rsidRPr="00DF2567" w:rsidRDefault="0000762E" w:rsidP="005B5CA8">
            <w:pPr>
              <w:spacing w:before="120"/>
              <w:jc w:val="center"/>
              <w:rPr>
                <w:lang w:val="fr-FR"/>
              </w:rPr>
            </w:pPr>
          </w:p>
        </w:tc>
        <w:tc>
          <w:tcPr>
            <w:tcW w:w="1134" w:type="dxa"/>
            <w:tcBorders>
              <w:top w:val="nil"/>
              <w:left w:val="single" w:sz="4" w:space="0" w:color="auto"/>
              <w:bottom w:val="nil"/>
              <w:right w:val="single" w:sz="4" w:space="0" w:color="auto"/>
            </w:tcBorders>
          </w:tcPr>
          <w:p w14:paraId="2564C0BB" w14:textId="77777777" w:rsidR="0000762E" w:rsidRPr="00DF2567" w:rsidRDefault="0000762E" w:rsidP="005B5CA8">
            <w:pPr>
              <w:spacing w:before="120"/>
              <w:jc w:val="center"/>
              <w:rPr>
                <w:lang w:val="vi-VN"/>
              </w:rPr>
            </w:pPr>
          </w:p>
        </w:tc>
      </w:tr>
      <w:tr w:rsidR="0000762E" w:rsidRPr="00DF2567" w14:paraId="740DDB2B" w14:textId="77777777" w:rsidTr="005B5CA8">
        <w:tc>
          <w:tcPr>
            <w:tcW w:w="851" w:type="dxa"/>
            <w:tcBorders>
              <w:top w:val="nil"/>
              <w:left w:val="single" w:sz="4" w:space="0" w:color="auto"/>
              <w:bottom w:val="nil"/>
              <w:right w:val="single" w:sz="4" w:space="0" w:color="auto"/>
            </w:tcBorders>
          </w:tcPr>
          <w:p w14:paraId="053AE029"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nil"/>
              <w:right w:val="single" w:sz="4" w:space="0" w:color="auto"/>
            </w:tcBorders>
          </w:tcPr>
          <w:p w14:paraId="3EB64003" w14:textId="77777777" w:rsidR="0000762E" w:rsidRPr="00DF2567" w:rsidRDefault="0000762E" w:rsidP="005B5CA8">
            <w:pPr>
              <w:spacing w:before="120"/>
              <w:rPr>
                <w:lang w:val="fr-FR"/>
              </w:rPr>
            </w:pPr>
            <w:r w:rsidRPr="00DF2567">
              <w:rPr>
                <w:lang w:val="fr-FR"/>
              </w:rPr>
              <w:t>4.Tăng cường kỷ luật lao động.</w:t>
            </w:r>
          </w:p>
        </w:tc>
        <w:tc>
          <w:tcPr>
            <w:tcW w:w="850" w:type="dxa"/>
            <w:tcBorders>
              <w:top w:val="nil"/>
              <w:left w:val="single" w:sz="4" w:space="0" w:color="auto"/>
              <w:bottom w:val="nil"/>
              <w:right w:val="single" w:sz="4" w:space="0" w:color="auto"/>
            </w:tcBorders>
          </w:tcPr>
          <w:p w14:paraId="70C298FD" w14:textId="77777777" w:rsidR="0000762E" w:rsidRPr="00DF2567" w:rsidRDefault="0000762E" w:rsidP="005B5CA8">
            <w:pPr>
              <w:spacing w:before="120"/>
              <w:jc w:val="center"/>
              <w:rPr>
                <w:lang w:val="fr-FR"/>
              </w:rPr>
            </w:pPr>
          </w:p>
        </w:tc>
        <w:tc>
          <w:tcPr>
            <w:tcW w:w="993" w:type="dxa"/>
            <w:tcBorders>
              <w:top w:val="nil"/>
              <w:left w:val="single" w:sz="4" w:space="0" w:color="auto"/>
              <w:bottom w:val="nil"/>
              <w:right w:val="single" w:sz="4" w:space="0" w:color="auto"/>
            </w:tcBorders>
          </w:tcPr>
          <w:p w14:paraId="7474234F" w14:textId="66703F20" w:rsidR="0000762E" w:rsidRPr="00DF2567" w:rsidRDefault="0000762E" w:rsidP="005B5CA8">
            <w:pPr>
              <w:spacing w:before="120"/>
              <w:jc w:val="center"/>
              <w:rPr>
                <w:lang w:val="fr-FR"/>
              </w:rPr>
            </w:pPr>
            <w:r w:rsidRPr="00DF2567">
              <w:rPr>
                <w:lang w:val="fr-FR"/>
              </w:rPr>
              <w:t>1</w:t>
            </w:r>
            <w:r w:rsidR="00765A21">
              <w:rPr>
                <w:lang w:val="fr-FR"/>
              </w:rPr>
              <w:t>,25</w:t>
            </w:r>
          </w:p>
        </w:tc>
        <w:tc>
          <w:tcPr>
            <w:tcW w:w="1417" w:type="dxa"/>
            <w:tcBorders>
              <w:top w:val="nil"/>
              <w:left w:val="single" w:sz="4" w:space="0" w:color="auto"/>
              <w:bottom w:val="nil"/>
              <w:right w:val="single" w:sz="4" w:space="0" w:color="auto"/>
            </w:tcBorders>
          </w:tcPr>
          <w:p w14:paraId="267B8237" w14:textId="7FEDF22A" w:rsidR="0000762E" w:rsidRPr="00DF2567" w:rsidRDefault="0000762E" w:rsidP="005B5CA8">
            <w:pPr>
              <w:spacing w:before="120"/>
              <w:jc w:val="center"/>
              <w:rPr>
                <w:lang w:val="fr-FR"/>
              </w:rPr>
            </w:pPr>
          </w:p>
        </w:tc>
        <w:tc>
          <w:tcPr>
            <w:tcW w:w="1134" w:type="dxa"/>
            <w:tcBorders>
              <w:top w:val="nil"/>
              <w:left w:val="single" w:sz="4" w:space="0" w:color="auto"/>
              <w:bottom w:val="nil"/>
              <w:right w:val="single" w:sz="4" w:space="0" w:color="auto"/>
            </w:tcBorders>
          </w:tcPr>
          <w:p w14:paraId="6B3F3CD6" w14:textId="77777777" w:rsidR="0000762E" w:rsidRPr="00DF2567" w:rsidRDefault="0000762E" w:rsidP="005B5CA8">
            <w:pPr>
              <w:spacing w:before="120"/>
              <w:jc w:val="center"/>
              <w:rPr>
                <w:lang w:val="vi-VN"/>
              </w:rPr>
            </w:pPr>
          </w:p>
        </w:tc>
      </w:tr>
      <w:tr w:rsidR="0000762E" w:rsidRPr="00DF2567" w14:paraId="46DCD551" w14:textId="77777777" w:rsidTr="005B5CA8">
        <w:tc>
          <w:tcPr>
            <w:tcW w:w="851" w:type="dxa"/>
            <w:tcBorders>
              <w:top w:val="single" w:sz="4" w:space="0" w:color="auto"/>
              <w:left w:val="single" w:sz="4" w:space="0" w:color="auto"/>
              <w:bottom w:val="nil"/>
              <w:right w:val="single" w:sz="4" w:space="0" w:color="auto"/>
            </w:tcBorders>
          </w:tcPr>
          <w:p w14:paraId="529E0385" w14:textId="77777777" w:rsidR="0000762E" w:rsidRPr="00DF2567" w:rsidRDefault="0000762E" w:rsidP="005B5CA8">
            <w:pPr>
              <w:spacing w:before="120"/>
              <w:jc w:val="center"/>
              <w:rPr>
                <w:bCs/>
                <w:lang w:val="fr-FR"/>
              </w:rPr>
            </w:pPr>
            <w:r w:rsidRPr="00DF2567">
              <w:rPr>
                <w:bCs/>
                <w:lang w:val="fr-FR"/>
              </w:rPr>
              <w:t>6</w:t>
            </w:r>
          </w:p>
        </w:tc>
        <w:tc>
          <w:tcPr>
            <w:tcW w:w="3827" w:type="dxa"/>
            <w:tcBorders>
              <w:top w:val="single" w:sz="4" w:space="0" w:color="auto"/>
              <w:left w:val="single" w:sz="4" w:space="0" w:color="auto"/>
              <w:bottom w:val="nil"/>
              <w:right w:val="single" w:sz="4" w:space="0" w:color="auto"/>
            </w:tcBorders>
          </w:tcPr>
          <w:p w14:paraId="12F9EBBF" w14:textId="77777777" w:rsidR="0000762E" w:rsidRPr="00DF2567" w:rsidRDefault="0000762E" w:rsidP="005B5CA8">
            <w:pPr>
              <w:tabs>
                <w:tab w:val="center" w:pos="4320"/>
                <w:tab w:val="right" w:pos="8640"/>
              </w:tabs>
              <w:spacing w:before="120"/>
              <w:rPr>
                <w:bCs/>
                <w:lang w:val="fr-FR"/>
              </w:rPr>
            </w:pPr>
            <w:r w:rsidRPr="00DF2567">
              <w:rPr>
                <w:b/>
                <w:bCs/>
                <w:lang w:val="fr-FR"/>
              </w:rPr>
              <w:t>Chương 6 :</w:t>
            </w:r>
            <w:r w:rsidRPr="00DF2567">
              <w:rPr>
                <w:bCs/>
                <w:lang w:val="fr-FR"/>
              </w:rPr>
              <w:t xml:space="preserve"> Công tác quản lý kỹ thuật trong doanh nghiệp công nghiệp</w:t>
            </w:r>
          </w:p>
        </w:tc>
        <w:tc>
          <w:tcPr>
            <w:tcW w:w="850" w:type="dxa"/>
            <w:tcBorders>
              <w:top w:val="single" w:sz="4" w:space="0" w:color="auto"/>
              <w:left w:val="single" w:sz="4" w:space="0" w:color="auto"/>
              <w:bottom w:val="nil"/>
              <w:right w:val="single" w:sz="4" w:space="0" w:color="auto"/>
            </w:tcBorders>
          </w:tcPr>
          <w:p w14:paraId="18D5BD7B" w14:textId="77777777" w:rsidR="0000762E" w:rsidRPr="00DF2567" w:rsidRDefault="0000762E" w:rsidP="005B5CA8">
            <w:pPr>
              <w:spacing w:before="120"/>
              <w:jc w:val="center"/>
              <w:rPr>
                <w:bCs/>
                <w:lang w:val="fr-FR"/>
              </w:rPr>
            </w:pPr>
            <w:r w:rsidRPr="00DF2567">
              <w:rPr>
                <w:bCs/>
                <w:lang w:val="fr-FR"/>
              </w:rPr>
              <w:t>4</w:t>
            </w:r>
          </w:p>
        </w:tc>
        <w:tc>
          <w:tcPr>
            <w:tcW w:w="993" w:type="dxa"/>
            <w:tcBorders>
              <w:top w:val="single" w:sz="4" w:space="0" w:color="auto"/>
              <w:left w:val="single" w:sz="4" w:space="0" w:color="auto"/>
              <w:bottom w:val="nil"/>
              <w:right w:val="single" w:sz="4" w:space="0" w:color="auto"/>
            </w:tcBorders>
          </w:tcPr>
          <w:p w14:paraId="5AD2C8E9" w14:textId="5DEC006B" w:rsidR="0000762E" w:rsidRPr="00DF2567" w:rsidRDefault="00765A21" w:rsidP="005B5CA8">
            <w:pPr>
              <w:spacing w:before="120"/>
              <w:jc w:val="center"/>
              <w:rPr>
                <w:bCs/>
                <w:lang w:val="fr-FR"/>
              </w:rPr>
            </w:pPr>
            <w:r>
              <w:rPr>
                <w:bCs/>
                <w:lang w:val="fr-FR"/>
              </w:rPr>
              <w:t>4</w:t>
            </w:r>
          </w:p>
        </w:tc>
        <w:tc>
          <w:tcPr>
            <w:tcW w:w="1417" w:type="dxa"/>
            <w:tcBorders>
              <w:top w:val="single" w:sz="4" w:space="0" w:color="auto"/>
              <w:left w:val="single" w:sz="4" w:space="0" w:color="auto"/>
              <w:bottom w:val="nil"/>
              <w:right w:val="single" w:sz="4" w:space="0" w:color="auto"/>
            </w:tcBorders>
          </w:tcPr>
          <w:p w14:paraId="63727972" w14:textId="41D8E136" w:rsidR="0000762E" w:rsidRPr="00DF2567" w:rsidRDefault="0000762E" w:rsidP="005B5CA8">
            <w:pPr>
              <w:spacing w:before="120"/>
              <w:jc w:val="center"/>
              <w:rPr>
                <w:bCs/>
                <w:lang w:val="fr-FR"/>
              </w:rPr>
            </w:pPr>
          </w:p>
        </w:tc>
        <w:tc>
          <w:tcPr>
            <w:tcW w:w="1134" w:type="dxa"/>
            <w:tcBorders>
              <w:top w:val="single" w:sz="4" w:space="0" w:color="auto"/>
              <w:left w:val="single" w:sz="4" w:space="0" w:color="auto"/>
              <w:bottom w:val="nil"/>
              <w:right w:val="single" w:sz="4" w:space="0" w:color="auto"/>
            </w:tcBorders>
          </w:tcPr>
          <w:p w14:paraId="39A9EC59" w14:textId="77777777" w:rsidR="0000762E" w:rsidRPr="00DF2567" w:rsidRDefault="0000762E" w:rsidP="005B5CA8">
            <w:pPr>
              <w:spacing w:before="120"/>
              <w:jc w:val="center"/>
              <w:rPr>
                <w:bCs/>
                <w:lang w:val="fr-FR"/>
              </w:rPr>
            </w:pPr>
          </w:p>
        </w:tc>
      </w:tr>
      <w:tr w:rsidR="0000762E" w:rsidRPr="00DF2567" w14:paraId="0B441B79" w14:textId="77777777" w:rsidTr="005B5CA8">
        <w:tc>
          <w:tcPr>
            <w:tcW w:w="851" w:type="dxa"/>
            <w:tcBorders>
              <w:top w:val="nil"/>
              <w:left w:val="single" w:sz="4" w:space="0" w:color="auto"/>
              <w:bottom w:val="nil"/>
              <w:right w:val="single" w:sz="4" w:space="0" w:color="auto"/>
            </w:tcBorders>
          </w:tcPr>
          <w:p w14:paraId="20F06D1A"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nil"/>
              <w:right w:val="single" w:sz="4" w:space="0" w:color="auto"/>
            </w:tcBorders>
          </w:tcPr>
          <w:p w14:paraId="42964EC5" w14:textId="77777777" w:rsidR="0000762E" w:rsidRPr="00DF2567" w:rsidRDefault="0000762E" w:rsidP="005B5CA8">
            <w:pPr>
              <w:spacing w:before="120"/>
              <w:rPr>
                <w:lang w:val="fr-FR"/>
              </w:rPr>
            </w:pPr>
            <w:r w:rsidRPr="00DF2567">
              <w:rPr>
                <w:lang w:val="fr-FR"/>
              </w:rPr>
              <w:t>1.Một số khái niệm ban đầu.</w:t>
            </w:r>
          </w:p>
        </w:tc>
        <w:tc>
          <w:tcPr>
            <w:tcW w:w="850" w:type="dxa"/>
            <w:tcBorders>
              <w:top w:val="nil"/>
              <w:left w:val="single" w:sz="4" w:space="0" w:color="auto"/>
              <w:bottom w:val="nil"/>
              <w:right w:val="single" w:sz="4" w:space="0" w:color="auto"/>
            </w:tcBorders>
          </w:tcPr>
          <w:p w14:paraId="1B58AA9E" w14:textId="77777777" w:rsidR="0000762E" w:rsidRPr="00DF2567" w:rsidRDefault="0000762E" w:rsidP="005B5CA8">
            <w:pPr>
              <w:spacing w:before="120"/>
              <w:jc w:val="center"/>
              <w:rPr>
                <w:lang w:val="pl-PL"/>
              </w:rPr>
            </w:pPr>
          </w:p>
        </w:tc>
        <w:tc>
          <w:tcPr>
            <w:tcW w:w="993" w:type="dxa"/>
            <w:tcBorders>
              <w:top w:val="nil"/>
              <w:left w:val="single" w:sz="4" w:space="0" w:color="auto"/>
              <w:bottom w:val="nil"/>
              <w:right w:val="single" w:sz="4" w:space="0" w:color="auto"/>
            </w:tcBorders>
          </w:tcPr>
          <w:p w14:paraId="33963B14" w14:textId="3293951A" w:rsidR="0000762E" w:rsidRPr="00DF2567" w:rsidRDefault="00765A21" w:rsidP="005B5CA8">
            <w:pPr>
              <w:spacing w:before="120"/>
              <w:jc w:val="center"/>
              <w:rPr>
                <w:lang w:val="pl-PL"/>
              </w:rPr>
            </w:pPr>
            <w:r>
              <w:rPr>
                <w:lang w:val="pl-PL"/>
              </w:rPr>
              <w:t>1</w:t>
            </w:r>
          </w:p>
        </w:tc>
        <w:tc>
          <w:tcPr>
            <w:tcW w:w="1417" w:type="dxa"/>
            <w:tcBorders>
              <w:top w:val="nil"/>
              <w:left w:val="single" w:sz="4" w:space="0" w:color="auto"/>
              <w:bottom w:val="nil"/>
              <w:right w:val="single" w:sz="4" w:space="0" w:color="auto"/>
            </w:tcBorders>
          </w:tcPr>
          <w:p w14:paraId="25653347" w14:textId="52776DDF" w:rsidR="0000762E" w:rsidRPr="00DF2567" w:rsidRDefault="0000762E" w:rsidP="005B5CA8">
            <w:pPr>
              <w:spacing w:before="120"/>
              <w:jc w:val="center"/>
              <w:rPr>
                <w:lang w:val="pl-PL"/>
              </w:rPr>
            </w:pPr>
          </w:p>
        </w:tc>
        <w:tc>
          <w:tcPr>
            <w:tcW w:w="1134" w:type="dxa"/>
            <w:tcBorders>
              <w:top w:val="nil"/>
              <w:left w:val="single" w:sz="4" w:space="0" w:color="auto"/>
              <w:bottom w:val="nil"/>
              <w:right w:val="single" w:sz="4" w:space="0" w:color="auto"/>
            </w:tcBorders>
          </w:tcPr>
          <w:p w14:paraId="366CE96F" w14:textId="77777777" w:rsidR="0000762E" w:rsidRPr="00DF2567" w:rsidRDefault="0000762E" w:rsidP="005B5CA8">
            <w:pPr>
              <w:spacing w:before="120"/>
              <w:jc w:val="center"/>
              <w:rPr>
                <w:lang w:val="vi-VN"/>
              </w:rPr>
            </w:pPr>
          </w:p>
        </w:tc>
      </w:tr>
      <w:tr w:rsidR="0000762E" w:rsidRPr="00DF2567" w14:paraId="53214570" w14:textId="77777777" w:rsidTr="005B5CA8">
        <w:tc>
          <w:tcPr>
            <w:tcW w:w="851" w:type="dxa"/>
            <w:tcBorders>
              <w:top w:val="nil"/>
              <w:left w:val="single" w:sz="4" w:space="0" w:color="auto"/>
              <w:bottom w:val="single" w:sz="4" w:space="0" w:color="auto"/>
              <w:right w:val="single" w:sz="4" w:space="0" w:color="auto"/>
            </w:tcBorders>
          </w:tcPr>
          <w:p w14:paraId="4EDEA3C2" w14:textId="77777777" w:rsidR="0000762E" w:rsidRPr="00DF2567" w:rsidRDefault="0000762E" w:rsidP="005B5CA8">
            <w:pPr>
              <w:spacing w:before="120"/>
              <w:jc w:val="center"/>
              <w:rPr>
                <w:b/>
                <w:bCs/>
                <w:lang w:val="fr-FR"/>
              </w:rPr>
            </w:pPr>
          </w:p>
        </w:tc>
        <w:tc>
          <w:tcPr>
            <w:tcW w:w="3827" w:type="dxa"/>
            <w:tcBorders>
              <w:top w:val="nil"/>
              <w:left w:val="single" w:sz="4" w:space="0" w:color="auto"/>
              <w:bottom w:val="single" w:sz="4" w:space="0" w:color="auto"/>
              <w:right w:val="single" w:sz="4" w:space="0" w:color="auto"/>
            </w:tcBorders>
          </w:tcPr>
          <w:p w14:paraId="4E3D2929" w14:textId="77777777" w:rsidR="0000762E" w:rsidRPr="00DF2567" w:rsidRDefault="0000762E" w:rsidP="005B5CA8">
            <w:pPr>
              <w:spacing w:before="120"/>
              <w:rPr>
                <w:lang w:val="fr-FR"/>
              </w:rPr>
            </w:pPr>
            <w:r w:rsidRPr="00DF2567">
              <w:rPr>
                <w:lang w:val="fr-FR"/>
              </w:rPr>
              <w:t>2. Quản chất lượng sản phẩm.</w:t>
            </w:r>
          </w:p>
        </w:tc>
        <w:tc>
          <w:tcPr>
            <w:tcW w:w="850" w:type="dxa"/>
            <w:tcBorders>
              <w:top w:val="nil"/>
              <w:left w:val="single" w:sz="4" w:space="0" w:color="auto"/>
              <w:bottom w:val="single" w:sz="4" w:space="0" w:color="auto"/>
              <w:right w:val="single" w:sz="4" w:space="0" w:color="auto"/>
            </w:tcBorders>
          </w:tcPr>
          <w:p w14:paraId="1B60E203" w14:textId="77777777" w:rsidR="0000762E" w:rsidRPr="00DF2567" w:rsidRDefault="0000762E" w:rsidP="005B5CA8">
            <w:pPr>
              <w:spacing w:before="120"/>
              <w:jc w:val="center"/>
              <w:rPr>
                <w:lang w:val="fr-FR"/>
              </w:rPr>
            </w:pPr>
          </w:p>
        </w:tc>
        <w:tc>
          <w:tcPr>
            <w:tcW w:w="993" w:type="dxa"/>
            <w:tcBorders>
              <w:top w:val="nil"/>
              <w:left w:val="single" w:sz="4" w:space="0" w:color="auto"/>
              <w:bottom w:val="single" w:sz="4" w:space="0" w:color="auto"/>
              <w:right w:val="single" w:sz="4" w:space="0" w:color="auto"/>
            </w:tcBorders>
          </w:tcPr>
          <w:p w14:paraId="6ECB57F1" w14:textId="052408EF" w:rsidR="0000762E" w:rsidRPr="00DF2567" w:rsidRDefault="00765A21" w:rsidP="005B5CA8">
            <w:pPr>
              <w:spacing w:before="120"/>
              <w:jc w:val="center"/>
              <w:rPr>
                <w:lang w:val="fr-FR"/>
              </w:rPr>
            </w:pPr>
            <w:r>
              <w:rPr>
                <w:lang w:val="fr-FR"/>
              </w:rPr>
              <w:t>3</w:t>
            </w:r>
          </w:p>
        </w:tc>
        <w:tc>
          <w:tcPr>
            <w:tcW w:w="1417" w:type="dxa"/>
            <w:tcBorders>
              <w:top w:val="nil"/>
              <w:left w:val="single" w:sz="4" w:space="0" w:color="auto"/>
              <w:bottom w:val="single" w:sz="4" w:space="0" w:color="auto"/>
              <w:right w:val="single" w:sz="4" w:space="0" w:color="auto"/>
            </w:tcBorders>
          </w:tcPr>
          <w:p w14:paraId="09F9A400" w14:textId="4ABEF4EE" w:rsidR="0000762E" w:rsidRPr="00DF2567" w:rsidRDefault="0000762E" w:rsidP="005B5CA8">
            <w:pPr>
              <w:spacing w:before="120"/>
              <w:jc w:val="center"/>
              <w:rPr>
                <w:lang w:val="fr-FR"/>
              </w:rPr>
            </w:pPr>
          </w:p>
        </w:tc>
        <w:tc>
          <w:tcPr>
            <w:tcW w:w="1134" w:type="dxa"/>
            <w:tcBorders>
              <w:top w:val="nil"/>
              <w:left w:val="single" w:sz="4" w:space="0" w:color="auto"/>
              <w:bottom w:val="single" w:sz="4" w:space="0" w:color="auto"/>
              <w:right w:val="single" w:sz="4" w:space="0" w:color="auto"/>
            </w:tcBorders>
          </w:tcPr>
          <w:p w14:paraId="491559C2" w14:textId="77777777" w:rsidR="0000762E" w:rsidRPr="00DF2567" w:rsidRDefault="0000762E" w:rsidP="005B5CA8">
            <w:pPr>
              <w:spacing w:before="120"/>
              <w:jc w:val="center"/>
              <w:rPr>
                <w:lang w:val="vi-VN"/>
              </w:rPr>
            </w:pPr>
          </w:p>
        </w:tc>
      </w:tr>
      <w:tr w:rsidR="0000762E" w:rsidRPr="00DF2567" w14:paraId="30B0AED3" w14:textId="77777777" w:rsidTr="005B5CA8">
        <w:tc>
          <w:tcPr>
            <w:tcW w:w="851" w:type="dxa"/>
            <w:tcBorders>
              <w:top w:val="single" w:sz="4" w:space="0" w:color="auto"/>
              <w:left w:val="single" w:sz="4" w:space="0" w:color="auto"/>
              <w:bottom w:val="nil"/>
              <w:right w:val="single" w:sz="4" w:space="0" w:color="auto"/>
            </w:tcBorders>
          </w:tcPr>
          <w:p w14:paraId="3E71AAFC" w14:textId="77777777" w:rsidR="0000762E" w:rsidRPr="00DF2567" w:rsidRDefault="0000762E" w:rsidP="005B5CA8">
            <w:pPr>
              <w:spacing w:before="120"/>
              <w:jc w:val="center"/>
              <w:rPr>
                <w:bCs/>
                <w:lang w:val="fr-FR"/>
              </w:rPr>
            </w:pPr>
            <w:r w:rsidRPr="00DF2567">
              <w:rPr>
                <w:bCs/>
                <w:lang w:val="fr-FR"/>
              </w:rPr>
              <w:t>7</w:t>
            </w:r>
          </w:p>
        </w:tc>
        <w:tc>
          <w:tcPr>
            <w:tcW w:w="3827" w:type="dxa"/>
            <w:tcBorders>
              <w:top w:val="single" w:sz="4" w:space="0" w:color="auto"/>
              <w:left w:val="single" w:sz="4" w:space="0" w:color="auto"/>
              <w:bottom w:val="nil"/>
              <w:right w:val="single" w:sz="4" w:space="0" w:color="auto"/>
            </w:tcBorders>
          </w:tcPr>
          <w:p w14:paraId="29B96276" w14:textId="77777777" w:rsidR="0000762E" w:rsidRPr="00DF2567" w:rsidRDefault="0000762E" w:rsidP="005B5CA8">
            <w:pPr>
              <w:tabs>
                <w:tab w:val="center" w:pos="4320"/>
                <w:tab w:val="right" w:pos="8640"/>
              </w:tabs>
              <w:spacing w:before="120"/>
              <w:rPr>
                <w:bCs/>
                <w:lang w:val="fr-FR"/>
              </w:rPr>
            </w:pPr>
            <w:r w:rsidRPr="00DF2567">
              <w:rPr>
                <w:b/>
                <w:bCs/>
                <w:lang w:val="fr-FR"/>
              </w:rPr>
              <w:t>Chương 7</w:t>
            </w:r>
            <w:r w:rsidRPr="00DF2567">
              <w:rPr>
                <w:bCs/>
                <w:lang w:val="fr-FR"/>
              </w:rPr>
              <w:t> :Giá thành sản phẩm và biện pháp hạ giá thành sản phẩm doanh nghiệp</w:t>
            </w:r>
          </w:p>
        </w:tc>
        <w:tc>
          <w:tcPr>
            <w:tcW w:w="850" w:type="dxa"/>
            <w:tcBorders>
              <w:top w:val="single" w:sz="4" w:space="0" w:color="auto"/>
              <w:left w:val="single" w:sz="4" w:space="0" w:color="auto"/>
              <w:bottom w:val="nil"/>
              <w:right w:val="single" w:sz="4" w:space="0" w:color="auto"/>
            </w:tcBorders>
          </w:tcPr>
          <w:p w14:paraId="48030556" w14:textId="77777777" w:rsidR="0000762E" w:rsidRPr="00DF2567" w:rsidRDefault="0000762E" w:rsidP="005B5CA8">
            <w:pPr>
              <w:spacing w:before="120"/>
              <w:jc w:val="center"/>
              <w:rPr>
                <w:bCs/>
              </w:rPr>
            </w:pPr>
            <w:r w:rsidRPr="00DF2567">
              <w:rPr>
                <w:bCs/>
              </w:rPr>
              <w:t>4</w:t>
            </w:r>
          </w:p>
        </w:tc>
        <w:tc>
          <w:tcPr>
            <w:tcW w:w="993" w:type="dxa"/>
            <w:tcBorders>
              <w:top w:val="single" w:sz="4" w:space="0" w:color="auto"/>
              <w:left w:val="single" w:sz="4" w:space="0" w:color="auto"/>
              <w:bottom w:val="nil"/>
              <w:right w:val="single" w:sz="4" w:space="0" w:color="auto"/>
            </w:tcBorders>
          </w:tcPr>
          <w:p w14:paraId="36F07E1F" w14:textId="73B85F4F" w:rsidR="0000762E" w:rsidRPr="00DF2567" w:rsidRDefault="00765A21" w:rsidP="005B5CA8">
            <w:pPr>
              <w:spacing w:before="120"/>
              <w:jc w:val="center"/>
              <w:rPr>
                <w:bCs/>
              </w:rPr>
            </w:pPr>
            <w:r>
              <w:rPr>
                <w:bCs/>
              </w:rPr>
              <w:t>3</w:t>
            </w:r>
          </w:p>
        </w:tc>
        <w:tc>
          <w:tcPr>
            <w:tcW w:w="1417" w:type="dxa"/>
            <w:tcBorders>
              <w:top w:val="single" w:sz="4" w:space="0" w:color="auto"/>
              <w:left w:val="single" w:sz="4" w:space="0" w:color="auto"/>
              <w:bottom w:val="nil"/>
              <w:right w:val="single" w:sz="4" w:space="0" w:color="auto"/>
            </w:tcBorders>
          </w:tcPr>
          <w:p w14:paraId="432348D9" w14:textId="1AC71E0A" w:rsidR="0000762E" w:rsidRPr="00DF2567" w:rsidRDefault="0000762E" w:rsidP="005B5CA8">
            <w:pPr>
              <w:spacing w:before="120"/>
              <w:jc w:val="center"/>
              <w:rPr>
                <w:bCs/>
              </w:rPr>
            </w:pPr>
          </w:p>
        </w:tc>
        <w:tc>
          <w:tcPr>
            <w:tcW w:w="1134" w:type="dxa"/>
            <w:tcBorders>
              <w:top w:val="single" w:sz="4" w:space="0" w:color="auto"/>
              <w:left w:val="single" w:sz="4" w:space="0" w:color="auto"/>
              <w:bottom w:val="nil"/>
              <w:right w:val="single" w:sz="4" w:space="0" w:color="auto"/>
            </w:tcBorders>
          </w:tcPr>
          <w:p w14:paraId="3BAE81A7" w14:textId="77777777" w:rsidR="0000762E" w:rsidRPr="00DF2567" w:rsidRDefault="0000762E" w:rsidP="005B5CA8">
            <w:pPr>
              <w:spacing w:before="120"/>
              <w:jc w:val="center"/>
              <w:rPr>
                <w:bCs/>
              </w:rPr>
            </w:pPr>
            <w:r w:rsidRPr="00DF2567">
              <w:rPr>
                <w:bCs/>
              </w:rPr>
              <w:t>1</w:t>
            </w:r>
          </w:p>
        </w:tc>
      </w:tr>
      <w:tr w:rsidR="0000762E" w:rsidRPr="00DF2567" w14:paraId="7DEA7223" w14:textId="77777777" w:rsidTr="005B5CA8">
        <w:tc>
          <w:tcPr>
            <w:tcW w:w="851" w:type="dxa"/>
            <w:tcBorders>
              <w:top w:val="nil"/>
              <w:left w:val="single" w:sz="4" w:space="0" w:color="auto"/>
              <w:bottom w:val="nil"/>
              <w:right w:val="single" w:sz="4" w:space="0" w:color="auto"/>
            </w:tcBorders>
          </w:tcPr>
          <w:p w14:paraId="052F8F40" w14:textId="77777777" w:rsidR="0000762E" w:rsidRPr="00DF2567" w:rsidRDefault="0000762E" w:rsidP="005B5CA8">
            <w:pPr>
              <w:spacing w:before="120"/>
              <w:jc w:val="center"/>
              <w:rPr>
                <w:lang w:val="de-DE"/>
              </w:rPr>
            </w:pPr>
          </w:p>
        </w:tc>
        <w:tc>
          <w:tcPr>
            <w:tcW w:w="3827" w:type="dxa"/>
            <w:tcBorders>
              <w:top w:val="nil"/>
              <w:left w:val="single" w:sz="4" w:space="0" w:color="auto"/>
              <w:bottom w:val="nil"/>
              <w:right w:val="single" w:sz="4" w:space="0" w:color="auto"/>
            </w:tcBorders>
          </w:tcPr>
          <w:p w14:paraId="0C973F61" w14:textId="77777777" w:rsidR="0000762E" w:rsidRPr="00DF2567" w:rsidRDefault="0000762E" w:rsidP="005B5CA8">
            <w:pPr>
              <w:spacing w:before="120"/>
              <w:rPr>
                <w:lang w:val="de-DE"/>
              </w:rPr>
            </w:pPr>
            <w:r w:rsidRPr="00DF2567">
              <w:rPr>
                <w:lang w:val="de-DE"/>
              </w:rPr>
              <w:t>1. Khái niệm, phân loại.</w:t>
            </w:r>
          </w:p>
        </w:tc>
        <w:tc>
          <w:tcPr>
            <w:tcW w:w="850" w:type="dxa"/>
            <w:tcBorders>
              <w:top w:val="nil"/>
              <w:left w:val="single" w:sz="4" w:space="0" w:color="auto"/>
              <w:bottom w:val="nil"/>
              <w:right w:val="single" w:sz="4" w:space="0" w:color="auto"/>
            </w:tcBorders>
          </w:tcPr>
          <w:p w14:paraId="21671766" w14:textId="77777777" w:rsidR="0000762E" w:rsidRPr="00DF2567" w:rsidRDefault="0000762E" w:rsidP="005B5CA8">
            <w:pPr>
              <w:spacing w:before="120"/>
              <w:jc w:val="center"/>
              <w:rPr>
                <w:bCs/>
                <w:lang w:val="de-DE"/>
              </w:rPr>
            </w:pPr>
          </w:p>
        </w:tc>
        <w:tc>
          <w:tcPr>
            <w:tcW w:w="993" w:type="dxa"/>
            <w:tcBorders>
              <w:top w:val="nil"/>
              <w:left w:val="single" w:sz="4" w:space="0" w:color="auto"/>
              <w:bottom w:val="nil"/>
              <w:right w:val="single" w:sz="4" w:space="0" w:color="auto"/>
            </w:tcBorders>
          </w:tcPr>
          <w:p w14:paraId="0AF96F83" w14:textId="1BF3E1FC" w:rsidR="0000762E" w:rsidRPr="00DF2567" w:rsidRDefault="00765A21" w:rsidP="005B5CA8">
            <w:pPr>
              <w:spacing w:before="120"/>
              <w:jc w:val="center"/>
              <w:rPr>
                <w:bCs/>
                <w:lang w:val="de-DE"/>
              </w:rPr>
            </w:pPr>
            <w:r>
              <w:rPr>
                <w:bCs/>
                <w:lang w:val="de-DE"/>
              </w:rPr>
              <w:t>1</w:t>
            </w:r>
          </w:p>
        </w:tc>
        <w:tc>
          <w:tcPr>
            <w:tcW w:w="1417" w:type="dxa"/>
            <w:tcBorders>
              <w:top w:val="nil"/>
              <w:left w:val="single" w:sz="4" w:space="0" w:color="auto"/>
              <w:bottom w:val="nil"/>
              <w:right w:val="single" w:sz="4" w:space="0" w:color="auto"/>
            </w:tcBorders>
          </w:tcPr>
          <w:p w14:paraId="1E37A4B2" w14:textId="76313392" w:rsidR="0000762E" w:rsidRPr="00DF2567" w:rsidRDefault="0000762E" w:rsidP="005B5CA8">
            <w:pPr>
              <w:spacing w:before="120"/>
              <w:jc w:val="center"/>
              <w:rPr>
                <w:bCs/>
                <w:lang w:val="de-DE"/>
              </w:rPr>
            </w:pPr>
          </w:p>
        </w:tc>
        <w:tc>
          <w:tcPr>
            <w:tcW w:w="1134" w:type="dxa"/>
            <w:tcBorders>
              <w:top w:val="nil"/>
              <w:left w:val="single" w:sz="4" w:space="0" w:color="auto"/>
              <w:bottom w:val="nil"/>
              <w:right w:val="single" w:sz="4" w:space="0" w:color="auto"/>
            </w:tcBorders>
          </w:tcPr>
          <w:p w14:paraId="57B60BAB" w14:textId="77777777" w:rsidR="0000762E" w:rsidRPr="00DF2567" w:rsidRDefault="0000762E" w:rsidP="005B5CA8">
            <w:pPr>
              <w:spacing w:before="120"/>
              <w:jc w:val="center"/>
              <w:rPr>
                <w:lang w:val="vi-VN"/>
              </w:rPr>
            </w:pPr>
          </w:p>
        </w:tc>
      </w:tr>
      <w:tr w:rsidR="0000762E" w:rsidRPr="00DF2567" w14:paraId="0453DCDC" w14:textId="77777777" w:rsidTr="005B5CA8">
        <w:tc>
          <w:tcPr>
            <w:tcW w:w="851" w:type="dxa"/>
            <w:tcBorders>
              <w:top w:val="nil"/>
              <w:left w:val="single" w:sz="4" w:space="0" w:color="auto"/>
              <w:bottom w:val="single" w:sz="4" w:space="0" w:color="auto"/>
              <w:right w:val="single" w:sz="4" w:space="0" w:color="auto"/>
            </w:tcBorders>
          </w:tcPr>
          <w:p w14:paraId="2629B2CF" w14:textId="77777777" w:rsidR="0000762E" w:rsidRPr="00DF2567" w:rsidRDefault="0000762E" w:rsidP="005B5CA8">
            <w:pPr>
              <w:spacing w:before="120"/>
              <w:jc w:val="center"/>
              <w:rPr>
                <w:lang w:val="de-DE"/>
              </w:rPr>
            </w:pPr>
          </w:p>
        </w:tc>
        <w:tc>
          <w:tcPr>
            <w:tcW w:w="3827" w:type="dxa"/>
            <w:tcBorders>
              <w:top w:val="nil"/>
              <w:left w:val="single" w:sz="4" w:space="0" w:color="auto"/>
              <w:bottom w:val="single" w:sz="4" w:space="0" w:color="auto"/>
              <w:right w:val="single" w:sz="4" w:space="0" w:color="auto"/>
            </w:tcBorders>
          </w:tcPr>
          <w:p w14:paraId="28BD800C" w14:textId="77777777" w:rsidR="0000762E" w:rsidRPr="00DF2567" w:rsidRDefault="0000762E" w:rsidP="005B5CA8">
            <w:pPr>
              <w:spacing w:before="120"/>
              <w:rPr>
                <w:lang w:val="de-DE"/>
              </w:rPr>
            </w:pPr>
            <w:r w:rsidRPr="00DF2567">
              <w:rPr>
                <w:lang w:val="de-DE"/>
              </w:rPr>
              <w:t>2. Những biện pháp chủ yếu phấn đấu hạ giá thành sản phẩm.</w:t>
            </w:r>
          </w:p>
        </w:tc>
        <w:tc>
          <w:tcPr>
            <w:tcW w:w="850" w:type="dxa"/>
            <w:tcBorders>
              <w:top w:val="nil"/>
              <w:left w:val="single" w:sz="4" w:space="0" w:color="auto"/>
              <w:bottom w:val="single" w:sz="4" w:space="0" w:color="auto"/>
              <w:right w:val="single" w:sz="4" w:space="0" w:color="auto"/>
            </w:tcBorders>
          </w:tcPr>
          <w:p w14:paraId="08E625D4" w14:textId="77777777" w:rsidR="0000762E" w:rsidRPr="00DF2567" w:rsidRDefault="0000762E" w:rsidP="005B5CA8">
            <w:pPr>
              <w:spacing w:before="120"/>
              <w:jc w:val="center"/>
              <w:rPr>
                <w:b/>
                <w:bCs/>
                <w:lang w:val="de-DE"/>
              </w:rPr>
            </w:pPr>
          </w:p>
        </w:tc>
        <w:tc>
          <w:tcPr>
            <w:tcW w:w="993" w:type="dxa"/>
            <w:tcBorders>
              <w:top w:val="nil"/>
              <w:left w:val="single" w:sz="4" w:space="0" w:color="auto"/>
              <w:bottom w:val="single" w:sz="4" w:space="0" w:color="auto"/>
              <w:right w:val="single" w:sz="4" w:space="0" w:color="auto"/>
            </w:tcBorders>
          </w:tcPr>
          <w:p w14:paraId="0045E4DA" w14:textId="1ACBF520" w:rsidR="0000762E" w:rsidRPr="00765A21" w:rsidRDefault="00765A21" w:rsidP="005B5CA8">
            <w:pPr>
              <w:spacing w:before="120"/>
              <w:jc w:val="center"/>
              <w:rPr>
                <w:bCs/>
                <w:lang w:val="de-DE"/>
              </w:rPr>
            </w:pPr>
            <w:r w:rsidRPr="00765A21">
              <w:rPr>
                <w:bCs/>
                <w:lang w:val="de-DE"/>
              </w:rPr>
              <w:t>2</w:t>
            </w:r>
          </w:p>
        </w:tc>
        <w:tc>
          <w:tcPr>
            <w:tcW w:w="1417" w:type="dxa"/>
            <w:tcBorders>
              <w:top w:val="nil"/>
              <w:left w:val="single" w:sz="4" w:space="0" w:color="auto"/>
              <w:bottom w:val="single" w:sz="4" w:space="0" w:color="auto"/>
              <w:right w:val="single" w:sz="4" w:space="0" w:color="auto"/>
            </w:tcBorders>
          </w:tcPr>
          <w:p w14:paraId="14692077" w14:textId="4EB2583D" w:rsidR="0000762E" w:rsidRPr="00DF2567" w:rsidRDefault="0000762E" w:rsidP="005B5CA8">
            <w:pPr>
              <w:spacing w:before="120"/>
              <w:jc w:val="center"/>
              <w:rPr>
                <w:b/>
                <w:bCs/>
                <w:lang w:val="de-DE"/>
              </w:rPr>
            </w:pPr>
          </w:p>
        </w:tc>
        <w:tc>
          <w:tcPr>
            <w:tcW w:w="1134" w:type="dxa"/>
            <w:tcBorders>
              <w:top w:val="nil"/>
              <w:left w:val="single" w:sz="4" w:space="0" w:color="auto"/>
              <w:bottom w:val="single" w:sz="4" w:space="0" w:color="auto"/>
              <w:right w:val="single" w:sz="4" w:space="0" w:color="auto"/>
            </w:tcBorders>
          </w:tcPr>
          <w:p w14:paraId="200F4196" w14:textId="77777777" w:rsidR="0000762E" w:rsidRPr="00DF2567" w:rsidRDefault="0000762E" w:rsidP="005B5CA8">
            <w:pPr>
              <w:spacing w:before="120"/>
              <w:jc w:val="center"/>
              <w:rPr>
                <w:lang w:val="vi-VN"/>
              </w:rPr>
            </w:pPr>
          </w:p>
        </w:tc>
      </w:tr>
      <w:tr w:rsidR="0000762E" w:rsidRPr="00DF2567" w14:paraId="0416112F" w14:textId="77777777" w:rsidTr="005B5CA8">
        <w:tc>
          <w:tcPr>
            <w:tcW w:w="851" w:type="dxa"/>
            <w:tcBorders>
              <w:top w:val="single" w:sz="4" w:space="0" w:color="auto"/>
              <w:left w:val="single" w:sz="4" w:space="0" w:color="auto"/>
              <w:bottom w:val="single" w:sz="4" w:space="0" w:color="auto"/>
              <w:right w:val="single" w:sz="4" w:space="0" w:color="auto"/>
            </w:tcBorders>
          </w:tcPr>
          <w:p w14:paraId="204CA6E9" w14:textId="77777777" w:rsidR="0000762E" w:rsidRPr="00DF2567" w:rsidRDefault="0000762E" w:rsidP="005B5CA8">
            <w:pPr>
              <w:jc w:val="center"/>
              <w:rPr>
                <w:lang w:val="de-DE"/>
              </w:rPr>
            </w:pPr>
          </w:p>
        </w:tc>
        <w:tc>
          <w:tcPr>
            <w:tcW w:w="3827" w:type="dxa"/>
            <w:tcBorders>
              <w:top w:val="single" w:sz="4" w:space="0" w:color="auto"/>
              <w:left w:val="single" w:sz="4" w:space="0" w:color="auto"/>
              <w:bottom w:val="single" w:sz="4" w:space="0" w:color="auto"/>
              <w:right w:val="single" w:sz="4" w:space="0" w:color="auto"/>
            </w:tcBorders>
          </w:tcPr>
          <w:p w14:paraId="37ABFAF5" w14:textId="77777777" w:rsidR="0000762E" w:rsidRPr="00DF2567" w:rsidRDefault="0000762E" w:rsidP="005B5CA8">
            <w:pPr>
              <w:ind w:right="560"/>
              <w:jc w:val="center"/>
              <w:rPr>
                <w:lang w:val="de-DE"/>
              </w:rPr>
            </w:pPr>
            <w:r w:rsidRPr="00DF2567">
              <w:rPr>
                <w:b/>
                <w:bCs/>
                <w:lang w:val="de-DE"/>
              </w:rPr>
              <w:t>Cộng:</w:t>
            </w:r>
          </w:p>
        </w:tc>
        <w:tc>
          <w:tcPr>
            <w:tcW w:w="850" w:type="dxa"/>
            <w:tcBorders>
              <w:top w:val="single" w:sz="4" w:space="0" w:color="auto"/>
              <w:left w:val="single" w:sz="4" w:space="0" w:color="auto"/>
              <w:bottom w:val="single" w:sz="4" w:space="0" w:color="auto"/>
              <w:right w:val="single" w:sz="4" w:space="0" w:color="auto"/>
            </w:tcBorders>
          </w:tcPr>
          <w:p w14:paraId="5BC75953" w14:textId="77777777" w:rsidR="0000762E" w:rsidRPr="00DF2567" w:rsidRDefault="0000762E" w:rsidP="005B5CA8">
            <w:pPr>
              <w:jc w:val="center"/>
              <w:rPr>
                <w:b/>
                <w:bCs/>
                <w:lang w:val="de-DE"/>
              </w:rPr>
            </w:pPr>
            <w:r w:rsidRPr="00DF2567">
              <w:rPr>
                <w:b/>
                <w:bCs/>
                <w:lang w:val="de-DE"/>
              </w:rPr>
              <w:t>30</w:t>
            </w:r>
          </w:p>
        </w:tc>
        <w:tc>
          <w:tcPr>
            <w:tcW w:w="993" w:type="dxa"/>
            <w:tcBorders>
              <w:top w:val="single" w:sz="4" w:space="0" w:color="auto"/>
              <w:left w:val="single" w:sz="4" w:space="0" w:color="auto"/>
              <w:bottom w:val="single" w:sz="4" w:space="0" w:color="auto"/>
              <w:right w:val="single" w:sz="4" w:space="0" w:color="auto"/>
            </w:tcBorders>
          </w:tcPr>
          <w:p w14:paraId="09BABA92" w14:textId="5AA380D4" w:rsidR="0000762E" w:rsidRPr="00DF2567" w:rsidRDefault="0000762E" w:rsidP="005B5CA8">
            <w:pPr>
              <w:jc w:val="center"/>
              <w:rPr>
                <w:b/>
                <w:bCs/>
                <w:lang w:val="de-DE"/>
              </w:rPr>
            </w:pPr>
            <w:r w:rsidRPr="00DF2567">
              <w:rPr>
                <w:b/>
                <w:bCs/>
                <w:lang w:val="de-DE"/>
              </w:rPr>
              <w:t>2</w:t>
            </w:r>
            <w:r w:rsidR="00765A21">
              <w:rPr>
                <w:b/>
                <w:bCs/>
                <w:lang w:val="de-DE"/>
              </w:rPr>
              <w:t>8</w:t>
            </w:r>
          </w:p>
        </w:tc>
        <w:tc>
          <w:tcPr>
            <w:tcW w:w="1417" w:type="dxa"/>
            <w:tcBorders>
              <w:top w:val="single" w:sz="4" w:space="0" w:color="auto"/>
              <w:left w:val="single" w:sz="4" w:space="0" w:color="auto"/>
              <w:bottom w:val="single" w:sz="4" w:space="0" w:color="auto"/>
              <w:right w:val="single" w:sz="4" w:space="0" w:color="auto"/>
            </w:tcBorders>
          </w:tcPr>
          <w:p w14:paraId="5B94185A" w14:textId="71A93E5B" w:rsidR="0000762E" w:rsidRPr="00DF2567" w:rsidRDefault="00765A21" w:rsidP="005B5CA8">
            <w:pPr>
              <w:jc w:val="center"/>
              <w:rPr>
                <w:b/>
                <w:bCs/>
                <w:lang w:val="de-DE"/>
              </w:rPr>
            </w:pPr>
            <w:r>
              <w:rPr>
                <w:b/>
                <w:bCs/>
                <w:lang w:val="de-DE"/>
              </w:rPr>
              <w:t>0</w:t>
            </w:r>
          </w:p>
        </w:tc>
        <w:tc>
          <w:tcPr>
            <w:tcW w:w="1134" w:type="dxa"/>
            <w:tcBorders>
              <w:top w:val="single" w:sz="4" w:space="0" w:color="auto"/>
              <w:left w:val="single" w:sz="4" w:space="0" w:color="auto"/>
              <w:bottom w:val="single" w:sz="4" w:space="0" w:color="auto"/>
              <w:right w:val="single" w:sz="4" w:space="0" w:color="auto"/>
            </w:tcBorders>
          </w:tcPr>
          <w:p w14:paraId="5B772011" w14:textId="77777777" w:rsidR="0000762E" w:rsidRPr="00DF2567" w:rsidRDefault="0000762E" w:rsidP="005B5CA8">
            <w:pPr>
              <w:jc w:val="center"/>
              <w:rPr>
                <w:b/>
                <w:bCs/>
                <w:lang w:val="de-DE"/>
              </w:rPr>
            </w:pPr>
            <w:r w:rsidRPr="00DF2567">
              <w:rPr>
                <w:b/>
                <w:bCs/>
                <w:lang w:val="de-DE"/>
              </w:rPr>
              <w:t>2</w:t>
            </w:r>
          </w:p>
        </w:tc>
      </w:tr>
    </w:tbl>
    <w:p w14:paraId="5D9DE5DB" w14:textId="77777777" w:rsidR="0000762E" w:rsidRPr="00DF2567" w:rsidRDefault="0000762E" w:rsidP="0000762E">
      <w:pPr>
        <w:spacing w:before="120"/>
        <w:jc w:val="both"/>
        <w:rPr>
          <w:i/>
          <w:iCs/>
          <w:lang w:val="vi-VN"/>
        </w:rPr>
      </w:pPr>
      <w:r w:rsidRPr="00DF2567">
        <w:rPr>
          <w:i/>
          <w:iCs/>
          <w:lang w:val="vi-VN"/>
        </w:rPr>
        <w:t xml:space="preserve">2. Nội dung chi tiết:   </w:t>
      </w:r>
    </w:p>
    <w:p w14:paraId="0D87DBBA" w14:textId="77777777" w:rsidR="0000762E" w:rsidRPr="00DF2567" w:rsidRDefault="0000762E" w:rsidP="0000762E">
      <w:pPr>
        <w:tabs>
          <w:tab w:val="center" w:pos="4320"/>
          <w:tab w:val="right" w:pos="8640"/>
        </w:tabs>
        <w:spacing w:before="120"/>
        <w:jc w:val="both"/>
        <w:rPr>
          <w:lang w:val="vi-VN"/>
        </w:rPr>
      </w:pPr>
      <w:r w:rsidRPr="00DF2567">
        <w:rPr>
          <w:b/>
          <w:lang w:val="vi-VN"/>
        </w:rPr>
        <w:t xml:space="preserve">       Bài mở đầu:</w:t>
      </w:r>
      <w:r w:rsidRPr="00DF2567">
        <w:rPr>
          <w:lang w:val="vi-VN"/>
        </w:rPr>
        <w:t xml:space="preserve"> </w:t>
      </w:r>
      <w:r w:rsidRPr="00DF2567">
        <w:rPr>
          <w:bCs/>
          <w:lang w:val="vi-VN"/>
        </w:rPr>
        <w:t>Tổng quan về tổ chức sản xuất</w:t>
      </w:r>
      <w:r w:rsidRPr="00DF2567">
        <w:rPr>
          <w:b/>
          <w:lang w:val="vi-VN"/>
        </w:rPr>
        <w:t xml:space="preserve">  </w:t>
      </w:r>
      <w:r w:rsidRPr="00DF2567">
        <w:rPr>
          <w:i/>
          <w:iCs/>
          <w:lang w:val="vi-VN"/>
        </w:rPr>
        <w:t xml:space="preserve">                     Thời gian: 2 giờ</w:t>
      </w:r>
    </w:p>
    <w:p w14:paraId="300527E4" w14:textId="77777777" w:rsidR="0000762E" w:rsidRPr="00DF2567" w:rsidRDefault="0000762E" w:rsidP="0000762E">
      <w:pPr>
        <w:spacing w:before="120"/>
        <w:jc w:val="both"/>
        <w:rPr>
          <w:iCs/>
          <w:lang w:val="pl-PL" w:eastAsia="ko-KR"/>
        </w:rPr>
      </w:pPr>
      <w:r w:rsidRPr="00DF2567">
        <w:rPr>
          <w:iCs/>
          <w:lang w:val="pl-PL" w:eastAsia="ko-KR"/>
        </w:rPr>
        <w:t>1. Mục tiêu:</w:t>
      </w:r>
    </w:p>
    <w:p w14:paraId="50D82DF1" w14:textId="77777777" w:rsidR="0000762E" w:rsidRPr="00DF2567" w:rsidRDefault="0000762E" w:rsidP="0000762E">
      <w:pPr>
        <w:spacing w:before="120"/>
        <w:ind w:firstLine="567"/>
        <w:jc w:val="both"/>
        <w:rPr>
          <w:lang w:val="vi-VN"/>
        </w:rPr>
      </w:pPr>
      <w:r w:rsidRPr="00DF2567">
        <w:rPr>
          <w:lang w:val="vi-VN"/>
        </w:rPr>
        <w:t>- Phân tích được ý nghĩa, nhiệm vụ công tác tổ chức sản xuất.</w:t>
      </w:r>
    </w:p>
    <w:p w14:paraId="106767C5" w14:textId="77777777" w:rsidR="0000762E" w:rsidRPr="00DF2567" w:rsidRDefault="0000762E" w:rsidP="0000762E">
      <w:pPr>
        <w:spacing w:before="120"/>
        <w:ind w:firstLine="567"/>
        <w:rPr>
          <w:lang w:val="vi-VN"/>
        </w:rPr>
      </w:pPr>
      <w:r w:rsidRPr="00DF2567">
        <w:rPr>
          <w:lang w:val="vi-VN"/>
        </w:rPr>
        <w:t>- Rèn luyện tính cẩn thận, chính xác, logic khoa học, tác phong công nghiệp</w:t>
      </w:r>
    </w:p>
    <w:p w14:paraId="6A04B5A6" w14:textId="77777777" w:rsidR="0000762E" w:rsidRPr="00DF2567" w:rsidRDefault="0000762E" w:rsidP="0000762E">
      <w:pPr>
        <w:spacing w:before="120"/>
        <w:rPr>
          <w:iCs/>
          <w:lang w:val="vi-VN" w:eastAsia="ko-KR"/>
        </w:rPr>
      </w:pPr>
      <w:r w:rsidRPr="00DF2567">
        <w:rPr>
          <w:iCs/>
          <w:lang w:val="vi-VN" w:eastAsia="ko-KR"/>
        </w:rPr>
        <w:t>2. Nội dung chương:</w:t>
      </w:r>
    </w:p>
    <w:p w14:paraId="51B98D47" w14:textId="77777777" w:rsidR="0000762E" w:rsidRPr="00DF2567" w:rsidRDefault="0000762E" w:rsidP="0000762E">
      <w:pPr>
        <w:tabs>
          <w:tab w:val="center" w:pos="4320"/>
          <w:tab w:val="right" w:pos="8640"/>
        </w:tabs>
        <w:spacing w:before="120"/>
        <w:jc w:val="both"/>
        <w:rPr>
          <w:bCs/>
          <w:lang w:val="vi-VN"/>
        </w:rPr>
      </w:pPr>
      <w:r w:rsidRPr="00DF2567">
        <w:rPr>
          <w:bCs/>
          <w:lang w:val="vi-VN"/>
        </w:rPr>
        <w:t xml:space="preserve">     2.1. Khái quát chung về tổ chức sản xuất</w:t>
      </w:r>
    </w:p>
    <w:p w14:paraId="566DACD1" w14:textId="77777777" w:rsidR="0000762E" w:rsidRPr="00DF2567" w:rsidRDefault="0000762E" w:rsidP="0000762E">
      <w:pPr>
        <w:spacing w:before="120"/>
        <w:jc w:val="both"/>
        <w:rPr>
          <w:lang w:val="vi-VN" w:eastAsia="ko-KR"/>
        </w:rPr>
      </w:pPr>
      <w:r w:rsidRPr="00DF2567">
        <w:rPr>
          <w:bCs/>
          <w:lang w:val="vi-VN" w:eastAsia="ko-KR"/>
        </w:rPr>
        <w:t xml:space="preserve">     2.2. Công tác tổ chức sản xuất trong doanh nghiệp</w:t>
      </w:r>
    </w:p>
    <w:p w14:paraId="488BA777" w14:textId="77777777" w:rsidR="0000762E" w:rsidRPr="00DF2567" w:rsidRDefault="0000762E" w:rsidP="0000762E">
      <w:pPr>
        <w:spacing w:before="120"/>
        <w:ind w:firstLine="567"/>
        <w:jc w:val="both"/>
        <w:rPr>
          <w:lang w:val="vi-VN" w:eastAsia="ko-KR"/>
        </w:rPr>
      </w:pPr>
    </w:p>
    <w:p w14:paraId="30A45C65" w14:textId="77777777" w:rsidR="0000762E" w:rsidRPr="00DF2567" w:rsidRDefault="0000762E" w:rsidP="0000762E">
      <w:pPr>
        <w:spacing w:before="120"/>
        <w:ind w:firstLine="567"/>
        <w:jc w:val="both"/>
        <w:rPr>
          <w:bCs/>
          <w:lang w:val="vi-VN" w:eastAsia="ko-KR"/>
        </w:rPr>
      </w:pPr>
      <w:r w:rsidRPr="00DF2567">
        <w:rPr>
          <w:b/>
          <w:lang w:val="vi-VN" w:eastAsia="ko-KR"/>
        </w:rPr>
        <w:t>Chương 1:</w:t>
      </w:r>
      <w:r w:rsidRPr="00DF2567">
        <w:rPr>
          <w:bCs/>
          <w:lang w:val="vi-VN" w:eastAsia="ko-KR"/>
        </w:rPr>
        <w:t xml:space="preserve"> Đặc điểm cơ bản - Nhiệm vụ - Quyền hạn của  doanh nghiệp công nghiệp nhà nước                                                                    </w:t>
      </w:r>
    </w:p>
    <w:p w14:paraId="2C795234" w14:textId="77777777" w:rsidR="0000762E" w:rsidRPr="00DF2567" w:rsidRDefault="0000762E" w:rsidP="0000762E">
      <w:pPr>
        <w:spacing w:before="120"/>
        <w:jc w:val="both"/>
        <w:rPr>
          <w:i/>
          <w:iCs/>
          <w:lang w:val="pl-PL" w:eastAsia="ko-KR"/>
        </w:rPr>
      </w:pP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vi-VN"/>
        </w:rPr>
        <w:t xml:space="preserve">Thời gian: </w:t>
      </w:r>
      <w:r w:rsidRPr="00DF2567">
        <w:rPr>
          <w:i/>
          <w:iCs/>
        </w:rPr>
        <w:t>3</w:t>
      </w:r>
      <w:r w:rsidRPr="00DF2567">
        <w:rPr>
          <w:i/>
          <w:iCs/>
          <w:lang w:val="vi-VN"/>
        </w:rPr>
        <w:t xml:space="preserve"> giờ</w:t>
      </w:r>
      <w:r w:rsidRPr="00DF2567">
        <w:rPr>
          <w:i/>
          <w:iCs/>
          <w:lang w:val="pl-PL" w:eastAsia="ko-KR"/>
        </w:rPr>
        <w:tab/>
      </w:r>
    </w:p>
    <w:p w14:paraId="4553619E" w14:textId="77777777" w:rsidR="0000762E" w:rsidRPr="00DF2567" w:rsidRDefault="0000762E" w:rsidP="0000762E">
      <w:pPr>
        <w:spacing w:before="120"/>
        <w:jc w:val="both"/>
        <w:rPr>
          <w:iCs/>
          <w:lang w:val="pl-PL" w:eastAsia="ko-KR"/>
        </w:rPr>
      </w:pPr>
      <w:r w:rsidRPr="00DF2567">
        <w:rPr>
          <w:iCs/>
          <w:lang w:val="pl-PL" w:eastAsia="ko-KR"/>
        </w:rPr>
        <w:t>1. Mục tiêu:</w:t>
      </w:r>
    </w:p>
    <w:p w14:paraId="2AD4C43D" w14:textId="77777777" w:rsidR="0000762E" w:rsidRPr="00DF2567" w:rsidRDefault="0000762E" w:rsidP="0000762E">
      <w:pPr>
        <w:spacing w:before="120"/>
        <w:ind w:firstLine="567"/>
        <w:jc w:val="both"/>
        <w:rPr>
          <w:lang w:val="vi-VN"/>
        </w:rPr>
      </w:pPr>
      <w:r w:rsidRPr="00DF2567">
        <w:rPr>
          <w:lang w:val="vi-VN"/>
        </w:rPr>
        <w:t>- Phân tích được đặc điểm, nhiệm vụ, quyền hạn của doanh nghiệp.</w:t>
      </w:r>
    </w:p>
    <w:p w14:paraId="3F7929D5" w14:textId="77777777" w:rsidR="0000762E" w:rsidRPr="00DF2567" w:rsidRDefault="0000762E" w:rsidP="0000762E">
      <w:pPr>
        <w:spacing w:before="120"/>
        <w:ind w:firstLine="567"/>
        <w:jc w:val="both"/>
        <w:rPr>
          <w:lang w:val="vi-VN"/>
        </w:rPr>
      </w:pPr>
      <w:r w:rsidRPr="00DF2567">
        <w:rPr>
          <w:lang w:val="vi-VN"/>
        </w:rPr>
        <w:t>- Phân loại được doanh nghiệp.</w:t>
      </w:r>
    </w:p>
    <w:p w14:paraId="2646A9C5" w14:textId="77777777" w:rsidR="0000762E" w:rsidRPr="00DF2567" w:rsidRDefault="0000762E" w:rsidP="0000762E">
      <w:pPr>
        <w:spacing w:before="120"/>
        <w:ind w:firstLine="567"/>
        <w:rPr>
          <w:lang w:val="vi-VN"/>
        </w:rPr>
      </w:pPr>
      <w:r w:rsidRPr="00DF2567">
        <w:rPr>
          <w:lang w:val="vi-VN"/>
        </w:rPr>
        <w:lastRenderedPageBreak/>
        <w:t>- Rèn luyện tính cẩn thận, chính xác, logic khoa học, tác phong công nghiệp</w:t>
      </w:r>
    </w:p>
    <w:p w14:paraId="7FEBB8CA" w14:textId="77777777" w:rsidR="0000762E" w:rsidRPr="00DF2567" w:rsidRDefault="0000762E" w:rsidP="0000762E">
      <w:pPr>
        <w:spacing w:before="120"/>
        <w:rPr>
          <w:iCs/>
          <w:lang w:val="vi-VN" w:eastAsia="ko-KR"/>
        </w:rPr>
      </w:pPr>
      <w:r w:rsidRPr="00DF2567">
        <w:rPr>
          <w:iCs/>
          <w:lang w:eastAsia="ko-KR"/>
        </w:rPr>
        <w:t xml:space="preserve">2. </w:t>
      </w:r>
      <w:r w:rsidRPr="00DF2567">
        <w:rPr>
          <w:iCs/>
          <w:lang w:val="vi-VN" w:eastAsia="ko-KR"/>
        </w:rPr>
        <w:t>Nội dung</w:t>
      </w:r>
      <w:r w:rsidRPr="00DF2567">
        <w:rPr>
          <w:iCs/>
          <w:lang w:eastAsia="ko-KR"/>
        </w:rPr>
        <w:t xml:space="preserve"> chương</w:t>
      </w:r>
      <w:r w:rsidRPr="00DF2567">
        <w:rPr>
          <w:iCs/>
          <w:lang w:val="vi-VN" w:eastAsia="ko-KR"/>
        </w:rPr>
        <w:t>:</w:t>
      </w:r>
    </w:p>
    <w:tbl>
      <w:tblPr>
        <w:tblW w:w="0" w:type="auto"/>
        <w:tblLook w:val="01E0" w:firstRow="1" w:lastRow="1" w:firstColumn="1" w:lastColumn="1" w:noHBand="0" w:noVBand="0"/>
      </w:tblPr>
      <w:tblGrid>
        <w:gridCol w:w="6514"/>
        <w:gridCol w:w="2558"/>
      </w:tblGrid>
      <w:tr w:rsidR="0000762E" w:rsidRPr="00DF2567" w14:paraId="49BFA213" w14:textId="77777777" w:rsidTr="005B5CA8">
        <w:tc>
          <w:tcPr>
            <w:tcW w:w="6648" w:type="dxa"/>
            <w:shd w:val="clear" w:color="auto" w:fill="auto"/>
          </w:tcPr>
          <w:p w14:paraId="111D0F80" w14:textId="77777777" w:rsidR="0000762E" w:rsidRPr="00DF2567" w:rsidRDefault="0000762E" w:rsidP="005B5CA8">
            <w:pPr>
              <w:spacing w:before="120"/>
              <w:jc w:val="both"/>
              <w:rPr>
                <w:lang w:val="de-DE"/>
              </w:rPr>
            </w:pPr>
            <w:r w:rsidRPr="00DF2567">
              <w:rPr>
                <w:lang w:val="de-DE"/>
              </w:rPr>
              <w:t xml:space="preserve">2.1. Khái niệm. </w:t>
            </w:r>
          </w:p>
        </w:tc>
        <w:tc>
          <w:tcPr>
            <w:tcW w:w="2616" w:type="dxa"/>
            <w:shd w:val="clear" w:color="auto" w:fill="auto"/>
          </w:tcPr>
          <w:p w14:paraId="22E86D8E" w14:textId="77777777" w:rsidR="0000762E" w:rsidRPr="00DF2567" w:rsidRDefault="0000762E" w:rsidP="005B5CA8">
            <w:pPr>
              <w:spacing w:before="120"/>
              <w:jc w:val="both"/>
              <w:rPr>
                <w:lang w:val="de-DE"/>
              </w:rPr>
            </w:pPr>
          </w:p>
        </w:tc>
      </w:tr>
      <w:tr w:rsidR="0000762E" w:rsidRPr="00DF2567" w14:paraId="02EEF6FF" w14:textId="77777777" w:rsidTr="005B5CA8">
        <w:tc>
          <w:tcPr>
            <w:tcW w:w="9264" w:type="dxa"/>
            <w:gridSpan w:val="2"/>
            <w:shd w:val="clear" w:color="auto" w:fill="auto"/>
          </w:tcPr>
          <w:p w14:paraId="57B9834D" w14:textId="77777777" w:rsidR="0000762E" w:rsidRPr="00DF2567" w:rsidRDefault="0000762E" w:rsidP="005B5CA8">
            <w:pPr>
              <w:spacing w:before="120"/>
              <w:jc w:val="both"/>
              <w:rPr>
                <w:lang w:val="de-DE"/>
              </w:rPr>
            </w:pPr>
            <w:r w:rsidRPr="00DF2567">
              <w:rPr>
                <w:lang w:val="de-DE"/>
              </w:rPr>
              <w:t xml:space="preserve">2.1.1. Định nghĩa về doanh nghiệp nhà nước. </w:t>
            </w:r>
          </w:p>
        </w:tc>
      </w:tr>
      <w:tr w:rsidR="0000762E" w:rsidRPr="00DF2567" w14:paraId="6A06BE53" w14:textId="77777777" w:rsidTr="005B5CA8">
        <w:tc>
          <w:tcPr>
            <w:tcW w:w="6648" w:type="dxa"/>
            <w:shd w:val="clear" w:color="auto" w:fill="auto"/>
          </w:tcPr>
          <w:p w14:paraId="248635D5" w14:textId="77777777" w:rsidR="0000762E" w:rsidRPr="00DF2567" w:rsidRDefault="0000762E" w:rsidP="005B5CA8">
            <w:pPr>
              <w:spacing w:before="120"/>
              <w:jc w:val="both"/>
              <w:rPr>
                <w:lang w:val="de-DE"/>
              </w:rPr>
            </w:pPr>
            <w:r w:rsidRPr="00DF2567">
              <w:rPr>
                <w:lang w:val="de-DE"/>
              </w:rPr>
              <w:t>2.1.1.1. Doanh nghiệp nói chung.</w:t>
            </w:r>
          </w:p>
        </w:tc>
        <w:tc>
          <w:tcPr>
            <w:tcW w:w="2616" w:type="dxa"/>
            <w:shd w:val="clear" w:color="auto" w:fill="auto"/>
          </w:tcPr>
          <w:p w14:paraId="4BCBF1C4" w14:textId="77777777" w:rsidR="0000762E" w:rsidRPr="00DF2567" w:rsidRDefault="0000762E" w:rsidP="005B5CA8">
            <w:pPr>
              <w:spacing w:before="120"/>
              <w:jc w:val="both"/>
              <w:rPr>
                <w:lang w:val="de-DE"/>
              </w:rPr>
            </w:pPr>
          </w:p>
        </w:tc>
      </w:tr>
      <w:tr w:rsidR="0000762E" w:rsidRPr="00DF2567" w14:paraId="1E646CEF" w14:textId="77777777" w:rsidTr="005B5CA8">
        <w:tc>
          <w:tcPr>
            <w:tcW w:w="6648" w:type="dxa"/>
            <w:shd w:val="clear" w:color="auto" w:fill="auto"/>
          </w:tcPr>
          <w:p w14:paraId="1FC052FE" w14:textId="77777777" w:rsidR="0000762E" w:rsidRPr="00DF2567" w:rsidRDefault="0000762E" w:rsidP="005B5CA8">
            <w:pPr>
              <w:spacing w:before="120"/>
              <w:jc w:val="both"/>
              <w:rPr>
                <w:lang w:val="de-DE"/>
              </w:rPr>
            </w:pPr>
            <w:r w:rsidRPr="00DF2567">
              <w:rPr>
                <w:lang w:val="de-DE"/>
              </w:rPr>
              <w:t>2.1.1.2. Doanh nghiệp nhà nước.</w:t>
            </w:r>
          </w:p>
        </w:tc>
        <w:tc>
          <w:tcPr>
            <w:tcW w:w="2616" w:type="dxa"/>
            <w:shd w:val="clear" w:color="auto" w:fill="auto"/>
          </w:tcPr>
          <w:p w14:paraId="303C8FC6" w14:textId="77777777" w:rsidR="0000762E" w:rsidRPr="00DF2567" w:rsidRDefault="0000762E" w:rsidP="005B5CA8">
            <w:pPr>
              <w:spacing w:before="120"/>
              <w:jc w:val="both"/>
              <w:rPr>
                <w:lang w:val="de-DE"/>
              </w:rPr>
            </w:pPr>
          </w:p>
        </w:tc>
      </w:tr>
      <w:tr w:rsidR="0000762E" w:rsidRPr="00DF2567" w14:paraId="446675D3" w14:textId="77777777" w:rsidTr="005B5CA8">
        <w:tc>
          <w:tcPr>
            <w:tcW w:w="9264" w:type="dxa"/>
            <w:gridSpan w:val="2"/>
            <w:shd w:val="clear" w:color="auto" w:fill="auto"/>
          </w:tcPr>
          <w:p w14:paraId="0DB3C3AD" w14:textId="77777777" w:rsidR="0000762E" w:rsidRPr="00DF2567" w:rsidRDefault="0000762E" w:rsidP="005B5CA8">
            <w:pPr>
              <w:spacing w:before="120"/>
              <w:jc w:val="both"/>
              <w:rPr>
                <w:lang w:val="de-DE"/>
              </w:rPr>
            </w:pPr>
            <w:r w:rsidRPr="00DF2567">
              <w:rPr>
                <w:lang w:val="de-DE"/>
              </w:rPr>
              <w:t>2.1.2. Đặc điểm của doanh nghiệp nhà nước.</w:t>
            </w:r>
          </w:p>
        </w:tc>
      </w:tr>
      <w:tr w:rsidR="0000762E" w:rsidRPr="00DF2567" w14:paraId="34D9242B" w14:textId="77777777" w:rsidTr="005B5CA8">
        <w:tc>
          <w:tcPr>
            <w:tcW w:w="6648" w:type="dxa"/>
            <w:shd w:val="clear" w:color="auto" w:fill="auto"/>
          </w:tcPr>
          <w:p w14:paraId="29C2FF6A" w14:textId="77777777" w:rsidR="0000762E" w:rsidRPr="00DF2567" w:rsidRDefault="0000762E" w:rsidP="005B5CA8">
            <w:pPr>
              <w:spacing w:before="120"/>
              <w:jc w:val="both"/>
              <w:rPr>
                <w:lang w:val="pt-BR"/>
              </w:rPr>
            </w:pPr>
            <w:r w:rsidRPr="00DF2567">
              <w:rPr>
                <w:lang w:val="pt-BR"/>
              </w:rPr>
              <w:t xml:space="preserve">2.1.3. Phân loại doanh nghiệp. </w:t>
            </w:r>
          </w:p>
        </w:tc>
        <w:tc>
          <w:tcPr>
            <w:tcW w:w="2616" w:type="dxa"/>
            <w:shd w:val="clear" w:color="auto" w:fill="auto"/>
          </w:tcPr>
          <w:p w14:paraId="38CD3E3B" w14:textId="77777777" w:rsidR="0000762E" w:rsidRPr="00DF2567" w:rsidRDefault="0000762E" w:rsidP="005B5CA8">
            <w:pPr>
              <w:spacing w:before="120"/>
              <w:jc w:val="both"/>
              <w:rPr>
                <w:lang w:val="pt-BR"/>
              </w:rPr>
            </w:pPr>
          </w:p>
        </w:tc>
      </w:tr>
      <w:tr w:rsidR="0000762E" w:rsidRPr="00DF2567" w14:paraId="1F481C44" w14:textId="77777777" w:rsidTr="005B5CA8">
        <w:tc>
          <w:tcPr>
            <w:tcW w:w="6648" w:type="dxa"/>
            <w:shd w:val="clear" w:color="auto" w:fill="auto"/>
          </w:tcPr>
          <w:p w14:paraId="094D4B15" w14:textId="77777777" w:rsidR="0000762E" w:rsidRPr="00DF2567" w:rsidRDefault="0000762E" w:rsidP="005B5CA8">
            <w:pPr>
              <w:spacing w:before="120"/>
              <w:jc w:val="both"/>
            </w:pPr>
            <w:r w:rsidRPr="00DF2567">
              <w:t>2.1.3.1. Phân loại theo cấp nhà nước.</w:t>
            </w:r>
          </w:p>
        </w:tc>
        <w:tc>
          <w:tcPr>
            <w:tcW w:w="2616" w:type="dxa"/>
            <w:shd w:val="clear" w:color="auto" w:fill="auto"/>
          </w:tcPr>
          <w:p w14:paraId="754626B6" w14:textId="77777777" w:rsidR="0000762E" w:rsidRPr="00DF2567" w:rsidRDefault="0000762E" w:rsidP="005B5CA8">
            <w:pPr>
              <w:spacing w:before="120"/>
              <w:jc w:val="both"/>
            </w:pPr>
          </w:p>
        </w:tc>
      </w:tr>
      <w:tr w:rsidR="0000762E" w:rsidRPr="00DF2567" w14:paraId="25EB5096" w14:textId="77777777" w:rsidTr="005B5CA8">
        <w:tc>
          <w:tcPr>
            <w:tcW w:w="6648" w:type="dxa"/>
            <w:shd w:val="clear" w:color="auto" w:fill="auto"/>
          </w:tcPr>
          <w:p w14:paraId="2C7111D4" w14:textId="77777777" w:rsidR="0000762E" w:rsidRPr="00DF2567" w:rsidRDefault="0000762E" w:rsidP="005B5CA8">
            <w:pPr>
              <w:spacing w:before="120"/>
              <w:jc w:val="both"/>
            </w:pPr>
            <w:r w:rsidRPr="00DF2567">
              <w:t>2.1.3.2. Phân loại theo thành phần kinh tế.</w:t>
            </w:r>
          </w:p>
        </w:tc>
        <w:tc>
          <w:tcPr>
            <w:tcW w:w="2616" w:type="dxa"/>
            <w:shd w:val="clear" w:color="auto" w:fill="auto"/>
          </w:tcPr>
          <w:p w14:paraId="08C5C38B" w14:textId="77777777" w:rsidR="0000762E" w:rsidRPr="00DF2567" w:rsidRDefault="0000762E" w:rsidP="005B5CA8">
            <w:pPr>
              <w:spacing w:before="120"/>
              <w:jc w:val="both"/>
            </w:pPr>
          </w:p>
        </w:tc>
      </w:tr>
      <w:tr w:rsidR="0000762E" w:rsidRPr="00DF2567" w14:paraId="64B7885E" w14:textId="77777777" w:rsidTr="005B5CA8">
        <w:tc>
          <w:tcPr>
            <w:tcW w:w="9264" w:type="dxa"/>
            <w:gridSpan w:val="2"/>
            <w:shd w:val="clear" w:color="auto" w:fill="auto"/>
          </w:tcPr>
          <w:p w14:paraId="4F7F60F5" w14:textId="77777777" w:rsidR="0000762E" w:rsidRPr="00DF2567" w:rsidRDefault="0000762E" w:rsidP="005B5CA8">
            <w:pPr>
              <w:spacing w:before="120"/>
              <w:jc w:val="both"/>
            </w:pPr>
            <w:r w:rsidRPr="00DF2567">
              <w:t xml:space="preserve">2.2. Nhiệm vụ của doanh nghiệp nhà nước.                                   </w:t>
            </w:r>
          </w:p>
        </w:tc>
      </w:tr>
      <w:tr w:rsidR="0000762E" w:rsidRPr="00DF2567" w14:paraId="4B8D8F90" w14:textId="77777777" w:rsidTr="005B5CA8">
        <w:tc>
          <w:tcPr>
            <w:tcW w:w="6648" w:type="dxa"/>
            <w:shd w:val="clear" w:color="auto" w:fill="auto"/>
          </w:tcPr>
          <w:p w14:paraId="6FF77788" w14:textId="77777777" w:rsidR="0000762E" w:rsidRPr="00DF2567" w:rsidRDefault="0000762E" w:rsidP="005B5CA8">
            <w:pPr>
              <w:spacing w:before="120"/>
              <w:ind w:firstLine="11"/>
              <w:jc w:val="both"/>
            </w:pPr>
            <w:r w:rsidRPr="00DF2567">
              <w:t>2.2.1. Nhiệm vụ đối với nhà nước.</w:t>
            </w:r>
          </w:p>
        </w:tc>
        <w:tc>
          <w:tcPr>
            <w:tcW w:w="2616" w:type="dxa"/>
            <w:shd w:val="clear" w:color="auto" w:fill="auto"/>
          </w:tcPr>
          <w:p w14:paraId="03B18024" w14:textId="77777777" w:rsidR="0000762E" w:rsidRPr="00DF2567" w:rsidRDefault="0000762E" w:rsidP="005B5CA8">
            <w:pPr>
              <w:spacing w:before="120"/>
              <w:ind w:firstLine="11"/>
              <w:jc w:val="both"/>
            </w:pPr>
          </w:p>
        </w:tc>
      </w:tr>
      <w:tr w:rsidR="0000762E" w:rsidRPr="00DF2567" w14:paraId="1892877D" w14:textId="77777777" w:rsidTr="005B5CA8">
        <w:tc>
          <w:tcPr>
            <w:tcW w:w="9264" w:type="dxa"/>
            <w:gridSpan w:val="2"/>
            <w:shd w:val="clear" w:color="auto" w:fill="auto"/>
          </w:tcPr>
          <w:p w14:paraId="10C960C8" w14:textId="77777777" w:rsidR="0000762E" w:rsidRPr="00DF2567" w:rsidRDefault="0000762E" w:rsidP="005B5CA8">
            <w:pPr>
              <w:spacing w:before="120"/>
              <w:ind w:firstLine="11"/>
              <w:jc w:val="both"/>
            </w:pPr>
            <w:r w:rsidRPr="00DF2567">
              <w:t>2.2.2. Nhiệm vụ đối với các đơn vị kinh tế.</w:t>
            </w:r>
          </w:p>
        </w:tc>
      </w:tr>
      <w:tr w:rsidR="0000762E" w:rsidRPr="00DF2567" w14:paraId="1A0F1BB2" w14:textId="77777777" w:rsidTr="005B5CA8">
        <w:tc>
          <w:tcPr>
            <w:tcW w:w="6648" w:type="dxa"/>
            <w:shd w:val="clear" w:color="auto" w:fill="auto"/>
          </w:tcPr>
          <w:p w14:paraId="48648E0B" w14:textId="77777777" w:rsidR="0000762E" w:rsidRPr="00DF2567" w:rsidRDefault="0000762E" w:rsidP="005B5CA8">
            <w:pPr>
              <w:spacing w:before="120"/>
              <w:ind w:firstLine="11"/>
              <w:jc w:val="both"/>
            </w:pPr>
            <w:r w:rsidRPr="00DF2567">
              <w:t>2.2.3. Nhiệm vụ đối với người tiêu dùng.</w:t>
            </w:r>
          </w:p>
        </w:tc>
        <w:tc>
          <w:tcPr>
            <w:tcW w:w="2616" w:type="dxa"/>
            <w:shd w:val="clear" w:color="auto" w:fill="auto"/>
          </w:tcPr>
          <w:p w14:paraId="54AA0859" w14:textId="77777777" w:rsidR="0000762E" w:rsidRPr="00DF2567" w:rsidRDefault="0000762E" w:rsidP="005B5CA8">
            <w:pPr>
              <w:spacing w:before="120"/>
              <w:ind w:firstLine="11"/>
              <w:jc w:val="both"/>
            </w:pPr>
          </w:p>
        </w:tc>
      </w:tr>
      <w:tr w:rsidR="0000762E" w:rsidRPr="00DF2567" w14:paraId="14487449" w14:textId="77777777" w:rsidTr="005B5CA8">
        <w:tc>
          <w:tcPr>
            <w:tcW w:w="9264" w:type="dxa"/>
            <w:gridSpan w:val="2"/>
            <w:shd w:val="clear" w:color="auto" w:fill="auto"/>
          </w:tcPr>
          <w:p w14:paraId="50A63B94" w14:textId="77777777" w:rsidR="0000762E" w:rsidRPr="00DF2567" w:rsidRDefault="0000762E" w:rsidP="005B5CA8">
            <w:pPr>
              <w:spacing w:before="120"/>
              <w:ind w:firstLine="11"/>
              <w:jc w:val="both"/>
            </w:pPr>
            <w:r w:rsidRPr="00DF2567">
              <w:t>2.2.4. Nhiệm vụ đối với nội bộ doanh nghiệp.</w:t>
            </w:r>
          </w:p>
        </w:tc>
      </w:tr>
      <w:tr w:rsidR="0000762E" w:rsidRPr="00DF2567" w14:paraId="6C6848F6" w14:textId="77777777" w:rsidTr="005B5CA8">
        <w:tc>
          <w:tcPr>
            <w:tcW w:w="9264" w:type="dxa"/>
            <w:gridSpan w:val="2"/>
            <w:shd w:val="clear" w:color="auto" w:fill="auto"/>
          </w:tcPr>
          <w:p w14:paraId="3AA1CDFD" w14:textId="77777777" w:rsidR="0000762E" w:rsidRPr="00DF2567" w:rsidRDefault="0000762E" w:rsidP="005B5CA8">
            <w:pPr>
              <w:spacing w:before="120"/>
              <w:jc w:val="both"/>
            </w:pPr>
            <w:r w:rsidRPr="00DF2567">
              <w:t xml:space="preserve">2..3. Quyền hạn của doanh nghiệp nhà nước.                                                    </w:t>
            </w:r>
          </w:p>
        </w:tc>
      </w:tr>
      <w:tr w:rsidR="0000762E" w:rsidRPr="00DF2567" w14:paraId="329B6BE1" w14:textId="77777777" w:rsidTr="005B5CA8">
        <w:tc>
          <w:tcPr>
            <w:tcW w:w="9264" w:type="dxa"/>
            <w:gridSpan w:val="2"/>
            <w:shd w:val="clear" w:color="auto" w:fill="auto"/>
          </w:tcPr>
          <w:p w14:paraId="77C3EE57" w14:textId="77777777" w:rsidR="0000762E" w:rsidRPr="00DF2567" w:rsidRDefault="0000762E" w:rsidP="005B5CA8">
            <w:pPr>
              <w:spacing w:before="120"/>
              <w:ind w:firstLine="11"/>
              <w:jc w:val="both"/>
            </w:pPr>
            <w:r w:rsidRPr="00DF2567">
              <w:t xml:space="preserve">2.3.1. Quyền chủ động trong mọi hoạt động sản xuất- kinh doanh.  </w:t>
            </w:r>
          </w:p>
        </w:tc>
      </w:tr>
      <w:tr w:rsidR="0000762E" w:rsidRPr="00DF2567" w14:paraId="3091925B" w14:textId="77777777" w:rsidTr="005B5CA8">
        <w:tc>
          <w:tcPr>
            <w:tcW w:w="9264" w:type="dxa"/>
            <w:gridSpan w:val="2"/>
            <w:shd w:val="clear" w:color="auto" w:fill="auto"/>
          </w:tcPr>
          <w:p w14:paraId="0F865C5A" w14:textId="77777777" w:rsidR="0000762E" w:rsidRPr="00DF2567" w:rsidRDefault="0000762E" w:rsidP="005B5CA8">
            <w:pPr>
              <w:spacing w:before="120"/>
              <w:ind w:firstLine="11"/>
              <w:jc w:val="both"/>
            </w:pPr>
            <w:r w:rsidRPr="00DF2567">
              <w:t>2.3.2. Quyền tự chủ trong lĩnh vực tài chính.</w:t>
            </w:r>
          </w:p>
        </w:tc>
      </w:tr>
      <w:tr w:rsidR="0000762E" w:rsidRPr="00DF2567" w14:paraId="6B4077BE" w14:textId="77777777" w:rsidTr="005B5CA8">
        <w:tc>
          <w:tcPr>
            <w:tcW w:w="9264" w:type="dxa"/>
            <w:gridSpan w:val="2"/>
            <w:shd w:val="clear" w:color="auto" w:fill="auto"/>
          </w:tcPr>
          <w:p w14:paraId="5BA88699" w14:textId="77777777" w:rsidR="0000762E" w:rsidRPr="00DF2567" w:rsidRDefault="0000762E" w:rsidP="005B5CA8">
            <w:pPr>
              <w:spacing w:before="120"/>
              <w:ind w:firstLine="11"/>
              <w:jc w:val="both"/>
            </w:pPr>
            <w:r w:rsidRPr="00DF2567">
              <w:t>2.3.3. Quyền tự chủ trong lĩnh vực sử dụng lao động.</w:t>
            </w:r>
          </w:p>
        </w:tc>
      </w:tr>
      <w:tr w:rsidR="0000762E" w:rsidRPr="00DF2567" w14:paraId="343C4D5B" w14:textId="77777777" w:rsidTr="005B5CA8">
        <w:tc>
          <w:tcPr>
            <w:tcW w:w="9264" w:type="dxa"/>
            <w:gridSpan w:val="2"/>
            <w:shd w:val="clear" w:color="auto" w:fill="auto"/>
          </w:tcPr>
          <w:p w14:paraId="233E9DE6" w14:textId="77777777" w:rsidR="0000762E" w:rsidRPr="00DF2567" w:rsidRDefault="0000762E" w:rsidP="005B5CA8">
            <w:pPr>
              <w:spacing w:before="120"/>
              <w:jc w:val="both"/>
            </w:pPr>
            <w:r w:rsidRPr="00DF2567">
              <w:t>2.3.4. Quyền tự chủ trong lĩnh vực quản lý.</w:t>
            </w:r>
          </w:p>
        </w:tc>
      </w:tr>
    </w:tbl>
    <w:p w14:paraId="08707CDF" w14:textId="77777777" w:rsidR="0000762E" w:rsidRPr="00DF2567" w:rsidRDefault="0000762E" w:rsidP="0000762E">
      <w:pPr>
        <w:spacing w:before="120"/>
        <w:ind w:right="-26" w:firstLine="720"/>
        <w:jc w:val="both"/>
      </w:pPr>
    </w:p>
    <w:p w14:paraId="5E731E33" w14:textId="77777777" w:rsidR="0000762E" w:rsidRPr="00DF2567" w:rsidRDefault="0000762E" w:rsidP="0000762E">
      <w:pPr>
        <w:spacing w:before="120"/>
        <w:ind w:right="-26" w:firstLine="720"/>
        <w:jc w:val="both"/>
      </w:pPr>
      <w:r w:rsidRPr="00DF2567">
        <w:rPr>
          <w:b/>
        </w:rPr>
        <w:t>Chương 2:</w:t>
      </w:r>
      <w:r w:rsidRPr="00DF2567">
        <w:rPr>
          <w:b/>
          <w:bCs/>
        </w:rPr>
        <w:t xml:space="preserve"> </w:t>
      </w:r>
      <w:r w:rsidRPr="00DF2567">
        <w:rPr>
          <w:bCs/>
        </w:rPr>
        <w:t xml:space="preserve">Các yếu tố của quá trình sản xuất- kinh doanh của doanh nghiệp công nghiệp  </w:t>
      </w:r>
      <w:r w:rsidRPr="00DF2567">
        <w:rPr>
          <w:b/>
          <w:bCs/>
        </w:rPr>
        <w:t xml:space="preserve">                                                            </w:t>
      </w:r>
      <w:r w:rsidRPr="00DF2567">
        <w:rPr>
          <w:i/>
          <w:iCs/>
          <w:lang w:val="vi-VN"/>
        </w:rPr>
        <w:t xml:space="preserve">Thời gian: </w:t>
      </w:r>
      <w:r w:rsidRPr="00DF2567">
        <w:rPr>
          <w:i/>
          <w:iCs/>
        </w:rPr>
        <w:t>3</w:t>
      </w:r>
      <w:r w:rsidRPr="00DF2567">
        <w:rPr>
          <w:i/>
          <w:iCs/>
          <w:lang w:val="vi-VN"/>
        </w:rPr>
        <w:t xml:space="preserve"> giờ</w:t>
      </w:r>
      <w:r w:rsidRPr="00DF2567">
        <w:rPr>
          <w:b/>
          <w:bCs/>
        </w:rPr>
        <w:t xml:space="preserve">                                </w:t>
      </w:r>
    </w:p>
    <w:p w14:paraId="015A644C" w14:textId="77777777" w:rsidR="0000762E" w:rsidRPr="00DF2567" w:rsidRDefault="0000762E" w:rsidP="0000762E">
      <w:pPr>
        <w:spacing w:before="120"/>
        <w:jc w:val="both"/>
        <w:rPr>
          <w:iCs/>
          <w:lang w:val="pl-PL" w:eastAsia="ko-KR"/>
        </w:rPr>
      </w:pPr>
      <w:r w:rsidRPr="00DF2567">
        <w:rPr>
          <w:iCs/>
          <w:lang w:val="pl-PL" w:eastAsia="ko-KR"/>
        </w:rPr>
        <w:t>1. Mục tiêu:</w:t>
      </w:r>
    </w:p>
    <w:p w14:paraId="03C65BF4" w14:textId="77777777" w:rsidR="0000762E" w:rsidRPr="00DF2567" w:rsidRDefault="0000762E" w:rsidP="0000762E">
      <w:pPr>
        <w:spacing w:before="120"/>
        <w:ind w:firstLine="567"/>
        <w:jc w:val="both"/>
      </w:pPr>
      <w:r w:rsidRPr="00DF2567">
        <w:t xml:space="preserve">- Giải thích được các yếu tố của quá trình sản xuất </w:t>
      </w:r>
      <w:r w:rsidRPr="00DF2567">
        <w:softHyphen/>
        <w:t>kinh doanh của doanh nghiệp công nghiệp.</w:t>
      </w:r>
    </w:p>
    <w:p w14:paraId="6BC256C9" w14:textId="77777777" w:rsidR="0000762E" w:rsidRPr="00DF2567" w:rsidRDefault="0000762E" w:rsidP="0000762E">
      <w:pPr>
        <w:spacing w:before="120"/>
        <w:ind w:firstLine="567"/>
      </w:pPr>
      <w:r w:rsidRPr="00DF2567">
        <w:t>- R</w:t>
      </w:r>
      <w:r w:rsidRPr="00DF2567">
        <w:rPr>
          <w:lang w:val="vi-VN"/>
        </w:rPr>
        <w:t xml:space="preserve">èn luyện tính cẩn thận, chính xác, logic khoa học, </w:t>
      </w:r>
      <w:r w:rsidRPr="00DF2567">
        <w:t>tác phong công nghiệp</w:t>
      </w:r>
    </w:p>
    <w:p w14:paraId="19885CBC" w14:textId="77777777" w:rsidR="0000762E" w:rsidRPr="00DF2567" w:rsidRDefault="0000762E" w:rsidP="0000762E">
      <w:pPr>
        <w:spacing w:before="120"/>
        <w:rPr>
          <w:iCs/>
          <w:lang w:val="vi-VN" w:eastAsia="ko-KR"/>
        </w:rPr>
      </w:pPr>
      <w:r w:rsidRPr="00DF2567">
        <w:rPr>
          <w:iCs/>
          <w:lang w:eastAsia="ko-KR"/>
        </w:rPr>
        <w:t xml:space="preserve">2. </w:t>
      </w:r>
      <w:r w:rsidRPr="00DF2567">
        <w:rPr>
          <w:iCs/>
          <w:lang w:val="vi-VN" w:eastAsia="ko-KR"/>
        </w:rPr>
        <w:t>Nội dung</w:t>
      </w:r>
      <w:r w:rsidRPr="00DF2567">
        <w:rPr>
          <w:iCs/>
          <w:lang w:eastAsia="ko-KR"/>
        </w:rPr>
        <w:t xml:space="preserve"> chương</w:t>
      </w:r>
      <w:r w:rsidRPr="00DF2567">
        <w:rPr>
          <w:iCs/>
          <w:lang w:val="vi-VN" w:eastAsia="ko-KR"/>
        </w:rPr>
        <w:t>:</w:t>
      </w:r>
    </w:p>
    <w:tbl>
      <w:tblPr>
        <w:tblW w:w="9591" w:type="dxa"/>
        <w:tblLook w:val="01E0" w:firstRow="1" w:lastRow="1" w:firstColumn="1" w:lastColumn="1" w:noHBand="0" w:noVBand="0"/>
      </w:tblPr>
      <w:tblGrid>
        <w:gridCol w:w="9373"/>
        <w:gridCol w:w="218"/>
      </w:tblGrid>
      <w:tr w:rsidR="0000762E" w:rsidRPr="00DF2567" w14:paraId="6595828C" w14:textId="77777777" w:rsidTr="005B5CA8">
        <w:tc>
          <w:tcPr>
            <w:tcW w:w="9591" w:type="dxa"/>
            <w:gridSpan w:val="2"/>
            <w:shd w:val="clear" w:color="auto" w:fill="auto"/>
          </w:tcPr>
          <w:p w14:paraId="1F5A4854" w14:textId="77777777" w:rsidR="0000762E" w:rsidRPr="000433AB" w:rsidRDefault="0000762E" w:rsidP="005B5CA8">
            <w:pPr>
              <w:spacing w:before="120"/>
              <w:jc w:val="both"/>
              <w:rPr>
                <w:lang w:val="vi-VN"/>
              </w:rPr>
            </w:pPr>
            <w:r w:rsidRPr="000433AB">
              <w:rPr>
                <w:lang w:val="vi-VN"/>
              </w:rPr>
              <w:t xml:space="preserve">2.1. Các giai đoạn của quá trình tái sản xuất và tái sản xuất mở rộng. </w:t>
            </w:r>
          </w:p>
        </w:tc>
      </w:tr>
      <w:tr w:rsidR="0000762E" w:rsidRPr="00DF2567" w14:paraId="229EFD24" w14:textId="77777777" w:rsidTr="005B5CA8">
        <w:tc>
          <w:tcPr>
            <w:tcW w:w="9591" w:type="dxa"/>
            <w:gridSpan w:val="2"/>
            <w:shd w:val="clear" w:color="auto" w:fill="auto"/>
          </w:tcPr>
          <w:p w14:paraId="33BE325E" w14:textId="77777777" w:rsidR="0000762E" w:rsidRPr="00DF2567" w:rsidRDefault="0000762E" w:rsidP="005B5CA8">
            <w:pPr>
              <w:spacing w:before="120"/>
              <w:jc w:val="both"/>
              <w:rPr>
                <w:lang w:val="fr-FR"/>
              </w:rPr>
            </w:pPr>
            <w:r w:rsidRPr="00DF2567">
              <w:rPr>
                <w:lang w:val="fr-FR"/>
              </w:rPr>
              <w:t xml:space="preserve">2.2. Vốn của doanh nghiệp.                                                                   </w:t>
            </w:r>
          </w:p>
        </w:tc>
      </w:tr>
      <w:tr w:rsidR="0000762E" w:rsidRPr="00DF2567" w14:paraId="77CD7D9C" w14:textId="77777777" w:rsidTr="005B5CA8">
        <w:tc>
          <w:tcPr>
            <w:tcW w:w="9591" w:type="dxa"/>
            <w:gridSpan w:val="2"/>
            <w:shd w:val="clear" w:color="auto" w:fill="auto"/>
          </w:tcPr>
          <w:p w14:paraId="4862225F" w14:textId="77777777" w:rsidR="0000762E" w:rsidRPr="00DF2567" w:rsidRDefault="0000762E" w:rsidP="005B5CA8">
            <w:pPr>
              <w:spacing w:before="120"/>
              <w:ind w:hanging="11"/>
              <w:jc w:val="both"/>
              <w:rPr>
                <w:lang w:val="fr-FR"/>
              </w:rPr>
            </w:pPr>
            <w:r w:rsidRPr="00DF2567">
              <w:rPr>
                <w:lang w:val="fr-FR"/>
              </w:rPr>
              <w:t>2.2.1. Vốn cố định.</w:t>
            </w:r>
          </w:p>
        </w:tc>
      </w:tr>
      <w:tr w:rsidR="0000762E" w:rsidRPr="00DF2567" w14:paraId="65E96C42" w14:textId="77777777" w:rsidTr="005B5CA8">
        <w:tc>
          <w:tcPr>
            <w:tcW w:w="9591" w:type="dxa"/>
            <w:gridSpan w:val="2"/>
            <w:shd w:val="clear" w:color="auto" w:fill="auto"/>
          </w:tcPr>
          <w:p w14:paraId="2158C77B" w14:textId="77777777" w:rsidR="0000762E" w:rsidRPr="00DF2567" w:rsidRDefault="0000762E" w:rsidP="005B5CA8">
            <w:pPr>
              <w:spacing w:before="120"/>
              <w:jc w:val="both"/>
              <w:rPr>
                <w:lang w:val="fr-FR"/>
              </w:rPr>
            </w:pPr>
            <w:r w:rsidRPr="00DF2567">
              <w:rPr>
                <w:lang w:val="fr-FR"/>
              </w:rPr>
              <w:t>2.2.2. Vốn lưu động.</w:t>
            </w:r>
          </w:p>
        </w:tc>
      </w:tr>
      <w:tr w:rsidR="0000762E" w:rsidRPr="00DF2567" w14:paraId="42FC9061" w14:textId="77777777" w:rsidTr="005B5CA8">
        <w:trPr>
          <w:gridAfter w:val="1"/>
          <w:wAfter w:w="218" w:type="dxa"/>
        </w:trPr>
        <w:tc>
          <w:tcPr>
            <w:tcW w:w="9373" w:type="dxa"/>
            <w:shd w:val="clear" w:color="auto" w:fill="auto"/>
          </w:tcPr>
          <w:p w14:paraId="46EB111E" w14:textId="77777777" w:rsidR="0000762E" w:rsidRPr="000433AB" w:rsidRDefault="0000762E" w:rsidP="005B5CA8">
            <w:pPr>
              <w:spacing w:before="120"/>
              <w:jc w:val="both"/>
            </w:pPr>
            <w:r w:rsidRPr="000433AB">
              <w:lastRenderedPageBreak/>
              <w:t xml:space="preserve">2.3. Tập thể lao động trong doanh nghiệp.                                    </w:t>
            </w:r>
          </w:p>
        </w:tc>
      </w:tr>
      <w:tr w:rsidR="0000762E" w:rsidRPr="00DF2567" w14:paraId="00E7D3BF" w14:textId="77777777" w:rsidTr="005B5CA8">
        <w:tc>
          <w:tcPr>
            <w:tcW w:w="9591" w:type="dxa"/>
            <w:gridSpan w:val="2"/>
            <w:shd w:val="clear" w:color="auto" w:fill="auto"/>
          </w:tcPr>
          <w:p w14:paraId="6E3BA2F7" w14:textId="77777777" w:rsidR="0000762E" w:rsidRPr="000433AB" w:rsidRDefault="0000762E" w:rsidP="005B5CA8">
            <w:pPr>
              <w:spacing w:before="120"/>
              <w:ind w:leftChars="-9" w:left="-25" w:firstLineChars="7" w:firstLine="20"/>
              <w:jc w:val="both"/>
            </w:pPr>
            <w:r w:rsidRPr="000433AB">
              <w:t>2.3.1. Lực lượng lao động sản xuất công nghiệp.</w:t>
            </w:r>
          </w:p>
        </w:tc>
      </w:tr>
      <w:tr w:rsidR="0000762E" w:rsidRPr="00DF2567" w14:paraId="65A6DF44" w14:textId="77777777" w:rsidTr="005B5CA8">
        <w:tc>
          <w:tcPr>
            <w:tcW w:w="9591" w:type="dxa"/>
            <w:gridSpan w:val="2"/>
            <w:shd w:val="clear" w:color="auto" w:fill="auto"/>
          </w:tcPr>
          <w:p w14:paraId="58B2FD28" w14:textId="77777777" w:rsidR="0000762E" w:rsidRPr="000433AB" w:rsidRDefault="0000762E" w:rsidP="005B5CA8">
            <w:pPr>
              <w:spacing w:before="120"/>
              <w:ind w:leftChars="-9" w:left="-25" w:firstLineChars="7" w:firstLine="20"/>
              <w:jc w:val="both"/>
            </w:pPr>
            <w:r w:rsidRPr="000433AB">
              <w:t>2.3.2. Lực lượng lao động ngoài sản xuất công nghiệp.</w:t>
            </w:r>
          </w:p>
        </w:tc>
      </w:tr>
    </w:tbl>
    <w:p w14:paraId="4DD0230C" w14:textId="77777777" w:rsidR="0000762E" w:rsidRPr="000433AB" w:rsidRDefault="0000762E" w:rsidP="0000762E">
      <w:pPr>
        <w:spacing w:before="120"/>
        <w:jc w:val="both"/>
        <w:outlineLvl w:val="0"/>
        <w:rPr>
          <w:lang w:eastAsia="ko-KR"/>
        </w:rPr>
      </w:pPr>
    </w:p>
    <w:p w14:paraId="44DD5A0D" w14:textId="77777777" w:rsidR="0000762E" w:rsidRPr="000433AB" w:rsidRDefault="0000762E" w:rsidP="0000762E">
      <w:pPr>
        <w:spacing w:before="120"/>
        <w:jc w:val="both"/>
        <w:outlineLvl w:val="0"/>
        <w:rPr>
          <w:bCs/>
        </w:rPr>
      </w:pPr>
      <w:r w:rsidRPr="000433AB">
        <w:rPr>
          <w:b/>
          <w:lang w:eastAsia="ko-KR"/>
        </w:rPr>
        <w:t>Chương 3:</w:t>
      </w:r>
      <w:r w:rsidRPr="000433AB">
        <w:rPr>
          <w:bCs/>
        </w:rPr>
        <w:t xml:space="preserve"> Hệ thống tổ chức quản lý trong doanh nghiệp công nghiệp </w:t>
      </w:r>
    </w:p>
    <w:p w14:paraId="7AD484A1" w14:textId="77777777" w:rsidR="0000762E" w:rsidRPr="00DF2567" w:rsidRDefault="0000762E" w:rsidP="0000762E">
      <w:pPr>
        <w:spacing w:before="120"/>
        <w:jc w:val="both"/>
        <w:rPr>
          <w:i/>
          <w:iCs/>
          <w:lang w:val="pl-PL" w:eastAsia="ko-KR"/>
        </w:rPr>
      </w:pP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vi-VN"/>
        </w:rPr>
        <w:t xml:space="preserve">Thời gian: </w:t>
      </w:r>
      <w:r w:rsidRPr="00DF2567">
        <w:rPr>
          <w:i/>
          <w:iCs/>
        </w:rPr>
        <w:t>3</w:t>
      </w:r>
      <w:r w:rsidRPr="00DF2567">
        <w:rPr>
          <w:i/>
          <w:iCs/>
          <w:lang w:val="vi-VN"/>
        </w:rPr>
        <w:t xml:space="preserve"> giờ</w:t>
      </w:r>
    </w:p>
    <w:p w14:paraId="45F10182" w14:textId="77777777" w:rsidR="0000762E" w:rsidRPr="00DF2567" w:rsidRDefault="0000762E" w:rsidP="0000762E">
      <w:pPr>
        <w:spacing w:before="120"/>
        <w:jc w:val="both"/>
        <w:rPr>
          <w:iCs/>
          <w:lang w:val="pl-PL" w:eastAsia="ko-KR"/>
        </w:rPr>
      </w:pPr>
      <w:r w:rsidRPr="00DF2567">
        <w:rPr>
          <w:iCs/>
          <w:lang w:val="pl-PL" w:eastAsia="ko-KR"/>
        </w:rPr>
        <w:t>1. Mục tiêu:</w:t>
      </w:r>
    </w:p>
    <w:p w14:paraId="49D3BD28" w14:textId="77777777" w:rsidR="0000762E" w:rsidRPr="000433AB" w:rsidRDefault="0000762E" w:rsidP="0000762E">
      <w:pPr>
        <w:spacing w:before="120"/>
        <w:ind w:firstLine="567"/>
        <w:jc w:val="both"/>
        <w:rPr>
          <w:lang w:val="pl-PL"/>
        </w:rPr>
      </w:pPr>
      <w:r w:rsidRPr="000433AB">
        <w:rPr>
          <w:lang w:val="pl-PL"/>
        </w:rPr>
        <w:t>- Phân tích rõ hệ thống tổ chức quản lý trong doanh nghiệp công nghiệp.</w:t>
      </w:r>
    </w:p>
    <w:p w14:paraId="5B0C74B5" w14:textId="77777777" w:rsidR="0000762E" w:rsidRPr="000433AB" w:rsidRDefault="0000762E" w:rsidP="0000762E">
      <w:pPr>
        <w:spacing w:before="120"/>
        <w:ind w:firstLine="567"/>
        <w:rPr>
          <w:lang w:val="pl-PL"/>
        </w:rPr>
      </w:pPr>
      <w:r w:rsidRPr="000433AB">
        <w:rPr>
          <w:lang w:val="pl-PL"/>
        </w:rPr>
        <w:t>- R</w:t>
      </w:r>
      <w:r w:rsidRPr="00DF2567">
        <w:rPr>
          <w:lang w:val="vi-VN"/>
        </w:rPr>
        <w:t xml:space="preserve">èn luyện tính cẩn thận, chính xác, logic khoa học, </w:t>
      </w:r>
      <w:r w:rsidRPr="000433AB">
        <w:rPr>
          <w:lang w:val="pl-PL"/>
        </w:rPr>
        <w:t>tác phong công nghiệp</w:t>
      </w:r>
    </w:p>
    <w:p w14:paraId="07E6210B" w14:textId="77777777" w:rsidR="0000762E" w:rsidRPr="00DF2567" w:rsidRDefault="0000762E" w:rsidP="0000762E">
      <w:pPr>
        <w:spacing w:before="120"/>
        <w:rPr>
          <w:iCs/>
          <w:lang w:val="vi-VN" w:eastAsia="ko-KR"/>
        </w:rPr>
      </w:pPr>
      <w:r w:rsidRPr="00DF2567">
        <w:rPr>
          <w:iCs/>
          <w:lang w:eastAsia="ko-KR"/>
        </w:rPr>
        <w:t xml:space="preserve">2. </w:t>
      </w:r>
      <w:r w:rsidRPr="00DF2567">
        <w:rPr>
          <w:iCs/>
          <w:lang w:val="vi-VN" w:eastAsia="ko-KR"/>
        </w:rPr>
        <w:t>Nội dung</w:t>
      </w:r>
      <w:r w:rsidRPr="00DF2567">
        <w:rPr>
          <w:iCs/>
          <w:lang w:eastAsia="ko-KR"/>
        </w:rPr>
        <w:t xml:space="preserve"> chương</w:t>
      </w:r>
      <w:r w:rsidRPr="00DF2567">
        <w:rPr>
          <w:iCs/>
          <w:lang w:val="vi-VN" w:eastAsia="ko-KR"/>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00762E" w:rsidRPr="00DF2567" w14:paraId="4A6A0830" w14:textId="77777777" w:rsidTr="005B5CA8">
        <w:tc>
          <w:tcPr>
            <w:tcW w:w="9606" w:type="dxa"/>
            <w:tcBorders>
              <w:top w:val="nil"/>
              <w:left w:val="nil"/>
              <w:bottom w:val="nil"/>
              <w:right w:val="nil"/>
            </w:tcBorders>
            <w:shd w:val="clear" w:color="auto" w:fill="auto"/>
          </w:tcPr>
          <w:p w14:paraId="228E5BF2" w14:textId="77777777" w:rsidR="0000762E" w:rsidRPr="000433AB" w:rsidRDefault="0000762E" w:rsidP="005B5CA8">
            <w:pPr>
              <w:spacing w:before="120"/>
              <w:jc w:val="both"/>
              <w:rPr>
                <w:lang w:val="vi-VN"/>
              </w:rPr>
            </w:pPr>
            <w:r w:rsidRPr="000433AB">
              <w:rPr>
                <w:lang w:val="vi-VN"/>
              </w:rPr>
              <w:t xml:space="preserve">2.1. Chế độ quản lý doanh nghiệp công nghiệp nhà nước.                   </w:t>
            </w:r>
          </w:p>
        </w:tc>
      </w:tr>
      <w:tr w:rsidR="0000762E" w:rsidRPr="00DF2567" w14:paraId="190152C5" w14:textId="77777777" w:rsidTr="005B5CA8">
        <w:tc>
          <w:tcPr>
            <w:tcW w:w="9606" w:type="dxa"/>
            <w:tcBorders>
              <w:top w:val="nil"/>
              <w:left w:val="nil"/>
              <w:bottom w:val="nil"/>
              <w:right w:val="nil"/>
            </w:tcBorders>
            <w:shd w:val="clear" w:color="auto" w:fill="auto"/>
          </w:tcPr>
          <w:p w14:paraId="60C8F8E5" w14:textId="77777777" w:rsidR="0000762E" w:rsidRPr="000433AB" w:rsidRDefault="0000762E" w:rsidP="005B5CA8">
            <w:pPr>
              <w:spacing w:before="120"/>
              <w:jc w:val="both"/>
              <w:rPr>
                <w:lang w:val="vi-VN"/>
              </w:rPr>
            </w:pPr>
            <w:r w:rsidRPr="000433AB">
              <w:rPr>
                <w:lang w:val="vi-VN"/>
              </w:rPr>
              <w:t xml:space="preserve">2.1.1. Sự lãnh đạo của tổ chức cơ sở Đảng ở doanh nghiệp công nghiệp. </w:t>
            </w:r>
          </w:p>
        </w:tc>
      </w:tr>
      <w:tr w:rsidR="0000762E" w:rsidRPr="00DF2567" w14:paraId="0709F333" w14:textId="77777777" w:rsidTr="005B5CA8">
        <w:tc>
          <w:tcPr>
            <w:tcW w:w="9606" w:type="dxa"/>
            <w:tcBorders>
              <w:top w:val="nil"/>
              <w:left w:val="nil"/>
              <w:bottom w:val="nil"/>
              <w:right w:val="nil"/>
            </w:tcBorders>
            <w:shd w:val="clear" w:color="auto" w:fill="auto"/>
          </w:tcPr>
          <w:p w14:paraId="62D1006B" w14:textId="77777777" w:rsidR="0000762E" w:rsidRPr="000433AB" w:rsidRDefault="0000762E" w:rsidP="005B5CA8">
            <w:pPr>
              <w:spacing w:before="120"/>
              <w:jc w:val="both"/>
              <w:rPr>
                <w:lang w:val="vi-VN"/>
              </w:rPr>
            </w:pPr>
            <w:r w:rsidRPr="000433AB">
              <w:rPr>
                <w:lang w:val="vi-VN"/>
              </w:rPr>
              <w:t xml:space="preserve">2.1.2. Thi hành chế độ thủ trưởng. </w:t>
            </w:r>
          </w:p>
        </w:tc>
      </w:tr>
      <w:tr w:rsidR="0000762E" w:rsidRPr="00DF2567" w14:paraId="2144EBB8" w14:textId="77777777" w:rsidTr="005B5CA8">
        <w:tc>
          <w:tcPr>
            <w:tcW w:w="9606" w:type="dxa"/>
            <w:tcBorders>
              <w:top w:val="nil"/>
              <w:left w:val="nil"/>
              <w:bottom w:val="nil"/>
              <w:right w:val="nil"/>
            </w:tcBorders>
            <w:shd w:val="clear" w:color="auto" w:fill="auto"/>
          </w:tcPr>
          <w:p w14:paraId="23C39557" w14:textId="77777777" w:rsidR="0000762E" w:rsidRPr="000433AB" w:rsidRDefault="0000762E" w:rsidP="005B5CA8">
            <w:pPr>
              <w:spacing w:before="120"/>
              <w:jc w:val="both"/>
              <w:rPr>
                <w:lang w:val="vi-VN"/>
              </w:rPr>
            </w:pPr>
            <w:r w:rsidRPr="000433AB">
              <w:rPr>
                <w:lang w:val="vi-VN"/>
              </w:rPr>
              <w:t xml:space="preserve">2.1.3. Thực hiện quyền làm chủ tập thể của công nhân viên chức trong doanh nghiệp. </w:t>
            </w:r>
          </w:p>
        </w:tc>
      </w:tr>
      <w:tr w:rsidR="0000762E" w:rsidRPr="00DF2567" w14:paraId="4D96B476" w14:textId="77777777" w:rsidTr="005B5CA8">
        <w:tc>
          <w:tcPr>
            <w:tcW w:w="9606" w:type="dxa"/>
            <w:tcBorders>
              <w:top w:val="nil"/>
              <w:left w:val="nil"/>
              <w:bottom w:val="nil"/>
              <w:right w:val="nil"/>
            </w:tcBorders>
            <w:shd w:val="clear" w:color="auto" w:fill="auto"/>
          </w:tcPr>
          <w:p w14:paraId="6C13C5C3" w14:textId="77777777" w:rsidR="0000762E" w:rsidRPr="000433AB" w:rsidRDefault="0000762E" w:rsidP="005B5CA8">
            <w:pPr>
              <w:spacing w:before="120"/>
              <w:jc w:val="both"/>
              <w:rPr>
                <w:lang w:val="vi-VN"/>
              </w:rPr>
            </w:pPr>
            <w:r w:rsidRPr="000433AB">
              <w:rPr>
                <w:lang w:val="vi-VN"/>
              </w:rPr>
              <w:t xml:space="preserve">2.2.Cơ cấu tổ chức quản lý trong doanh nghiệp công nghiệp.             </w:t>
            </w:r>
          </w:p>
        </w:tc>
      </w:tr>
      <w:tr w:rsidR="0000762E" w:rsidRPr="00DF2567" w14:paraId="7A640DDE" w14:textId="77777777" w:rsidTr="005B5CA8">
        <w:tc>
          <w:tcPr>
            <w:tcW w:w="9606" w:type="dxa"/>
            <w:tcBorders>
              <w:top w:val="nil"/>
              <w:left w:val="nil"/>
              <w:bottom w:val="nil"/>
              <w:right w:val="nil"/>
            </w:tcBorders>
            <w:shd w:val="clear" w:color="auto" w:fill="auto"/>
          </w:tcPr>
          <w:p w14:paraId="2995FEFE" w14:textId="77777777" w:rsidR="0000762E" w:rsidRPr="000433AB" w:rsidRDefault="0000762E" w:rsidP="005B5CA8">
            <w:pPr>
              <w:spacing w:before="120"/>
              <w:jc w:val="both"/>
              <w:rPr>
                <w:lang w:val="vi-VN"/>
              </w:rPr>
            </w:pPr>
            <w:r w:rsidRPr="000433AB">
              <w:rPr>
                <w:lang w:val="vi-VN"/>
              </w:rPr>
              <w:t xml:space="preserve">2.3. Cơ cấu tổ chức sản xuất trong doanh nghiệp công nghiệp.          </w:t>
            </w:r>
          </w:p>
        </w:tc>
      </w:tr>
    </w:tbl>
    <w:p w14:paraId="6B74F54E" w14:textId="77777777" w:rsidR="0000762E" w:rsidRPr="000433AB" w:rsidRDefault="0000762E" w:rsidP="0000762E">
      <w:pPr>
        <w:spacing w:before="120"/>
        <w:ind w:firstLine="720"/>
        <w:jc w:val="both"/>
        <w:outlineLvl w:val="0"/>
        <w:rPr>
          <w:lang w:val="vi-VN" w:eastAsia="ko-KR"/>
        </w:rPr>
      </w:pPr>
    </w:p>
    <w:p w14:paraId="00F3B4B0" w14:textId="77777777" w:rsidR="0000762E" w:rsidRPr="000433AB" w:rsidRDefault="0000762E" w:rsidP="0000762E">
      <w:pPr>
        <w:spacing w:before="120"/>
        <w:ind w:firstLine="720"/>
        <w:jc w:val="both"/>
        <w:outlineLvl w:val="0"/>
        <w:rPr>
          <w:bCs/>
          <w:lang w:val="vi-VN" w:eastAsia="ko-KR"/>
        </w:rPr>
      </w:pPr>
      <w:r w:rsidRPr="000433AB">
        <w:rPr>
          <w:b/>
          <w:lang w:val="vi-VN" w:eastAsia="ko-KR"/>
        </w:rPr>
        <w:t>Chương 4:</w:t>
      </w:r>
      <w:r w:rsidRPr="000433AB">
        <w:rPr>
          <w:lang w:val="vi-VN" w:eastAsia="ko-KR"/>
        </w:rPr>
        <w:t xml:space="preserve"> </w:t>
      </w:r>
      <w:r w:rsidRPr="000433AB">
        <w:rPr>
          <w:bCs/>
          <w:lang w:val="vi-VN" w:eastAsia="ko-KR"/>
        </w:rPr>
        <w:t xml:space="preserve">Công tác kế hoạch hóa trong doanh nghiệp công nghiệp </w:t>
      </w:r>
    </w:p>
    <w:p w14:paraId="20678773" w14:textId="77777777" w:rsidR="0000762E" w:rsidRPr="000433AB" w:rsidRDefault="0000762E" w:rsidP="0000762E">
      <w:pPr>
        <w:spacing w:before="120"/>
        <w:ind w:firstLine="720"/>
        <w:jc w:val="both"/>
        <w:rPr>
          <w:i/>
          <w:iCs/>
          <w:lang w:eastAsia="ko-KR"/>
        </w:rPr>
      </w:pPr>
      <w:r w:rsidRPr="000433AB">
        <w:rPr>
          <w:i/>
          <w:iCs/>
          <w:lang w:val="vi-VN" w:eastAsia="ko-KR"/>
        </w:rPr>
        <w:t xml:space="preserve"> </w:t>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DF2567">
        <w:rPr>
          <w:i/>
          <w:iCs/>
          <w:lang w:val="vi-VN"/>
        </w:rPr>
        <w:t xml:space="preserve">Thời gian: </w:t>
      </w:r>
      <w:r w:rsidRPr="00DF2567">
        <w:rPr>
          <w:i/>
          <w:iCs/>
        </w:rPr>
        <w:t>3</w:t>
      </w:r>
      <w:r w:rsidRPr="00DF2567">
        <w:rPr>
          <w:i/>
          <w:iCs/>
          <w:lang w:val="vi-VN"/>
        </w:rPr>
        <w:t xml:space="preserve"> giờ</w:t>
      </w:r>
    </w:p>
    <w:p w14:paraId="3EC41381" w14:textId="77777777" w:rsidR="0000762E" w:rsidRPr="00DF2567" w:rsidRDefault="0000762E" w:rsidP="0000762E">
      <w:pPr>
        <w:spacing w:before="120"/>
        <w:jc w:val="both"/>
        <w:rPr>
          <w:iCs/>
          <w:lang w:val="pl-PL" w:eastAsia="ko-KR"/>
        </w:rPr>
      </w:pPr>
      <w:r w:rsidRPr="00DF2567">
        <w:rPr>
          <w:iCs/>
          <w:lang w:val="pl-PL" w:eastAsia="ko-KR"/>
        </w:rPr>
        <w:t>1. Mục tiêu:</w:t>
      </w:r>
    </w:p>
    <w:p w14:paraId="032D2135" w14:textId="77777777" w:rsidR="0000762E" w:rsidRPr="000433AB" w:rsidRDefault="0000762E" w:rsidP="0000762E">
      <w:pPr>
        <w:spacing w:before="120"/>
        <w:ind w:firstLine="327"/>
        <w:jc w:val="both"/>
        <w:rPr>
          <w:lang w:val="pl-PL"/>
        </w:rPr>
      </w:pPr>
      <w:r w:rsidRPr="000433AB">
        <w:rPr>
          <w:lang w:val="pl-PL"/>
        </w:rPr>
        <w:t>- Sắp xếp được việc làm theo kế hoạch sản xuất của cơ sở một cách hợp lý và khoa học.</w:t>
      </w:r>
    </w:p>
    <w:p w14:paraId="755FA83F" w14:textId="77777777" w:rsidR="0000762E" w:rsidRPr="000433AB" w:rsidRDefault="0000762E" w:rsidP="0000762E">
      <w:pPr>
        <w:spacing w:before="120"/>
        <w:ind w:firstLine="327"/>
        <w:jc w:val="both"/>
        <w:rPr>
          <w:lang w:val="pl-PL"/>
        </w:rPr>
      </w:pPr>
      <w:r w:rsidRPr="000433AB">
        <w:rPr>
          <w:lang w:val="pl-PL"/>
        </w:rPr>
        <w:t>- Tổ chức tiến độ sản xuất theo đúng qui định và kế hoạch của cơ sở.</w:t>
      </w:r>
    </w:p>
    <w:p w14:paraId="71C6695B" w14:textId="77777777" w:rsidR="0000762E" w:rsidRPr="000433AB" w:rsidRDefault="0000762E" w:rsidP="0000762E">
      <w:pPr>
        <w:spacing w:before="120"/>
        <w:ind w:firstLine="327"/>
        <w:jc w:val="both"/>
        <w:rPr>
          <w:lang w:val="pl-PL"/>
        </w:rPr>
      </w:pPr>
      <w:r w:rsidRPr="000433AB">
        <w:rPr>
          <w:lang w:val="pl-PL"/>
        </w:rPr>
        <w:t>- Điều động thiết bị vật tư phục vụ cho sản xuất một cách đầy đủ và chính xác.</w:t>
      </w:r>
    </w:p>
    <w:p w14:paraId="63C4AB30" w14:textId="77777777" w:rsidR="0000762E" w:rsidRPr="000433AB" w:rsidRDefault="0000762E" w:rsidP="0000762E">
      <w:pPr>
        <w:spacing w:before="120"/>
        <w:ind w:firstLine="327"/>
        <w:jc w:val="both"/>
        <w:rPr>
          <w:lang w:val="pl-PL"/>
        </w:rPr>
      </w:pPr>
      <w:r w:rsidRPr="000433AB">
        <w:rPr>
          <w:lang w:val="pl-PL"/>
        </w:rPr>
        <w:t>- Theo dõi điều chỉnh sản xuất kịp thời khi thay đổi công nghệ sản xuất.</w:t>
      </w:r>
    </w:p>
    <w:p w14:paraId="0AE83645" w14:textId="77777777" w:rsidR="0000762E" w:rsidRPr="000433AB" w:rsidRDefault="0000762E" w:rsidP="0000762E">
      <w:pPr>
        <w:spacing w:before="120"/>
        <w:ind w:firstLine="327"/>
        <w:rPr>
          <w:lang w:val="pl-PL"/>
        </w:rPr>
      </w:pPr>
      <w:r w:rsidRPr="000433AB">
        <w:rPr>
          <w:lang w:val="pl-PL"/>
        </w:rPr>
        <w:t>- R</w:t>
      </w:r>
      <w:r w:rsidRPr="00DF2567">
        <w:rPr>
          <w:lang w:val="vi-VN"/>
        </w:rPr>
        <w:t xml:space="preserve">èn luyện tính cẩn thận, chính xác, logic khoa học, </w:t>
      </w:r>
      <w:r w:rsidRPr="000433AB">
        <w:rPr>
          <w:lang w:val="pl-PL"/>
        </w:rPr>
        <w:t>tác phong công nghiệp</w:t>
      </w:r>
    </w:p>
    <w:p w14:paraId="0976A2C7" w14:textId="77777777" w:rsidR="0000762E" w:rsidRPr="00DF2567" w:rsidRDefault="0000762E" w:rsidP="0000762E">
      <w:pPr>
        <w:spacing w:before="120"/>
        <w:rPr>
          <w:iCs/>
          <w:lang w:val="vi-VN" w:eastAsia="ko-KR"/>
        </w:rPr>
      </w:pPr>
      <w:r w:rsidRPr="00DF2567">
        <w:rPr>
          <w:iCs/>
          <w:lang w:eastAsia="ko-KR"/>
        </w:rPr>
        <w:t xml:space="preserve">2. </w:t>
      </w:r>
      <w:r w:rsidRPr="00DF2567">
        <w:rPr>
          <w:iCs/>
          <w:lang w:val="vi-VN" w:eastAsia="ko-KR"/>
        </w:rPr>
        <w:t>Nội dung</w:t>
      </w:r>
      <w:r w:rsidRPr="00DF2567">
        <w:rPr>
          <w:iCs/>
          <w:lang w:eastAsia="ko-KR"/>
        </w:rPr>
        <w:t xml:space="preserve"> chương</w:t>
      </w:r>
      <w:r w:rsidRPr="00DF2567">
        <w:rPr>
          <w:iCs/>
          <w:lang w:val="vi-VN" w:eastAsia="ko-KR"/>
        </w:rPr>
        <w:t>:</w:t>
      </w:r>
    </w:p>
    <w:tbl>
      <w:tblPr>
        <w:tblW w:w="0" w:type="auto"/>
        <w:tblLook w:val="01E0" w:firstRow="1" w:lastRow="1" w:firstColumn="1" w:lastColumn="1" w:noHBand="0" w:noVBand="0"/>
      </w:tblPr>
      <w:tblGrid>
        <w:gridCol w:w="9072"/>
      </w:tblGrid>
      <w:tr w:rsidR="0000762E" w:rsidRPr="00DF2567" w14:paraId="29F4A76E" w14:textId="77777777" w:rsidTr="005B5CA8">
        <w:tc>
          <w:tcPr>
            <w:tcW w:w="9401" w:type="dxa"/>
            <w:shd w:val="clear" w:color="auto" w:fill="auto"/>
          </w:tcPr>
          <w:p w14:paraId="274F5821" w14:textId="77777777" w:rsidR="0000762E" w:rsidRPr="000433AB" w:rsidRDefault="0000762E" w:rsidP="005B5CA8">
            <w:pPr>
              <w:spacing w:before="120"/>
              <w:jc w:val="both"/>
              <w:rPr>
                <w:lang w:val="vi-VN"/>
              </w:rPr>
            </w:pPr>
            <w:r w:rsidRPr="000433AB">
              <w:rPr>
                <w:lang w:val="vi-VN"/>
              </w:rPr>
              <w:t xml:space="preserve">2.1. Các loại kế hoạch hóa trong doanh nghiệp công nghiệp.           </w:t>
            </w:r>
          </w:p>
        </w:tc>
      </w:tr>
      <w:tr w:rsidR="0000762E" w:rsidRPr="00DF2567" w14:paraId="78830DC3" w14:textId="77777777" w:rsidTr="005B5CA8">
        <w:tc>
          <w:tcPr>
            <w:tcW w:w="9401" w:type="dxa"/>
            <w:shd w:val="clear" w:color="auto" w:fill="auto"/>
          </w:tcPr>
          <w:p w14:paraId="29C7FEB4" w14:textId="77777777" w:rsidR="0000762E" w:rsidRPr="000433AB" w:rsidRDefault="0000762E" w:rsidP="005B5CA8">
            <w:pPr>
              <w:spacing w:before="120"/>
              <w:jc w:val="both"/>
              <w:rPr>
                <w:lang w:val="vi-VN"/>
              </w:rPr>
            </w:pPr>
            <w:r w:rsidRPr="000433AB">
              <w:rPr>
                <w:lang w:val="vi-VN"/>
              </w:rPr>
              <w:t>2.1.1. Kế hoạch sản xuất - kỹ thuật - tài chính.</w:t>
            </w:r>
          </w:p>
        </w:tc>
      </w:tr>
      <w:tr w:rsidR="0000762E" w:rsidRPr="00DF2567" w14:paraId="5053A200" w14:textId="77777777" w:rsidTr="005B5CA8">
        <w:tc>
          <w:tcPr>
            <w:tcW w:w="9401" w:type="dxa"/>
            <w:shd w:val="clear" w:color="auto" w:fill="auto"/>
          </w:tcPr>
          <w:p w14:paraId="56B3F1E4" w14:textId="77777777" w:rsidR="0000762E" w:rsidRPr="000433AB" w:rsidRDefault="0000762E" w:rsidP="005B5CA8">
            <w:pPr>
              <w:spacing w:before="120"/>
              <w:ind w:firstLine="14"/>
              <w:jc w:val="both"/>
              <w:rPr>
                <w:lang w:val="vi-VN"/>
              </w:rPr>
            </w:pPr>
            <w:r w:rsidRPr="000433AB">
              <w:rPr>
                <w:lang w:val="vi-VN"/>
              </w:rPr>
              <w:t>2.1.2. Kế hoạch tiến độ sản xuất (kế hoạch tác nghiệp).</w:t>
            </w:r>
          </w:p>
        </w:tc>
      </w:tr>
      <w:tr w:rsidR="0000762E" w:rsidRPr="00DF2567" w14:paraId="0788574E" w14:textId="77777777" w:rsidTr="005B5CA8">
        <w:tc>
          <w:tcPr>
            <w:tcW w:w="9401" w:type="dxa"/>
            <w:shd w:val="clear" w:color="auto" w:fill="auto"/>
          </w:tcPr>
          <w:p w14:paraId="337AC29A" w14:textId="77777777" w:rsidR="0000762E" w:rsidRPr="000433AB" w:rsidRDefault="0000762E" w:rsidP="005B5CA8">
            <w:pPr>
              <w:spacing w:before="120"/>
              <w:jc w:val="both"/>
              <w:rPr>
                <w:lang w:val="vi-VN"/>
              </w:rPr>
            </w:pPr>
            <w:r w:rsidRPr="000433AB">
              <w:rPr>
                <w:lang w:val="vi-VN"/>
              </w:rPr>
              <w:t xml:space="preserve">2.2. Nội dung của kế hoạch sản xuất - kỹ thuật -tài chính hàng năm của doanh nghiệp.                                                                                              </w:t>
            </w:r>
          </w:p>
        </w:tc>
      </w:tr>
      <w:tr w:rsidR="0000762E" w:rsidRPr="00DF2567" w14:paraId="0C016EBF" w14:textId="77777777" w:rsidTr="005B5CA8">
        <w:tc>
          <w:tcPr>
            <w:tcW w:w="9401" w:type="dxa"/>
            <w:shd w:val="clear" w:color="auto" w:fill="auto"/>
          </w:tcPr>
          <w:p w14:paraId="1489F825" w14:textId="77777777" w:rsidR="0000762E" w:rsidRPr="000433AB" w:rsidRDefault="0000762E" w:rsidP="005B5CA8">
            <w:pPr>
              <w:spacing w:before="120"/>
              <w:jc w:val="both"/>
              <w:rPr>
                <w:lang w:val="vi-VN"/>
              </w:rPr>
            </w:pPr>
            <w:r w:rsidRPr="000433AB">
              <w:rPr>
                <w:lang w:val="vi-VN"/>
              </w:rPr>
              <w:lastRenderedPageBreak/>
              <w:t>2.2.1.  Kế hoạch sản suất và tiêu thụ sản phẩm (kế hoạch  sản lượng).</w:t>
            </w:r>
          </w:p>
        </w:tc>
      </w:tr>
      <w:tr w:rsidR="0000762E" w:rsidRPr="00DF2567" w14:paraId="2BD9D39E" w14:textId="77777777" w:rsidTr="005B5CA8">
        <w:tc>
          <w:tcPr>
            <w:tcW w:w="9401" w:type="dxa"/>
            <w:shd w:val="clear" w:color="auto" w:fill="auto"/>
          </w:tcPr>
          <w:p w14:paraId="2E025DEB" w14:textId="77777777" w:rsidR="0000762E" w:rsidRPr="000433AB" w:rsidRDefault="0000762E" w:rsidP="005B5CA8">
            <w:pPr>
              <w:spacing w:before="120"/>
              <w:jc w:val="both"/>
              <w:rPr>
                <w:lang w:val="vi-VN"/>
              </w:rPr>
            </w:pPr>
            <w:r w:rsidRPr="000433AB">
              <w:rPr>
                <w:lang w:val="vi-VN"/>
              </w:rPr>
              <w:t>2.2.2.  Kế hoạch khoa học - kỹ thuật</w:t>
            </w:r>
          </w:p>
        </w:tc>
      </w:tr>
      <w:tr w:rsidR="0000762E" w:rsidRPr="00DF2567" w14:paraId="0E1058E6" w14:textId="77777777" w:rsidTr="005B5CA8">
        <w:tc>
          <w:tcPr>
            <w:tcW w:w="9401" w:type="dxa"/>
            <w:shd w:val="clear" w:color="auto" w:fill="auto"/>
          </w:tcPr>
          <w:p w14:paraId="5E9826AB" w14:textId="77777777" w:rsidR="0000762E" w:rsidRPr="000433AB" w:rsidRDefault="0000762E" w:rsidP="005B5CA8">
            <w:pPr>
              <w:spacing w:before="120"/>
              <w:jc w:val="both"/>
              <w:rPr>
                <w:lang w:val="vi-VN"/>
              </w:rPr>
            </w:pPr>
            <w:r w:rsidRPr="000433AB">
              <w:rPr>
                <w:lang w:val="vi-VN"/>
              </w:rPr>
              <w:t>2.2.3.  Kế hoạch xây dựng cơ bản và sửa chữa lớn.</w:t>
            </w:r>
          </w:p>
        </w:tc>
      </w:tr>
      <w:tr w:rsidR="0000762E" w:rsidRPr="00DF2567" w14:paraId="3E712650" w14:textId="77777777" w:rsidTr="005B5CA8">
        <w:tc>
          <w:tcPr>
            <w:tcW w:w="9401" w:type="dxa"/>
            <w:shd w:val="clear" w:color="auto" w:fill="auto"/>
          </w:tcPr>
          <w:p w14:paraId="242F1CD0" w14:textId="77777777" w:rsidR="0000762E" w:rsidRPr="000433AB" w:rsidRDefault="0000762E" w:rsidP="005B5CA8">
            <w:pPr>
              <w:spacing w:before="120"/>
              <w:jc w:val="both"/>
              <w:rPr>
                <w:lang w:val="vi-VN"/>
              </w:rPr>
            </w:pPr>
            <w:r w:rsidRPr="000433AB">
              <w:rPr>
                <w:lang w:val="vi-VN"/>
              </w:rPr>
              <w:t>2.2.4.  Kế hoạch cung ứng vật tư.</w:t>
            </w:r>
          </w:p>
        </w:tc>
      </w:tr>
      <w:tr w:rsidR="0000762E" w:rsidRPr="00DF2567" w14:paraId="0C5129EE" w14:textId="77777777" w:rsidTr="005B5CA8">
        <w:tc>
          <w:tcPr>
            <w:tcW w:w="9401" w:type="dxa"/>
            <w:shd w:val="clear" w:color="auto" w:fill="auto"/>
          </w:tcPr>
          <w:p w14:paraId="15D7A13C" w14:textId="77777777" w:rsidR="0000762E" w:rsidRPr="000433AB" w:rsidRDefault="0000762E" w:rsidP="005B5CA8">
            <w:pPr>
              <w:spacing w:before="120"/>
              <w:jc w:val="both"/>
              <w:rPr>
                <w:lang w:val="vi-VN"/>
              </w:rPr>
            </w:pPr>
            <w:r w:rsidRPr="000433AB">
              <w:rPr>
                <w:lang w:val="vi-VN"/>
              </w:rPr>
              <w:t>2.2.5.  Kế hoạch lao động tiền lương.</w:t>
            </w:r>
          </w:p>
        </w:tc>
      </w:tr>
      <w:tr w:rsidR="0000762E" w:rsidRPr="00DF2567" w14:paraId="5901922D" w14:textId="77777777" w:rsidTr="005B5CA8">
        <w:tc>
          <w:tcPr>
            <w:tcW w:w="9401" w:type="dxa"/>
            <w:shd w:val="clear" w:color="auto" w:fill="auto"/>
          </w:tcPr>
          <w:p w14:paraId="20C24C9B" w14:textId="77777777" w:rsidR="0000762E" w:rsidRPr="000433AB" w:rsidRDefault="0000762E" w:rsidP="005B5CA8">
            <w:pPr>
              <w:spacing w:before="120"/>
              <w:jc w:val="both"/>
              <w:rPr>
                <w:lang w:val="vi-VN"/>
              </w:rPr>
            </w:pPr>
            <w:r w:rsidRPr="000433AB">
              <w:rPr>
                <w:lang w:val="vi-VN"/>
              </w:rPr>
              <w:t>2.2.6.  Kế hoạch tài chính - tín dụng.</w:t>
            </w:r>
          </w:p>
        </w:tc>
      </w:tr>
    </w:tbl>
    <w:p w14:paraId="2C51A735" w14:textId="77777777" w:rsidR="0000762E" w:rsidRPr="000433AB" w:rsidRDefault="0000762E" w:rsidP="0000762E">
      <w:pPr>
        <w:spacing w:before="120"/>
        <w:jc w:val="center"/>
        <w:rPr>
          <w:bCs/>
          <w:lang w:val="vi-VN"/>
        </w:rPr>
      </w:pPr>
      <w:r w:rsidRPr="000433AB">
        <w:rPr>
          <w:b/>
          <w:lang w:val="vi-VN"/>
        </w:rPr>
        <w:t>Chương 5:</w:t>
      </w:r>
      <w:r w:rsidRPr="000433AB">
        <w:rPr>
          <w:bCs/>
          <w:lang w:val="vi-VN"/>
        </w:rPr>
        <w:t xml:space="preserve"> Công tác tổ chức và quản lý lao độngtrong doanh nghiệp công nghiệp</w:t>
      </w:r>
    </w:p>
    <w:p w14:paraId="53887472" w14:textId="77777777" w:rsidR="0000762E" w:rsidRPr="000433AB" w:rsidRDefault="0000762E" w:rsidP="0000762E">
      <w:pPr>
        <w:spacing w:before="120"/>
        <w:jc w:val="both"/>
        <w:rPr>
          <w:i/>
          <w:iCs/>
          <w:lang w:eastAsia="ko-KR"/>
        </w:rPr>
      </w:pP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0433AB">
        <w:rPr>
          <w:i/>
          <w:iCs/>
          <w:lang w:val="vi-VN" w:eastAsia="ko-KR"/>
        </w:rPr>
        <w:tab/>
      </w:r>
      <w:r w:rsidRPr="00DF2567">
        <w:rPr>
          <w:i/>
          <w:iCs/>
          <w:lang w:val="vi-VN"/>
        </w:rPr>
        <w:t xml:space="preserve">Thời gian: </w:t>
      </w:r>
      <w:r w:rsidRPr="00DF2567">
        <w:rPr>
          <w:i/>
          <w:iCs/>
        </w:rPr>
        <w:t>8</w:t>
      </w:r>
      <w:r w:rsidRPr="00DF2567">
        <w:rPr>
          <w:i/>
          <w:iCs/>
          <w:lang w:val="vi-VN"/>
        </w:rPr>
        <w:t xml:space="preserve"> giờ</w:t>
      </w:r>
    </w:p>
    <w:p w14:paraId="34E80B3D" w14:textId="77777777" w:rsidR="0000762E" w:rsidRPr="00DF2567" w:rsidRDefault="0000762E" w:rsidP="0000762E">
      <w:pPr>
        <w:spacing w:before="120"/>
        <w:jc w:val="both"/>
        <w:rPr>
          <w:iCs/>
          <w:lang w:val="pl-PL" w:eastAsia="ko-KR"/>
        </w:rPr>
      </w:pPr>
      <w:r w:rsidRPr="00DF2567">
        <w:rPr>
          <w:iCs/>
          <w:lang w:val="pl-PL" w:eastAsia="ko-KR"/>
        </w:rPr>
        <w:t>1. Mục tiêu:</w:t>
      </w:r>
    </w:p>
    <w:p w14:paraId="4503E41F" w14:textId="77777777" w:rsidR="0000762E" w:rsidRPr="000433AB" w:rsidRDefault="0000762E" w:rsidP="0000762E">
      <w:pPr>
        <w:spacing w:before="120"/>
        <w:ind w:firstLine="567"/>
        <w:jc w:val="both"/>
        <w:rPr>
          <w:lang w:val="pl-PL"/>
        </w:rPr>
      </w:pPr>
      <w:r w:rsidRPr="000433AB">
        <w:rPr>
          <w:lang w:val="pl-PL"/>
        </w:rPr>
        <w:t>- Sắp xếp việc làm theo kế hoạch sản xuất của cơ sở một cách hợp lý và khoa học.</w:t>
      </w:r>
    </w:p>
    <w:p w14:paraId="4153659C" w14:textId="77777777" w:rsidR="0000762E" w:rsidRPr="000433AB" w:rsidRDefault="0000762E" w:rsidP="0000762E">
      <w:pPr>
        <w:spacing w:before="120"/>
        <w:ind w:firstLine="567"/>
        <w:jc w:val="both"/>
        <w:rPr>
          <w:lang w:val="pl-PL"/>
        </w:rPr>
      </w:pPr>
      <w:r w:rsidRPr="000433AB">
        <w:rPr>
          <w:lang w:val="pl-PL"/>
        </w:rPr>
        <w:t>- Biết bố trí việc làm phù hợp với khả năng và trình độ của người lao động.</w:t>
      </w:r>
    </w:p>
    <w:p w14:paraId="376DDE2D" w14:textId="77777777" w:rsidR="0000762E" w:rsidRPr="000433AB" w:rsidRDefault="0000762E" w:rsidP="0000762E">
      <w:pPr>
        <w:spacing w:before="120"/>
        <w:ind w:firstLine="567"/>
        <w:jc w:val="both"/>
        <w:rPr>
          <w:lang w:val="pl-PL"/>
        </w:rPr>
      </w:pPr>
      <w:r w:rsidRPr="000433AB">
        <w:rPr>
          <w:lang w:val="pl-PL"/>
        </w:rPr>
        <w:t>- Tổ chức tiến độ sản xuất theo đúng qui định và kế hoạch của cơ sở.</w:t>
      </w:r>
    </w:p>
    <w:p w14:paraId="0CF12949" w14:textId="77777777" w:rsidR="0000762E" w:rsidRPr="000433AB" w:rsidRDefault="0000762E" w:rsidP="0000762E">
      <w:pPr>
        <w:spacing w:before="120"/>
        <w:ind w:firstLine="567"/>
        <w:rPr>
          <w:lang w:val="pl-PL"/>
        </w:rPr>
      </w:pPr>
      <w:r w:rsidRPr="000433AB">
        <w:rPr>
          <w:lang w:val="pl-PL"/>
        </w:rPr>
        <w:t>- R</w:t>
      </w:r>
      <w:r w:rsidRPr="00DF2567">
        <w:rPr>
          <w:lang w:val="vi-VN"/>
        </w:rPr>
        <w:t xml:space="preserve">èn luyện tính cẩn thận, chính xác, logic khoa học, </w:t>
      </w:r>
      <w:r w:rsidRPr="000433AB">
        <w:rPr>
          <w:lang w:val="pl-PL"/>
        </w:rPr>
        <w:t>tác phong công nghiệp</w:t>
      </w:r>
    </w:p>
    <w:p w14:paraId="1AC98D32" w14:textId="77777777" w:rsidR="0000762E" w:rsidRPr="00DF2567" w:rsidRDefault="0000762E" w:rsidP="0000762E">
      <w:pPr>
        <w:spacing w:before="120"/>
        <w:rPr>
          <w:iCs/>
          <w:lang w:val="vi-VN" w:eastAsia="ko-KR"/>
        </w:rPr>
      </w:pPr>
      <w:r w:rsidRPr="00DF2567">
        <w:rPr>
          <w:iCs/>
          <w:lang w:eastAsia="ko-KR"/>
        </w:rPr>
        <w:t xml:space="preserve">2. </w:t>
      </w:r>
      <w:r w:rsidRPr="00DF2567">
        <w:rPr>
          <w:iCs/>
          <w:lang w:val="vi-VN" w:eastAsia="ko-KR"/>
        </w:rPr>
        <w:t>Nội dung</w:t>
      </w:r>
      <w:r w:rsidRPr="00DF2567">
        <w:rPr>
          <w:iCs/>
          <w:lang w:eastAsia="ko-KR"/>
        </w:rPr>
        <w:t xml:space="preserve"> chương</w:t>
      </w:r>
      <w:r w:rsidRPr="00DF2567">
        <w:rPr>
          <w:iCs/>
          <w:lang w:val="vi-VN" w:eastAsia="ko-KR"/>
        </w:rPr>
        <w:t>:</w:t>
      </w:r>
    </w:p>
    <w:tbl>
      <w:tblPr>
        <w:tblW w:w="9214" w:type="dxa"/>
        <w:tblLook w:val="01E0" w:firstRow="1" w:lastRow="1" w:firstColumn="1" w:lastColumn="1" w:noHBand="0" w:noVBand="0"/>
      </w:tblPr>
      <w:tblGrid>
        <w:gridCol w:w="6620"/>
        <w:gridCol w:w="791"/>
        <w:gridCol w:w="1803"/>
      </w:tblGrid>
      <w:tr w:rsidR="0000762E" w:rsidRPr="00DF2567" w14:paraId="6602ABEF" w14:textId="77777777" w:rsidTr="00D352F2">
        <w:tc>
          <w:tcPr>
            <w:tcW w:w="6620" w:type="dxa"/>
            <w:shd w:val="clear" w:color="auto" w:fill="auto"/>
          </w:tcPr>
          <w:p w14:paraId="413A6911" w14:textId="77777777" w:rsidR="0000762E" w:rsidRPr="00DF2567" w:rsidRDefault="0000762E" w:rsidP="005B5CA8">
            <w:pPr>
              <w:tabs>
                <w:tab w:val="num" w:pos="720"/>
              </w:tabs>
              <w:spacing w:before="120"/>
              <w:jc w:val="both"/>
            </w:pPr>
            <w:r w:rsidRPr="00DF2567">
              <w:t xml:space="preserve">2.1. Năng suất lao động. </w:t>
            </w:r>
          </w:p>
        </w:tc>
        <w:tc>
          <w:tcPr>
            <w:tcW w:w="2594" w:type="dxa"/>
            <w:gridSpan w:val="2"/>
            <w:shd w:val="clear" w:color="auto" w:fill="auto"/>
          </w:tcPr>
          <w:p w14:paraId="78DD89F6" w14:textId="77777777" w:rsidR="0000762E" w:rsidRPr="00DF2567" w:rsidRDefault="0000762E" w:rsidP="005B5CA8">
            <w:pPr>
              <w:spacing w:before="120"/>
              <w:rPr>
                <w:lang w:val="de-DE"/>
              </w:rPr>
            </w:pPr>
          </w:p>
        </w:tc>
      </w:tr>
      <w:tr w:rsidR="0000762E" w:rsidRPr="00DF2567" w14:paraId="5D3BAFD7" w14:textId="77777777" w:rsidTr="00D352F2">
        <w:tc>
          <w:tcPr>
            <w:tcW w:w="9214" w:type="dxa"/>
            <w:gridSpan w:val="3"/>
            <w:shd w:val="clear" w:color="auto" w:fill="auto"/>
          </w:tcPr>
          <w:p w14:paraId="0F8ADC8C" w14:textId="77777777" w:rsidR="0000762E" w:rsidRPr="00DF2567" w:rsidRDefault="0000762E" w:rsidP="005B5CA8">
            <w:pPr>
              <w:spacing w:before="120"/>
              <w:ind w:hanging="11"/>
              <w:jc w:val="both"/>
              <w:rPr>
                <w:lang w:val="de-DE"/>
              </w:rPr>
            </w:pPr>
            <w:r w:rsidRPr="00DF2567">
              <w:rPr>
                <w:lang w:val="de-DE"/>
              </w:rPr>
              <w:t>2.1.1. Khái niệm.</w:t>
            </w:r>
          </w:p>
        </w:tc>
      </w:tr>
      <w:tr w:rsidR="0000762E" w:rsidRPr="00DF2567" w14:paraId="7FACEF04" w14:textId="77777777" w:rsidTr="00D352F2">
        <w:tc>
          <w:tcPr>
            <w:tcW w:w="9214" w:type="dxa"/>
            <w:gridSpan w:val="3"/>
            <w:shd w:val="clear" w:color="auto" w:fill="auto"/>
          </w:tcPr>
          <w:p w14:paraId="55D5A1CC" w14:textId="77777777" w:rsidR="0000762E" w:rsidRPr="00DF2567" w:rsidRDefault="0000762E" w:rsidP="005B5CA8">
            <w:pPr>
              <w:spacing w:before="120"/>
              <w:ind w:hanging="11"/>
              <w:jc w:val="both"/>
              <w:rPr>
                <w:lang w:val="de-DE"/>
              </w:rPr>
            </w:pPr>
            <w:r w:rsidRPr="00DF2567">
              <w:rPr>
                <w:lang w:val="de-DE"/>
              </w:rPr>
              <w:t>2.1.2. Công thức tính.</w:t>
            </w:r>
          </w:p>
        </w:tc>
      </w:tr>
      <w:tr w:rsidR="0000762E" w:rsidRPr="00DF2567" w14:paraId="2D275BE3" w14:textId="77777777" w:rsidTr="00D352F2">
        <w:tc>
          <w:tcPr>
            <w:tcW w:w="9214" w:type="dxa"/>
            <w:gridSpan w:val="3"/>
            <w:shd w:val="clear" w:color="auto" w:fill="auto"/>
          </w:tcPr>
          <w:p w14:paraId="285A597A" w14:textId="77777777" w:rsidR="0000762E" w:rsidRPr="00DF2567" w:rsidRDefault="0000762E" w:rsidP="005B5CA8">
            <w:pPr>
              <w:spacing w:before="120"/>
              <w:ind w:hanging="11"/>
              <w:jc w:val="both"/>
              <w:rPr>
                <w:lang w:val="de-DE"/>
              </w:rPr>
            </w:pPr>
            <w:r w:rsidRPr="00DF2567">
              <w:rPr>
                <w:lang w:val="de-DE"/>
              </w:rPr>
              <w:t>2.1.3. Những yếu tố ảnh hưởng đến năng suất lao động.</w:t>
            </w:r>
          </w:p>
        </w:tc>
      </w:tr>
      <w:tr w:rsidR="0000762E" w:rsidRPr="00DF2567" w14:paraId="5542D0DD" w14:textId="77777777" w:rsidTr="00D352F2">
        <w:tc>
          <w:tcPr>
            <w:tcW w:w="9214" w:type="dxa"/>
            <w:gridSpan w:val="3"/>
            <w:shd w:val="clear" w:color="auto" w:fill="auto"/>
          </w:tcPr>
          <w:p w14:paraId="59FCE0A4" w14:textId="77777777" w:rsidR="0000762E" w:rsidRPr="00DF2567" w:rsidRDefault="0000762E" w:rsidP="005B5CA8">
            <w:pPr>
              <w:spacing w:before="120"/>
              <w:ind w:hanging="11"/>
              <w:jc w:val="both"/>
              <w:rPr>
                <w:lang w:val="de-DE"/>
              </w:rPr>
            </w:pPr>
            <w:r w:rsidRPr="00DF2567">
              <w:rPr>
                <w:lang w:val="de-DE"/>
              </w:rPr>
              <w:t>2.1.4. Ý nghĩa của năng suất lao động và lợi ích của việc tăng năng suất lao động.</w:t>
            </w:r>
          </w:p>
        </w:tc>
      </w:tr>
      <w:tr w:rsidR="0000762E" w:rsidRPr="00DF2567" w14:paraId="436BDBDB" w14:textId="77777777" w:rsidTr="00D352F2">
        <w:tc>
          <w:tcPr>
            <w:tcW w:w="9214" w:type="dxa"/>
            <w:gridSpan w:val="3"/>
            <w:shd w:val="clear" w:color="auto" w:fill="auto"/>
          </w:tcPr>
          <w:p w14:paraId="7F538D97" w14:textId="77777777" w:rsidR="0000762E" w:rsidRPr="00DF2567" w:rsidRDefault="0000762E" w:rsidP="005B5CA8">
            <w:pPr>
              <w:spacing w:before="120"/>
              <w:ind w:hanging="11"/>
              <w:jc w:val="both"/>
              <w:rPr>
                <w:lang w:val="de-DE"/>
              </w:rPr>
            </w:pPr>
            <w:r w:rsidRPr="00DF2567">
              <w:rPr>
                <w:lang w:val="de-DE"/>
              </w:rPr>
              <w:t>2.1.5. Biện pháp chủ yếu để tăng năng suất lao động doanh nghiệp.</w:t>
            </w:r>
          </w:p>
        </w:tc>
      </w:tr>
      <w:tr w:rsidR="0000762E" w:rsidRPr="00DF2567" w14:paraId="156F24A7" w14:textId="77777777" w:rsidTr="00D352F2">
        <w:tc>
          <w:tcPr>
            <w:tcW w:w="7411" w:type="dxa"/>
            <w:gridSpan w:val="2"/>
            <w:shd w:val="clear" w:color="auto" w:fill="auto"/>
          </w:tcPr>
          <w:p w14:paraId="1BDE4018" w14:textId="77777777" w:rsidR="0000762E" w:rsidRPr="00DF2567" w:rsidRDefault="0000762E" w:rsidP="005B5CA8">
            <w:pPr>
              <w:tabs>
                <w:tab w:val="num" w:pos="720"/>
              </w:tabs>
              <w:spacing w:before="120"/>
              <w:jc w:val="both"/>
              <w:rPr>
                <w:lang w:val="de-DE"/>
              </w:rPr>
            </w:pPr>
            <w:r w:rsidRPr="00DF2567">
              <w:rPr>
                <w:lang w:val="de-DE"/>
              </w:rPr>
              <w:t xml:space="preserve">2.2.Định mức lao động. </w:t>
            </w:r>
          </w:p>
        </w:tc>
        <w:tc>
          <w:tcPr>
            <w:tcW w:w="1803" w:type="dxa"/>
            <w:shd w:val="clear" w:color="auto" w:fill="auto"/>
            <w:vAlign w:val="center"/>
          </w:tcPr>
          <w:p w14:paraId="384DA2E6" w14:textId="77777777" w:rsidR="0000762E" w:rsidRPr="00DF2567" w:rsidRDefault="0000762E" w:rsidP="005B5CA8">
            <w:pPr>
              <w:spacing w:before="120"/>
              <w:rPr>
                <w:lang w:val="de-DE"/>
              </w:rPr>
            </w:pPr>
          </w:p>
        </w:tc>
      </w:tr>
      <w:tr w:rsidR="0000762E" w:rsidRPr="00DF2567" w14:paraId="72AACA52" w14:textId="77777777" w:rsidTr="00D352F2">
        <w:tc>
          <w:tcPr>
            <w:tcW w:w="7411" w:type="dxa"/>
            <w:gridSpan w:val="2"/>
            <w:shd w:val="clear" w:color="auto" w:fill="auto"/>
          </w:tcPr>
          <w:p w14:paraId="63DDDF00" w14:textId="77777777" w:rsidR="0000762E" w:rsidRPr="00DF2567" w:rsidRDefault="0000762E" w:rsidP="005B5CA8">
            <w:pPr>
              <w:spacing w:before="120"/>
              <w:ind w:firstLine="11"/>
              <w:jc w:val="both"/>
              <w:rPr>
                <w:lang w:val="de-DE"/>
              </w:rPr>
            </w:pPr>
            <w:r w:rsidRPr="00DF2567">
              <w:rPr>
                <w:lang w:val="de-DE"/>
              </w:rPr>
              <w:t xml:space="preserve">2.2.1. Khái niệm. </w:t>
            </w:r>
          </w:p>
        </w:tc>
        <w:tc>
          <w:tcPr>
            <w:tcW w:w="1803" w:type="dxa"/>
            <w:shd w:val="clear" w:color="auto" w:fill="auto"/>
          </w:tcPr>
          <w:p w14:paraId="51C0F604" w14:textId="77777777" w:rsidR="0000762E" w:rsidRPr="00DF2567" w:rsidRDefault="0000762E" w:rsidP="005B5CA8">
            <w:pPr>
              <w:spacing w:before="120"/>
              <w:jc w:val="right"/>
              <w:rPr>
                <w:lang w:val="de-DE"/>
              </w:rPr>
            </w:pPr>
          </w:p>
        </w:tc>
      </w:tr>
      <w:tr w:rsidR="0000762E" w:rsidRPr="00DF2567" w14:paraId="5920A714" w14:textId="77777777" w:rsidTr="00D352F2">
        <w:tc>
          <w:tcPr>
            <w:tcW w:w="7411" w:type="dxa"/>
            <w:gridSpan w:val="2"/>
            <w:shd w:val="clear" w:color="auto" w:fill="auto"/>
          </w:tcPr>
          <w:p w14:paraId="1D20A7F3" w14:textId="77777777" w:rsidR="0000762E" w:rsidRPr="00DF2567" w:rsidRDefault="0000762E" w:rsidP="005B5CA8">
            <w:pPr>
              <w:spacing w:before="120"/>
              <w:ind w:firstLine="11"/>
              <w:jc w:val="both"/>
              <w:rPr>
                <w:lang w:val="de-DE"/>
              </w:rPr>
            </w:pPr>
            <w:r w:rsidRPr="00DF2567">
              <w:rPr>
                <w:lang w:val="de-DE"/>
              </w:rPr>
              <w:t>2.2.2. Công thức tính định mức lao động.</w:t>
            </w:r>
          </w:p>
        </w:tc>
        <w:tc>
          <w:tcPr>
            <w:tcW w:w="1803" w:type="dxa"/>
            <w:shd w:val="clear" w:color="auto" w:fill="auto"/>
          </w:tcPr>
          <w:p w14:paraId="08D7C802" w14:textId="77777777" w:rsidR="0000762E" w:rsidRPr="00DF2567" w:rsidRDefault="0000762E" w:rsidP="005B5CA8">
            <w:pPr>
              <w:spacing w:before="120"/>
              <w:jc w:val="right"/>
              <w:rPr>
                <w:lang w:val="de-DE"/>
              </w:rPr>
            </w:pPr>
          </w:p>
        </w:tc>
      </w:tr>
      <w:tr w:rsidR="0000762E" w:rsidRPr="00DF2567" w14:paraId="789C7192" w14:textId="77777777" w:rsidTr="00D352F2">
        <w:tc>
          <w:tcPr>
            <w:tcW w:w="7411" w:type="dxa"/>
            <w:gridSpan w:val="2"/>
            <w:shd w:val="clear" w:color="auto" w:fill="auto"/>
          </w:tcPr>
          <w:p w14:paraId="54B68680" w14:textId="77777777" w:rsidR="0000762E" w:rsidRPr="00DF2567" w:rsidRDefault="0000762E" w:rsidP="005B5CA8">
            <w:pPr>
              <w:spacing w:before="120"/>
              <w:jc w:val="both"/>
              <w:rPr>
                <w:lang w:val="de-DE"/>
              </w:rPr>
            </w:pPr>
            <w:r w:rsidRPr="00DF2567">
              <w:rPr>
                <w:lang w:val="de-DE"/>
              </w:rPr>
              <w:t>2.2.3. Ý nghĩa của định mức lao động.</w:t>
            </w:r>
          </w:p>
        </w:tc>
        <w:tc>
          <w:tcPr>
            <w:tcW w:w="1803" w:type="dxa"/>
            <w:shd w:val="clear" w:color="auto" w:fill="auto"/>
          </w:tcPr>
          <w:p w14:paraId="7952CD57" w14:textId="77777777" w:rsidR="0000762E" w:rsidRPr="00DF2567" w:rsidRDefault="0000762E" w:rsidP="005B5CA8">
            <w:pPr>
              <w:spacing w:before="120"/>
              <w:jc w:val="right"/>
              <w:rPr>
                <w:lang w:val="de-DE"/>
              </w:rPr>
            </w:pPr>
          </w:p>
        </w:tc>
      </w:tr>
      <w:tr w:rsidR="0000762E" w:rsidRPr="00DF2567" w14:paraId="73C3BCC4" w14:textId="77777777" w:rsidTr="00D352F2">
        <w:tc>
          <w:tcPr>
            <w:tcW w:w="7411" w:type="dxa"/>
            <w:gridSpan w:val="2"/>
            <w:shd w:val="clear" w:color="auto" w:fill="auto"/>
          </w:tcPr>
          <w:p w14:paraId="24BDEEB1" w14:textId="77777777" w:rsidR="0000762E" w:rsidRPr="00DF2567" w:rsidRDefault="0000762E" w:rsidP="005B5CA8">
            <w:pPr>
              <w:spacing w:before="120"/>
              <w:ind w:firstLine="11"/>
              <w:jc w:val="both"/>
              <w:rPr>
                <w:lang w:val="de-DE"/>
              </w:rPr>
            </w:pPr>
            <w:r w:rsidRPr="00DF2567">
              <w:rPr>
                <w:lang w:val="de-DE"/>
              </w:rPr>
              <w:t>2.2.4. Phương pháp xây dựng định mức lao động.</w:t>
            </w:r>
          </w:p>
        </w:tc>
        <w:tc>
          <w:tcPr>
            <w:tcW w:w="1803" w:type="dxa"/>
            <w:shd w:val="clear" w:color="auto" w:fill="auto"/>
          </w:tcPr>
          <w:p w14:paraId="257AD17F" w14:textId="77777777" w:rsidR="0000762E" w:rsidRPr="00DF2567" w:rsidRDefault="0000762E" w:rsidP="005B5CA8">
            <w:pPr>
              <w:spacing w:before="120"/>
              <w:jc w:val="right"/>
              <w:rPr>
                <w:lang w:val="de-DE"/>
              </w:rPr>
            </w:pPr>
          </w:p>
        </w:tc>
      </w:tr>
      <w:tr w:rsidR="0000762E" w:rsidRPr="00DF2567" w14:paraId="41545515" w14:textId="77777777" w:rsidTr="00D352F2">
        <w:tc>
          <w:tcPr>
            <w:tcW w:w="7411" w:type="dxa"/>
            <w:gridSpan w:val="2"/>
            <w:shd w:val="clear" w:color="auto" w:fill="auto"/>
          </w:tcPr>
          <w:p w14:paraId="372D9DEB" w14:textId="77777777" w:rsidR="0000762E" w:rsidRPr="00DF2567" w:rsidRDefault="0000762E" w:rsidP="005B5CA8">
            <w:pPr>
              <w:spacing w:before="120"/>
              <w:jc w:val="both"/>
              <w:rPr>
                <w:lang w:val="de-DE"/>
              </w:rPr>
            </w:pPr>
            <w:r w:rsidRPr="00DF2567">
              <w:rPr>
                <w:lang w:val="de-DE"/>
              </w:rPr>
              <w:t xml:space="preserve">2.3. Biện pháp sử dụng đầy đủ thời gian lao động trong ca sản xuất. </w:t>
            </w:r>
          </w:p>
        </w:tc>
        <w:tc>
          <w:tcPr>
            <w:tcW w:w="1803" w:type="dxa"/>
            <w:shd w:val="clear" w:color="auto" w:fill="auto"/>
            <w:vAlign w:val="center"/>
          </w:tcPr>
          <w:p w14:paraId="6C101DCE" w14:textId="77777777" w:rsidR="0000762E" w:rsidRPr="00DF2567" w:rsidRDefault="0000762E" w:rsidP="005B5CA8">
            <w:pPr>
              <w:spacing w:before="120"/>
              <w:rPr>
                <w:lang w:val="de-DE"/>
              </w:rPr>
            </w:pPr>
          </w:p>
        </w:tc>
      </w:tr>
      <w:tr w:rsidR="0000762E" w:rsidRPr="00DF2567" w14:paraId="607AA446" w14:textId="77777777" w:rsidTr="00D352F2">
        <w:tc>
          <w:tcPr>
            <w:tcW w:w="7411" w:type="dxa"/>
            <w:gridSpan w:val="2"/>
            <w:shd w:val="clear" w:color="auto" w:fill="auto"/>
          </w:tcPr>
          <w:p w14:paraId="5B50DA2C" w14:textId="77777777" w:rsidR="0000762E" w:rsidRPr="00DF2567" w:rsidRDefault="0000762E" w:rsidP="005B5CA8">
            <w:pPr>
              <w:spacing w:before="120"/>
              <w:jc w:val="both"/>
              <w:rPr>
                <w:lang w:val="de-DE"/>
              </w:rPr>
            </w:pPr>
            <w:r w:rsidRPr="00DF2567">
              <w:rPr>
                <w:lang w:val="de-DE"/>
              </w:rPr>
              <w:t xml:space="preserve">2.4.Tăng cường kỷ luật lao động. </w:t>
            </w:r>
          </w:p>
        </w:tc>
        <w:tc>
          <w:tcPr>
            <w:tcW w:w="1803" w:type="dxa"/>
            <w:shd w:val="clear" w:color="auto" w:fill="auto"/>
            <w:vAlign w:val="center"/>
          </w:tcPr>
          <w:p w14:paraId="47CEB821" w14:textId="77777777" w:rsidR="0000762E" w:rsidRPr="00DF2567" w:rsidRDefault="0000762E" w:rsidP="005B5CA8">
            <w:pPr>
              <w:spacing w:before="120"/>
              <w:rPr>
                <w:lang w:val="de-DE"/>
              </w:rPr>
            </w:pPr>
          </w:p>
        </w:tc>
      </w:tr>
      <w:tr w:rsidR="0000762E" w:rsidRPr="00DF2567" w14:paraId="1415EFF6" w14:textId="77777777" w:rsidTr="00D352F2">
        <w:tc>
          <w:tcPr>
            <w:tcW w:w="7411" w:type="dxa"/>
            <w:gridSpan w:val="2"/>
            <w:shd w:val="clear" w:color="auto" w:fill="auto"/>
          </w:tcPr>
          <w:p w14:paraId="5BFD0CE9" w14:textId="77777777" w:rsidR="0000762E" w:rsidRPr="00DF2567" w:rsidRDefault="0000762E" w:rsidP="005B5CA8">
            <w:pPr>
              <w:spacing w:before="120"/>
              <w:ind w:hanging="11"/>
              <w:jc w:val="both"/>
              <w:rPr>
                <w:lang w:val="de-DE"/>
              </w:rPr>
            </w:pPr>
            <w:r w:rsidRPr="00DF2567">
              <w:rPr>
                <w:lang w:val="de-DE"/>
              </w:rPr>
              <w:t>2.4.1. Kỷ luật về thời gian.</w:t>
            </w:r>
          </w:p>
        </w:tc>
        <w:tc>
          <w:tcPr>
            <w:tcW w:w="1803" w:type="dxa"/>
            <w:shd w:val="clear" w:color="auto" w:fill="auto"/>
          </w:tcPr>
          <w:p w14:paraId="15E52DAC" w14:textId="77777777" w:rsidR="0000762E" w:rsidRPr="00DF2567" w:rsidRDefault="0000762E" w:rsidP="005B5CA8">
            <w:pPr>
              <w:spacing w:before="120"/>
              <w:jc w:val="right"/>
              <w:rPr>
                <w:lang w:val="de-DE"/>
              </w:rPr>
            </w:pPr>
          </w:p>
        </w:tc>
      </w:tr>
      <w:tr w:rsidR="0000762E" w:rsidRPr="00DF2567" w14:paraId="2C89C8E0" w14:textId="77777777" w:rsidTr="00D352F2">
        <w:tc>
          <w:tcPr>
            <w:tcW w:w="7411" w:type="dxa"/>
            <w:gridSpan w:val="2"/>
            <w:shd w:val="clear" w:color="auto" w:fill="auto"/>
          </w:tcPr>
          <w:p w14:paraId="28A366FE" w14:textId="77777777" w:rsidR="0000762E" w:rsidRPr="00DF2567" w:rsidRDefault="0000762E" w:rsidP="005B5CA8">
            <w:pPr>
              <w:spacing w:before="120"/>
              <w:ind w:hanging="11"/>
              <w:jc w:val="both"/>
              <w:rPr>
                <w:lang w:val="de-DE"/>
              </w:rPr>
            </w:pPr>
            <w:r w:rsidRPr="00DF2567">
              <w:rPr>
                <w:lang w:val="de-DE"/>
              </w:rPr>
              <w:t>2.4.2. Kỷ luật công nghệ.</w:t>
            </w:r>
          </w:p>
        </w:tc>
        <w:tc>
          <w:tcPr>
            <w:tcW w:w="1803" w:type="dxa"/>
            <w:shd w:val="clear" w:color="auto" w:fill="auto"/>
          </w:tcPr>
          <w:p w14:paraId="1FB2E1B6" w14:textId="77777777" w:rsidR="0000762E" w:rsidRPr="00DF2567" w:rsidRDefault="0000762E" w:rsidP="005B5CA8">
            <w:pPr>
              <w:spacing w:before="120"/>
              <w:jc w:val="right"/>
              <w:rPr>
                <w:lang w:val="de-DE"/>
              </w:rPr>
            </w:pPr>
          </w:p>
        </w:tc>
      </w:tr>
      <w:tr w:rsidR="0000762E" w:rsidRPr="00DF2567" w14:paraId="0F88FE0C" w14:textId="77777777" w:rsidTr="00D352F2">
        <w:tc>
          <w:tcPr>
            <w:tcW w:w="7411" w:type="dxa"/>
            <w:gridSpan w:val="2"/>
            <w:shd w:val="clear" w:color="auto" w:fill="auto"/>
          </w:tcPr>
          <w:p w14:paraId="3CEC1756" w14:textId="77777777" w:rsidR="0000762E" w:rsidRPr="00DF2567" w:rsidRDefault="0000762E" w:rsidP="005B5CA8">
            <w:pPr>
              <w:spacing w:before="120"/>
              <w:ind w:hanging="11"/>
              <w:jc w:val="both"/>
              <w:rPr>
                <w:lang w:val="pt-BR"/>
              </w:rPr>
            </w:pPr>
            <w:r w:rsidRPr="00DF2567">
              <w:rPr>
                <w:lang w:val="pt-BR"/>
              </w:rPr>
              <w:lastRenderedPageBreak/>
              <w:t>2.4.3. Kỷ luật sản xuất.</w:t>
            </w:r>
          </w:p>
        </w:tc>
        <w:tc>
          <w:tcPr>
            <w:tcW w:w="1803" w:type="dxa"/>
            <w:shd w:val="clear" w:color="auto" w:fill="auto"/>
          </w:tcPr>
          <w:p w14:paraId="48480F8A" w14:textId="77777777" w:rsidR="0000762E" w:rsidRPr="00DF2567" w:rsidRDefault="0000762E" w:rsidP="005B5CA8">
            <w:pPr>
              <w:spacing w:before="120"/>
              <w:jc w:val="right"/>
              <w:rPr>
                <w:lang w:val="pt-BR"/>
              </w:rPr>
            </w:pPr>
          </w:p>
        </w:tc>
      </w:tr>
    </w:tbl>
    <w:p w14:paraId="1586CED4" w14:textId="77777777" w:rsidR="0000762E" w:rsidRPr="00DF2567" w:rsidRDefault="0000762E" w:rsidP="0000762E">
      <w:pPr>
        <w:tabs>
          <w:tab w:val="left" w:pos="704"/>
        </w:tabs>
        <w:spacing w:before="120"/>
        <w:jc w:val="both"/>
        <w:rPr>
          <w:bCs/>
        </w:rPr>
      </w:pPr>
      <w:r w:rsidRPr="00DF2567">
        <w:tab/>
      </w:r>
      <w:r w:rsidRPr="00DF2567">
        <w:tab/>
      </w:r>
      <w:r w:rsidRPr="00DF2567">
        <w:rPr>
          <w:b/>
        </w:rPr>
        <w:t>Chương 6:</w:t>
      </w:r>
      <w:r w:rsidRPr="00DF2567">
        <w:rPr>
          <w:bCs/>
        </w:rPr>
        <w:t xml:space="preserve"> Công tác quản lý kỹ thuật trong doanh nghiệp  công nghiệp </w:t>
      </w:r>
    </w:p>
    <w:p w14:paraId="6FB964E4" w14:textId="77777777" w:rsidR="0000762E" w:rsidRPr="00DF2567" w:rsidRDefault="0000762E" w:rsidP="0000762E">
      <w:pPr>
        <w:spacing w:before="120"/>
        <w:ind w:firstLine="567"/>
        <w:jc w:val="both"/>
        <w:rPr>
          <w:i/>
          <w:iCs/>
          <w:lang w:eastAsia="ko-KR"/>
        </w:rPr>
      </w:pPr>
      <w:r w:rsidRPr="00DF2567">
        <w:rPr>
          <w:i/>
          <w:iCs/>
          <w:lang w:eastAsia="ko-KR"/>
        </w:rPr>
        <w:t xml:space="preserve"> </w:t>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val="vi-VN"/>
        </w:rPr>
        <w:t xml:space="preserve">Thời gian: </w:t>
      </w:r>
      <w:r w:rsidRPr="00DF2567">
        <w:rPr>
          <w:i/>
          <w:iCs/>
        </w:rPr>
        <w:t>4</w:t>
      </w:r>
      <w:r w:rsidRPr="00DF2567">
        <w:rPr>
          <w:i/>
          <w:iCs/>
          <w:lang w:val="vi-VN"/>
        </w:rPr>
        <w:t xml:space="preserve"> giờ</w:t>
      </w:r>
    </w:p>
    <w:p w14:paraId="366082C7" w14:textId="77777777" w:rsidR="0000762E" w:rsidRPr="00DF2567" w:rsidRDefault="0000762E" w:rsidP="0000762E">
      <w:pPr>
        <w:spacing w:before="120"/>
        <w:jc w:val="both"/>
        <w:rPr>
          <w:iCs/>
          <w:lang w:val="pl-PL" w:eastAsia="ko-KR"/>
        </w:rPr>
      </w:pPr>
      <w:r w:rsidRPr="00DF2567">
        <w:rPr>
          <w:iCs/>
          <w:lang w:val="pl-PL" w:eastAsia="ko-KR"/>
        </w:rPr>
        <w:t>1. Mục tiêu:</w:t>
      </w:r>
    </w:p>
    <w:p w14:paraId="2F85E130" w14:textId="77777777" w:rsidR="0000762E" w:rsidRPr="00DF2567" w:rsidRDefault="0000762E" w:rsidP="0000762E">
      <w:pPr>
        <w:spacing w:before="120"/>
        <w:ind w:firstLine="567"/>
        <w:jc w:val="both"/>
        <w:rPr>
          <w:lang w:val="pl-PL"/>
        </w:rPr>
      </w:pPr>
      <w:r w:rsidRPr="00DF2567">
        <w:rPr>
          <w:lang w:val="pl-PL"/>
        </w:rPr>
        <w:t>- Giải thích, phân tích được các biện pháp quản chất lượng sản phẩm trong doanh nghiệp công nghiệp.</w:t>
      </w:r>
    </w:p>
    <w:p w14:paraId="3E1CC08F" w14:textId="77777777" w:rsidR="0000762E" w:rsidRPr="00DF2567" w:rsidRDefault="0000762E" w:rsidP="0000762E">
      <w:pPr>
        <w:spacing w:before="120"/>
        <w:ind w:firstLine="567"/>
        <w:jc w:val="both"/>
        <w:rPr>
          <w:lang w:val="pl-PL"/>
        </w:rPr>
      </w:pPr>
      <w:r w:rsidRPr="00DF2567">
        <w:rPr>
          <w:lang w:val="pl-PL"/>
        </w:rPr>
        <w:t>- Vận dụng phù hợp từng biện pháp vào các tình huống cụ thể.</w:t>
      </w:r>
    </w:p>
    <w:p w14:paraId="70140AC8" w14:textId="77777777" w:rsidR="0000762E" w:rsidRPr="00DF2567" w:rsidRDefault="0000762E" w:rsidP="0000762E">
      <w:pPr>
        <w:spacing w:before="120"/>
        <w:ind w:firstLine="567"/>
        <w:rPr>
          <w:lang w:val="pl-PL"/>
        </w:rPr>
      </w:pPr>
      <w:r w:rsidRPr="00DF2567">
        <w:rPr>
          <w:lang w:val="pl-PL"/>
        </w:rPr>
        <w:t>- R</w:t>
      </w:r>
      <w:r w:rsidRPr="00DF2567">
        <w:rPr>
          <w:lang w:val="vi-VN"/>
        </w:rPr>
        <w:t xml:space="preserve">èn luyện tính cẩn thận, chính xác, logic khoa học, </w:t>
      </w:r>
      <w:r w:rsidRPr="00DF2567">
        <w:rPr>
          <w:lang w:val="pl-PL"/>
        </w:rPr>
        <w:t>tác phong công nghiệp</w:t>
      </w:r>
    </w:p>
    <w:p w14:paraId="4BEE9CE2" w14:textId="77777777" w:rsidR="0000762E" w:rsidRPr="00DF2567" w:rsidRDefault="0000762E" w:rsidP="0000762E">
      <w:pPr>
        <w:spacing w:before="120"/>
        <w:rPr>
          <w:iCs/>
          <w:lang w:val="vi-VN" w:eastAsia="ko-KR"/>
        </w:rPr>
      </w:pPr>
      <w:r w:rsidRPr="00DF2567">
        <w:rPr>
          <w:iCs/>
          <w:lang w:eastAsia="ko-KR"/>
        </w:rPr>
        <w:t xml:space="preserve">2. </w:t>
      </w:r>
      <w:r w:rsidRPr="00DF2567">
        <w:rPr>
          <w:iCs/>
          <w:lang w:val="vi-VN" w:eastAsia="ko-KR"/>
        </w:rPr>
        <w:t>Nội dung</w:t>
      </w:r>
      <w:r w:rsidRPr="00DF2567">
        <w:rPr>
          <w:iCs/>
          <w:lang w:eastAsia="ko-KR"/>
        </w:rPr>
        <w:t xml:space="preserve"> chương</w:t>
      </w:r>
      <w:r w:rsidRPr="00DF2567">
        <w:rPr>
          <w:iCs/>
          <w:lang w:val="vi-VN" w:eastAsia="ko-KR"/>
        </w:rPr>
        <w:t>:</w:t>
      </w:r>
    </w:p>
    <w:tbl>
      <w:tblPr>
        <w:tblW w:w="0" w:type="auto"/>
        <w:tblLook w:val="01E0" w:firstRow="1" w:lastRow="1" w:firstColumn="1" w:lastColumn="1" w:noHBand="0" w:noVBand="0"/>
      </w:tblPr>
      <w:tblGrid>
        <w:gridCol w:w="4858"/>
        <w:gridCol w:w="1560"/>
        <w:gridCol w:w="97"/>
        <w:gridCol w:w="2557"/>
      </w:tblGrid>
      <w:tr w:rsidR="0000762E" w:rsidRPr="00DF2567" w14:paraId="63BF6B27" w14:textId="77777777" w:rsidTr="005B5CA8">
        <w:tc>
          <w:tcPr>
            <w:tcW w:w="4939" w:type="dxa"/>
            <w:shd w:val="clear" w:color="auto" w:fill="auto"/>
          </w:tcPr>
          <w:p w14:paraId="1C055841" w14:textId="77777777" w:rsidR="0000762E" w:rsidRPr="000433AB" w:rsidRDefault="0000762E" w:rsidP="005B5CA8">
            <w:pPr>
              <w:tabs>
                <w:tab w:val="num" w:pos="746"/>
              </w:tabs>
              <w:spacing w:before="120"/>
              <w:ind w:left="26"/>
              <w:jc w:val="both"/>
              <w:rPr>
                <w:lang w:val="vi-VN"/>
              </w:rPr>
            </w:pPr>
            <w:r w:rsidRPr="000433AB">
              <w:rPr>
                <w:lang w:val="vi-VN"/>
              </w:rPr>
              <w:t xml:space="preserve">2.1. Một số khái niệm ban đầu. </w:t>
            </w:r>
          </w:p>
        </w:tc>
        <w:tc>
          <w:tcPr>
            <w:tcW w:w="4299" w:type="dxa"/>
            <w:gridSpan w:val="3"/>
            <w:shd w:val="clear" w:color="auto" w:fill="auto"/>
            <w:vAlign w:val="center"/>
          </w:tcPr>
          <w:p w14:paraId="14177A67" w14:textId="77777777" w:rsidR="0000762E" w:rsidRPr="00DF2567" w:rsidRDefault="0000762E" w:rsidP="005B5CA8">
            <w:pPr>
              <w:spacing w:before="120"/>
              <w:jc w:val="right"/>
              <w:rPr>
                <w:lang w:val="de-DE"/>
              </w:rPr>
            </w:pPr>
          </w:p>
        </w:tc>
      </w:tr>
      <w:tr w:rsidR="0000762E" w:rsidRPr="00DF2567" w14:paraId="443BB1B7" w14:textId="77777777" w:rsidTr="005B5CA8">
        <w:tc>
          <w:tcPr>
            <w:tcW w:w="4939" w:type="dxa"/>
            <w:shd w:val="clear" w:color="auto" w:fill="auto"/>
          </w:tcPr>
          <w:p w14:paraId="417E97AD" w14:textId="77777777" w:rsidR="0000762E" w:rsidRPr="00DF2567" w:rsidRDefault="0000762E" w:rsidP="005B5CA8">
            <w:pPr>
              <w:spacing w:before="120"/>
              <w:ind w:firstLine="11"/>
              <w:jc w:val="both"/>
              <w:rPr>
                <w:lang w:val="de-DE"/>
              </w:rPr>
            </w:pPr>
            <w:r w:rsidRPr="00DF2567">
              <w:rPr>
                <w:lang w:val="de-DE"/>
              </w:rPr>
              <w:t>2.1.1. Kỹ thuật.</w:t>
            </w:r>
          </w:p>
        </w:tc>
        <w:tc>
          <w:tcPr>
            <w:tcW w:w="4299" w:type="dxa"/>
            <w:gridSpan w:val="3"/>
            <w:shd w:val="clear" w:color="auto" w:fill="auto"/>
          </w:tcPr>
          <w:p w14:paraId="308D9FE4" w14:textId="77777777" w:rsidR="0000762E" w:rsidRPr="00DF2567" w:rsidRDefault="0000762E" w:rsidP="005B5CA8">
            <w:pPr>
              <w:spacing w:before="120"/>
              <w:jc w:val="right"/>
              <w:rPr>
                <w:lang w:val="de-DE"/>
              </w:rPr>
            </w:pPr>
          </w:p>
        </w:tc>
      </w:tr>
      <w:tr w:rsidR="0000762E" w:rsidRPr="00DF2567" w14:paraId="2EEEEE88" w14:textId="77777777" w:rsidTr="005B5CA8">
        <w:tc>
          <w:tcPr>
            <w:tcW w:w="4939" w:type="dxa"/>
            <w:shd w:val="clear" w:color="auto" w:fill="auto"/>
          </w:tcPr>
          <w:p w14:paraId="411D82B0" w14:textId="77777777" w:rsidR="0000762E" w:rsidRPr="00DF2567" w:rsidRDefault="0000762E" w:rsidP="005B5CA8">
            <w:pPr>
              <w:spacing w:before="120"/>
              <w:ind w:firstLine="11"/>
              <w:jc w:val="both"/>
              <w:rPr>
                <w:lang w:val="de-DE"/>
              </w:rPr>
            </w:pPr>
            <w:r w:rsidRPr="00DF2567">
              <w:rPr>
                <w:lang w:val="de-DE"/>
              </w:rPr>
              <w:t>2.1.2. Công nghiệp.</w:t>
            </w:r>
          </w:p>
        </w:tc>
        <w:tc>
          <w:tcPr>
            <w:tcW w:w="4299" w:type="dxa"/>
            <w:gridSpan w:val="3"/>
            <w:shd w:val="clear" w:color="auto" w:fill="auto"/>
          </w:tcPr>
          <w:p w14:paraId="242B5F2C" w14:textId="77777777" w:rsidR="0000762E" w:rsidRPr="00DF2567" w:rsidRDefault="0000762E" w:rsidP="005B5CA8">
            <w:pPr>
              <w:spacing w:before="120"/>
              <w:jc w:val="right"/>
              <w:rPr>
                <w:lang w:val="de-DE"/>
              </w:rPr>
            </w:pPr>
          </w:p>
        </w:tc>
      </w:tr>
      <w:tr w:rsidR="0000762E" w:rsidRPr="00DF2567" w14:paraId="08FB8AB1" w14:textId="77777777" w:rsidTr="005B5CA8">
        <w:tc>
          <w:tcPr>
            <w:tcW w:w="4939" w:type="dxa"/>
            <w:shd w:val="clear" w:color="auto" w:fill="auto"/>
          </w:tcPr>
          <w:p w14:paraId="1F419F31" w14:textId="77777777" w:rsidR="0000762E" w:rsidRPr="00DF2567" w:rsidRDefault="0000762E" w:rsidP="005B5CA8">
            <w:pPr>
              <w:spacing w:before="120"/>
              <w:ind w:firstLine="11"/>
              <w:jc w:val="both"/>
              <w:rPr>
                <w:lang w:val="de-DE"/>
              </w:rPr>
            </w:pPr>
            <w:r w:rsidRPr="00DF2567">
              <w:rPr>
                <w:lang w:val="de-DE"/>
              </w:rPr>
              <w:t>2.1.3. Tiến bộ khoa học - kỹ thuật</w:t>
            </w:r>
          </w:p>
        </w:tc>
        <w:tc>
          <w:tcPr>
            <w:tcW w:w="4299" w:type="dxa"/>
            <w:gridSpan w:val="3"/>
            <w:shd w:val="clear" w:color="auto" w:fill="auto"/>
          </w:tcPr>
          <w:p w14:paraId="3384CEBA" w14:textId="77777777" w:rsidR="0000762E" w:rsidRPr="00DF2567" w:rsidRDefault="0000762E" w:rsidP="005B5CA8">
            <w:pPr>
              <w:spacing w:before="120"/>
              <w:jc w:val="right"/>
              <w:rPr>
                <w:lang w:val="de-DE"/>
              </w:rPr>
            </w:pPr>
          </w:p>
        </w:tc>
      </w:tr>
      <w:tr w:rsidR="0000762E" w:rsidRPr="00DF2567" w14:paraId="5AE453E0" w14:textId="77777777" w:rsidTr="005B5CA8">
        <w:tc>
          <w:tcPr>
            <w:tcW w:w="4939" w:type="dxa"/>
            <w:shd w:val="clear" w:color="auto" w:fill="auto"/>
          </w:tcPr>
          <w:p w14:paraId="350468F7" w14:textId="77777777" w:rsidR="0000762E" w:rsidRPr="00DF2567" w:rsidRDefault="0000762E" w:rsidP="005B5CA8">
            <w:pPr>
              <w:spacing w:before="120"/>
              <w:ind w:firstLine="11"/>
              <w:jc w:val="both"/>
              <w:rPr>
                <w:lang w:val="pt-BR"/>
              </w:rPr>
            </w:pPr>
            <w:r w:rsidRPr="00DF2567">
              <w:rPr>
                <w:lang w:val="pt-BR"/>
              </w:rPr>
              <w:t>2.1.4. Quản lý kỹ thuật.</w:t>
            </w:r>
          </w:p>
        </w:tc>
        <w:tc>
          <w:tcPr>
            <w:tcW w:w="4299" w:type="dxa"/>
            <w:gridSpan w:val="3"/>
            <w:shd w:val="clear" w:color="auto" w:fill="auto"/>
          </w:tcPr>
          <w:p w14:paraId="053B9C35" w14:textId="77777777" w:rsidR="0000762E" w:rsidRPr="00DF2567" w:rsidRDefault="0000762E" w:rsidP="005B5CA8">
            <w:pPr>
              <w:spacing w:before="120"/>
              <w:jc w:val="right"/>
              <w:rPr>
                <w:lang w:val="pt-BR"/>
              </w:rPr>
            </w:pPr>
          </w:p>
        </w:tc>
      </w:tr>
      <w:tr w:rsidR="0000762E" w:rsidRPr="00DF2567" w14:paraId="545B0FC5" w14:textId="77777777" w:rsidTr="005B5CA8">
        <w:tc>
          <w:tcPr>
            <w:tcW w:w="4939" w:type="dxa"/>
            <w:shd w:val="clear" w:color="auto" w:fill="auto"/>
          </w:tcPr>
          <w:p w14:paraId="0472A22D" w14:textId="77777777" w:rsidR="0000762E" w:rsidRPr="00DF2567" w:rsidRDefault="0000762E" w:rsidP="005B5CA8">
            <w:pPr>
              <w:spacing w:before="120"/>
              <w:ind w:firstLine="11"/>
              <w:jc w:val="both"/>
              <w:rPr>
                <w:lang w:val="pt-BR"/>
              </w:rPr>
            </w:pPr>
            <w:r w:rsidRPr="00DF2567">
              <w:rPr>
                <w:lang w:val="pt-BR"/>
              </w:rPr>
              <w:t>2.1.5. Quy trình kỹ thuật.</w:t>
            </w:r>
          </w:p>
        </w:tc>
        <w:tc>
          <w:tcPr>
            <w:tcW w:w="4299" w:type="dxa"/>
            <w:gridSpan w:val="3"/>
            <w:shd w:val="clear" w:color="auto" w:fill="auto"/>
          </w:tcPr>
          <w:p w14:paraId="3CC45E1B" w14:textId="77777777" w:rsidR="0000762E" w:rsidRPr="00DF2567" w:rsidRDefault="0000762E" w:rsidP="005B5CA8">
            <w:pPr>
              <w:spacing w:before="120"/>
              <w:jc w:val="right"/>
              <w:rPr>
                <w:lang w:val="pt-BR"/>
              </w:rPr>
            </w:pPr>
          </w:p>
        </w:tc>
      </w:tr>
      <w:tr w:rsidR="0000762E" w:rsidRPr="00DF2567" w14:paraId="344560FF" w14:textId="77777777" w:rsidTr="005B5CA8">
        <w:tc>
          <w:tcPr>
            <w:tcW w:w="4939" w:type="dxa"/>
            <w:shd w:val="clear" w:color="auto" w:fill="auto"/>
          </w:tcPr>
          <w:p w14:paraId="4478C9DD" w14:textId="77777777" w:rsidR="0000762E" w:rsidRPr="00DF2567" w:rsidRDefault="0000762E" w:rsidP="005B5CA8">
            <w:pPr>
              <w:spacing w:before="120"/>
              <w:jc w:val="both"/>
            </w:pPr>
            <w:r w:rsidRPr="00DF2567">
              <w:t xml:space="preserve">2.2. Quản chất lượng sản phẩm. </w:t>
            </w:r>
          </w:p>
        </w:tc>
        <w:tc>
          <w:tcPr>
            <w:tcW w:w="4299" w:type="dxa"/>
            <w:gridSpan w:val="3"/>
            <w:shd w:val="clear" w:color="auto" w:fill="auto"/>
            <w:vAlign w:val="center"/>
          </w:tcPr>
          <w:p w14:paraId="68E50032" w14:textId="77777777" w:rsidR="0000762E" w:rsidRPr="00DF2567" w:rsidRDefault="0000762E" w:rsidP="005B5CA8">
            <w:pPr>
              <w:spacing w:before="120"/>
              <w:jc w:val="right"/>
              <w:rPr>
                <w:lang w:val="de-DE"/>
              </w:rPr>
            </w:pPr>
          </w:p>
        </w:tc>
      </w:tr>
      <w:tr w:rsidR="0000762E" w:rsidRPr="00DF2567" w14:paraId="28E153F4" w14:textId="77777777" w:rsidTr="005B5CA8">
        <w:tc>
          <w:tcPr>
            <w:tcW w:w="4939" w:type="dxa"/>
            <w:shd w:val="clear" w:color="auto" w:fill="auto"/>
          </w:tcPr>
          <w:p w14:paraId="64A6E084" w14:textId="77777777" w:rsidR="0000762E" w:rsidRPr="00DF2567" w:rsidRDefault="0000762E" w:rsidP="005B5CA8">
            <w:pPr>
              <w:spacing w:before="120"/>
              <w:ind w:leftChars="1" w:left="3"/>
              <w:jc w:val="both"/>
              <w:rPr>
                <w:lang w:val="de-DE"/>
              </w:rPr>
            </w:pPr>
            <w:r w:rsidRPr="00DF2567">
              <w:rPr>
                <w:lang w:val="de-DE"/>
              </w:rPr>
              <w:t>2.2.1. Khái niệm.</w:t>
            </w:r>
          </w:p>
        </w:tc>
        <w:tc>
          <w:tcPr>
            <w:tcW w:w="4299" w:type="dxa"/>
            <w:gridSpan w:val="3"/>
            <w:shd w:val="clear" w:color="auto" w:fill="auto"/>
          </w:tcPr>
          <w:p w14:paraId="71000589" w14:textId="77777777" w:rsidR="0000762E" w:rsidRPr="00DF2567" w:rsidRDefault="0000762E" w:rsidP="005B5CA8">
            <w:pPr>
              <w:spacing w:before="120"/>
              <w:ind w:leftChars="-13" w:left="-5" w:hangingChars="11" w:hanging="31"/>
              <w:jc w:val="right"/>
              <w:rPr>
                <w:lang w:val="de-DE"/>
              </w:rPr>
            </w:pPr>
          </w:p>
        </w:tc>
      </w:tr>
      <w:tr w:rsidR="0000762E" w:rsidRPr="00DF2567" w14:paraId="545882E1" w14:textId="77777777" w:rsidTr="005B5CA8">
        <w:tc>
          <w:tcPr>
            <w:tcW w:w="6532" w:type="dxa"/>
            <w:gridSpan w:val="2"/>
            <w:shd w:val="clear" w:color="auto" w:fill="auto"/>
          </w:tcPr>
          <w:p w14:paraId="675E82CB" w14:textId="77777777" w:rsidR="0000762E" w:rsidRPr="00DF2567" w:rsidRDefault="0000762E" w:rsidP="005B5CA8">
            <w:pPr>
              <w:spacing w:before="120"/>
              <w:ind w:leftChars="-13" w:left="-5" w:hangingChars="11" w:hanging="31"/>
              <w:jc w:val="both"/>
              <w:rPr>
                <w:lang w:val="de-DE"/>
              </w:rPr>
            </w:pPr>
            <w:r w:rsidRPr="00DF2567">
              <w:rPr>
                <w:lang w:val="de-DE"/>
              </w:rPr>
              <w:t xml:space="preserve">2.2.2. Lợi ích của việc nâng cao chất lượng sản phẩm. </w:t>
            </w:r>
          </w:p>
        </w:tc>
        <w:tc>
          <w:tcPr>
            <w:tcW w:w="2706" w:type="dxa"/>
            <w:gridSpan w:val="2"/>
            <w:shd w:val="clear" w:color="auto" w:fill="auto"/>
          </w:tcPr>
          <w:p w14:paraId="2FCC86B4" w14:textId="77777777" w:rsidR="0000762E" w:rsidRPr="00DF2567" w:rsidRDefault="0000762E" w:rsidP="005B5CA8">
            <w:pPr>
              <w:spacing w:before="120"/>
              <w:ind w:leftChars="-13" w:left="-5" w:hangingChars="11" w:hanging="31"/>
              <w:jc w:val="both"/>
              <w:rPr>
                <w:lang w:val="de-DE"/>
              </w:rPr>
            </w:pPr>
          </w:p>
        </w:tc>
      </w:tr>
      <w:tr w:rsidR="0000762E" w:rsidRPr="00DF2567" w14:paraId="310DBE37" w14:textId="77777777" w:rsidTr="005B5CA8">
        <w:tc>
          <w:tcPr>
            <w:tcW w:w="4939" w:type="dxa"/>
            <w:shd w:val="clear" w:color="auto" w:fill="auto"/>
          </w:tcPr>
          <w:p w14:paraId="62A1C342" w14:textId="77777777" w:rsidR="0000762E" w:rsidRPr="00DF2567" w:rsidRDefault="0000762E" w:rsidP="005B5CA8">
            <w:pPr>
              <w:spacing w:before="120"/>
              <w:ind w:leftChars="-13" w:left="-5" w:hangingChars="11" w:hanging="31"/>
              <w:jc w:val="both"/>
              <w:rPr>
                <w:lang w:val="de-DE"/>
              </w:rPr>
            </w:pPr>
            <w:r w:rsidRPr="00DF2567">
              <w:rPr>
                <w:lang w:val="de-DE"/>
              </w:rPr>
              <w:t>2.2.3. Biện pháp.</w:t>
            </w:r>
          </w:p>
        </w:tc>
        <w:tc>
          <w:tcPr>
            <w:tcW w:w="4299" w:type="dxa"/>
            <w:gridSpan w:val="3"/>
            <w:shd w:val="clear" w:color="auto" w:fill="auto"/>
          </w:tcPr>
          <w:p w14:paraId="72CCACCA" w14:textId="77777777" w:rsidR="0000762E" w:rsidRPr="00DF2567" w:rsidRDefault="0000762E" w:rsidP="005B5CA8">
            <w:pPr>
              <w:spacing w:before="120"/>
              <w:ind w:leftChars="-13" w:left="-5" w:hangingChars="11" w:hanging="31"/>
              <w:jc w:val="both"/>
              <w:rPr>
                <w:lang w:val="de-DE"/>
              </w:rPr>
            </w:pPr>
          </w:p>
        </w:tc>
      </w:tr>
      <w:tr w:rsidR="0000762E" w:rsidRPr="00DF2567" w14:paraId="6973EE56" w14:textId="77777777" w:rsidTr="005B5CA8">
        <w:tc>
          <w:tcPr>
            <w:tcW w:w="6631" w:type="dxa"/>
            <w:gridSpan w:val="3"/>
            <w:shd w:val="clear" w:color="auto" w:fill="auto"/>
          </w:tcPr>
          <w:p w14:paraId="77470F21" w14:textId="77777777" w:rsidR="0000762E" w:rsidRPr="00DF2567" w:rsidRDefault="0000762E" w:rsidP="005B5CA8">
            <w:pPr>
              <w:spacing w:before="120"/>
              <w:ind w:leftChars="-13" w:left="-5" w:hangingChars="11" w:hanging="31"/>
              <w:jc w:val="both"/>
              <w:rPr>
                <w:lang w:val="de-DE"/>
              </w:rPr>
            </w:pPr>
            <w:r w:rsidRPr="00DF2567">
              <w:rPr>
                <w:lang w:val="de-DE"/>
              </w:rPr>
              <w:t>2.2.4. Công tác kiểm tra chất lượng sản phẩm (KCS).</w:t>
            </w:r>
          </w:p>
        </w:tc>
        <w:tc>
          <w:tcPr>
            <w:tcW w:w="2607" w:type="dxa"/>
            <w:shd w:val="clear" w:color="auto" w:fill="auto"/>
          </w:tcPr>
          <w:p w14:paraId="7C1C6C4E" w14:textId="77777777" w:rsidR="0000762E" w:rsidRPr="00DF2567" w:rsidRDefault="0000762E" w:rsidP="005B5CA8">
            <w:pPr>
              <w:spacing w:before="120"/>
              <w:ind w:left="426"/>
              <w:jc w:val="both"/>
              <w:rPr>
                <w:lang w:val="de-DE"/>
              </w:rPr>
            </w:pPr>
          </w:p>
        </w:tc>
      </w:tr>
      <w:tr w:rsidR="0000762E" w:rsidRPr="00DF2567" w14:paraId="2168990E" w14:textId="77777777" w:rsidTr="005B5CA8">
        <w:tc>
          <w:tcPr>
            <w:tcW w:w="4939" w:type="dxa"/>
            <w:shd w:val="clear" w:color="auto" w:fill="auto"/>
          </w:tcPr>
          <w:p w14:paraId="1F8B38C7" w14:textId="77777777" w:rsidR="0000762E" w:rsidRPr="00DF2567" w:rsidRDefault="0000762E" w:rsidP="005B5CA8">
            <w:pPr>
              <w:spacing w:before="120"/>
              <w:ind w:leftChars="-5" w:left="-6" w:hangingChars="3" w:hanging="8"/>
              <w:jc w:val="both"/>
            </w:pPr>
            <w:r w:rsidRPr="00DF2567">
              <w:t>2.2.5. Phương pháp KCS.</w:t>
            </w:r>
          </w:p>
        </w:tc>
        <w:tc>
          <w:tcPr>
            <w:tcW w:w="4299" w:type="dxa"/>
            <w:gridSpan w:val="3"/>
            <w:shd w:val="clear" w:color="auto" w:fill="auto"/>
          </w:tcPr>
          <w:p w14:paraId="3B0DF479" w14:textId="77777777" w:rsidR="0000762E" w:rsidRPr="00DF2567" w:rsidRDefault="0000762E" w:rsidP="005B5CA8">
            <w:pPr>
              <w:spacing w:before="120"/>
              <w:ind w:left="426"/>
              <w:jc w:val="both"/>
            </w:pPr>
          </w:p>
        </w:tc>
      </w:tr>
    </w:tbl>
    <w:p w14:paraId="44C4726C" w14:textId="77777777" w:rsidR="0000762E" w:rsidRPr="00DF2567" w:rsidRDefault="0000762E" w:rsidP="0000762E">
      <w:pPr>
        <w:spacing w:before="120"/>
        <w:jc w:val="both"/>
      </w:pPr>
    </w:p>
    <w:p w14:paraId="3F6665E3" w14:textId="77777777" w:rsidR="0000762E" w:rsidRPr="00DF2567" w:rsidRDefault="0000762E" w:rsidP="0000762E">
      <w:pPr>
        <w:spacing w:before="120"/>
        <w:jc w:val="both"/>
        <w:rPr>
          <w:bCs/>
        </w:rPr>
      </w:pPr>
      <w:r w:rsidRPr="00DF2567">
        <w:tab/>
      </w:r>
      <w:r w:rsidRPr="00DF2567">
        <w:rPr>
          <w:b/>
        </w:rPr>
        <w:t>Chương 7:</w:t>
      </w:r>
      <w:r w:rsidRPr="00DF2567">
        <w:rPr>
          <w:bCs/>
        </w:rPr>
        <w:t xml:space="preserve"> Giá thành sản phẩm và biện pháp hạ giá thành sản phẩm doanh nghiệp</w:t>
      </w:r>
    </w:p>
    <w:p w14:paraId="565F8856" w14:textId="77777777" w:rsidR="0000762E" w:rsidRPr="00DF2567" w:rsidRDefault="0000762E" w:rsidP="0000762E">
      <w:pPr>
        <w:spacing w:before="120"/>
        <w:ind w:firstLine="720"/>
        <w:jc w:val="both"/>
        <w:rPr>
          <w:i/>
          <w:iCs/>
          <w:lang w:eastAsia="ko-KR"/>
        </w:rPr>
      </w:pPr>
      <w:r w:rsidRPr="00DF2567">
        <w:rPr>
          <w:i/>
          <w:iCs/>
          <w:lang w:eastAsia="ko-KR"/>
        </w:rPr>
        <w:t xml:space="preserve"> </w:t>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eastAsia="ko-KR"/>
        </w:rPr>
        <w:tab/>
      </w:r>
      <w:r w:rsidRPr="00DF2567">
        <w:rPr>
          <w:i/>
          <w:iCs/>
          <w:lang w:val="vi-VN"/>
        </w:rPr>
        <w:t xml:space="preserve">Thời gian: </w:t>
      </w:r>
      <w:r w:rsidRPr="00DF2567">
        <w:rPr>
          <w:i/>
          <w:iCs/>
        </w:rPr>
        <w:t>4</w:t>
      </w:r>
      <w:r w:rsidRPr="00DF2567">
        <w:rPr>
          <w:i/>
          <w:iCs/>
          <w:lang w:val="vi-VN"/>
        </w:rPr>
        <w:t xml:space="preserve"> giờ</w:t>
      </w:r>
    </w:p>
    <w:p w14:paraId="29FE2109" w14:textId="77777777" w:rsidR="0000762E" w:rsidRPr="00DF2567" w:rsidRDefault="0000762E" w:rsidP="0000762E">
      <w:pPr>
        <w:spacing w:before="120"/>
        <w:jc w:val="both"/>
        <w:rPr>
          <w:iCs/>
          <w:lang w:val="pl-PL" w:eastAsia="ko-KR"/>
        </w:rPr>
      </w:pPr>
      <w:r w:rsidRPr="00DF2567">
        <w:rPr>
          <w:iCs/>
          <w:lang w:val="pl-PL" w:eastAsia="ko-KR"/>
        </w:rPr>
        <w:t>1. Mục tiêu:</w:t>
      </w:r>
    </w:p>
    <w:p w14:paraId="15462F4A" w14:textId="77777777" w:rsidR="0000762E" w:rsidRPr="000433AB" w:rsidRDefault="0000762E" w:rsidP="0000762E">
      <w:pPr>
        <w:spacing w:before="120"/>
        <w:ind w:firstLine="567"/>
        <w:jc w:val="both"/>
        <w:rPr>
          <w:lang w:val="pl-PL"/>
        </w:rPr>
      </w:pPr>
      <w:r w:rsidRPr="000433AB">
        <w:rPr>
          <w:lang w:val="pl-PL"/>
        </w:rPr>
        <w:t>- Áp dụng được các biện pháp hạ giá thành sản phẩm doanh nghiệp.</w:t>
      </w:r>
    </w:p>
    <w:p w14:paraId="4090D544" w14:textId="77777777" w:rsidR="0000762E" w:rsidRPr="000433AB" w:rsidRDefault="0000762E" w:rsidP="0000762E">
      <w:pPr>
        <w:spacing w:before="120"/>
        <w:ind w:firstLine="567"/>
        <w:rPr>
          <w:lang w:val="pl-PL"/>
        </w:rPr>
      </w:pPr>
      <w:r w:rsidRPr="000433AB">
        <w:rPr>
          <w:lang w:val="pl-PL"/>
        </w:rPr>
        <w:t>- R</w:t>
      </w:r>
      <w:r w:rsidRPr="00DF2567">
        <w:rPr>
          <w:lang w:val="vi-VN"/>
        </w:rPr>
        <w:t xml:space="preserve">èn luyện tính cẩn thận, chính xác, logic khoa học, </w:t>
      </w:r>
      <w:r w:rsidRPr="000433AB">
        <w:rPr>
          <w:lang w:val="pl-PL"/>
        </w:rPr>
        <w:t>tác phong công nghiệp</w:t>
      </w:r>
    </w:p>
    <w:p w14:paraId="0F527210" w14:textId="77777777" w:rsidR="0000762E" w:rsidRPr="00DF2567" w:rsidRDefault="0000762E" w:rsidP="0000762E">
      <w:pPr>
        <w:spacing w:before="120"/>
        <w:rPr>
          <w:iCs/>
          <w:lang w:val="vi-VN" w:eastAsia="ko-KR"/>
        </w:rPr>
      </w:pPr>
      <w:r w:rsidRPr="000433AB">
        <w:rPr>
          <w:iCs/>
          <w:lang w:val="pl-PL" w:eastAsia="ko-KR"/>
        </w:rPr>
        <w:t xml:space="preserve">2. </w:t>
      </w:r>
      <w:r w:rsidRPr="00DF2567">
        <w:rPr>
          <w:iCs/>
          <w:lang w:val="vi-VN" w:eastAsia="ko-KR"/>
        </w:rPr>
        <w:t>Nội dung</w:t>
      </w:r>
      <w:r w:rsidRPr="000433AB">
        <w:rPr>
          <w:iCs/>
          <w:lang w:val="pl-PL" w:eastAsia="ko-KR"/>
        </w:rPr>
        <w:t xml:space="preserve"> chương</w:t>
      </w:r>
      <w:r w:rsidRPr="00DF2567">
        <w:rPr>
          <w:iCs/>
          <w:lang w:val="vi-VN" w:eastAsia="ko-KR"/>
        </w:rPr>
        <w:t>:</w:t>
      </w:r>
    </w:p>
    <w:p w14:paraId="68EE99EA" w14:textId="77777777" w:rsidR="0000762E" w:rsidRPr="000433AB" w:rsidRDefault="0000762E" w:rsidP="0000762E">
      <w:pPr>
        <w:spacing w:before="120"/>
        <w:jc w:val="both"/>
        <w:outlineLvl w:val="0"/>
        <w:rPr>
          <w:lang w:val="pl-PL"/>
        </w:rPr>
      </w:pPr>
      <w:r w:rsidRPr="000433AB">
        <w:rPr>
          <w:lang w:val="pl-PL"/>
        </w:rPr>
        <w:t xml:space="preserve">2.1. Khái niệm và phân loại.         </w:t>
      </w:r>
      <w:r w:rsidRPr="000433AB">
        <w:rPr>
          <w:lang w:val="pl-PL"/>
        </w:rPr>
        <w:tab/>
      </w:r>
      <w:r w:rsidRPr="000433AB">
        <w:rPr>
          <w:lang w:val="pl-PL"/>
        </w:rPr>
        <w:tab/>
      </w:r>
      <w:r w:rsidRPr="000433AB">
        <w:rPr>
          <w:lang w:val="pl-PL"/>
        </w:rPr>
        <w:tab/>
      </w:r>
      <w:r w:rsidRPr="000433AB">
        <w:rPr>
          <w:lang w:val="pl-PL"/>
        </w:rPr>
        <w:tab/>
      </w:r>
      <w:r w:rsidRPr="000433AB">
        <w:rPr>
          <w:lang w:val="pl-PL"/>
        </w:rPr>
        <w:tab/>
      </w:r>
      <w:r w:rsidRPr="000433AB">
        <w:rPr>
          <w:lang w:val="pl-PL"/>
        </w:rPr>
        <w:tab/>
        <w:t xml:space="preserve"> </w:t>
      </w:r>
    </w:p>
    <w:p w14:paraId="24939880" w14:textId="77777777" w:rsidR="0000762E" w:rsidRPr="000433AB" w:rsidRDefault="0000762E" w:rsidP="0000762E">
      <w:pPr>
        <w:spacing w:before="120"/>
        <w:ind w:firstLineChars="3" w:firstLine="8"/>
        <w:jc w:val="both"/>
        <w:rPr>
          <w:lang w:val="pl-PL"/>
        </w:rPr>
      </w:pPr>
      <w:r w:rsidRPr="000433AB">
        <w:rPr>
          <w:lang w:val="pl-PL"/>
        </w:rPr>
        <w:t>2.1.1. Khái niệm giá thành sản phẩm.</w:t>
      </w:r>
    </w:p>
    <w:p w14:paraId="4D4E2EF5" w14:textId="77777777" w:rsidR="0000762E" w:rsidRPr="000433AB" w:rsidRDefault="0000762E" w:rsidP="0000762E">
      <w:pPr>
        <w:spacing w:before="120"/>
        <w:ind w:firstLineChars="3" w:firstLine="8"/>
        <w:jc w:val="both"/>
        <w:rPr>
          <w:lang w:val="pl-PL"/>
        </w:rPr>
      </w:pPr>
      <w:r w:rsidRPr="000433AB">
        <w:rPr>
          <w:lang w:val="pl-PL"/>
        </w:rPr>
        <w:lastRenderedPageBreak/>
        <w:t>2.1.2. Cấu tạo giá thành sản phẩm.</w:t>
      </w:r>
    </w:p>
    <w:p w14:paraId="4B6C3948" w14:textId="77777777" w:rsidR="0000762E" w:rsidRPr="000433AB" w:rsidRDefault="0000762E" w:rsidP="0000762E">
      <w:pPr>
        <w:spacing w:before="120"/>
        <w:jc w:val="both"/>
        <w:outlineLvl w:val="0"/>
        <w:rPr>
          <w:i/>
          <w:iCs/>
          <w:lang w:val="pl-PL"/>
        </w:rPr>
      </w:pPr>
      <w:r w:rsidRPr="000433AB">
        <w:rPr>
          <w:lang w:val="pl-PL"/>
        </w:rPr>
        <w:t xml:space="preserve">2.2. Những biện pháp chủ yếu phấn đấu hạ giá thành sản phẩm.      </w:t>
      </w:r>
    </w:p>
    <w:p w14:paraId="11DE558D" w14:textId="77777777" w:rsidR="0000762E" w:rsidRPr="000433AB" w:rsidRDefault="0000762E" w:rsidP="0000762E">
      <w:pPr>
        <w:spacing w:before="120"/>
        <w:jc w:val="both"/>
        <w:rPr>
          <w:b/>
          <w:bCs/>
          <w:lang w:val="pl-PL"/>
        </w:rPr>
      </w:pPr>
    </w:p>
    <w:p w14:paraId="1984C643" w14:textId="77777777" w:rsidR="0000762E" w:rsidRPr="000433AB" w:rsidRDefault="0000762E" w:rsidP="0000762E">
      <w:pPr>
        <w:spacing w:before="120"/>
        <w:jc w:val="both"/>
        <w:rPr>
          <w:b/>
          <w:bCs/>
          <w:lang w:val="pl-PL"/>
        </w:rPr>
      </w:pPr>
      <w:r w:rsidRPr="000433AB">
        <w:rPr>
          <w:b/>
          <w:bCs/>
          <w:lang w:val="pl-PL"/>
        </w:rPr>
        <w:t xml:space="preserve">IV. Điều kiện thực hiện môn học: </w:t>
      </w:r>
    </w:p>
    <w:p w14:paraId="15B6A91F" w14:textId="77777777" w:rsidR="0000762E" w:rsidRPr="000433AB" w:rsidRDefault="0000762E" w:rsidP="0000762E">
      <w:pPr>
        <w:spacing w:before="120"/>
        <w:jc w:val="both"/>
        <w:rPr>
          <w:lang w:val="pl-PL" w:eastAsia="ko-KR"/>
        </w:rPr>
      </w:pPr>
      <w:r w:rsidRPr="000433AB">
        <w:rPr>
          <w:lang w:val="pl-PL"/>
        </w:rPr>
        <w:t>1. Phòng học chuyên môn hóa/ nhà xưởng:</w:t>
      </w:r>
      <w:r w:rsidRPr="000433AB">
        <w:rPr>
          <w:lang w:val="pl-PL" w:eastAsia="ko-KR"/>
        </w:rPr>
        <w:t xml:space="preserve"> Phòng học lý thuyết có trang bị phương tiện nghe, nhìn.</w:t>
      </w:r>
    </w:p>
    <w:p w14:paraId="1B82C742" w14:textId="77777777" w:rsidR="0000762E" w:rsidRPr="00DF2567" w:rsidRDefault="0000762E" w:rsidP="0000762E">
      <w:pPr>
        <w:spacing w:before="120"/>
        <w:jc w:val="both"/>
      </w:pPr>
      <w:r w:rsidRPr="00DF2567">
        <w:t>2. Trang thiết bị máy móc:</w:t>
      </w:r>
    </w:p>
    <w:p w14:paraId="0322DCE9" w14:textId="77777777" w:rsidR="0000762E" w:rsidRPr="00DF2567" w:rsidRDefault="0000762E" w:rsidP="0000762E">
      <w:pPr>
        <w:spacing w:before="120"/>
        <w:ind w:left="426"/>
        <w:jc w:val="both"/>
        <w:rPr>
          <w:lang w:val="pt-BR" w:eastAsia="ko-KR"/>
        </w:rPr>
      </w:pPr>
      <w:r w:rsidRPr="00DF2567">
        <w:rPr>
          <w:lang w:val="pt-BR" w:eastAsia="ko-KR"/>
        </w:rPr>
        <w:t>+ Projector, máy chiếu qua đầu</w:t>
      </w:r>
    </w:p>
    <w:p w14:paraId="6B819761" w14:textId="77777777" w:rsidR="0000762E" w:rsidRPr="00DF2567" w:rsidRDefault="0000762E" w:rsidP="0000762E">
      <w:pPr>
        <w:spacing w:before="120"/>
        <w:ind w:left="426"/>
        <w:jc w:val="both"/>
        <w:rPr>
          <w:lang w:val="pt-BR" w:eastAsia="ko-KR"/>
        </w:rPr>
      </w:pPr>
      <w:r w:rsidRPr="00DF2567">
        <w:rPr>
          <w:lang w:val="pt-BR" w:eastAsia="ko-KR"/>
        </w:rPr>
        <w:t>+ Máy vi tính.</w:t>
      </w:r>
    </w:p>
    <w:p w14:paraId="6599620B" w14:textId="77777777" w:rsidR="0000762E" w:rsidRPr="00DF2567" w:rsidRDefault="0000762E" w:rsidP="0000762E">
      <w:pPr>
        <w:spacing w:before="120"/>
        <w:jc w:val="both"/>
        <w:rPr>
          <w:lang w:val="pt-BR" w:eastAsia="ko-KR"/>
        </w:rPr>
      </w:pPr>
      <w:r w:rsidRPr="00DF2567">
        <w:rPr>
          <w:lang w:val="pt-BR"/>
        </w:rPr>
        <w:t>3. Học liệu, dụng cụ, nguyên vật liệu:</w:t>
      </w:r>
      <w:r w:rsidRPr="00DF2567">
        <w:rPr>
          <w:lang w:val="pt-BR" w:eastAsia="ko-KR"/>
        </w:rPr>
        <w:t xml:space="preserve"> Phim đèn chiếu và tranh treo tường về phương pháp sắp xếp việc làm, bố trí nhân lực, tổ chức sản xuất...</w:t>
      </w:r>
    </w:p>
    <w:p w14:paraId="48532FDD" w14:textId="77777777" w:rsidR="0000762E" w:rsidRPr="00DF2567" w:rsidRDefault="0000762E" w:rsidP="0000762E">
      <w:pPr>
        <w:spacing w:before="120"/>
        <w:jc w:val="both"/>
        <w:rPr>
          <w:lang w:val="pt-BR" w:eastAsia="ko-KR"/>
        </w:rPr>
      </w:pPr>
      <w:r w:rsidRPr="00DF2567">
        <w:rPr>
          <w:lang w:val="pt-BR"/>
        </w:rPr>
        <w:t xml:space="preserve">4. Các điều kiện khác: </w:t>
      </w:r>
      <w:r w:rsidRPr="00DF2567">
        <w:rPr>
          <w:lang w:val="pt-BR" w:eastAsia="ko-KR"/>
        </w:rPr>
        <w:t>Cho người học đi thực tập tại các cơ sở sản xuất để người học có điều kiện tiếp xúc với thực tế sản xuất.</w:t>
      </w:r>
    </w:p>
    <w:p w14:paraId="3A601265" w14:textId="77777777" w:rsidR="0000762E" w:rsidRPr="00DF2567" w:rsidRDefault="0000762E" w:rsidP="0000762E">
      <w:pPr>
        <w:tabs>
          <w:tab w:val="left" w:pos="5490"/>
        </w:tabs>
        <w:spacing w:before="120"/>
        <w:jc w:val="both"/>
        <w:rPr>
          <w:b/>
          <w:bCs/>
          <w:lang w:val="pt-BR"/>
        </w:rPr>
      </w:pPr>
      <w:r w:rsidRPr="00DF2567">
        <w:rPr>
          <w:b/>
          <w:bCs/>
          <w:lang w:val="pt-BR"/>
        </w:rPr>
        <w:t xml:space="preserve">V. Nội dung và phương pháp, đánh giá </w:t>
      </w:r>
      <w:r w:rsidRPr="00DF2567">
        <w:rPr>
          <w:b/>
          <w:bCs/>
          <w:lang w:val="pt-BR"/>
        </w:rPr>
        <w:tab/>
      </w:r>
    </w:p>
    <w:p w14:paraId="12AE6FC1" w14:textId="77777777" w:rsidR="0000762E" w:rsidRPr="00DF2567" w:rsidRDefault="0000762E" w:rsidP="0000762E">
      <w:pPr>
        <w:spacing w:before="120"/>
        <w:jc w:val="both"/>
        <w:rPr>
          <w:lang w:val="pt-BR"/>
        </w:rPr>
      </w:pPr>
      <w:r w:rsidRPr="00DF2567">
        <w:rPr>
          <w:lang w:val="pt-BR"/>
        </w:rPr>
        <w:t>1. Nội dung:</w:t>
      </w:r>
    </w:p>
    <w:p w14:paraId="49020865" w14:textId="77777777" w:rsidR="0000762E" w:rsidRPr="00DF2567" w:rsidRDefault="0000762E" w:rsidP="0000762E">
      <w:pPr>
        <w:spacing w:before="120"/>
        <w:ind w:firstLine="284"/>
        <w:jc w:val="both"/>
        <w:rPr>
          <w:lang w:val="pt-BR" w:eastAsia="ko-KR"/>
        </w:rPr>
      </w:pPr>
      <w:r w:rsidRPr="00DF2567">
        <w:rPr>
          <w:lang w:val="pt-BR"/>
        </w:rPr>
        <w:t>- Kiến thức:</w:t>
      </w:r>
      <w:r w:rsidRPr="00DF2567">
        <w:rPr>
          <w:lang w:val="pt-BR" w:eastAsia="ko-KR"/>
        </w:rPr>
        <w:t xml:space="preserve"> Phương pháp sắp xếp, bố trí nhân lực.</w:t>
      </w:r>
    </w:p>
    <w:p w14:paraId="6E08D6E4" w14:textId="77777777" w:rsidR="0000762E" w:rsidRPr="00DF2567" w:rsidRDefault="0000762E" w:rsidP="0000762E">
      <w:pPr>
        <w:tabs>
          <w:tab w:val="left" w:pos="1891"/>
        </w:tabs>
        <w:spacing w:before="120"/>
        <w:ind w:firstLine="284"/>
        <w:jc w:val="both"/>
        <w:rPr>
          <w:lang w:val="pt-BR" w:eastAsia="ko-KR"/>
        </w:rPr>
      </w:pPr>
      <w:r w:rsidRPr="00DF2567">
        <w:rPr>
          <w:lang w:val="pt-BR"/>
        </w:rPr>
        <w:t>- Kỹ năng:</w:t>
      </w:r>
      <w:r w:rsidRPr="00DF2567">
        <w:rPr>
          <w:lang w:val="pt-BR" w:eastAsia="ko-KR"/>
        </w:rPr>
        <w:t xml:space="preserve"> Tổ chức tiến độ sản xuất, theo dõi, giám sát tiến độ...</w:t>
      </w:r>
    </w:p>
    <w:p w14:paraId="6428DE9D" w14:textId="77777777" w:rsidR="0000762E" w:rsidRPr="00DF2567" w:rsidRDefault="0000762E" w:rsidP="0000762E">
      <w:pPr>
        <w:spacing w:before="120"/>
        <w:ind w:firstLine="284"/>
        <w:jc w:val="both"/>
        <w:rPr>
          <w:lang w:val="pt-BR" w:eastAsia="ko-KR"/>
        </w:rPr>
      </w:pPr>
      <w:r w:rsidRPr="00DF2567">
        <w:rPr>
          <w:lang w:val="pt-BR"/>
        </w:rPr>
        <w:t>- Năng lực tự chủ và trách nhiệm:</w:t>
      </w:r>
      <w:r w:rsidRPr="00DF2567">
        <w:rPr>
          <w:lang w:val="pt-BR" w:eastAsia="ko-KR"/>
        </w:rPr>
        <w:t xml:space="preserve"> Nghiêm túc, tích cực, tự giác trong học tập.</w:t>
      </w:r>
    </w:p>
    <w:p w14:paraId="0EF11B8F" w14:textId="77777777" w:rsidR="0000762E" w:rsidRPr="00DF2567" w:rsidRDefault="0000762E" w:rsidP="0000762E">
      <w:pPr>
        <w:spacing w:before="120"/>
        <w:jc w:val="both"/>
        <w:rPr>
          <w:lang w:val="pt-BR" w:eastAsia="ko-KR"/>
        </w:rPr>
      </w:pPr>
      <w:r w:rsidRPr="00DF2567">
        <w:rPr>
          <w:lang w:val="pt-BR"/>
        </w:rPr>
        <w:t>2. Phương pháp:</w:t>
      </w:r>
      <w:r w:rsidRPr="00DF2567">
        <w:rPr>
          <w:lang w:val="pt-BR" w:eastAsia="ko-KR"/>
        </w:rPr>
        <w:t xml:space="preserve"> Có thể kết hợp bài kiểm tra trắc nghiệm khách quan và bài kiểm tra tự luận.  </w:t>
      </w:r>
    </w:p>
    <w:p w14:paraId="52BAED5A" w14:textId="77777777" w:rsidR="0000762E" w:rsidRPr="00DF2567" w:rsidRDefault="0000762E" w:rsidP="0000762E">
      <w:pPr>
        <w:spacing w:before="120"/>
        <w:jc w:val="both"/>
        <w:rPr>
          <w:b/>
          <w:bCs/>
          <w:lang w:val="pt-BR"/>
        </w:rPr>
      </w:pPr>
      <w:r w:rsidRPr="00DF2567">
        <w:rPr>
          <w:b/>
          <w:bCs/>
          <w:lang w:val="pt-BR"/>
        </w:rPr>
        <w:t xml:space="preserve">VI. Hướng dẫn thực hiện môn học :  </w:t>
      </w:r>
    </w:p>
    <w:p w14:paraId="68307C92" w14:textId="77777777" w:rsidR="0000762E" w:rsidRPr="00DF2567" w:rsidRDefault="0000762E" w:rsidP="0000762E">
      <w:pPr>
        <w:spacing w:before="120"/>
        <w:jc w:val="both"/>
        <w:rPr>
          <w:i/>
          <w:iCs/>
          <w:lang w:val="pt-BR"/>
        </w:rPr>
      </w:pPr>
      <w:r w:rsidRPr="00DF2567">
        <w:rPr>
          <w:i/>
          <w:iCs/>
          <w:lang w:val="pt-BR"/>
        </w:rPr>
        <w:t xml:space="preserve">1. Phạm vi áp dụng môn học:       </w:t>
      </w:r>
    </w:p>
    <w:p w14:paraId="2727D5F1" w14:textId="77777777" w:rsidR="0000762E" w:rsidRPr="000433AB" w:rsidRDefault="0000762E" w:rsidP="0000762E">
      <w:pPr>
        <w:spacing w:before="120"/>
        <w:ind w:firstLine="270"/>
        <w:jc w:val="both"/>
        <w:rPr>
          <w:lang w:val="pt-BR"/>
        </w:rPr>
      </w:pPr>
      <w:r w:rsidRPr="000433AB">
        <w:rPr>
          <w:lang w:val="pt-BR"/>
        </w:rPr>
        <w:t>Chương trình thuộc môn học chuyên ngành, được sử dụng để giảng dạy cho trình độ Cao đẳng nghề.</w:t>
      </w:r>
    </w:p>
    <w:p w14:paraId="3E473D6B" w14:textId="77777777" w:rsidR="0000762E" w:rsidRPr="00DF2567" w:rsidRDefault="0000762E" w:rsidP="0000762E">
      <w:pPr>
        <w:spacing w:before="120"/>
        <w:jc w:val="both"/>
        <w:rPr>
          <w:i/>
          <w:iCs/>
          <w:lang w:val="pt-BR"/>
        </w:rPr>
      </w:pPr>
      <w:r w:rsidRPr="00DF2567">
        <w:rPr>
          <w:i/>
          <w:iCs/>
          <w:lang w:val="pt-BR"/>
        </w:rPr>
        <w:t xml:space="preserve">2. Hướng dẫn một số điểm chính về phương pháp giảng dạy môn học:      </w:t>
      </w:r>
    </w:p>
    <w:p w14:paraId="4E0BF48F" w14:textId="77777777" w:rsidR="0000762E" w:rsidRPr="00DF2567" w:rsidRDefault="0000762E" w:rsidP="0000762E">
      <w:pPr>
        <w:spacing w:before="120"/>
        <w:ind w:firstLine="567"/>
        <w:jc w:val="both"/>
        <w:rPr>
          <w:lang w:val="pt-BR"/>
        </w:rPr>
      </w:pPr>
      <w:r w:rsidRPr="00DF2567">
        <w:rPr>
          <w:lang w:val="pt-BR"/>
        </w:rPr>
        <w:t>- Trước khi giảng dạy, giáo viên cần căn cứ vào nội dung của từng chương để chuẩn bị đầy đủ các điều kiện cần thiết nhằm đảm bảo chất lượng giảng dạy.</w:t>
      </w:r>
    </w:p>
    <w:p w14:paraId="3BB1DEC0" w14:textId="77777777" w:rsidR="0000762E" w:rsidRPr="00DF2567" w:rsidRDefault="0000762E" w:rsidP="0000762E">
      <w:pPr>
        <w:spacing w:before="120"/>
        <w:ind w:firstLine="567"/>
        <w:jc w:val="both"/>
        <w:rPr>
          <w:lang w:val="pt-BR"/>
        </w:rPr>
      </w:pPr>
      <w:r w:rsidRPr="00DF2567">
        <w:rPr>
          <w:lang w:val="pt-BR"/>
        </w:rPr>
        <w:t>- Nên áp dụng phương pháp đàm thoại để người học ghi nhớ kỹ hơn.</w:t>
      </w:r>
    </w:p>
    <w:p w14:paraId="31BB4C8F" w14:textId="77777777" w:rsidR="0000762E" w:rsidRPr="00DF2567" w:rsidRDefault="0000762E" w:rsidP="0000762E">
      <w:pPr>
        <w:spacing w:before="120"/>
        <w:ind w:firstLine="567"/>
        <w:jc w:val="both"/>
        <w:rPr>
          <w:lang w:val="pt-BR"/>
        </w:rPr>
      </w:pPr>
      <w:r w:rsidRPr="00DF2567">
        <w:rPr>
          <w:lang w:val="pt-BR"/>
        </w:rPr>
        <w:t>- Nên bố trí thời gian giải bài tập, thực tế tại các cơ quan, xí nghiệp hoặc đưa ra các tình huống giả định để người học có điều kiện củng cố bài học.</w:t>
      </w:r>
    </w:p>
    <w:p w14:paraId="7974D77F" w14:textId="77777777" w:rsidR="0000762E" w:rsidRPr="00DF2567" w:rsidRDefault="0000762E" w:rsidP="0000762E">
      <w:pPr>
        <w:spacing w:before="120"/>
        <w:ind w:firstLine="567"/>
        <w:jc w:val="both"/>
        <w:rPr>
          <w:lang w:val="pt-BR"/>
        </w:rPr>
      </w:pPr>
      <w:r w:rsidRPr="00DF2567">
        <w:rPr>
          <w:lang w:val="pt-BR"/>
        </w:rPr>
        <w:t>- Cần lưu ý kỹ về các phương pháp phân công lao động, kiểm tra sản phẩm.</w:t>
      </w:r>
    </w:p>
    <w:p w14:paraId="127C2344" w14:textId="77777777" w:rsidR="0000762E" w:rsidRPr="00DF2567" w:rsidRDefault="0000762E" w:rsidP="0000762E">
      <w:pPr>
        <w:spacing w:before="120"/>
        <w:jc w:val="both"/>
        <w:rPr>
          <w:i/>
          <w:iCs/>
          <w:lang w:val="pt-BR"/>
        </w:rPr>
      </w:pPr>
      <w:r w:rsidRPr="00DF2567">
        <w:rPr>
          <w:i/>
          <w:iCs/>
          <w:lang w:val="pt-BR"/>
        </w:rPr>
        <w:t xml:space="preserve">3. Những trọng tâm chương trình cần chú ý:  </w:t>
      </w:r>
    </w:p>
    <w:p w14:paraId="3F61B28F" w14:textId="77777777" w:rsidR="0000762E" w:rsidRPr="00DF2567" w:rsidRDefault="0000762E" w:rsidP="0000762E">
      <w:pPr>
        <w:spacing w:before="120"/>
        <w:ind w:firstLine="567"/>
        <w:jc w:val="both"/>
        <w:rPr>
          <w:lang w:val="pt-BR"/>
        </w:rPr>
      </w:pPr>
      <w:r w:rsidRPr="00DF2567">
        <w:rPr>
          <w:lang w:val="pt-BR"/>
        </w:rPr>
        <w:t>- Đặc điểm, nhiệm vụ, vai trò của doanh nghiệp.</w:t>
      </w:r>
    </w:p>
    <w:p w14:paraId="220BDD09" w14:textId="77777777" w:rsidR="0000762E" w:rsidRPr="00DF2567" w:rsidRDefault="0000762E" w:rsidP="0000762E">
      <w:pPr>
        <w:spacing w:before="120"/>
        <w:ind w:firstLine="567"/>
        <w:jc w:val="both"/>
        <w:rPr>
          <w:lang w:val="pt-BR"/>
        </w:rPr>
      </w:pPr>
      <w:r w:rsidRPr="00DF2567">
        <w:rPr>
          <w:lang w:val="pt-BR"/>
        </w:rPr>
        <w:t xml:space="preserve">- Công tác tổ chức quá trình sản xuất và quản lý trong doanh nghiệp </w:t>
      </w:r>
    </w:p>
    <w:p w14:paraId="3C2B67E1" w14:textId="77777777" w:rsidR="0000762E" w:rsidRPr="00DF2567" w:rsidRDefault="0000762E" w:rsidP="0000762E">
      <w:pPr>
        <w:spacing w:before="120"/>
        <w:jc w:val="both"/>
        <w:rPr>
          <w:i/>
          <w:iCs/>
          <w:lang w:val="pt-BR"/>
        </w:rPr>
      </w:pPr>
      <w:r w:rsidRPr="00DF2567">
        <w:rPr>
          <w:i/>
          <w:iCs/>
          <w:lang w:val="pt-BR"/>
        </w:rPr>
        <w:lastRenderedPageBreak/>
        <w:t>4. Tài liệu cần tham khảo:</w:t>
      </w:r>
    </w:p>
    <w:p w14:paraId="683CF2C2" w14:textId="77777777" w:rsidR="0000762E" w:rsidRPr="00DF2567" w:rsidRDefault="0000762E" w:rsidP="0000762E">
      <w:pPr>
        <w:spacing w:before="120"/>
        <w:ind w:firstLine="426"/>
        <w:jc w:val="both"/>
        <w:rPr>
          <w:lang w:val="pt-BR"/>
        </w:rPr>
      </w:pPr>
      <w:r w:rsidRPr="00DF2567">
        <w:rPr>
          <w:lang w:val="pl-PL"/>
        </w:rPr>
        <w:t>[1]</w:t>
      </w:r>
      <w:r w:rsidRPr="00DF2567">
        <w:rPr>
          <w:lang w:val="pt-BR"/>
        </w:rPr>
        <w:t xml:space="preserve">- </w:t>
      </w:r>
      <w:r w:rsidRPr="00DF2567">
        <w:rPr>
          <w:i/>
          <w:lang w:val="pt-BR"/>
        </w:rPr>
        <w:t>Tổ chức và quản lý sản xuất</w:t>
      </w:r>
      <w:r w:rsidRPr="00DF2567">
        <w:rPr>
          <w:lang w:val="pt-BR"/>
        </w:rPr>
        <w:t>, Viện nghiên cứu và đào tạo về quản lý 2004.</w:t>
      </w:r>
    </w:p>
    <w:p w14:paraId="0539FC62" w14:textId="77777777" w:rsidR="0000762E" w:rsidRPr="00DF2567" w:rsidRDefault="0000762E" w:rsidP="0000762E">
      <w:pPr>
        <w:spacing w:before="120"/>
        <w:ind w:firstLine="426"/>
        <w:jc w:val="both"/>
        <w:rPr>
          <w:lang w:val="pt-BR"/>
        </w:rPr>
      </w:pPr>
      <w:r w:rsidRPr="00DF2567">
        <w:rPr>
          <w:lang w:val="pl-PL"/>
        </w:rPr>
        <w:t>[2]</w:t>
      </w:r>
      <w:r w:rsidRPr="00DF2567">
        <w:rPr>
          <w:lang w:val="pt-BR"/>
        </w:rPr>
        <w:t xml:space="preserve">- Nguyễn Thượng Chính, </w:t>
      </w:r>
      <w:r w:rsidRPr="00DF2567">
        <w:rPr>
          <w:i/>
          <w:lang w:val="pt-BR"/>
        </w:rPr>
        <w:t>Tổ chức sản xuất</w:t>
      </w:r>
      <w:r w:rsidRPr="00DF2567">
        <w:rPr>
          <w:lang w:val="pt-BR"/>
        </w:rPr>
        <w:t>, NXB Giáo dục 2005.</w:t>
      </w:r>
    </w:p>
    <w:p w14:paraId="1C93F167" w14:textId="77777777" w:rsidR="0000762E" w:rsidRPr="00CF5177" w:rsidRDefault="0000762E" w:rsidP="0000762E">
      <w:r w:rsidRPr="00DF2567">
        <w:rPr>
          <w:b/>
          <w:bCs/>
          <w:lang w:val="da-DK" w:eastAsia="ko-KR"/>
        </w:rPr>
        <w:br w:type="page"/>
      </w:r>
    </w:p>
    <w:p w14:paraId="72A0BFED" w14:textId="77777777" w:rsidR="008D3D7A" w:rsidRPr="00C34436" w:rsidRDefault="008D3D7A" w:rsidP="008D3D7A">
      <w:pPr>
        <w:spacing w:before="120"/>
        <w:jc w:val="center"/>
        <w:rPr>
          <w:b/>
          <w:lang w:val="pl-PL"/>
        </w:rPr>
      </w:pPr>
      <w:r w:rsidRPr="00C34436">
        <w:rPr>
          <w:b/>
          <w:lang w:val="pl-PL"/>
        </w:rPr>
        <w:lastRenderedPageBreak/>
        <w:t>CHƯƠNG TRÌNH MÔ ĐUN</w:t>
      </w:r>
    </w:p>
    <w:p w14:paraId="1BEFDA31" w14:textId="77777777" w:rsidR="008D3D7A" w:rsidRPr="00C34436" w:rsidRDefault="008D3D7A" w:rsidP="008D3D7A">
      <w:pPr>
        <w:spacing w:before="120"/>
        <w:jc w:val="center"/>
        <w:rPr>
          <w:b/>
          <w:lang w:val="pl-PL"/>
        </w:rPr>
      </w:pPr>
    </w:p>
    <w:p w14:paraId="5B923D46" w14:textId="77777777" w:rsidR="008D3D7A" w:rsidRPr="00822C97" w:rsidRDefault="008D3D7A" w:rsidP="008D3D7A">
      <w:pPr>
        <w:spacing w:before="120"/>
        <w:ind w:firstLine="540"/>
        <w:rPr>
          <w:color w:val="FF0000"/>
          <w:lang w:val="pl-PL"/>
        </w:rPr>
      </w:pPr>
      <w:r w:rsidRPr="00822C97">
        <w:rPr>
          <w:b/>
          <w:color w:val="FF0000"/>
          <w:lang w:val="pl-PL"/>
        </w:rPr>
        <w:t>Tên mô đun:</w:t>
      </w:r>
      <w:r w:rsidRPr="00822C97">
        <w:rPr>
          <w:color w:val="FF0000"/>
          <w:lang w:val="pl-PL"/>
        </w:rPr>
        <w:t xml:space="preserve"> THIẾT BỊ ĐIỆN GIA DỤNG</w:t>
      </w:r>
    </w:p>
    <w:p w14:paraId="14459E78" w14:textId="77777777" w:rsidR="008D3D7A" w:rsidRPr="00822C97" w:rsidRDefault="008D3D7A" w:rsidP="008D3D7A">
      <w:pPr>
        <w:spacing w:before="120"/>
        <w:ind w:firstLine="540"/>
        <w:rPr>
          <w:color w:val="FF0000"/>
          <w:lang w:val="pl-PL"/>
        </w:rPr>
      </w:pPr>
      <w:r w:rsidRPr="00822C97">
        <w:rPr>
          <w:b/>
          <w:color w:val="FF0000"/>
          <w:lang w:val="pl-PL"/>
        </w:rPr>
        <w:t>Mã số mô đun:</w:t>
      </w:r>
      <w:r w:rsidRPr="00822C97">
        <w:rPr>
          <w:color w:val="FF0000"/>
          <w:lang w:val="pl-PL"/>
        </w:rPr>
        <w:t xml:space="preserve">  MĐ 15</w:t>
      </w:r>
    </w:p>
    <w:p w14:paraId="4DDD149F" w14:textId="640869C7" w:rsidR="008D3D7A" w:rsidRPr="00822C97" w:rsidRDefault="008D3D7A" w:rsidP="008D3D7A">
      <w:pPr>
        <w:spacing w:before="120"/>
        <w:ind w:firstLine="540"/>
        <w:rPr>
          <w:color w:val="FF0000"/>
          <w:lang w:val="pl-PL"/>
        </w:rPr>
      </w:pPr>
      <w:r w:rsidRPr="00822C97">
        <w:rPr>
          <w:b/>
          <w:color w:val="FF0000"/>
          <w:lang w:val="pl-PL"/>
        </w:rPr>
        <w:t>Thời gian thực hiện mô đun:</w:t>
      </w:r>
      <w:r w:rsidRPr="00822C97">
        <w:rPr>
          <w:color w:val="FF0000"/>
          <w:lang w:val="pl-PL"/>
        </w:rPr>
        <w:t xml:space="preserve"> </w:t>
      </w:r>
      <w:r w:rsidR="00822C97">
        <w:rPr>
          <w:color w:val="FF0000"/>
          <w:lang w:val="pl-PL"/>
        </w:rPr>
        <w:t>60</w:t>
      </w:r>
      <w:r w:rsidRPr="00822C97">
        <w:rPr>
          <w:color w:val="FF0000"/>
          <w:lang w:val="pl-PL"/>
        </w:rPr>
        <w:t xml:space="preserve"> giờ; (Lý thuyết: 30 giờ; Thực hành, thí nghiệm, thảo luận, bài tập: 2</w:t>
      </w:r>
      <w:r w:rsidR="00822C97">
        <w:rPr>
          <w:color w:val="FF0000"/>
          <w:lang w:val="pl-PL"/>
        </w:rPr>
        <w:t>7</w:t>
      </w:r>
      <w:r w:rsidRPr="00822C97">
        <w:rPr>
          <w:color w:val="FF0000"/>
          <w:lang w:val="pl-PL"/>
        </w:rPr>
        <w:t xml:space="preserve">  giờ; Kiểm tra: </w:t>
      </w:r>
      <w:r w:rsidR="001B425D" w:rsidRPr="00822C97">
        <w:rPr>
          <w:color w:val="FF0000"/>
          <w:lang w:val="pl-PL"/>
        </w:rPr>
        <w:t>3</w:t>
      </w:r>
      <w:r w:rsidRPr="00822C97">
        <w:rPr>
          <w:color w:val="FF0000"/>
          <w:lang w:val="pl-PL"/>
        </w:rPr>
        <w:t xml:space="preserve"> giờ)</w:t>
      </w:r>
    </w:p>
    <w:p w14:paraId="356CE5FD" w14:textId="77777777" w:rsidR="008D3D7A" w:rsidRPr="00C34436" w:rsidRDefault="008D3D7A" w:rsidP="008D3D7A">
      <w:pPr>
        <w:spacing w:before="120"/>
        <w:ind w:firstLine="540"/>
        <w:rPr>
          <w:lang w:val="pl-PL"/>
        </w:rPr>
      </w:pPr>
    </w:p>
    <w:p w14:paraId="2DBFE6AA" w14:textId="77777777" w:rsidR="008D3D7A" w:rsidRPr="00C34436" w:rsidRDefault="008D3D7A" w:rsidP="008D3D7A">
      <w:pPr>
        <w:spacing w:before="120"/>
        <w:rPr>
          <w:lang w:val="pl-PL"/>
        </w:rPr>
      </w:pPr>
      <w:r w:rsidRPr="00C34436">
        <w:rPr>
          <w:b/>
          <w:lang w:val="pl-PL"/>
        </w:rPr>
        <w:t>I. Vị trí, tính chất của mô đun</w:t>
      </w:r>
      <w:r w:rsidRPr="00C34436">
        <w:rPr>
          <w:lang w:val="pl-PL"/>
        </w:rPr>
        <w:t>:</w:t>
      </w:r>
    </w:p>
    <w:p w14:paraId="3600D3BC" w14:textId="77777777" w:rsidR="008D3D7A" w:rsidRPr="00C34436" w:rsidRDefault="008D3D7A" w:rsidP="008D3D7A">
      <w:pPr>
        <w:spacing w:before="120"/>
        <w:ind w:firstLine="284"/>
        <w:jc w:val="both"/>
        <w:rPr>
          <w:lang w:val="pl-PL"/>
        </w:rPr>
      </w:pPr>
      <w:r w:rsidRPr="00C34436">
        <w:rPr>
          <w:lang w:val="pl-PL"/>
        </w:rPr>
        <w:t xml:space="preserve">- Ví trí: </w:t>
      </w:r>
      <w:r w:rsidRPr="004465A0">
        <w:rPr>
          <w:lang w:val="da-DK"/>
        </w:rPr>
        <w:t>Mô đun này học mô đun kĩ thuật cơ sở: An toàn điện, Vẽ điện, Khí cụ điện,  Điện cơ bản.</w:t>
      </w:r>
    </w:p>
    <w:p w14:paraId="58C7B42E" w14:textId="77777777" w:rsidR="008D3D7A" w:rsidRPr="00C34436" w:rsidRDefault="008D3D7A" w:rsidP="008D3D7A">
      <w:pPr>
        <w:spacing w:before="120"/>
        <w:ind w:firstLine="284"/>
        <w:jc w:val="both"/>
        <w:rPr>
          <w:lang w:val="pl-PL"/>
        </w:rPr>
      </w:pPr>
      <w:r w:rsidRPr="00C34436">
        <w:rPr>
          <w:lang w:val="pl-PL"/>
        </w:rPr>
        <w:t xml:space="preserve">- Tính chất: </w:t>
      </w:r>
      <w:r w:rsidRPr="004465A0">
        <w:rPr>
          <w:lang w:val="da-DK"/>
        </w:rPr>
        <w:t xml:space="preserve">Là mô đun </w:t>
      </w:r>
      <w:r w:rsidRPr="004465A0">
        <w:rPr>
          <w:lang w:val="es-ES_tradnl"/>
        </w:rPr>
        <w:t>chuyên môn nghề</w:t>
      </w:r>
      <w:r w:rsidRPr="004465A0">
        <w:rPr>
          <w:lang w:val="da-DK"/>
        </w:rPr>
        <w:t>, thuộc mô đun đào tạo nghề bắt buộc</w:t>
      </w:r>
    </w:p>
    <w:p w14:paraId="00581D3C" w14:textId="77777777" w:rsidR="008D3D7A" w:rsidRPr="00C34436" w:rsidRDefault="008D3D7A" w:rsidP="008D3D7A">
      <w:pPr>
        <w:spacing w:before="120"/>
        <w:rPr>
          <w:b/>
          <w:lang w:val="pl-PL"/>
        </w:rPr>
      </w:pPr>
      <w:r w:rsidRPr="00C34436">
        <w:rPr>
          <w:b/>
          <w:lang w:val="pl-PL"/>
        </w:rPr>
        <w:t>II. Mục tiêu mô đun:</w:t>
      </w:r>
    </w:p>
    <w:p w14:paraId="4F663613" w14:textId="77777777" w:rsidR="008D3D7A" w:rsidRPr="00C34436" w:rsidRDefault="008D3D7A" w:rsidP="008D3D7A">
      <w:pPr>
        <w:spacing w:before="120"/>
        <w:ind w:firstLine="284"/>
        <w:jc w:val="both"/>
        <w:rPr>
          <w:lang w:val="pl-PL"/>
        </w:rPr>
      </w:pPr>
      <w:r w:rsidRPr="00C34436">
        <w:rPr>
          <w:lang w:val="pl-PL"/>
        </w:rPr>
        <w:t xml:space="preserve">- Về kiến thức: </w:t>
      </w:r>
      <w:r w:rsidRPr="004465A0">
        <w:rPr>
          <w:lang w:val="da-DK"/>
        </w:rPr>
        <w:t>Giải thích được cấu tạo, nguyên lý hoạt động của các thiết bị điện gia dụng.</w:t>
      </w:r>
    </w:p>
    <w:p w14:paraId="1F356859" w14:textId="77777777" w:rsidR="008D3EE9" w:rsidRDefault="008D3D7A" w:rsidP="008D3D7A">
      <w:pPr>
        <w:spacing w:before="120"/>
        <w:ind w:firstLine="284"/>
        <w:jc w:val="both"/>
        <w:rPr>
          <w:lang w:val="pl-PL"/>
        </w:rPr>
      </w:pPr>
      <w:r w:rsidRPr="00C34436">
        <w:rPr>
          <w:lang w:val="pl-PL"/>
        </w:rPr>
        <w:t xml:space="preserve">- Về kỹ năng: </w:t>
      </w:r>
    </w:p>
    <w:p w14:paraId="5EF0E058" w14:textId="77777777" w:rsidR="008D3D7A" w:rsidRDefault="008D3EE9" w:rsidP="008D3D7A">
      <w:pPr>
        <w:spacing w:before="120"/>
        <w:ind w:firstLine="284"/>
        <w:jc w:val="both"/>
        <w:rPr>
          <w:lang w:val="da-DK"/>
        </w:rPr>
      </w:pPr>
      <w:r>
        <w:rPr>
          <w:lang w:val="pl-PL"/>
        </w:rPr>
        <w:t xml:space="preserve">+ </w:t>
      </w:r>
      <w:r w:rsidR="008D3D7A" w:rsidRPr="004465A0">
        <w:rPr>
          <w:lang w:val="da-DK"/>
        </w:rPr>
        <w:t>Sử dụng thành thạo các thiết bị điện gia dụng. Tháo lắp được các thiết bị điện gia dụng.</w:t>
      </w:r>
    </w:p>
    <w:p w14:paraId="59DB6AC8" w14:textId="77777777" w:rsidR="008D3EE9" w:rsidRPr="008D3EE9" w:rsidRDefault="008D3EE9" w:rsidP="008D3D7A">
      <w:pPr>
        <w:spacing w:before="120"/>
        <w:ind w:firstLine="284"/>
        <w:jc w:val="both"/>
        <w:rPr>
          <w:lang w:val="da-DK"/>
        </w:rPr>
      </w:pPr>
      <w:r>
        <w:rPr>
          <w:lang w:val="da-DK"/>
        </w:rPr>
        <w:t xml:space="preserve">+ </w:t>
      </w:r>
      <w:r w:rsidRPr="008D3EE9">
        <w:rPr>
          <w:highlight w:val="yellow"/>
        </w:rPr>
        <w:t>Xác định và sửa chữa được các hư hỏng của thiết bị điện gia dụng theo tiêu chuẩn nhà sản xuất</w:t>
      </w:r>
      <w:r>
        <w:t>.</w:t>
      </w:r>
    </w:p>
    <w:p w14:paraId="519C5A30" w14:textId="77777777" w:rsidR="0084196C" w:rsidRDefault="0084196C" w:rsidP="0084196C">
      <w:pPr>
        <w:tabs>
          <w:tab w:val="left" w:pos="142"/>
        </w:tabs>
        <w:spacing w:before="120"/>
        <w:jc w:val="both"/>
        <w:rPr>
          <w:lang w:val="da-DK"/>
        </w:rPr>
      </w:pPr>
      <w:r>
        <w:rPr>
          <w:lang w:val="da-DK"/>
        </w:rPr>
        <w:t xml:space="preserve">    </w:t>
      </w:r>
      <w:r w:rsidR="008D3D7A" w:rsidRPr="00C34436">
        <w:rPr>
          <w:lang w:val="da-DK"/>
        </w:rPr>
        <w:t xml:space="preserve">- Về năng lực tự chủ và trách nhiệm: </w:t>
      </w:r>
    </w:p>
    <w:p w14:paraId="763CD3FA" w14:textId="77777777" w:rsidR="0084196C" w:rsidRPr="00120F79" w:rsidRDefault="0084196C" w:rsidP="0084196C">
      <w:pPr>
        <w:tabs>
          <w:tab w:val="left" w:pos="142"/>
        </w:tabs>
        <w:spacing w:before="120"/>
        <w:ind w:firstLine="567"/>
        <w:jc w:val="both"/>
        <w:rPr>
          <w:highlight w:val="cyan"/>
        </w:rPr>
      </w:pPr>
      <w:r w:rsidRPr="00120F79">
        <w:rPr>
          <w:highlight w:val="cyan"/>
        </w:rPr>
        <w:t>+ Đảm bảo an toàn lao động và vệ sinh công nghiệp.</w:t>
      </w:r>
    </w:p>
    <w:p w14:paraId="169D1748" w14:textId="77777777" w:rsidR="0084196C" w:rsidRDefault="0084196C" w:rsidP="0084196C">
      <w:pPr>
        <w:tabs>
          <w:tab w:val="left" w:pos="142"/>
        </w:tabs>
        <w:spacing w:before="120"/>
        <w:ind w:left="567"/>
        <w:jc w:val="both"/>
        <w:rPr>
          <w:lang w:val="da-DK"/>
        </w:rPr>
      </w:pPr>
      <w:r w:rsidRPr="00120F79">
        <w:rPr>
          <w:highlight w:val="cyan"/>
        </w:rPr>
        <w:t>+ Có ý thức sử dụng tiết kiệm vật tư, nguyên vật liệu và bảo vệ môi trường</w:t>
      </w:r>
    </w:p>
    <w:p w14:paraId="2392E991" w14:textId="77777777" w:rsidR="008D3D7A" w:rsidRPr="00C34436" w:rsidRDefault="0084196C" w:rsidP="0084196C">
      <w:pPr>
        <w:tabs>
          <w:tab w:val="left" w:pos="142"/>
        </w:tabs>
        <w:spacing w:before="120"/>
        <w:ind w:left="567"/>
        <w:jc w:val="both"/>
        <w:rPr>
          <w:lang w:val="da-DK"/>
        </w:rPr>
      </w:pPr>
      <w:r>
        <w:rPr>
          <w:lang w:val="da-DK"/>
        </w:rPr>
        <w:t xml:space="preserve">+ </w:t>
      </w:r>
      <w:r w:rsidR="008D3D7A" w:rsidRPr="004465A0">
        <w:rPr>
          <w:lang w:val="da-DK"/>
        </w:rPr>
        <w:t>Rèn luyện tính cẩn thận, tỉ mỉ, chính xác, tư duy khoa học, an toàn, tiết kiệm.</w:t>
      </w:r>
    </w:p>
    <w:p w14:paraId="5617334B" w14:textId="77777777" w:rsidR="008D3D7A" w:rsidRPr="00C34436" w:rsidRDefault="008D3D7A" w:rsidP="008D3D7A">
      <w:pPr>
        <w:spacing w:before="120"/>
        <w:rPr>
          <w:b/>
          <w:lang w:val="da-DK"/>
        </w:rPr>
      </w:pPr>
      <w:r w:rsidRPr="00C34436">
        <w:rPr>
          <w:b/>
          <w:lang w:val="da-DK"/>
        </w:rPr>
        <w:t>III. Nội dung mô đun:</w:t>
      </w:r>
    </w:p>
    <w:p w14:paraId="5317B95C" w14:textId="77777777" w:rsidR="008D3D7A" w:rsidRPr="00C34436" w:rsidRDefault="008D3D7A" w:rsidP="008D3D7A">
      <w:pPr>
        <w:spacing w:before="120"/>
        <w:jc w:val="both"/>
        <w:rPr>
          <w:lang w:val="da-DK"/>
        </w:rPr>
      </w:pPr>
      <w:r w:rsidRPr="00C34436">
        <w:rPr>
          <w:lang w:val="da-DK"/>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62"/>
        <w:gridCol w:w="838"/>
        <w:gridCol w:w="1118"/>
        <w:gridCol w:w="1511"/>
        <w:gridCol w:w="973"/>
      </w:tblGrid>
      <w:tr w:rsidR="002E1987" w:rsidRPr="004465A0" w14:paraId="7AB7EED2" w14:textId="77777777" w:rsidTr="00417AEE">
        <w:trPr>
          <w:trHeight w:val="420"/>
        </w:trPr>
        <w:tc>
          <w:tcPr>
            <w:tcW w:w="793" w:type="dxa"/>
            <w:vMerge w:val="restart"/>
            <w:vAlign w:val="center"/>
          </w:tcPr>
          <w:p w14:paraId="1D531E2E" w14:textId="77777777" w:rsidR="002E1987" w:rsidRPr="004465A0" w:rsidRDefault="002E1987" w:rsidP="00417AEE">
            <w:pPr>
              <w:spacing w:before="120"/>
              <w:jc w:val="center"/>
              <w:rPr>
                <w:b/>
              </w:rPr>
            </w:pPr>
            <w:r w:rsidRPr="004465A0">
              <w:rPr>
                <w:b/>
              </w:rPr>
              <w:t>SỐ TT</w:t>
            </w:r>
          </w:p>
        </w:tc>
        <w:tc>
          <w:tcPr>
            <w:tcW w:w="3962" w:type="dxa"/>
            <w:vMerge w:val="restart"/>
            <w:vAlign w:val="center"/>
          </w:tcPr>
          <w:p w14:paraId="18B97B44" w14:textId="77777777" w:rsidR="002E1987" w:rsidRPr="004465A0" w:rsidRDefault="002E1987" w:rsidP="00417AEE">
            <w:pPr>
              <w:spacing w:before="120"/>
              <w:jc w:val="center"/>
              <w:rPr>
                <w:b/>
              </w:rPr>
            </w:pPr>
            <w:r w:rsidRPr="004465A0">
              <w:rPr>
                <w:b/>
              </w:rPr>
              <w:t>Tên chương, mục</w:t>
            </w:r>
          </w:p>
        </w:tc>
        <w:tc>
          <w:tcPr>
            <w:tcW w:w="4440" w:type="dxa"/>
            <w:gridSpan w:val="4"/>
            <w:vAlign w:val="center"/>
          </w:tcPr>
          <w:p w14:paraId="1EBAAE28" w14:textId="77777777" w:rsidR="002E1987" w:rsidRPr="004465A0" w:rsidRDefault="002E1987" w:rsidP="00417AEE">
            <w:pPr>
              <w:spacing w:before="120"/>
              <w:jc w:val="center"/>
              <w:rPr>
                <w:b/>
              </w:rPr>
            </w:pPr>
            <w:r w:rsidRPr="004465A0">
              <w:rPr>
                <w:b/>
              </w:rPr>
              <w:t>Thời gian (giờ)</w:t>
            </w:r>
          </w:p>
        </w:tc>
      </w:tr>
      <w:tr w:rsidR="002E1987" w:rsidRPr="004465A0" w14:paraId="7C3865D8" w14:textId="77777777" w:rsidTr="00417AEE">
        <w:trPr>
          <w:trHeight w:val="420"/>
        </w:trPr>
        <w:tc>
          <w:tcPr>
            <w:tcW w:w="793" w:type="dxa"/>
            <w:vMerge/>
            <w:vAlign w:val="center"/>
          </w:tcPr>
          <w:p w14:paraId="7D51FAA0" w14:textId="77777777" w:rsidR="002E1987" w:rsidRPr="004465A0" w:rsidRDefault="002E1987" w:rsidP="00417AEE">
            <w:pPr>
              <w:spacing w:before="120"/>
              <w:jc w:val="center"/>
              <w:rPr>
                <w:b/>
              </w:rPr>
            </w:pPr>
          </w:p>
        </w:tc>
        <w:tc>
          <w:tcPr>
            <w:tcW w:w="3962" w:type="dxa"/>
            <w:vMerge/>
            <w:vAlign w:val="center"/>
          </w:tcPr>
          <w:p w14:paraId="4D08D492" w14:textId="77777777" w:rsidR="002E1987" w:rsidRPr="004465A0" w:rsidRDefault="002E1987" w:rsidP="00417AEE">
            <w:pPr>
              <w:spacing w:before="120"/>
              <w:jc w:val="center"/>
              <w:rPr>
                <w:b/>
              </w:rPr>
            </w:pPr>
          </w:p>
        </w:tc>
        <w:tc>
          <w:tcPr>
            <w:tcW w:w="838" w:type="dxa"/>
            <w:vAlign w:val="center"/>
          </w:tcPr>
          <w:p w14:paraId="66CFB609" w14:textId="77777777" w:rsidR="002E1987" w:rsidRPr="004465A0" w:rsidRDefault="002E1987" w:rsidP="00417AEE">
            <w:pPr>
              <w:spacing w:before="120"/>
              <w:ind w:left="-43" w:right="-44"/>
              <w:jc w:val="center"/>
              <w:rPr>
                <w:b/>
              </w:rPr>
            </w:pPr>
            <w:r w:rsidRPr="004465A0">
              <w:rPr>
                <w:b/>
              </w:rPr>
              <w:t>Tổng số</w:t>
            </w:r>
          </w:p>
        </w:tc>
        <w:tc>
          <w:tcPr>
            <w:tcW w:w="1118" w:type="dxa"/>
            <w:vAlign w:val="center"/>
          </w:tcPr>
          <w:p w14:paraId="49875EAC" w14:textId="77777777" w:rsidR="002E1987" w:rsidRPr="004465A0" w:rsidRDefault="002E1987" w:rsidP="00417AEE">
            <w:pPr>
              <w:spacing w:before="120"/>
              <w:ind w:left="-43" w:right="-44"/>
              <w:jc w:val="center"/>
              <w:rPr>
                <w:b/>
              </w:rPr>
            </w:pPr>
            <w:r w:rsidRPr="004465A0">
              <w:rPr>
                <w:b/>
              </w:rPr>
              <w:t>Lý thuyết</w:t>
            </w:r>
          </w:p>
        </w:tc>
        <w:tc>
          <w:tcPr>
            <w:tcW w:w="1511" w:type="dxa"/>
            <w:vAlign w:val="center"/>
          </w:tcPr>
          <w:p w14:paraId="6947B96F" w14:textId="77777777" w:rsidR="002E1987" w:rsidRPr="004465A0" w:rsidRDefault="002E1987" w:rsidP="00417AEE">
            <w:pPr>
              <w:spacing w:before="120"/>
              <w:ind w:left="-43" w:right="-44"/>
              <w:jc w:val="center"/>
              <w:rPr>
                <w:b/>
              </w:rPr>
            </w:pPr>
            <w:r w:rsidRPr="004465A0">
              <w:rPr>
                <w:b/>
              </w:rPr>
              <w:t>Thực hành, thí nghiệm, thảo luận, bài tập</w:t>
            </w:r>
          </w:p>
        </w:tc>
        <w:tc>
          <w:tcPr>
            <w:tcW w:w="973" w:type="dxa"/>
            <w:vAlign w:val="center"/>
          </w:tcPr>
          <w:p w14:paraId="7FA1C611" w14:textId="77777777" w:rsidR="002E1987" w:rsidRPr="004465A0" w:rsidRDefault="002E1987" w:rsidP="00417AEE">
            <w:pPr>
              <w:spacing w:before="120"/>
              <w:ind w:left="-43" w:right="-44"/>
              <w:jc w:val="center"/>
              <w:rPr>
                <w:b/>
              </w:rPr>
            </w:pPr>
            <w:r w:rsidRPr="004465A0">
              <w:rPr>
                <w:b/>
              </w:rPr>
              <w:t>Kiểm tra</w:t>
            </w:r>
          </w:p>
        </w:tc>
      </w:tr>
      <w:tr w:rsidR="002E1987" w:rsidRPr="004465A0" w14:paraId="404D0151" w14:textId="77777777" w:rsidTr="00417AEE">
        <w:trPr>
          <w:trHeight w:val="420"/>
        </w:trPr>
        <w:tc>
          <w:tcPr>
            <w:tcW w:w="793" w:type="dxa"/>
          </w:tcPr>
          <w:p w14:paraId="1AA8106C" w14:textId="77777777" w:rsidR="002E1987" w:rsidRPr="004465A0" w:rsidRDefault="002E1987" w:rsidP="00417AEE">
            <w:pPr>
              <w:spacing w:before="120"/>
              <w:jc w:val="center"/>
            </w:pPr>
            <w:r>
              <w:t>1</w:t>
            </w:r>
          </w:p>
        </w:tc>
        <w:tc>
          <w:tcPr>
            <w:tcW w:w="3962" w:type="dxa"/>
          </w:tcPr>
          <w:p w14:paraId="3C8AC9F0" w14:textId="77777777" w:rsidR="002E1987" w:rsidRPr="004465A0" w:rsidRDefault="002E1987" w:rsidP="00417AEE">
            <w:pPr>
              <w:spacing w:before="120"/>
            </w:pPr>
            <w:r w:rsidRPr="004465A0">
              <w:t xml:space="preserve">Bài 1: </w:t>
            </w:r>
            <w:r w:rsidRPr="00C34436">
              <w:rPr>
                <w:b/>
              </w:rPr>
              <w:t>Thiết bị cấp nhiệt</w:t>
            </w:r>
          </w:p>
          <w:p w14:paraId="3371D9B3" w14:textId="77777777" w:rsidR="002E1987" w:rsidRPr="004465A0" w:rsidRDefault="002E1987" w:rsidP="00417AEE">
            <w:pPr>
              <w:spacing w:before="120"/>
            </w:pPr>
            <w:r w:rsidRPr="004465A0">
              <w:t>1.</w:t>
            </w:r>
            <w:r>
              <w:t xml:space="preserve"> </w:t>
            </w:r>
            <w:r w:rsidRPr="004465A0">
              <w:t>Khái niệm và phân loại</w:t>
            </w:r>
          </w:p>
          <w:p w14:paraId="31B975E1" w14:textId="77777777" w:rsidR="002E1987" w:rsidRPr="004465A0" w:rsidRDefault="002E1987" w:rsidP="00417AEE">
            <w:pPr>
              <w:spacing w:before="120"/>
            </w:pPr>
            <w:r w:rsidRPr="004465A0">
              <w:t xml:space="preserve">2. Bếp điện, bàn ủi điện. </w:t>
            </w:r>
          </w:p>
          <w:p w14:paraId="32EC0803" w14:textId="77777777" w:rsidR="002E1987" w:rsidRPr="004465A0" w:rsidRDefault="002E1987" w:rsidP="00417AEE">
            <w:pPr>
              <w:spacing w:before="120"/>
            </w:pPr>
            <w:r w:rsidRPr="004465A0">
              <w:t xml:space="preserve">3. Nồi cơm điện. </w:t>
            </w:r>
          </w:p>
          <w:p w14:paraId="23FC3BAD" w14:textId="77777777" w:rsidR="002E1987" w:rsidRPr="004465A0" w:rsidRDefault="002E1987" w:rsidP="00417AEE">
            <w:pPr>
              <w:spacing w:before="120"/>
            </w:pPr>
            <w:r>
              <w:lastRenderedPageBreak/>
              <w:t>3.1. C</w:t>
            </w:r>
            <w:r w:rsidRPr="004465A0">
              <w:t>ấu tạo</w:t>
            </w:r>
          </w:p>
          <w:p w14:paraId="1E8A147F" w14:textId="77777777" w:rsidR="002E1987" w:rsidRDefault="002E1987" w:rsidP="00417AEE">
            <w:pPr>
              <w:spacing w:before="120"/>
            </w:pPr>
            <w:r w:rsidRPr="004465A0">
              <w:t>3.2. Nguyên lí hoạt động</w:t>
            </w:r>
          </w:p>
          <w:p w14:paraId="32410BE7" w14:textId="77777777" w:rsidR="002E1987" w:rsidRPr="004465A0" w:rsidRDefault="002E1987" w:rsidP="00417AEE">
            <w:pPr>
              <w:spacing w:before="120"/>
            </w:pPr>
            <w:r>
              <w:t>3.3. Những hư hỏng thường gặp</w:t>
            </w:r>
          </w:p>
          <w:p w14:paraId="04726680" w14:textId="77777777" w:rsidR="002E1987" w:rsidRPr="004465A0" w:rsidRDefault="002E1987" w:rsidP="00417AEE">
            <w:pPr>
              <w:spacing w:before="120"/>
            </w:pPr>
            <w:r w:rsidRPr="004465A0">
              <w:t xml:space="preserve">4. Một số thiết bị cấp nhiệt khác. </w:t>
            </w:r>
          </w:p>
          <w:p w14:paraId="33D2FE37" w14:textId="77777777" w:rsidR="002E1987" w:rsidRPr="004465A0" w:rsidRDefault="002E1987" w:rsidP="00417AEE">
            <w:pPr>
              <w:spacing w:before="120"/>
            </w:pPr>
            <w:r w:rsidRPr="004465A0">
              <w:t>4.1. Ấm điện.</w:t>
            </w:r>
          </w:p>
          <w:p w14:paraId="406F42EC" w14:textId="77777777" w:rsidR="002E1987" w:rsidRPr="004465A0" w:rsidRDefault="002E1987" w:rsidP="00417AEE">
            <w:pPr>
              <w:spacing w:before="120"/>
            </w:pPr>
            <w:r w:rsidRPr="004465A0">
              <w:t>4.2. Máy sấy tóc.</w:t>
            </w:r>
          </w:p>
          <w:p w14:paraId="07672165" w14:textId="77777777" w:rsidR="002E1987" w:rsidRPr="004465A0" w:rsidRDefault="002E1987" w:rsidP="00417AEE">
            <w:pPr>
              <w:spacing w:before="120"/>
            </w:pPr>
            <w:r w:rsidRPr="004465A0">
              <w:t>4.3. Máy đun nước nóng.</w:t>
            </w:r>
          </w:p>
        </w:tc>
        <w:tc>
          <w:tcPr>
            <w:tcW w:w="838" w:type="dxa"/>
          </w:tcPr>
          <w:p w14:paraId="1A78C203" w14:textId="77777777" w:rsidR="002E1987" w:rsidRPr="009A6519" w:rsidRDefault="002E1987" w:rsidP="00417AEE">
            <w:pPr>
              <w:spacing w:before="120"/>
              <w:jc w:val="center"/>
              <w:rPr>
                <w:b/>
              </w:rPr>
            </w:pPr>
            <w:r>
              <w:rPr>
                <w:b/>
              </w:rPr>
              <w:lastRenderedPageBreak/>
              <w:t>9</w:t>
            </w:r>
          </w:p>
          <w:p w14:paraId="25B7A7E9" w14:textId="77777777" w:rsidR="002E1987" w:rsidRPr="004465A0" w:rsidRDefault="002E1987" w:rsidP="00417AEE">
            <w:pPr>
              <w:spacing w:before="120"/>
              <w:jc w:val="center"/>
            </w:pPr>
          </w:p>
          <w:p w14:paraId="11B15FAD" w14:textId="77777777" w:rsidR="002E1987" w:rsidRPr="004465A0" w:rsidRDefault="002E1987" w:rsidP="00417AEE">
            <w:pPr>
              <w:spacing w:before="120"/>
              <w:jc w:val="center"/>
            </w:pPr>
          </w:p>
        </w:tc>
        <w:tc>
          <w:tcPr>
            <w:tcW w:w="1118" w:type="dxa"/>
          </w:tcPr>
          <w:p w14:paraId="5CB03501" w14:textId="77777777" w:rsidR="002E1987" w:rsidRPr="009A6519" w:rsidRDefault="002E1987" w:rsidP="00417AEE">
            <w:pPr>
              <w:spacing w:before="120"/>
              <w:jc w:val="center"/>
              <w:rPr>
                <w:b/>
              </w:rPr>
            </w:pPr>
            <w:r w:rsidRPr="009A6519">
              <w:rPr>
                <w:b/>
              </w:rPr>
              <w:t>5</w:t>
            </w:r>
          </w:p>
          <w:p w14:paraId="6EEE5A4D" w14:textId="77777777" w:rsidR="002E1987" w:rsidRPr="004465A0" w:rsidRDefault="002E1987" w:rsidP="00417AEE">
            <w:pPr>
              <w:spacing w:before="120"/>
              <w:jc w:val="center"/>
            </w:pPr>
            <w:r>
              <w:t>1</w:t>
            </w:r>
          </w:p>
          <w:p w14:paraId="490B2E3D" w14:textId="77777777" w:rsidR="002E1987" w:rsidRPr="004465A0" w:rsidRDefault="002E1987" w:rsidP="00417AEE">
            <w:pPr>
              <w:spacing w:before="120"/>
              <w:jc w:val="center"/>
            </w:pPr>
            <w:r>
              <w:t>1</w:t>
            </w:r>
          </w:p>
          <w:p w14:paraId="4CF9B426" w14:textId="77777777" w:rsidR="002E1987" w:rsidRPr="004465A0" w:rsidRDefault="002E1987" w:rsidP="00417AEE">
            <w:pPr>
              <w:spacing w:before="120"/>
              <w:jc w:val="center"/>
            </w:pPr>
            <w:r w:rsidRPr="004465A0">
              <w:t>2</w:t>
            </w:r>
          </w:p>
          <w:p w14:paraId="2280F56A" w14:textId="77777777" w:rsidR="002E1987" w:rsidRPr="004465A0" w:rsidRDefault="002E1987" w:rsidP="00417AEE">
            <w:pPr>
              <w:spacing w:before="120"/>
              <w:jc w:val="center"/>
            </w:pPr>
          </w:p>
          <w:p w14:paraId="4853B4A8" w14:textId="77777777" w:rsidR="002E1987" w:rsidRPr="004465A0" w:rsidRDefault="002E1987" w:rsidP="00417AEE">
            <w:pPr>
              <w:spacing w:before="120"/>
              <w:jc w:val="center"/>
            </w:pPr>
          </w:p>
          <w:p w14:paraId="4E466001" w14:textId="77777777" w:rsidR="002E1987" w:rsidRDefault="002E1987" w:rsidP="00417AEE">
            <w:pPr>
              <w:spacing w:before="120"/>
              <w:jc w:val="center"/>
            </w:pPr>
          </w:p>
          <w:p w14:paraId="7CDDF16F" w14:textId="77777777" w:rsidR="002E1987" w:rsidRPr="004465A0" w:rsidRDefault="002E1987" w:rsidP="00417AEE">
            <w:pPr>
              <w:spacing w:before="120"/>
              <w:jc w:val="center"/>
            </w:pPr>
            <w:r>
              <w:t>1</w:t>
            </w:r>
          </w:p>
          <w:p w14:paraId="69841ED1" w14:textId="77777777" w:rsidR="002E1987" w:rsidRPr="004465A0" w:rsidRDefault="002E1987" w:rsidP="00417AEE">
            <w:pPr>
              <w:spacing w:before="120"/>
              <w:jc w:val="center"/>
            </w:pPr>
          </w:p>
        </w:tc>
        <w:tc>
          <w:tcPr>
            <w:tcW w:w="1511" w:type="dxa"/>
          </w:tcPr>
          <w:p w14:paraId="0C9F1C8F" w14:textId="77777777" w:rsidR="002E1987" w:rsidRPr="009A6519" w:rsidRDefault="002E1987" w:rsidP="00417AEE">
            <w:pPr>
              <w:spacing w:before="120"/>
              <w:jc w:val="center"/>
              <w:rPr>
                <w:b/>
              </w:rPr>
            </w:pPr>
            <w:r>
              <w:rPr>
                <w:b/>
              </w:rPr>
              <w:lastRenderedPageBreak/>
              <w:t>3</w:t>
            </w:r>
          </w:p>
          <w:p w14:paraId="4F174B40" w14:textId="77777777" w:rsidR="002E1987" w:rsidRPr="004465A0" w:rsidRDefault="002E1987" w:rsidP="00417AEE">
            <w:pPr>
              <w:spacing w:before="120"/>
              <w:jc w:val="center"/>
            </w:pPr>
            <w:r>
              <w:t>0</w:t>
            </w:r>
          </w:p>
          <w:p w14:paraId="4BAEC405" w14:textId="77777777" w:rsidR="002E1987" w:rsidRPr="004465A0" w:rsidRDefault="002E1987" w:rsidP="00417AEE">
            <w:pPr>
              <w:spacing w:before="120"/>
              <w:jc w:val="center"/>
            </w:pPr>
            <w:r>
              <w:t>1</w:t>
            </w:r>
          </w:p>
          <w:p w14:paraId="0AA2D1A1" w14:textId="77777777" w:rsidR="002E1987" w:rsidRPr="004465A0" w:rsidRDefault="002E1987" w:rsidP="00417AEE">
            <w:pPr>
              <w:spacing w:before="120"/>
              <w:jc w:val="center"/>
            </w:pPr>
            <w:r>
              <w:t>1</w:t>
            </w:r>
          </w:p>
          <w:p w14:paraId="2350D0DA" w14:textId="77777777" w:rsidR="002E1987" w:rsidRPr="004465A0" w:rsidRDefault="002E1987" w:rsidP="00417AEE">
            <w:pPr>
              <w:spacing w:before="120"/>
              <w:jc w:val="center"/>
            </w:pPr>
          </w:p>
          <w:p w14:paraId="6E68F9FC" w14:textId="77777777" w:rsidR="002E1987" w:rsidRPr="004465A0" w:rsidRDefault="002E1987" w:rsidP="00417AEE">
            <w:pPr>
              <w:spacing w:before="120"/>
              <w:jc w:val="center"/>
            </w:pPr>
          </w:p>
          <w:p w14:paraId="4C4B1AA1" w14:textId="77777777" w:rsidR="002E1987" w:rsidRDefault="002E1987" w:rsidP="00417AEE">
            <w:pPr>
              <w:spacing w:before="120"/>
              <w:jc w:val="center"/>
            </w:pPr>
          </w:p>
          <w:p w14:paraId="7849637C" w14:textId="77777777" w:rsidR="002E1987" w:rsidRPr="004465A0" w:rsidRDefault="002E1987" w:rsidP="00417AEE">
            <w:pPr>
              <w:spacing w:before="120"/>
              <w:jc w:val="center"/>
            </w:pPr>
            <w:r>
              <w:t>1</w:t>
            </w:r>
          </w:p>
          <w:p w14:paraId="327A7373" w14:textId="77777777" w:rsidR="002E1987" w:rsidRPr="004465A0" w:rsidRDefault="002E1987" w:rsidP="00417AEE">
            <w:pPr>
              <w:spacing w:before="120"/>
              <w:jc w:val="center"/>
            </w:pPr>
          </w:p>
        </w:tc>
        <w:tc>
          <w:tcPr>
            <w:tcW w:w="973" w:type="dxa"/>
          </w:tcPr>
          <w:p w14:paraId="1EABCFBB" w14:textId="77777777" w:rsidR="002E1987" w:rsidRPr="009A6519" w:rsidRDefault="002E1987" w:rsidP="00417AEE">
            <w:pPr>
              <w:spacing w:before="120"/>
              <w:jc w:val="center"/>
              <w:rPr>
                <w:b/>
              </w:rPr>
            </w:pPr>
            <w:r w:rsidRPr="009A6519">
              <w:rPr>
                <w:b/>
              </w:rPr>
              <w:lastRenderedPageBreak/>
              <w:t>1</w:t>
            </w:r>
          </w:p>
        </w:tc>
      </w:tr>
      <w:tr w:rsidR="002E1987" w:rsidRPr="004465A0" w14:paraId="12196A24" w14:textId="77777777" w:rsidTr="00417AEE">
        <w:trPr>
          <w:trHeight w:val="420"/>
        </w:trPr>
        <w:tc>
          <w:tcPr>
            <w:tcW w:w="793" w:type="dxa"/>
          </w:tcPr>
          <w:p w14:paraId="653845BC" w14:textId="77777777" w:rsidR="002E1987" w:rsidRPr="004465A0" w:rsidRDefault="002E1987" w:rsidP="00417AEE">
            <w:pPr>
              <w:spacing w:before="120"/>
              <w:jc w:val="center"/>
            </w:pPr>
            <w:r>
              <w:lastRenderedPageBreak/>
              <w:t>2</w:t>
            </w:r>
          </w:p>
        </w:tc>
        <w:tc>
          <w:tcPr>
            <w:tcW w:w="3962" w:type="dxa"/>
          </w:tcPr>
          <w:p w14:paraId="3AD817D0" w14:textId="77777777" w:rsidR="002E1987" w:rsidRPr="004465A0" w:rsidRDefault="002E1987" w:rsidP="00417AEE">
            <w:pPr>
              <w:spacing w:before="120"/>
            </w:pPr>
            <w:r w:rsidRPr="004465A0">
              <w:t>Bài 2: Máy biến áp gia dụng</w:t>
            </w:r>
          </w:p>
          <w:p w14:paraId="0F164A3A" w14:textId="77777777" w:rsidR="002E1987" w:rsidRDefault="002E1987" w:rsidP="00417AEE">
            <w:pPr>
              <w:spacing w:before="120"/>
            </w:pPr>
            <w:r w:rsidRPr="00D65AE1">
              <w:t>1.</w:t>
            </w:r>
            <w:r>
              <w:t xml:space="preserve"> </w:t>
            </w:r>
            <w:r w:rsidRPr="00D65AE1">
              <w:t>Khái niệm, phân loại và nguyên lý làm việc.</w:t>
            </w:r>
          </w:p>
          <w:p w14:paraId="652A475E" w14:textId="77777777" w:rsidR="002E1987" w:rsidRPr="004465A0" w:rsidRDefault="002E1987" w:rsidP="00417AEE">
            <w:pPr>
              <w:spacing w:before="120"/>
            </w:pPr>
            <w:r w:rsidRPr="004465A0">
              <w:t xml:space="preserve">2. Survolteur. </w:t>
            </w:r>
          </w:p>
          <w:p w14:paraId="2200D91C" w14:textId="77777777" w:rsidR="002E1987" w:rsidRPr="004465A0" w:rsidRDefault="002E1987" w:rsidP="00417AEE">
            <w:pPr>
              <w:spacing w:before="120"/>
            </w:pPr>
            <w:r w:rsidRPr="004465A0">
              <w:t>2.1. Cấu tạo</w:t>
            </w:r>
          </w:p>
          <w:p w14:paraId="1595D999" w14:textId="77777777" w:rsidR="002E1987" w:rsidRPr="004465A0" w:rsidRDefault="002E1987" w:rsidP="00417AEE">
            <w:pPr>
              <w:spacing w:before="120"/>
            </w:pPr>
            <w:r w:rsidRPr="004465A0">
              <w:t xml:space="preserve">2.2. Nguyên lí hoạt động  </w:t>
            </w:r>
          </w:p>
          <w:p w14:paraId="30C96E91" w14:textId="77777777" w:rsidR="002E1987" w:rsidRPr="004465A0" w:rsidRDefault="002E1987" w:rsidP="00417AEE">
            <w:pPr>
              <w:spacing w:before="120"/>
            </w:pPr>
            <w:r w:rsidRPr="004465A0">
              <w:t>3. Ổn áp.</w:t>
            </w:r>
          </w:p>
          <w:p w14:paraId="3AA37C0E" w14:textId="77777777" w:rsidR="002E1987" w:rsidRPr="004465A0" w:rsidRDefault="002E1987" w:rsidP="00417AEE">
            <w:pPr>
              <w:spacing w:before="120"/>
            </w:pPr>
            <w:r w:rsidRPr="004465A0">
              <w:t>3.1. Cấu tạo</w:t>
            </w:r>
          </w:p>
          <w:p w14:paraId="2CDAF496" w14:textId="77777777" w:rsidR="002E1987" w:rsidRPr="004465A0" w:rsidRDefault="002E1987" w:rsidP="00417AEE">
            <w:pPr>
              <w:spacing w:before="120"/>
            </w:pPr>
            <w:r w:rsidRPr="004465A0">
              <w:t xml:space="preserve">3.2. Nguyên lí hoạt động  </w:t>
            </w:r>
          </w:p>
        </w:tc>
        <w:tc>
          <w:tcPr>
            <w:tcW w:w="838" w:type="dxa"/>
          </w:tcPr>
          <w:p w14:paraId="66E5ED9D" w14:textId="77777777" w:rsidR="002E1987" w:rsidRPr="009A6519" w:rsidRDefault="002E1987" w:rsidP="00417AEE">
            <w:pPr>
              <w:spacing w:before="120"/>
              <w:jc w:val="center"/>
              <w:rPr>
                <w:b/>
              </w:rPr>
            </w:pPr>
            <w:r>
              <w:rPr>
                <w:b/>
              </w:rPr>
              <w:t>5</w:t>
            </w:r>
          </w:p>
          <w:p w14:paraId="1DD9990C" w14:textId="77777777" w:rsidR="002E1987" w:rsidRPr="004465A0" w:rsidRDefault="002E1987" w:rsidP="00417AEE">
            <w:pPr>
              <w:spacing w:before="120"/>
              <w:jc w:val="center"/>
            </w:pPr>
          </w:p>
        </w:tc>
        <w:tc>
          <w:tcPr>
            <w:tcW w:w="1118" w:type="dxa"/>
          </w:tcPr>
          <w:p w14:paraId="3FD1223F" w14:textId="77777777" w:rsidR="002E1987" w:rsidRPr="009A6519" w:rsidRDefault="002E1987" w:rsidP="00417AEE">
            <w:pPr>
              <w:spacing w:before="120"/>
              <w:jc w:val="center"/>
              <w:rPr>
                <w:b/>
              </w:rPr>
            </w:pPr>
            <w:r w:rsidRPr="009A6519">
              <w:rPr>
                <w:b/>
              </w:rPr>
              <w:t>5</w:t>
            </w:r>
          </w:p>
          <w:p w14:paraId="551BB044" w14:textId="77777777" w:rsidR="002E1987" w:rsidRPr="004465A0" w:rsidRDefault="002E1987" w:rsidP="00417AEE">
            <w:pPr>
              <w:spacing w:before="120"/>
              <w:jc w:val="center"/>
            </w:pPr>
            <w:r w:rsidRPr="004465A0">
              <w:t>1</w:t>
            </w:r>
          </w:p>
          <w:p w14:paraId="2245F154" w14:textId="77777777" w:rsidR="002E1987" w:rsidRDefault="002E1987" w:rsidP="00417AEE">
            <w:pPr>
              <w:spacing w:before="120"/>
              <w:jc w:val="center"/>
            </w:pPr>
          </w:p>
          <w:p w14:paraId="7047E813" w14:textId="77777777" w:rsidR="002E1987" w:rsidRPr="004465A0" w:rsidRDefault="002E1987" w:rsidP="00417AEE">
            <w:pPr>
              <w:spacing w:before="120"/>
              <w:jc w:val="center"/>
            </w:pPr>
            <w:r w:rsidRPr="004465A0">
              <w:t>2</w:t>
            </w:r>
          </w:p>
          <w:p w14:paraId="119F0276" w14:textId="77777777" w:rsidR="002E1987" w:rsidRPr="004465A0" w:rsidRDefault="002E1987" w:rsidP="00417AEE">
            <w:pPr>
              <w:spacing w:before="120"/>
              <w:jc w:val="center"/>
            </w:pPr>
          </w:p>
          <w:p w14:paraId="1C2E2F87" w14:textId="77777777" w:rsidR="002E1987" w:rsidRPr="004465A0" w:rsidRDefault="002E1987" w:rsidP="00417AEE">
            <w:pPr>
              <w:spacing w:before="120"/>
              <w:jc w:val="center"/>
            </w:pPr>
          </w:p>
          <w:p w14:paraId="32E20C89" w14:textId="77777777" w:rsidR="002E1987" w:rsidRPr="004465A0" w:rsidRDefault="002E1987" w:rsidP="00417AEE">
            <w:pPr>
              <w:spacing w:before="120"/>
              <w:jc w:val="center"/>
            </w:pPr>
            <w:r w:rsidRPr="004465A0">
              <w:t>2</w:t>
            </w:r>
          </w:p>
          <w:p w14:paraId="2507A9FB" w14:textId="77777777" w:rsidR="002E1987" w:rsidRPr="004465A0" w:rsidRDefault="002E1987" w:rsidP="00417AEE">
            <w:pPr>
              <w:spacing w:before="120"/>
              <w:jc w:val="center"/>
            </w:pPr>
          </w:p>
        </w:tc>
        <w:tc>
          <w:tcPr>
            <w:tcW w:w="1511" w:type="dxa"/>
          </w:tcPr>
          <w:p w14:paraId="3210BD3A" w14:textId="77777777" w:rsidR="002E1987" w:rsidRPr="009A6519" w:rsidRDefault="002E1987" w:rsidP="00417AEE">
            <w:pPr>
              <w:spacing w:before="120"/>
              <w:jc w:val="center"/>
              <w:rPr>
                <w:b/>
              </w:rPr>
            </w:pPr>
            <w:r>
              <w:rPr>
                <w:b/>
              </w:rPr>
              <w:t>0</w:t>
            </w:r>
          </w:p>
          <w:p w14:paraId="47383901" w14:textId="77777777" w:rsidR="002E1987" w:rsidRPr="004465A0" w:rsidRDefault="002E1987" w:rsidP="00417AEE">
            <w:pPr>
              <w:spacing w:before="120"/>
              <w:jc w:val="center"/>
            </w:pPr>
          </w:p>
          <w:p w14:paraId="52EFBA85" w14:textId="77777777" w:rsidR="002E1987" w:rsidRDefault="002E1987" w:rsidP="00417AEE">
            <w:pPr>
              <w:spacing w:before="120"/>
              <w:jc w:val="center"/>
            </w:pPr>
          </w:p>
          <w:p w14:paraId="51D37461" w14:textId="77777777" w:rsidR="002E1987" w:rsidRPr="004465A0" w:rsidRDefault="002E1987" w:rsidP="00417AEE">
            <w:pPr>
              <w:spacing w:before="120"/>
              <w:jc w:val="center"/>
            </w:pPr>
            <w:r>
              <w:t>0</w:t>
            </w:r>
          </w:p>
          <w:p w14:paraId="382494F1" w14:textId="77777777" w:rsidR="002E1987" w:rsidRPr="004465A0" w:rsidRDefault="002E1987" w:rsidP="00417AEE">
            <w:pPr>
              <w:spacing w:before="120"/>
              <w:jc w:val="center"/>
            </w:pPr>
          </w:p>
          <w:p w14:paraId="6E72A402" w14:textId="77777777" w:rsidR="002E1987" w:rsidRPr="004465A0" w:rsidRDefault="002E1987" w:rsidP="00417AEE">
            <w:pPr>
              <w:spacing w:before="120"/>
              <w:jc w:val="center"/>
            </w:pPr>
          </w:p>
          <w:p w14:paraId="3F0AE55A" w14:textId="77777777" w:rsidR="002E1987" w:rsidRPr="004465A0" w:rsidRDefault="002E1987" w:rsidP="00417AEE">
            <w:pPr>
              <w:spacing w:before="120"/>
              <w:jc w:val="center"/>
            </w:pPr>
            <w:r>
              <w:t>0</w:t>
            </w:r>
          </w:p>
          <w:p w14:paraId="200D74A8" w14:textId="77777777" w:rsidR="002E1987" w:rsidRPr="004465A0" w:rsidRDefault="002E1987" w:rsidP="00417AEE">
            <w:pPr>
              <w:spacing w:before="120"/>
              <w:jc w:val="center"/>
            </w:pPr>
          </w:p>
        </w:tc>
        <w:tc>
          <w:tcPr>
            <w:tcW w:w="973" w:type="dxa"/>
          </w:tcPr>
          <w:p w14:paraId="3F410508" w14:textId="77777777" w:rsidR="002E1987" w:rsidRPr="004465A0" w:rsidRDefault="002E1987" w:rsidP="00417AEE">
            <w:pPr>
              <w:spacing w:before="120"/>
              <w:jc w:val="center"/>
            </w:pPr>
          </w:p>
          <w:p w14:paraId="3C6ADFFE" w14:textId="77777777" w:rsidR="002E1987" w:rsidRPr="004465A0" w:rsidRDefault="002E1987" w:rsidP="00417AEE">
            <w:pPr>
              <w:spacing w:before="120"/>
              <w:jc w:val="center"/>
            </w:pPr>
          </w:p>
          <w:p w14:paraId="6B1FF62D" w14:textId="77777777" w:rsidR="002E1987" w:rsidRPr="004465A0" w:rsidRDefault="002E1987" w:rsidP="00417AEE">
            <w:pPr>
              <w:spacing w:before="120"/>
              <w:jc w:val="center"/>
            </w:pPr>
          </w:p>
          <w:p w14:paraId="4434138F" w14:textId="77777777" w:rsidR="002E1987" w:rsidRPr="004465A0" w:rsidRDefault="002E1987" w:rsidP="00417AEE">
            <w:pPr>
              <w:spacing w:before="120"/>
              <w:jc w:val="center"/>
            </w:pPr>
          </w:p>
          <w:p w14:paraId="1CDF2E7E" w14:textId="77777777" w:rsidR="002E1987" w:rsidRPr="004465A0" w:rsidRDefault="002E1987" w:rsidP="00417AEE">
            <w:pPr>
              <w:spacing w:before="120"/>
              <w:jc w:val="center"/>
            </w:pPr>
          </w:p>
          <w:p w14:paraId="39074D93" w14:textId="77777777" w:rsidR="002E1987" w:rsidRPr="004465A0" w:rsidRDefault="002E1987" w:rsidP="00417AEE">
            <w:pPr>
              <w:spacing w:before="120"/>
              <w:jc w:val="center"/>
            </w:pPr>
          </w:p>
          <w:p w14:paraId="6837C3E9" w14:textId="77777777" w:rsidR="002E1987" w:rsidRPr="004465A0" w:rsidRDefault="002E1987" w:rsidP="00417AEE">
            <w:pPr>
              <w:spacing w:before="120"/>
              <w:jc w:val="center"/>
            </w:pPr>
          </w:p>
          <w:p w14:paraId="3E63B4BC" w14:textId="77777777" w:rsidR="002E1987" w:rsidRPr="004465A0" w:rsidRDefault="002E1987" w:rsidP="00417AEE">
            <w:pPr>
              <w:spacing w:before="120"/>
              <w:jc w:val="center"/>
            </w:pPr>
          </w:p>
        </w:tc>
      </w:tr>
      <w:tr w:rsidR="002E1987" w:rsidRPr="004465A0" w14:paraId="3C1155A7" w14:textId="77777777" w:rsidTr="00417AEE">
        <w:trPr>
          <w:trHeight w:val="420"/>
        </w:trPr>
        <w:tc>
          <w:tcPr>
            <w:tcW w:w="793" w:type="dxa"/>
          </w:tcPr>
          <w:p w14:paraId="74099262" w14:textId="77777777" w:rsidR="002E1987" w:rsidRPr="004465A0" w:rsidRDefault="002E1987" w:rsidP="00417AEE">
            <w:pPr>
              <w:spacing w:before="120"/>
              <w:jc w:val="center"/>
            </w:pPr>
            <w:r>
              <w:t>3</w:t>
            </w:r>
          </w:p>
        </w:tc>
        <w:tc>
          <w:tcPr>
            <w:tcW w:w="3962" w:type="dxa"/>
          </w:tcPr>
          <w:p w14:paraId="2E41B95B" w14:textId="77777777" w:rsidR="002E1987" w:rsidRPr="004465A0" w:rsidRDefault="002E1987" w:rsidP="00417AEE">
            <w:pPr>
              <w:spacing w:before="120"/>
            </w:pPr>
            <w:r w:rsidRPr="004465A0">
              <w:t>Bài 3: Động cơ điện gia dụng</w:t>
            </w:r>
          </w:p>
          <w:p w14:paraId="2A70A65C" w14:textId="77777777" w:rsidR="002E1987" w:rsidRPr="004465A0" w:rsidRDefault="002E1987" w:rsidP="00417AEE">
            <w:pPr>
              <w:spacing w:before="120"/>
            </w:pPr>
            <w:r w:rsidRPr="004465A0">
              <w:t xml:space="preserve">1. Khái niệm và phân loại. </w:t>
            </w:r>
          </w:p>
          <w:p w14:paraId="3EAAEA25" w14:textId="77777777" w:rsidR="002E1987" w:rsidRPr="00D65AE1" w:rsidRDefault="002E1987" w:rsidP="00417AEE">
            <w:pPr>
              <w:spacing w:before="120"/>
            </w:pPr>
            <w:r w:rsidRPr="00D65AE1">
              <w:t>2. Cấu tạo và nguyên lý làm việc của động cơ điện một pha.</w:t>
            </w:r>
          </w:p>
          <w:p w14:paraId="3DE5554C" w14:textId="77777777" w:rsidR="002E1987" w:rsidRPr="004465A0" w:rsidRDefault="002E1987" w:rsidP="00417AEE">
            <w:pPr>
              <w:spacing w:before="120"/>
            </w:pPr>
            <w:r>
              <w:t>3</w:t>
            </w:r>
            <w:r w:rsidRPr="004465A0">
              <w:t xml:space="preserve">. Các loại động cơ điện một pha. </w:t>
            </w:r>
          </w:p>
          <w:p w14:paraId="220625DE" w14:textId="77777777" w:rsidR="002E1987" w:rsidRPr="004465A0" w:rsidRDefault="002E1987" w:rsidP="00417AEE">
            <w:pPr>
              <w:spacing w:before="120"/>
            </w:pPr>
            <w:r>
              <w:t>3</w:t>
            </w:r>
            <w:r w:rsidRPr="004465A0">
              <w:t>.1. Động cơ dùng tụ (tụ đề)</w:t>
            </w:r>
          </w:p>
          <w:p w14:paraId="60E786A5" w14:textId="77777777" w:rsidR="002E1987" w:rsidRPr="004465A0" w:rsidRDefault="002E1987" w:rsidP="00417AEE">
            <w:pPr>
              <w:spacing w:before="120"/>
            </w:pPr>
            <w:r>
              <w:t>3</w:t>
            </w:r>
            <w:r w:rsidRPr="004465A0">
              <w:t>.2. Động cơ dùng vòng ngắn mạch</w:t>
            </w:r>
          </w:p>
          <w:p w14:paraId="2D254F58" w14:textId="77777777" w:rsidR="002E1987" w:rsidRPr="004465A0" w:rsidRDefault="002E1987" w:rsidP="00417AEE">
            <w:pPr>
              <w:spacing w:before="120"/>
            </w:pPr>
            <w:r>
              <w:t>3</w:t>
            </w:r>
            <w:r w:rsidRPr="004465A0">
              <w:t>.3. Động cơ kiểu điện dung (tụ ngậm)</w:t>
            </w:r>
          </w:p>
          <w:p w14:paraId="0B61AFEC" w14:textId="77777777" w:rsidR="002E1987" w:rsidRPr="004465A0" w:rsidRDefault="002E1987" w:rsidP="00417AEE">
            <w:pPr>
              <w:spacing w:before="120"/>
            </w:pPr>
            <w:r>
              <w:t>4</w:t>
            </w:r>
            <w:r w:rsidRPr="004465A0">
              <w:t xml:space="preserve">. </w:t>
            </w:r>
            <w:r w:rsidRPr="00D65AE1">
              <w:t>Một số ứng dụng của động cơ điện</w:t>
            </w:r>
            <w:r>
              <w:t xml:space="preserve"> 1 pha</w:t>
            </w:r>
            <w:r w:rsidRPr="00D65AE1">
              <w:t>.</w:t>
            </w:r>
          </w:p>
        </w:tc>
        <w:tc>
          <w:tcPr>
            <w:tcW w:w="838" w:type="dxa"/>
          </w:tcPr>
          <w:p w14:paraId="3DA6B91E" w14:textId="77777777" w:rsidR="002E1987" w:rsidRPr="009A6519" w:rsidRDefault="002E1987" w:rsidP="00417AEE">
            <w:pPr>
              <w:spacing w:before="120"/>
              <w:jc w:val="center"/>
              <w:rPr>
                <w:b/>
              </w:rPr>
            </w:pPr>
            <w:r>
              <w:rPr>
                <w:b/>
              </w:rPr>
              <w:t>13</w:t>
            </w:r>
          </w:p>
          <w:p w14:paraId="40187935" w14:textId="77777777" w:rsidR="002E1987" w:rsidRPr="004465A0" w:rsidRDefault="002E1987" w:rsidP="00417AEE">
            <w:pPr>
              <w:spacing w:before="120"/>
              <w:jc w:val="center"/>
            </w:pPr>
          </w:p>
        </w:tc>
        <w:tc>
          <w:tcPr>
            <w:tcW w:w="1118" w:type="dxa"/>
          </w:tcPr>
          <w:p w14:paraId="05EEC0C5" w14:textId="77777777" w:rsidR="002E1987" w:rsidRPr="009A6519" w:rsidRDefault="002E1987" w:rsidP="00417AEE">
            <w:pPr>
              <w:spacing w:before="120"/>
              <w:jc w:val="center"/>
              <w:rPr>
                <w:b/>
              </w:rPr>
            </w:pPr>
            <w:r w:rsidRPr="009A6519">
              <w:rPr>
                <w:b/>
              </w:rPr>
              <w:t>5</w:t>
            </w:r>
          </w:p>
          <w:p w14:paraId="3366093A" w14:textId="77777777" w:rsidR="002E1987" w:rsidRPr="004465A0" w:rsidRDefault="002E1987" w:rsidP="00417AEE">
            <w:pPr>
              <w:spacing w:before="120"/>
              <w:jc w:val="center"/>
            </w:pPr>
            <w:r>
              <w:t>0,5</w:t>
            </w:r>
          </w:p>
          <w:p w14:paraId="6C7CD0BB" w14:textId="77777777" w:rsidR="002E1987" w:rsidRDefault="002E1987" w:rsidP="00417AEE">
            <w:pPr>
              <w:spacing w:before="120"/>
              <w:jc w:val="center"/>
            </w:pPr>
          </w:p>
          <w:p w14:paraId="0B608DE6" w14:textId="77777777" w:rsidR="002E1987" w:rsidRDefault="002E1987" w:rsidP="00417AEE">
            <w:pPr>
              <w:spacing w:before="120"/>
              <w:jc w:val="center"/>
            </w:pPr>
            <w:r>
              <w:t>0,5</w:t>
            </w:r>
          </w:p>
          <w:p w14:paraId="12305CB1" w14:textId="77777777" w:rsidR="002E1987" w:rsidRPr="004465A0" w:rsidRDefault="002E1987" w:rsidP="00417AEE">
            <w:pPr>
              <w:spacing w:before="120"/>
              <w:jc w:val="center"/>
            </w:pPr>
            <w:r w:rsidRPr="004465A0">
              <w:t>1</w:t>
            </w:r>
          </w:p>
          <w:p w14:paraId="6460A540" w14:textId="77777777" w:rsidR="002E1987" w:rsidRPr="004465A0" w:rsidRDefault="002E1987" w:rsidP="00417AEE">
            <w:pPr>
              <w:spacing w:before="120"/>
              <w:jc w:val="center"/>
            </w:pPr>
          </w:p>
          <w:p w14:paraId="6AB075DE" w14:textId="77777777" w:rsidR="002E1987" w:rsidRDefault="002E1987" w:rsidP="00417AEE">
            <w:pPr>
              <w:spacing w:before="120"/>
              <w:jc w:val="center"/>
            </w:pPr>
          </w:p>
          <w:p w14:paraId="0EA6BBE3" w14:textId="77777777" w:rsidR="002E1987" w:rsidRDefault="002E1987" w:rsidP="00417AEE">
            <w:pPr>
              <w:spacing w:before="120"/>
              <w:jc w:val="center"/>
            </w:pPr>
          </w:p>
          <w:p w14:paraId="2D82BF12" w14:textId="77777777" w:rsidR="002E1987" w:rsidRDefault="002E1987" w:rsidP="00417AEE">
            <w:pPr>
              <w:spacing w:before="120"/>
              <w:jc w:val="center"/>
            </w:pPr>
          </w:p>
          <w:p w14:paraId="0BE8D395" w14:textId="77777777" w:rsidR="002E1987" w:rsidRDefault="002E1987" w:rsidP="00417AEE">
            <w:pPr>
              <w:spacing w:before="120"/>
              <w:jc w:val="center"/>
            </w:pPr>
          </w:p>
          <w:p w14:paraId="7E09BDE3" w14:textId="77777777" w:rsidR="002E1987" w:rsidRPr="004465A0" w:rsidRDefault="002E1987" w:rsidP="00417AEE">
            <w:pPr>
              <w:spacing w:before="120"/>
              <w:jc w:val="center"/>
            </w:pPr>
            <w:r>
              <w:t>3</w:t>
            </w:r>
          </w:p>
        </w:tc>
        <w:tc>
          <w:tcPr>
            <w:tcW w:w="1511" w:type="dxa"/>
          </w:tcPr>
          <w:p w14:paraId="56C6A799" w14:textId="77777777" w:rsidR="002E1987" w:rsidRPr="009A6519" w:rsidRDefault="002E1987" w:rsidP="00417AEE">
            <w:pPr>
              <w:spacing w:before="120"/>
              <w:jc w:val="center"/>
              <w:rPr>
                <w:b/>
              </w:rPr>
            </w:pPr>
            <w:r>
              <w:rPr>
                <w:b/>
              </w:rPr>
              <w:t>7</w:t>
            </w:r>
          </w:p>
          <w:p w14:paraId="1E18756C" w14:textId="77777777" w:rsidR="002E1987" w:rsidRDefault="002E1987" w:rsidP="00417AEE">
            <w:pPr>
              <w:spacing w:before="120"/>
              <w:jc w:val="center"/>
            </w:pPr>
            <w:r>
              <w:t>0</w:t>
            </w:r>
          </w:p>
          <w:p w14:paraId="2B5D65BC" w14:textId="77777777" w:rsidR="002E1987" w:rsidRDefault="002E1987" w:rsidP="00417AEE">
            <w:pPr>
              <w:spacing w:before="120"/>
              <w:jc w:val="center"/>
            </w:pPr>
          </w:p>
          <w:p w14:paraId="3914AB4C" w14:textId="77777777" w:rsidR="002E1987" w:rsidRDefault="002E1987" w:rsidP="00417AEE">
            <w:pPr>
              <w:spacing w:before="120"/>
              <w:jc w:val="center"/>
            </w:pPr>
            <w:r>
              <w:t>0</w:t>
            </w:r>
          </w:p>
          <w:p w14:paraId="68FC5FD1" w14:textId="77777777" w:rsidR="002E1987" w:rsidRDefault="002E1987" w:rsidP="00417AEE">
            <w:pPr>
              <w:spacing w:before="120"/>
              <w:jc w:val="center"/>
            </w:pPr>
            <w:r>
              <w:t>0</w:t>
            </w:r>
          </w:p>
          <w:p w14:paraId="34F4D3A1" w14:textId="77777777" w:rsidR="002E1987" w:rsidRDefault="002E1987" w:rsidP="00417AEE">
            <w:pPr>
              <w:spacing w:before="120"/>
              <w:jc w:val="center"/>
            </w:pPr>
          </w:p>
          <w:p w14:paraId="2F67A73F" w14:textId="77777777" w:rsidR="002E1987" w:rsidRDefault="002E1987" w:rsidP="00417AEE">
            <w:pPr>
              <w:spacing w:before="120"/>
              <w:jc w:val="center"/>
            </w:pPr>
          </w:p>
          <w:p w14:paraId="3687FAF9" w14:textId="77777777" w:rsidR="002E1987" w:rsidRDefault="002E1987" w:rsidP="00417AEE">
            <w:pPr>
              <w:spacing w:before="120"/>
              <w:jc w:val="center"/>
            </w:pPr>
          </w:p>
          <w:p w14:paraId="19B3E931" w14:textId="77777777" w:rsidR="002E1987" w:rsidRDefault="002E1987" w:rsidP="00417AEE">
            <w:pPr>
              <w:spacing w:before="120"/>
              <w:jc w:val="center"/>
            </w:pPr>
          </w:p>
          <w:p w14:paraId="2605C243" w14:textId="77777777" w:rsidR="002E1987" w:rsidRDefault="002E1987" w:rsidP="00417AEE">
            <w:pPr>
              <w:spacing w:before="120"/>
              <w:jc w:val="center"/>
            </w:pPr>
          </w:p>
          <w:p w14:paraId="45FA466D" w14:textId="77777777" w:rsidR="002E1987" w:rsidRPr="004465A0" w:rsidRDefault="002E1987" w:rsidP="00417AEE">
            <w:pPr>
              <w:spacing w:before="120"/>
              <w:jc w:val="center"/>
            </w:pPr>
            <w:r>
              <w:t>7</w:t>
            </w:r>
          </w:p>
        </w:tc>
        <w:tc>
          <w:tcPr>
            <w:tcW w:w="973" w:type="dxa"/>
          </w:tcPr>
          <w:p w14:paraId="2D6CA561" w14:textId="77777777" w:rsidR="002E1987" w:rsidRPr="004465A0" w:rsidRDefault="002E1987" w:rsidP="00417AEE">
            <w:pPr>
              <w:spacing w:before="120"/>
              <w:jc w:val="center"/>
            </w:pPr>
            <w:r w:rsidRPr="009A6519">
              <w:rPr>
                <w:b/>
              </w:rPr>
              <w:t>1</w:t>
            </w:r>
          </w:p>
        </w:tc>
      </w:tr>
      <w:tr w:rsidR="002E1987" w:rsidRPr="004465A0" w14:paraId="232EF87A" w14:textId="77777777" w:rsidTr="00417AEE">
        <w:trPr>
          <w:trHeight w:val="420"/>
        </w:trPr>
        <w:tc>
          <w:tcPr>
            <w:tcW w:w="793" w:type="dxa"/>
          </w:tcPr>
          <w:p w14:paraId="000FB23A" w14:textId="77777777" w:rsidR="002E1987" w:rsidRPr="004465A0" w:rsidRDefault="002E1987" w:rsidP="00417AEE">
            <w:pPr>
              <w:spacing w:before="120"/>
              <w:jc w:val="center"/>
            </w:pPr>
            <w:r>
              <w:t>4</w:t>
            </w:r>
          </w:p>
        </w:tc>
        <w:tc>
          <w:tcPr>
            <w:tcW w:w="3962" w:type="dxa"/>
          </w:tcPr>
          <w:p w14:paraId="75350447" w14:textId="77777777" w:rsidR="002E1987" w:rsidRPr="004465A0" w:rsidRDefault="002E1987" w:rsidP="00417AEE">
            <w:pPr>
              <w:spacing w:before="120"/>
            </w:pPr>
            <w:r w:rsidRPr="004465A0">
              <w:t>Bài 4: Thiết bị điện lạnh</w:t>
            </w:r>
          </w:p>
          <w:p w14:paraId="0DF21441" w14:textId="77777777" w:rsidR="002E1987" w:rsidRPr="004465A0" w:rsidRDefault="002E1987" w:rsidP="00417AEE">
            <w:pPr>
              <w:spacing w:before="120"/>
            </w:pPr>
            <w:r>
              <w:t>1. Khái niệm và phân loại.</w:t>
            </w:r>
          </w:p>
          <w:p w14:paraId="1AFFB77D" w14:textId="77777777" w:rsidR="002E1987" w:rsidRPr="004465A0" w:rsidRDefault="002E1987" w:rsidP="00417AEE">
            <w:pPr>
              <w:spacing w:before="120"/>
            </w:pPr>
            <w:r w:rsidRPr="004465A0">
              <w:t xml:space="preserve">2. Nguyên lý làm việc của máy lạnh. </w:t>
            </w:r>
          </w:p>
          <w:p w14:paraId="5F2F00E3" w14:textId="77777777" w:rsidR="002E1987" w:rsidRDefault="002E1987" w:rsidP="00417AEE">
            <w:pPr>
              <w:spacing w:before="120"/>
            </w:pPr>
            <w:r>
              <w:t>3. Tủ lạnh.</w:t>
            </w:r>
          </w:p>
          <w:p w14:paraId="2941F36F" w14:textId="77777777" w:rsidR="002E1987" w:rsidRPr="004465A0" w:rsidRDefault="002E1987" w:rsidP="00417AEE">
            <w:pPr>
              <w:spacing w:before="120"/>
            </w:pPr>
            <w:r>
              <w:lastRenderedPageBreak/>
              <w:t>3.1. Cấu tạo</w:t>
            </w:r>
          </w:p>
          <w:p w14:paraId="6224C389" w14:textId="77777777" w:rsidR="002E1987" w:rsidRPr="004465A0" w:rsidRDefault="002E1987" w:rsidP="00417AEE">
            <w:pPr>
              <w:spacing w:before="120"/>
            </w:pPr>
            <w:r>
              <w:t>3.2. Sử dụng và</w:t>
            </w:r>
            <w:r w:rsidRPr="004465A0">
              <w:t xml:space="preserve"> bảo dưỡng tủ lạnh</w:t>
            </w:r>
          </w:p>
          <w:p w14:paraId="376E5349" w14:textId="77777777" w:rsidR="002E1987" w:rsidRPr="004465A0" w:rsidRDefault="002E1987" w:rsidP="00417AEE">
            <w:pPr>
              <w:spacing w:before="120"/>
            </w:pPr>
            <w:r>
              <w:t>4</w:t>
            </w:r>
            <w:r w:rsidRPr="004465A0">
              <w:t>. Thiết bị điều hòa nhiệt độ</w:t>
            </w:r>
          </w:p>
          <w:p w14:paraId="1E7DDC4E" w14:textId="77777777" w:rsidR="002E1987" w:rsidRPr="004465A0" w:rsidRDefault="002E1987" w:rsidP="00417AEE">
            <w:pPr>
              <w:spacing w:before="120"/>
            </w:pPr>
            <w:r>
              <w:t>4</w:t>
            </w:r>
            <w:r w:rsidRPr="004465A0">
              <w:t xml:space="preserve">.1. Công dụng và phân loại. </w:t>
            </w:r>
          </w:p>
          <w:p w14:paraId="5D796C6F" w14:textId="77777777" w:rsidR="002E1987" w:rsidRPr="004465A0" w:rsidRDefault="002E1987" w:rsidP="00417AEE">
            <w:pPr>
              <w:spacing w:before="120"/>
            </w:pPr>
            <w:r>
              <w:t>4</w:t>
            </w:r>
            <w:r w:rsidRPr="004465A0">
              <w:t xml:space="preserve">.2. Cấu tạo và nguyên lý làm việc của máy điều hòa nhiệt độ. </w:t>
            </w:r>
          </w:p>
          <w:p w14:paraId="1641BED6" w14:textId="77777777" w:rsidR="002E1987" w:rsidRPr="004465A0" w:rsidRDefault="002E1987" w:rsidP="00417AEE">
            <w:pPr>
              <w:spacing w:before="120"/>
            </w:pPr>
            <w:r>
              <w:t>4</w:t>
            </w:r>
            <w:r w:rsidRPr="004465A0">
              <w:t xml:space="preserve">.3. Máy điều hòa nhiệt độ hai chiều (tạo lạnh và nóng). </w:t>
            </w:r>
          </w:p>
          <w:p w14:paraId="7342C96B" w14:textId="77777777" w:rsidR="002E1987" w:rsidRPr="004465A0" w:rsidRDefault="002E1987" w:rsidP="00417AEE">
            <w:pPr>
              <w:spacing w:before="120"/>
            </w:pPr>
            <w:r>
              <w:t>4</w:t>
            </w:r>
            <w:r w:rsidRPr="004465A0">
              <w:t xml:space="preserve">.4. Mạch điện trong máy điều hòa nhiệt độ. </w:t>
            </w:r>
          </w:p>
          <w:p w14:paraId="6435F81E" w14:textId="77777777" w:rsidR="002E1987" w:rsidRPr="004465A0" w:rsidRDefault="002E1987" w:rsidP="00417AEE">
            <w:pPr>
              <w:spacing w:before="120"/>
            </w:pPr>
            <w:r>
              <w:t>4</w:t>
            </w:r>
            <w:r w:rsidRPr="004465A0">
              <w:t xml:space="preserve">.5. </w:t>
            </w:r>
            <w:r>
              <w:t>Sử dụng và b</w:t>
            </w:r>
            <w:r w:rsidRPr="004465A0">
              <w:t>ảo dưỡng máy điều hòa nhiệt độ.</w:t>
            </w:r>
          </w:p>
        </w:tc>
        <w:tc>
          <w:tcPr>
            <w:tcW w:w="838" w:type="dxa"/>
          </w:tcPr>
          <w:p w14:paraId="057C869F" w14:textId="77777777" w:rsidR="002E1987" w:rsidRPr="009A6519" w:rsidRDefault="002E1987" w:rsidP="00417AEE">
            <w:pPr>
              <w:spacing w:before="120"/>
              <w:jc w:val="center"/>
              <w:rPr>
                <w:b/>
              </w:rPr>
            </w:pPr>
            <w:r>
              <w:rPr>
                <w:b/>
              </w:rPr>
              <w:lastRenderedPageBreak/>
              <w:t>14</w:t>
            </w:r>
          </w:p>
          <w:p w14:paraId="15452E92" w14:textId="77777777" w:rsidR="002E1987" w:rsidRPr="004465A0" w:rsidRDefault="002E1987" w:rsidP="00417AEE">
            <w:pPr>
              <w:spacing w:before="120"/>
              <w:jc w:val="center"/>
            </w:pPr>
          </w:p>
        </w:tc>
        <w:tc>
          <w:tcPr>
            <w:tcW w:w="1118" w:type="dxa"/>
          </w:tcPr>
          <w:p w14:paraId="1A186258" w14:textId="77777777" w:rsidR="002E1987" w:rsidRPr="009A6519" w:rsidRDefault="002E1987" w:rsidP="00417AEE">
            <w:pPr>
              <w:spacing w:before="120"/>
              <w:jc w:val="center"/>
              <w:rPr>
                <w:b/>
              </w:rPr>
            </w:pPr>
            <w:r w:rsidRPr="009A6519">
              <w:rPr>
                <w:b/>
              </w:rPr>
              <w:t>10</w:t>
            </w:r>
          </w:p>
          <w:p w14:paraId="34819280" w14:textId="77777777" w:rsidR="002E1987" w:rsidRPr="004465A0" w:rsidRDefault="002E1987" w:rsidP="00417AEE">
            <w:pPr>
              <w:spacing w:before="120"/>
              <w:jc w:val="center"/>
            </w:pPr>
            <w:r w:rsidRPr="004465A0">
              <w:t>1</w:t>
            </w:r>
          </w:p>
          <w:p w14:paraId="69DE0BBE" w14:textId="77777777" w:rsidR="002E1987" w:rsidRPr="004465A0" w:rsidRDefault="002E1987" w:rsidP="00417AEE">
            <w:pPr>
              <w:spacing w:before="120"/>
              <w:jc w:val="center"/>
            </w:pPr>
            <w:r>
              <w:t>2</w:t>
            </w:r>
          </w:p>
          <w:p w14:paraId="067570A9" w14:textId="77777777" w:rsidR="002E1987" w:rsidRPr="004465A0" w:rsidRDefault="002E1987" w:rsidP="00417AEE">
            <w:pPr>
              <w:spacing w:before="120"/>
              <w:jc w:val="center"/>
            </w:pPr>
          </w:p>
          <w:p w14:paraId="626FC7CD" w14:textId="77777777" w:rsidR="002E1987" w:rsidRPr="004465A0" w:rsidRDefault="002E1987" w:rsidP="00417AEE">
            <w:pPr>
              <w:jc w:val="center"/>
            </w:pPr>
            <w:r>
              <w:t>2</w:t>
            </w:r>
          </w:p>
          <w:p w14:paraId="7550FD74" w14:textId="77777777" w:rsidR="002E1987" w:rsidRDefault="002E1987" w:rsidP="00417AEE">
            <w:pPr>
              <w:spacing w:before="120"/>
              <w:jc w:val="center"/>
            </w:pPr>
          </w:p>
          <w:p w14:paraId="3F184041" w14:textId="77777777" w:rsidR="002E1987" w:rsidRDefault="002E1987" w:rsidP="00417AEE">
            <w:pPr>
              <w:spacing w:before="120"/>
              <w:jc w:val="center"/>
            </w:pPr>
          </w:p>
          <w:p w14:paraId="2065D3DC" w14:textId="77777777" w:rsidR="002E1987" w:rsidRPr="004465A0" w:rsidRDefault="002E1987" w:rsidP="00417AEE">
            <w:pPr>
              <w:spacing w:before="120"/>
              <w:jc w:val="center"/>
            </w:pPr>
          </w:p>
          <w:p w14:paraId="7D7D5504" w14:textId="77777777" w:rsidR="002E1987" w:rsidRPr="004465A0" w:rsidRDefault="002E1987" w:rsidP="00417AEE">
            <w:pPr>
              <w:spacing w:before="120"/>
              <w:jc w:val="center"/>
            </w:pPr>
            <w:r w:rsidRPr="004465A0">
              <w:t>5</w:t>
            </w:r>
          </w:p>
        </w:tc>
        <w:tc>
          <w:tcPr>
            <w:tcW w:w="1511" w:type="dxa"/>
          </w:tcPr>
          <w:p w14:paraId="4C338033" w14:textId="77777777" w:rsidR="002E1987" w:rsidRPr="009A6519" w:rsidRDefault="002E1987" w:rsidP="00417AEE">
            <w:pPr>
              <w:spacing w:before="120"/>
              <w:jc w:val="center"/>
              <w:rPr>
                <w:b/>
              </w:rPr>
            </w:pPr>
            <w:r>
              <w:rPr>
                <w:b/>
              </w:rPr>
              <w:lastRenderedPageBreak/>
              <w:t>4</w:t>
            </w:r>
          </w:p>
          <w:p w14:paraId="6ECA0735" w14:textId="77777777" w:rsidR="002E1987" w:rsidRPr="004465A0" w:rsidRDefault="002E1987" w:rsidP="00417AEE">
            <w:pPr>
              <w:spacing w:before="120"/>
              <w:jc w:val="center"/>
            </w:pPr>
            <w:r>
              <w:t>0</w:t>
            </w:r>
          </w:p>
          <w:p w14:paraId="57835E8F" w14:textId="77777777" w:rsidR="002E1987" w:rsidRPr="004465A0" w:rsidRDefault="002E1987" w:rsidP="00417AEE">
            <w:pPr>
              <w:spacing w:before="120"/>
              <w:jc w:val="center"/>
            </w:pPr>
            <w:r>
              <w:t>0</w:t>
            </w:r>
          </w:p>
          <w:p w14:paraId="65CF79C6" w14:textId="77777777" w:rsidR="002E1987" w:rsidRPr="004465A0" w:rsidRDefault="002E1987" w:rsidP="00417AEE">
            <w:pPr>
              <w:spacing w:before="120"/>
              <w:jc w:val="center"/>
            </w:pPr>
          </w:p>
          <w:p w14:paraId="637F9B5C" w14:textId="77777777" w:rsidR="002E1987" w:rsidRPr="004465A0" w:rsidRDefault="002E1987" w:rsidP="00417AEE">
            <w:pPr>
              <w:jc w:val="center"/>
            </w:pPr>
            <w:r>
              <w:t>0</w:t>
            </w:r>
          </w:p>
          <w:p w14:paraId="317810FC" w14:textId="77777777" w:rsidR="002E1987" w:rsidRDefault="002E1987" w:rsidP="00417AEE">
            <w:pPr>
              <w:spacing w:before="120"/>
              <w:jc w:val="center"/>
            </w:pPr>
          </w:p>
          <w:p w14:paraId="663050FC" w14:textId="77777777" w:rsidR="002E1987" w:rsidRPr="004465A0" w:rsidRDefault="002E1987" w:rsidP="00417AEE">
            <w:pPr>
              <w:spacing w:before="120"/>
              <w:jc w:val="center"/>
            </w:pPr>
          </w:p>
          <w:p w14:paraId="669FD1A6" w14:textId="77777777" w:rsidR="002E1987" w:rsidRPr="004465A0" w:rsidRDefault="002E1987" w:rsidP="00417AEE">
            <w:pPr>
              <w:spacing w:before="120"/>
              <w:jc w:val="center"/>
            </w:pPr>
          </w:p>
          <w:p w14:paraId="1C3AC20C" w14:textId="77777777" w:rsidR="002E1987" w:rsidRPr="004465A0" w:rsidRDefault="002E1987" w:rsidP="00417AEE">
            <w:pPr>
              <w:spacing w:before="120"/>
              <w:jc w:val="center"/>
            </w:pPr>
            <w:r>
              <w:t>4</w:t>
            </w:r>
          </w:p>
        </w:tc>
        <w:tc>
          <w:tcPr>
            <w:tcW w:w="973" w:type="dxa"/>
          </w:tcPr>
          <w:p w14:paraId="1532F9B0" w14:textId="77777777" w:rsidR="002E1987" w:rsidRPr="009A6519" w:rsidRDefault="002E1987" w:rsidP="00417AEE">
            <w:pPr>
              <w:spacing w:before="120"/>
              <w:jc w:val="center"/>
              <w:rPr>
                <w:b/>
              </w:rPr>
            </w:pPr>
            <w:r w:rsidRPr="009A6519">
              <w:rPr>
                <w:b/>
              </w:rPr>
              <w:lastRenderedPageBreak/>
              <w:t>0</w:t>
            </w:r>
          </w:p>
          <w:p w14:paraId="5FA198AC" w14:textId="77777777" w:rsidR="002E1987" w:rsidRPr="004465A0" w:rsidRDefault="002E1987" w:rsidP="00417AEE">
            <w:pPr>
              <w:spacing w:before="120"/>
              <w:jc w:val="center"/>
            </w:pPr>
          </w:p>
          <w:p w14:paraId="556AE01D" w14:textId="77777777" w:rsidR="002E1987" w:rsidRPr="004465A0" w:rsidRDefault="002E1987" w:rsidP="00417AEE">
            <w:pPr>
              <w:spacing w:before="120"/>
              <w:jc w:val="center"/>
            </w:pPr>
          </w:p>
          <w:p w14:paraId="0024AC61" w14:textId="77777777" w:rsidR="002E1987" w:rsidRPr="004465A0" w:rsidRDefault="002E1987" w:rsidP="00417AEE">
            <w:pPr>
              <w:spacing w:before="120"/>
              <w:jc w:val="center"/>
            </w:pPr>
          </w:p>
          <w:p w14:paraId="19F5B1AC" w14:textId="77777777" w:rsidR="002E1987" w:rsidRPr="004465A0" w:rsidRDefault="002E1987" w:rsidP="00417AEE">
            <w:pPr>
              <w:spacing w:before="120"/>
              <w:jc w:val="center"/>
            </w:pPr>
          </w:p>
          <w:p w14:paraId="01ADE251" w14:textId="77777777" w:rsidR="002E1987" w:rsidRDefault="002E1987" w:rsidP="00417AEE">
            <w:pPr>
              <w:spacing w:before="120"/>
              <w:jc w:val="center"/>
            </w:pPr>
          </w:p>
          <w:p w14:paraId="06CFDC35" w14:textId="77777777" w:rsidR="002E1987" w:rsidRPr="001B425D" w:rsidRDefault="002E1987" w:rsidP="00417AEE">
            <w:pPr>
              <w:spacing w:before="120"/>
              <w:jc w:val="center"/>
              <w:rPr>
                <w:sz w:val="14"/>
              </w:rPr>
            </w:pPr>
          </w:p>
          <w:p w14:paraId="6F3F8B51" w14:textId="77777777" w:rsidR="002E1987" w:rsidRPr="004465A0" w:rsidRDefault="002E1987" w:rsidP="00417AEE">
            <w:pPr>
              <w:spacing w:before="120"/>
              <w:jc w:val="center"/>
            </w:pPr>
          </w:p>
          <w:p w14:paraId="73D08FF1" w14:textId="77777777" w:rsidR="002E1987" w:rsidRPr="004465A0" w:rsidRDefault="002E1987" w:rsidP="00417AEE">
            <w:pPr>
              <w:spacing w:before="120"/>
              <w:jc w:val="center"/>
            </w:pPr>
            <w:r>
              <w:t>0</w:t>
            </w:r>
          </w:p>
        </w:tc>
      </w:tr>
      <w:tr w:rsidR="002E1987" w:rsidRPr="004465A0" w14:paraId="7B959421" w14:textId="77777777" w:rsidTr="00417AEE">
        <w:trPr>
          <w:trHeight w:val="420"/>
        </w:trPr>
        <w:tc>
          <w:tcPr>
            <w:tcW w:w="793" w:type="dxa"/>
          </w:tcPr>
          <w:p w14:paraId="5BFF37C3" w14:textId="77777777" w:rsidR="002E1987" w:rsidRPr="004465A0" w:rsidRDefault="002E1987" w:rsidP="00417AEE">
            <w:pPr>
              <w:spacing w:before="120"/>
              <w:jc w:val="center"/>
            </w:pPr>
            <w:r>
              <w:lastRenderedPageBreak/>
              <w:t>5</w:t>
            </w:r>
          </w:p>
        </w:tc>
        <w:tc>
          <w:tcPr>
            <w:tcW w:w="3962" w:type="dxa"/>
          </w:tcPr>
          <w:p w14:paraId="690B0CB4" w14:textId="77777777" w:rsidR="002E1987" w:rsidRPr="004465A0" w:rsidRDefault="002E1987" w:rsidP="00417AEE">
            <w:pPr>
              <w:spacing w:before="120"/>
            </w:pPr>
            <w:r w:rsidRPr="004465A0">
              <w:t>Bài 5: Các loại đèn gia dụng và trang trí.</w:t>
            </w:r>
          </w:p>
          <w:p w14:paraId="67F33F90" w14:textId="77777777" w:rsidR="002E1987" w:rsidRPr="004465A0" w:rsidRDefault="002E1987" w:rsidP="00417AEE">
            <w:pPr>
              <w:spacing w:before="120"/>
            </w:pPr>
            <w:r w:rsidRPr="004465A0">
              <w:t xml:space="preserve">1. Đèn sợi đốt. </w:t>
            </w:r>
          </w:p>
          <w:p w14:paraId="79DA5FE9" w14:textId="77777777" w:rsidR="002E1987" w:rsidRPr="004465A0" w:rsidRDefault="002E1987" w:rsidP="00417AEE">
            <w:pPr>
              <w:spacing w:before="120"/>
            </w:pPr>
            <w:r w:rsidRPr="004465A0">
              <w:t xml:space="preserve">2. Đèn huỳnh quang. </w:t>
            </w:r>
          </w:p>
          <w:p w14:paraId="499E5D5D" w14:textId="77777777" w:rsidR="002E1987" w:rsidRPr="004465A0" w:rsidRDefault="002E1987" w:rsidP="00417AEE">
            <w:pPr>
              <w:spacing w:before="120"/>
            </w:pPr>
            <w:r>
              <w:t>3</w:t>
            </w:r>
            <w:r w:rsidRPr="004465A0">
              <w:t>. Các loại đèn LED chiếu sáng gia dụng.</w:t>
            </w:r>
          </w:p>
        </w:tc>
        <w:tc>
          <w:tcPr>
            <w:tcW w:w="838" w:type="dxa"/>
          </w:tcPr>
          <w:p w14:paraId="5B708C07" w14:textId="77777777" w:rsidR="002E1987" w:rsidRPr="009A6519" w:rsidRDefault="002E1987" w:rsidP="00417AEE">
            <w:pPr>
              <w:spacing w:before="120"/>
              <w:jc w:val="center"/>
              <w:rPr>
                <w:b/>
              </w:rPr>
            </w:pPr>
            <w:r>
              <w:rPr>
                <w:b/>
              </w:rPr>
              <w:t>6</w:t>
            </w:r>
          </w:p>
          <w:p w14:paraId="07B8E12E" w14:textId="77777777" w:rsidR="002E1987" w:rsidRPr="004465A0" w:rsidRDefault="002E1987" w:rsidP="00417AEE">
            <w:pPr>
              <w:spacing w:before="120"/>
              <w:jc w:val="center"/>
            </w:pPr>
          </w:p>
          <w:p w14:paraId="5AA3661F" w14:textId="77777777" w:rsidR="002E1987" w:rsidRPr="004465A0" w:rsidRDefault="002E1987" w:rsidP="00417AEE">
            <w:pPr>
              <w:spacing w:before="120"/>
              <w:jc w:val="center"/>
            </w:pPr>
          </w:p>
        </w:tc>
        <w:tc>
          <w:tcPr>
            <w:tcW w:w="1118" w:type="dxa"/>
          </w:tcPr>
          <w:p w14:paraId="499186E2" w14:textId="77777777" w:rsidR="002E1987" w:rsidRPr="009A6519" w:rsidRDefault="002E1987" w:rsidP="00417AEE">
            <w:pPr>
              <w:spacing w:before="120"/>
              <w:jc w:val="center"/>
              <w:rPr>
                <w:b/>
              </w:rPr>
            </w:pPr>
            <w:r w:rsidRPr="009A6519">
              <w:rPr>
                <w:b/>
              </w:rPr>
              <w:t>2</w:t>
            </w:r>
          </w:p>
          <w:p w14:paraId="6EF05AD9" w14:textId="77777777" w:rsidR="002E1987" w:rsidRPr="004465A0" w:rsidRDefault="002E1987" w:rsidP="00417AEE">
            <w:pPr>
              <w:spacing w:before="120"/>
              <w:jc w:val="center"/>
            </w:pPr>
          </w:p>
          <w:p w14:paraId="15DA335E" w14:textId="77777777" w:rsidR="002E1987" w:rsidRPr="004465A0" w:rsidRDefault="002E1987" w:rsidP="00417AEE">
            <w:pPr>
              <w:spacing w:before="120"/>
              <w:jc w:val="center"/>
            </w:pPr>
            <w:r w:rsidRPr="004465A0">
              <w:t>0,5</w:t>
            </w:r>
          </w:p>
          <w:p w14:paraId="6EF14C6D" w14:textId="77777777" w:rsidR="002E1987" w:rsidRPr="004465A0" w:rsidRDefault="002E1987" w:rsidP="00417AEE">
            <w:pPr>
              <w:spacing w:before="120"/>
              <w:jc w:val="center"/>
            </w:pPr>
            <w:r>
              <w:t>1</w:t>
            </w:r>
          </w:p>
          <w:p w14:paraId="3A0DE30A" w14:textId="77777777" w:rsidR="002E1987" w:rsidRPr="004465A0" w:rsidRDefault="002E1987" w:rsidP="00417AEE">
            <w:pPr>
              <w:spacing w:before="120"/>
              <w:jc w:val="center"/>
            </w:pPr>
            <w:r w:rsidRPr="004465A0">
              <w:t>0,5</w:t>
            </w:r>
          </w:p>
        </w:tc>
        <w:tc>
          <w:tcPr>
            <w:tcW w:w="1511" w:type="dxa"/>
          </w:tcPr>
          <w:p w14:paraId="41CBD0C6" w14:textId="77777777" w:rsidR="002E1987" w:rsidRPr="009A6519" w:rsidRDefault="002E1987" w:rsidP="00417AEE">
            <w:pPr>
              <w:spacing w:before="120"/>
              <w:jc w:val="center"/>
              <w:rPr>
                <w:b/>
              </w:rPr>
            </w:pPr>
            <w:r>
              <w:rPr>
                <w:b/>
              </w:rPr>
              <w:t>4</w:t>
            </w:r>
          </w:p>
          <w:p w14:paraId="4315031D" w14:textId="77777777" w:rsidR="002E1987" w:rsidRPr="004465A0" w:rsidRDefault="002E1987" w:rsidP="00417AEE">
            <w:pPr>
              <w:spacing w:before="120"/>
              <w:jc w:val="center"/>
            </w:pPr>
          </w:p>
          <w:p w14:paraId="18253871" w14:textId="77777777" w:rsidR="002E1987" w:rsidRPr="004465A0" w:rsidRDefault="002E1987" w:rsidP="00417AEE">
            <w:pPr>
              <w:spacing w:before="120"/>
              <w:jc w:val="center"/>
            </w:pPr>
            <w:r>
              <w:t>1</w:t>
            </w:r>
          </w:p>
          <w:p w14:paraId="66F316C6" w14:textId="77777777" w:rsidR="002E1987" w:rsidRPr="004465A0" w:rsidRDefault="002E1987" w:rsidP="00417AEE">
            <w:pPr>
              <w:spacing w:before="120"/>
              <w:jc w:val="center"/>
            </w:pPr>
            <w:r>
              <w:t>1</w:t>
            </w:r>
          </w:p>
          <w:p w14:paraId="16BD8DF6" w14:textId="77777777" w:rsidR="002E1987" w:rsidRPr="004465A0" w:rsidRDefault="002E1987" w:rsidP="00417AEE">
            <w:pPr>
              <w:spacing w:before="120"/>
              <w:jc w:val="center"/>
            </w:pPr>
            <w:r w:rsidRPr="004465A0">
              <w:t>2</w:t>
            </w:r>
          </w:p>
        </w:tc>
        <w:tc>
          <w:tcPr>
            <w:tcW w:w="973" w:type="dxa"/>
          </w:tcPr>
          <w:p w14:paraId="00FBDCA7" w14:textId="77777777" w:rsidR="002E1987" w:rsidRPr="009A6519" w:rsidRDefault="002E1987" w:rsidP="00417AEE">
            <w:pPr>
              <w:spacing w:before="120"/>
              <w:jc w:val="center"/>
              <w:rPr>
                <w:b/>
              </w:rPr>
            </w:pPr>
            <w:r w:rsidRPr="009A6519">
              <w:rPr>
                <w:b/>
              </w:rPr>
              <w:t>0</w:t>
            </w:r>
          </w:p>
          <w:p w14:paraId="594CB4AE" w14:textId="77777777" w:rsidR="002E1987" w:rsidRPr="004465A0" w:rsidRDefault="002E1987" w:rsidP="00417AEE">
            <w:pPr>
              <w:spacing w:before="120"/>
              <w:jc w:val="center"/>
            </w:pPr>
          </w:p>
          <w:p w14:paraId="6EBC5206" w14:textId="77777777" w:rsidR="002E1987" w:rsidRPr="004465A0" w:rsidRDefault="002E1987" w:rsidP="00417AEE">
            <w:pPr>
              <w:spacing w:before="120"/>
              <w:jc w:val="center"/>
            </w:pPr>
          </w:p>
          <w:p w14:paraId="49A39B2D" w14:textId="77777777" w:rsidR="002E1987" w:rsidRPr="004465A0" w:rsidRDefault="002E1987" w:rsidP="00417AEE">
            <w:pPr>
              <w:spacing w:before="120"/>
              <w:jc w:val="center"/>
            </w:pPr>
          </w:p>
          <w:p w14:paraId="2484F5E0" w14:textId="77777777" w:rsidR="002E1987" w:rsidRPr="004465A0" w:rsidRDefault="002E1987" w:rsidP="00417AEE">
            <w:pPr>
              <w:spacing w:before="120"/>
              <w:jc w:val="center"/>
            </w:pPr>
          </w:p>
          <w:p w14:paraId="1BD954C4" w14:textId="77777777" w:rsidR="002E1987" w:rsidRPr="004465A0" w:rsidRDefault="002E1987" w:rsidP="00417AEE">
            <w:pPr>
              <w:spacing w:before="120"/>
              <w:jc w:val="center"/>
            </w:pPr>
          </w:p>
        </w:tc>
      </w:tr>
      <w:tr w:rsidR="002E1987" w:rsidRPr="004465A0" w14:paraId="5CE4C6E6" w14:textId="77777777" w:rsidTr="00417AEE">
        <w:trPr>
          <w:trHeight w:val="420"/>
        </w:trPr>
        <w:tc>
          <w:tcPr>
            <w:tcW w:w="793" w:type="dxa"/>
          </w:tcPr>
          <w:p w14:paraId="3460A748" w14:textId="77777777" w:rsidR="002E1987" w:rsidRPr="004465A0" w:rsidRDefault="002E1987" w:rsidP="00417AEE">
            <w:pPr>
              <w:spacing w:before="120"/>
              <w:jc w:val="center"/>
            </w:pPr>
            <w:r>
              <w:t>6</w:t>
            </w:r>
          </w:p>
        </w:tc>
        <w:tc>
          <w:tcPr>
            <w:tcW w:w="3962" w:type="dxa"/>
          </w:tcPr>
          <w:p w14:paraId="7AFE4135" w14:textId="77777777" w:rsidR="002E1987" w:rsidRPr="004465A0" w:rsidRDefault="002E1987" w:rsidP="00417AEE">
            <w:pPr>
              <w:spacing w:before="120"/>
            </w:pPr>
            <w:r w:rsidRPr="004465A0">
              <w:t>Bài 6: Thực hành lắp đặt điện gia dụng</w:t>
            </w:r>
          </w:p>
          <w:p w14:paraId="0718761C" w14:textId="77777777" w:rsidR="002E1987" w:rsidRPr="004465A0" w:rsidRDefault="002E1987" w:rsidP="00417AEE">
            <w:pPr>
              <w:spacing w:before="120"/>
            </w:pPr>
            <w:r w:rsidRPr="004465A0">
              <w:t>1. Đấu nối các mạch đèn nội thất.</w:t>
            </w:r>
          </w:p>
          <w:p w14:paraId="5077BA5B" w14:textId="77777777" w:rsidR="002E1987" w:rsidRPr="004465A0" w:rsidRDefault="002E1987" w:rsidP="00417AEE">
            <w:pPr>
              <w:spacing w:before="120"/>
            </w:pPr>
            <w:r w:rsidRPr="004465A0">
              <w:t>2. Lắp đặt hệ thống Camera.</w:t>
            </w:r>
          </w:p>
        </w:tc>
        <w:tc>
          <w:tcPr>
            <w:tcW w:w="838" w:type="dxa"/>
          </w:tcPr>
          <w:p w14:paraId="1C351904" w14:textId="77777777" w:rsidR="002E1987" w:rsidRPr="009A6519" w:rsidRDefault="002E1987" w:rsidP="00417AEE">
            <w:pPr>
              <w:spacing w:before="120"/>
              <w:jc w:val="center"/>
              <w:rPr>
                <w:b/>
              </w:rPr>
            </w:pPr>
            <w:r>
              <w:rPr>
                <w:b/>
              </w:rPr>
              <w:t>13</w:t>
            </w:r>
          </w:p>
          <w:p w14:paraId="3C0D6DC5" w14:textId="77777777" w:rsidR="002E1987" w:rsidRPr="004465A0" w:rsidRDefault="002E1987" w:rsidP="00417AEE">
            <w:pPr>
              <w:spacing w:before="120"/>
              <w:jc w:val="center"/>
            </w:pPr>
          </w:p>
          <w:p w14:paraId="6A38E4B2" w14:textId="77777777" w:rsidR="002E1987" w:rsidRPr="004465A0" w:rsidRDefault="002E1987" w:rsidP="00417AEE">
            <w:pPr>
              <w:spacing w:before="120"/>
              <w:jc w:val="center"/>
            </w:pPr>
          </w:p>
        </w:tc>
        <w:tc>
          <w:tcPr>
            <w:tcW w:w="1118" w:type="dxa"/>
          </w:tcPr>
          <w:p w14:paraId="23AA8178" w14:textId="77777777" w:rsidR="002E1987" w:rsidRPr="009A6519" w:rsidRDefault="002E1987" w:rsidP="00417AEE">
            <w:pPr>
              <w:spacing w:before="120"/>
              <w:jc w:val="center"/>
              <w:rPr>
                <w:b/>
              </w:rPr>
            </w:pPr>
            <w:r>
              <w:rPr>
                <w:b/>
              </w:rPr>
              <w:t>3</w:t>
            </w:r>
          </w:p>
          <w:p w14:paraId="5F359549" w14:textId="77777777" w:rsidR="002E1987" w:rsidRPr="004465A0" w:rsidRDefault="002E1987" w:rsidP="00417AEE">
            <w:pPr>
              <w:spacing w:before="120"/>
              <w:jc w:val="center"/>
            </w:pPr>
          </w:p>
          <w:p w14:paraId="25ACF04E" w14:textId="77777777" w:rsidR="002E1987" w:rsidRPr="004465A0" w:rsidRDefault="002E1987" w:rsidP="00417AEE">
            <w:pPr>
              <w:spacing w:before="120"/>
              <w:jc w:val="center"/>
            </w:pPr>
            <w:r>
              <w:t>2</w:t>
            </w:r>
          </w:p>
          <w:p w14:paraId="768BB18E" w14:textId="77777777" w:rsidR="002E1987" w:rsidRPr="004465A0" w:rsidRDefault="002E1987" w:rsidP="00417AEE">
            <w:pPr>
              <w:spacing w:before="120"/>
              <w:jc w:val="center"/>
            </w:pPr>
            <w:r>
              <w:t>1</w:t>
            </w:r>
          </w:p>
        </w:tc>
        <w:tc>
          <w:tcPr>
            <w:tcW w:w="1511" w:type="dxa"/>
          </w:tcPr>
          <w:p w14:paraId="682790E4" w14:textId="77777777" w:rsidR="002E1987" w:rsidRPr="009A6519" w:rsidRDefault="002E1987" w:rsidP="00417AEE">
            <w:pPr>
              <w:spacing w:before="120"/>
              <w:jc w:val="center"/>
              <w:rPr>
                <w:b/>
              </w:rPr>
            </w:pPr>
            <w:r>
              <w:rPr>
                <w:b/>
              </w:rPr>
              <w:t>9</w:t>
            </w:r>
          </w:p>
          <w:p w14:paraId="50EE61DB" w14:textId="77777777" w:rsidR="002E1987" w:rsidRPr="004465A0" w:rsidRDefault="002E1987" w:rsidP="00417AEE">
            <w:pPr>
              <w:spacing w:before="120"/>
              <w:jc w:val="center"/>
            </w:pPr>
          </w:p>
          <w:p w14:paraId="642CDF08" w14:textId="77777777" w:rsidR="002E1987" w:rsidRPr="004465A0" w:rsidRDefault="002E1987" w:rsidP="00417AEE">
            <w:pPr>
              <w:spacing w:before="120"/>
              <w:jc w:val="center"/>
            </w:pPr>
            <w:r>
              <w:t>9</w:t>
            </w:r>
          </w:p>
          <w:p w14:paraId="287512E5" w14:textId="77777777" w:rsidR="002E1987" w:rsidRPr="004465A0" w:rsidRDefault="002E1987" w:rsidP="00417AEE">
            <w:pPr>
              <w:spacing w:before="120"/>
              <w:jc w:val="center"/>
            </w:pPr>
            <w:r>
              <w:t>0</w:t>
            </w:r>
          </w:p>
        </w:tc>
        <w:tc>
          <w:tcPr>
            <w:tcW w:w="973" w:type="dxa"/>
          </w:tcPr>
          <w:p w14:paraId="2E629EA1" w14:textId="77777777" w:rsidR="002E1987" w:rsidRPr="009A6519" w:rsidRDefault="002E1987" w:rsidP="00417AEE">
            <w:pPr>
              <w:spacing w:before="120"/>
              <w:jc w:val="center"/>
              <w:rPr>
                <w:b/>
              </w:rPr>
            </w:pPr>
            <w:r w:rsidRPr="009A6519">
              <w:rPr>
                <w:b/>
              </w:rPr>
              <w:t>1</w:t>
            </w:r>
          </w:p>
          <w:p w14:paraId="186C4C40" w14:textId="77777777" w:rsidR="002E1987" w:rsidRPr="004465A0" w:rsidRDefault="002E1987" w:rsidP="00417AEE">
            <w:pPr>
              <w:spacing w:before="120"/>
              <w:jc w:val="center"/>
            </w:pPr>
          </w:p>
          <w:p w14:paraId="0DB5EADA" w14:textId="77777777" w:rsidR="002E1987" w:rsidRPr="004465A0" w:rsidRDefault="002E1987" w:rsidP="00417AEE">
            <w:pPr>
              <w:spacing w:before="120"/>
              <w:jc w:val="center"/>
            </w:pPr>
          </w:p>
          <w:p w14:paraId="16FF5822" w14:textId="77777777" w:rsidR="002E1987" w:rsidRPr="004465A0" w:rsidRDefault="002E1987" w:rsidP="00417AEE">
            <w:pPr>
              <w:spacing w:before="120"/>
              <w:jc w:val="center"/>
            </w:pPr>
            <w:r w:rsidRPr="004465A0">
              <w:t>1</w:t>
            </w:r>
          </w:p>
        </w:tc>
      </w:tr>
      <w:tr w:rsidR="002E1987" w:rsidRPr="004465A0" w14:paraId="74A55BA4" w14:textId="77777777" w:rsidTr="00417AEE">
        <w:trPr>
          <w:trHeight w:val="420"/>
        </w:trPr>
        <w:tc>
          <w:tcPr>
            <w:tcW w:w="793" w:type="dxa"/>
          </w:tcPr>
          <w:p w14:paraId="4FAF4862" w14:textId="77777777" w:rsidR="002E1987" w:rsidRPr="004465A0" w:rsidRDefault="002E1987" w:rsidP="00417AEE">
            <w:pPr>
              <w:spacing w:before="120"/>
              <w:jc w:val="center"/>
            </w:pPr>
          </w:p>
        </w:tc>
        <w:tc>
          <w:tcPr>
            <w:tcW w:w="3962" w:type="dxa"/>
          </w:tcPr>
          <w:p w14:paraId="1278C7D9" w14:textId="77777777" w:rsidR="002E1987" w:rsidRPr="004465A0" w:rsidRDefault="002E1987" w:rsidP="00417AEE">
            <w:pPr>
              <w:spacing w:before="120"/>
              <w:jc w:val="center"/>
              <w:rPr>
                <w:b/>
              </w:rPr>
            </w:pPr>
            <w:r w:rsidRPr="004465A0">
              <w:rPr>
                <w:b/>
              </w:rPr>
              <w:t>Cộng</w:t>
            </w:r>
          </w:p>
        </w:tc>
        <w:tc>
          <w:tcPr>
            <w:tcW w:w="838" w:type="dxa"/>
          </w:tcPr>
          <w:p w14:paraId="3E97870E" w14:textId="77777777" w:rsidR="002E1987" w:rsidRPr="004465A0" w:rsidRDefault="002E1987" w:rsidP="00417AEE">
            <w:pPr>
              <w:spacing w:before="120"/>
              <w:jc w:val="center"/>
              <w:rPr>
                <w:b/>
              </w:rPr>
            </w:pPr>
            <w:r>
              <w:rPr>
                <w:b/>
              </w:rPr>
              <w:t>60</w:t>
            </w:r>
          </w:p>
        </w:tc>
        <w:tc>
          <w:tcPr>
            <w:tcW w:w="1118" w:type="dxa"/>
          </w:tcPr>
          <w:p w14:paraId="5624F8E7" w14:textId="77777777" w:rsidR="002E1987" w:rsidRPr="004465A0" w:rsidRDefault="002E1987" w:rsidP="00417AEE">
            <w:pPr>
              <w:spacing w:before="120"/>
              <w:jc w:val="center"/>
              <w:rPr>
                <w:b/>
              </w:rPr>
            </w:pPr>
            <w:r w:rsidRPr="004465A0">
              <w:rPr>
                <w:b/>
              </w:rPr>
              <w:t>30</w:t>
            </w:r>
          </w:p>
        </w:tc>
        <w:tc>
          <w:tcPr>
            <w:tcW w:w="1511" w:type="dxa"/>
          </w:tcPr>
          <w:p w14:paraId="636DA76F" w14:textId="77777777" w:rsidR="002E1987" w:rsidRPr="004465A0" w:rsidRDefault="002E1987" w:rsidP="00417AEE">
            <w:pPr>
              <w:spacing w:before="120"/>
              <w:jc w:val="center"/>
              <w:rPr>
                <w:b/>
              </w:rPr>
            </w:pPr>
            <w:r>
              <w:rPr>
                <w:b/>
              </w:rPr>
              <w:t>27</w:t>
            </w:r>
          </w:p>
        </w:tc>
        <w:tc>
          <w:tcPr>
            <w:tcW w:w="973" w:type="dxa"/>
          </w:tcPr>
          <w:p w14:paraId="00BD2E49" w14:textId="77777777" w:rsidR="002E1987" w:rsidRPr="004465A0" w:rsidRDefault="002E1987" w:rsidP="00417AEE">
            <w:pPr>
              <w:spacing w:before="120"/>
              <w:jc w:val="center"/>
              <w:rPr>
                <w:b/>
              </w:rPr>
            </w:pPr>
            <w:r>
              <w:rPr>
                <w:b/>
              </w:rPr>
              <w:t>3</w:t>
            </w:r>
          </w:p>
        </w:tc>
      </w:tr>
    </w:tbl>
    <w:p w14:paraId="621A270A" w14:textId="77777777" w:rsidR="008D3D7A" w:rsidRPr="004465A0" w:rsidRDefault="008D3D7A" w:rsidP="008D3D7A">
      <w:pPr>
        <w:spacing w:before="120"/>
        <w:jc w:val="both"/>
      </w:pPr>
    </w:p>
    <w:p w14:paraId="2058958F" w14:textId="77777777" w:rsidR="008D3D7A" w:rsidRPr="004465A0" w:rsidRDefault="008D3D7A" w:rsidP="008D3D7A">
      <w:pPr>
        <w:spacing w:before="120"/>
        <w:jc w:val="both"/>
      </w:pPr>
      <w:r w:rsidRPr="004465A0">
        <w:t>2. Nội dung chi tiết :</w:t>
      </w:r>
    </w:p>
    <w:p w14:paraId="057820AE" w14:textId="77777777" w:rsidR="002E1987" w:rsidRPr="004465A0" w:rsidRDefault="002E1987" w:rsidP="002E1987">
      <w:pPr>
        <w:spacing w:before="120"/>
        <w:jc w:val="both"/>
      </w:pPr>
      <w:r w:rsidRPr="004465A0">
        <w:rPr>
          <w:b/>
        </w:rPr>
        <w:t xml:space="preserve">Bài 1: </w:t>
      </w:r>
      <w:r w:rsidRPr="004465A0">
        <w:t>Thiết bị cấp nhiệt</w:t>
      </w:r>
      <w:r w:rsidRPr="004465A0">
        <w:rPr>
          <w:b/>
        </w:rPr>
        <w:tab/>
      </w:r>
      <w:r w:rsidRPr="004465A0">
        <w:rPr>
          <w:b/>
        </w:rPr>
        <w:tab/>
        <w:t xml:space="preserve">    </w:t>
      </w:r>
      <w:r w:rsidRPr="004465A0">
        <w:rPr>
          <w:b/>
        </w:rPr>
        <w:tab/>
      </w:r>
      <w:r w:rsidRPr="004465A0">
        <w:rPr>
          <w:b/>
        </w:rPr>
        <w:tab/>
      </w:r>
      <w:r w:rsidRPr="004465A0">
        <w:rPr>
          <w:b/>
        </w:rPr>
        <w:tab/>
        <w:t xml:space="preserve">                </w:t>
      </w:r>
      <w:r>
        <w:t>Thời gian: 09</w:t>
      </w:r>
      <w:r w:rsidRPr="004465A0">
        <w:t xml:space="preserve"> giờ</w:t>
      </w:r>
    </w:p>
    <w:p w14:paraId="6C8A56B9" w14:textId="77777777" w:rsidR="002E1987" w:rsidRPr="004465A0" w:rsidRDefault="002E1987" w:rsidP="002E1987">
      <w:pPr>
        <w:spacing w:before="120"/>
        <w:jc w:val="both"/>
      </w:pPr>
      <w:r w:rsidRPr="004465A0">
        <w:t xml:space="preserve">1. Mục tiêu: </w:t>
      </w:r>
    </w:p>
    <w:p w14:paraId="122DFB29" w14:textId="77777777" w:rsidR="002E1987" w:rsidRPr="004465A0" w:rsidRDefault="002E1987" w:rsidP="002E1987">
      <w:pPr>
        <w:spacing w:before="120"/>
        <w:jc w:val="both"/>
      </w:pPr>
      <w:r w:rsidRPr="004465A0">
        <w:t>- Giải thích được cấu tạo và nguyên lý hoạt động của nhóm thiết bị cấp nhiệt sử dụng trong gia đình theo tiêu chuẩn kỹ thuật của nhà sản xuất.</w:t>
      </w:r>
    </w:p>
    <w:p w14:paraId="0909026E" w14:textId="77777777" w:rsidR="002E1987" w:rsidRPr="004465A0" w:rsidRDefault="002E1987" w:rsidP="002E1987">
      <w:pPr>
        <w:spacing w:before="120"/>
        <w:jc w:val="both"/>
      </w:pPr>
      <w:r w:rsidRPr="004465A0">
        <w:t>- Sử dụng thành thạo nhóm thiết bị cấp nhiệt gia dụng, đảm bảo các tiêu chuẩn kỹ thuật và an toàn.</w:t>
      </w:r>
    </w:p>
    <w:p w14:paraId="39AEE1B8" w14:textId="77777777" w:rsidR="002E1987" w:rsidRPr="004465A0" w:rsidRDefault="002E1987" w:rsidP="002E1987">
      <w:pPr>
        <w:spacing w:before="120"/>
        <w:jc w:val="both"/>
      </w:pPr>
      <w:r w:rsidRPr="004465A0">
        <w:t>- Tháo lắp đúng qui trình, xác định được các nguyên nhân và sửa chữa hư hỏng đảm bảo an toàn cho người và thiết bị.</w:t>
      </w:r>
    </w:p>
    <w:p w14:paraId="05162CAF" w14:textId="77777777" w:rsidR="002E1987" w:rsidRPr="004465A0" w:rsidRDefault="002E1987" w:rsidP="002E1987">
      <w:pPr>
        <w:spacing w:before="120"/>
        <w:jc w:val="both"/>
      </w:pPr>
      <w:r w:rsidRPr="004465A0">
        <w:lastRenderedPageBreak/>
        <w:t>-</w:t>
      </w:r>
      <w:r w:rsidRPr="004465A0">
        <w:tab/>
        <w:t>Rèn luyện tính cẩn thận, tỉ mỉ, chính xác, tư duy khoa học và tiết kiệm.</w:t>
      </w:r>
    </w:p>
    <w:p w14:paraId="3EBCEB13" w14:textId="77777777" w:rsidR="002E1987" w:rsidRPr="004465A0" w:rsidRDefault="002E1987" w:rsidP="002E1987">
      <w:pPr>
        <w:spacing w:before="120"/>
        <w:jc w:val="both"/>
      </w:pPr>
      <w:r w:rsidRPr="004465A0">
        <w:t xml:space="preserve">2. Nội dung: </w:t>
      </w:r>
      <w:r w:rsidRPr="004465A0">
        <w:tab/>
      </w:r>
      <w:r w:rsidRPr="004465A0">
        <w:tab/>
      </w:r>
      <w:r w:rsidRPr="004465A0">
        <w:tab/>
      </w:r>
      <w:r w:rsidRPr="004465A0">
        <w:tab/>
      </w:r>
      <w:r w:rsidRPr="004465A0">
        <w:tab/>
      </w:r>
    </w:p>
    <w:p w14:paraId="709305E6" w14:textId="77777777" w:rsidR="002E1987" w:rsidRPr="004465A0" w:rsidRDefault="002E1987" w:rsidP="002E1987">
      <w:pPr>
        <w:spacing w:before="120"/>
        <w:jc w:val="both"/>
      </w:pPr>
      <w:r w:rsidRPr="004465A0">
        <w:t>2.1.</w:t>
      </w:r>
      <w:r>
        <w:t xml:space="preserve"> </w:t>
      </w:r>
      <w:r w:rsidRPr="004465A0">
        <w:t>Khái niệm và phân loại</w:t>
      </w:r>
      <w:r w:rsidRPr="004465A0">
        <w:tab/>
      </w:r>
    </w:p>
    <w:p w14:paraId="53564C21" w14:textId="77777777" w:rsidR="002E1987" w:rsidRDefault="002E1987" w:rsidP="002E1987">
      <w:pPr>
        <w:spacing w:before="120"/>
        <w:jc w:val="both"/>
      </w:pPr>
      <w:r>
        <w:t>2.2.1. Bếp điện, bàn ủi điện.</w:t>
      </w:r>
    </w:p>
    <w:p w14:paraId="30B36654" w14:textId="77777777" w:rsidR="002E1987" w:rsidRDefault="002E1987" w:rsidP="002E1987">
      <w:pPr>
        <w:spacing w:before="120"/>
        <w:jc w:val="both"/>
      </w:pPr>
      <w:r>
        <w:t>2.2.1.1. Cấu tạo, nguyên lý làm việc</w:t>
      </w:r>
    </w:p>
    <w:p w14:paraId="6D698446" w14:textId="77777777" w:rsidR="002E1987" w:rsidRDefault="002E1987" w:rsidP="002E1987">
      <w:pPr>
        <w:spacing w:before="120"/>
        <w:jc w:val="both"/>
      </w:pPr>
      <w:r>
        <w:t>2.2.1.2. Những hư hỏng thường gặp</w:t>
      </w:r>
    </w:p>
    <w:p w14:paraId="04045085" w14:textId="77777777" w:rsidR="002E1987" w:rsidRPr="004465A0" w:rsidRDefault="002E1987" w:rsidP="002E1987">
      <w:pPr>
        <w:spacing w:before="120"/>
        <w:jc w:val="both"/>
      </w:pPr>
      <w:r w:rsidRPr="004465A0">
        <w:t>2.2.</w:t>
      </w:r>
      <w:r>
        <w:t>1.3</w:t>
      </w:r>
      <w:r w:rsidRPr="004465A0">
        <w:t>. Thực hành bếp điện, bàn ủi điện.</w:t>
      </w:r>
    </w:p>
    <w:p w14:paraId="34919EC3" w14:textId="77777777" w:rsidR="002E1987" w:rsidRPr="004465A0" w:rsidRDefault="002E1987" w:rsidP="002E1987">
      <w:pPr>
        <w:spacing w:before="120"/>
        <w:jc w:val="both"/>
      </w:pPr>
      <w:r w:rsidRPr="004465A0">
        <w:t xml:space="preserve">2.3.1. Nồi cơm điện. </w:t>
      </w:r>
      <w:r w:rsidRPr="004465A0">
        <w:tab/>
      </w:r>
    </w:p>
    <w:p w14:paraId="51846B44" w14:textId="77777777" w:rsidR="002E1987" w:rsidRDefault="002E1987" w:rsidP="002E1987">
      <w:pPr>
        <w:spacing w:before="120"/>
        <w:jc w:val="both"/>
      </w:pPr>
      <w:r>
        <w:t>2.3.1.1. Cấu tạo, nguyên lý làm việc</w:t>
      </w:r>
    </w:p>
    <w:p w14:paraId="6013F408" w14:textId="77777777" w:rsidR="002E1987" w:rsidRDefault="002E1987" w:rsidP="002E1987">
      <w:pPr>
        <w:spacing w:before="120"/>
        <w:jc w:val="both"/>
      </w:pPr>
      <w:r>
        <w:t>2.3.1.2. Những hư hỏng thường gặp</w:t>
      </w:r>
    </w:p>
    <w:p w14:paraId="7885B90F" w14:textId="77777777" w:rsidR="002E1987" w:rsidRPr="004465A0" w:rsidRDefault="002E1987" w:rsidP="002E1987">
      <w:pPr>
        <w:spacing w:before="120"/>
        <w:jc w:val="both"/>
      </w:pPr>
      <w:r>
        <w:t>2.3</w:t>
      </w:r>
      <w:r w:rsidRPr="004465A0">
        <w:t>.</w:t>
      </w:r>
      <w:r>
        <w:t>1.3</w:t>
      </w:r>
      <w:r w:rsidRPr="004465A0">
        <w:t xml:space="preserve">. </w:t>
      </w:r>
      <w:r>
        <w:t xml:space="preserve">Thực hành </w:t>
      </w:r>
      <w:r w:rsidRPr="004465A0">
        <w:t xml:space="preserve">nồi cơm điện. </w:t>
      </w:r>
      <w:r w:rsidRPr="004465A0">
        <w:tab/>
      </w:r>
    </w:p>
    <w:p w14:paraId="3D1972B4" w14:textId="77777777" w:rsidR="002E1987" w:rsidRPr="004465A0" w:rsidRDefault="002E1987" w:rsidP="002E1987">
      <w:pPr>
        <w:spacing w:before="120"/>
        <w:jc w:val="both"/>
      </w:pPr>
      <w:r w:rsidRPr="004465A0">
        <w:t xml:space="preserve">2.4. Một số thiết bị cấp nhiệt khác. </w:t>
      </w:r>
      <w:r w:rsidRPr="004465A0">
        <w:tab/>
      </w:r>
    </w:p>
    <w:p w14:paraId="14523FC8" w14:textId="77777777" w:rsidR="002E1987" w:rsidRPr="004465A0" w:rsidRDefault="002E1987" w:rsidP="002E1987">
      <w:pPr>
        <w:spacing w:before="120"/>
        <w:jc w:val="both"/>
      </w:pPr>
      <w:r w:rsidRPr="004465A0">
        <w:t>2.4.1.1. Ấm điện.</w:t>
      </w:r>
      <w:r w:rsidRPr="004465A0">
        <w:tab/>
      </w:r>
    </w:p>
    <w:p w14:paraId="32658DB6" w14:textId="77777777" w:rsidR="002E1987" w:rsidRPr="004465A0" w:rsidRDefault="002E1987" w:rsidP="002E1987">
      <w:pPr>
        <w:spacing w:before="120"/>
        <w:jc w:val="both"/>
      </w:pPr>
      <w:r w:rsidRPr="004465A0">
        <w:t>2.4.1.2 Thực hành ấm điện.</w:t>
      </w:r>
      <w:r w:rsidRPr="004465A0">
        <w:tab/>
      </w:r>
    </w:p>
    <w:p w14:paraId="7CFA3F7A" w14:textId="77777777" w:rsidR="002E1987" w:rsidRPr="004465A0" w:rsidRDefault="002E1987" w:rsidP="002E1987">
      <w:pPr>
        <w:spacing w:before="120"/>
        <w:jc w:val="both"/>
      </w:pPr>
      <w:r w:rsidRPr="004465A0">
        <w:t>2.4.2.1. Máy sấy tóc.</w:t>
      </w:r>
      <w:r w:rsidRPr="004465A0">
        <w:tab/>
      </w:r>
    </w:p>
    <w:p w14:paraId="27622CA6" w14:textId="77777777" w:rsidR="002E1987" w:rsidRPr="004465A0" w:rsidRDefault="002E1987" w:rsidP="002E1987">
      <w:pPr>
        <w:spacing w:before="120"/>
        <w:jc w:val="both"/>
      </w:pPr>
      <w:r w:rsidRPr="004465A0">
        <w:t>2.4.2.2. Thực hành máy sấy tóc.</w:t>
      </w:r>
      <w:r w:rsidRPr="004465A0">
        <w:tab/>
      </w:r>
    </w:p>
    <w:p w14:paraId="7C57A38F" w14:textId="77777777" w:rsidR="002E1987" w:rsidRPr="004465A0" w:rsidRDefault="002E1987" w:rsidP="002E1987">
      <w:pPr>
        <w:spacing w:before="120"/>
        <w:jc w:val="both"/>
      </w:pPr>
      <w:r w:rsidRPr="004465A0">
        <w:t>2.4.</w:t>
      </w:r>
      <w:r>
        <w:t>3</w:t>
      </w:r>
      <w:r w:rsidRPr="004465A0">
        <w:t>.1. Máy đun nước nóng.</w:t>
      </w:r>
      <w:r w:rsidRPr="004465A0">
        <w:tab/>
      </w:r>
    </w:p>
    <w:p w14:paraId="492A9B30" w14:textId="77777777" w:rsidR="002E1987" w:rsidRPr="004465A0" w:rsidRDefault="002E1987" w:rsidP="002E1987">
      <w:pPr>
        <w:spacing w:before="120"/>
        <w:jc w:val="both"/>
      </w:pPr>
      <w:r>
        <w:t>2.4.3</w:t>
      </w:r>
      <w:r w:rsidRPr="004465A0">
        <w:t>.2. Thực hành máy đun nước nóng.</w:t>
      </w:r>
      <w:r w:rsidRPr="004465A0">
        <w:tab/>
      </w:r>
    </w:p>
    <w:p w14:paraId="02904C32" w14:textId="77777777" w:rsidR="002E1987" w:rsidRPr="004465A0" w:rsidRDefault="002E1987" w:rsidP="002E1987">
      <w:pPr>
        <w:spacing w:before="120"/>
        <w:jc w:val="both"/>
      </w:pPr>
    </w:p>
    <w:p w14:paraId="74C7BFC6" w14:textId="77777777" w:rsidR="002E1987" w:rsidRPr="004465A0" w:rsidRDefault="002E1987" w:rsidP="002E1987">
      <w:pPr>
        <w:spacing w:before="120"/>
        <w:jc w:val="both"/>
      </w:pPr>
      <w:r w:rsidRPr="004465A0">
        <w:rPr>
          <w:b/>
        </w:rPr>
        <w:t xml:space="preserve">Bài 2: </w:t>
      </w:r>
      <w:r w:rsidRPr="004465A0">
        <w:t>Máy biến áp gia dụng</w:t>
      </w:r>
      <w:r w:rsidRPr="004465A0">
        <w:rPr>
          <w:b/>
        </w:rPr>
        <w:tab/>
      </w:r>
      <w:r w:rsidRPr="004465A0">
        <w:rPr>
          <w:b/>
        </w:rPr>
        <w:tab/>
      </w:r>
      <w:r w:rsidRPr="004465A0">
        <w:rPr>
          <w:b/>
        </w:rPr>
        <w:tab/>
      </w:r>
      <w:r w:rsidRPr="004465A0">
        <w:rPr>
          <w:b/>
        </w:rPr>
        <w:tab/>
      </w:r>
      <w:r w:rsidRPr="004465A0">
        <w:rPr>
          <w:b/>
        </w:rPr>
        <w:tab/>
      </w:r>
      <w:r>
        <w:t xml:space="preserve">    Thời gian: 05</w:t>
      </w:r>
      <w:r w:rsidRPr="004465A0">
        <w:t xml:space="preserve"> giờ</w:t>
      </w:r>
    </w:p>
    <w:p w14:paraId="2E15162E" w14:textId="77777777" w:rsidR="002E1987" w:rsidRPr="004465A0" w:rsidRDefault="002E1987" w:rsidP="002E1987">
      <w:pPr>
        <w:spacing w:before="120"/>
        <w:jc w:val="both"/>
      </w:pPr>
      <w:r w:rsidRPr="004465A0">
        <w:t xml:space="preserve">1. Mục tiêu: </w:t>
      </w:r>
    </w:p>
    <w:p w14:paraId="7A00A7DE" w14:textId="77777777" w:rsidR="002E1987" w:rsidRPr="004465A0" w:rsidRDefault="002E1987" w:rsidP="002E1987">
      <w:pPr>
        <w:spacing w:before="120"/>
        <w:jc w:val="both"/>
      </w:pPr>
      <w:r w:rsidRPr="004465A0">
        <w:t>- Giải thích được cấu tạo và nguyên lý hoạt động của máy biến áp gia dụng.</w:t>
      </w:r>
    </w:p>
    <w:p w14:paraId="0634E298" w14:textId="77777777" w:rsidR="002E1987" w:rsidRPr="004465A0" w:rsidRDefault="002E1987" w:rsidP="002E1987">
      <w:pPr>
        <w:spacing w:before="120"/>
        <w:jc w:val="both"/>
      </w:pPr>
      <w:r w:rsidRPr="004465A0">
        <w:t>- Sử dụng thành thạo máy biến áp gia dụng đảm bảo các tiêu chuẩn kỹ thuật và an toàn.</w:t>
      </w:r>
    </w:p>
    <w:p w14:paraId="35E586E9" w14:textId="77777777" w:rsidR="002E1987" w:rsidRPr="004465A0" w:rsidRDefault="002E1987" w:rsidP="002E1987">
      <w:pPr>
        <w:spacing w:before="120"/>
        <w:jc w:val="both"/>
      </w:pPr>
      <w:r w:rsidRPr="004465A0">
        <w:t>- Tháo lắp đúng qui trình, xác định chính xác nguyên nhân và sửa chữa hư hỏng của máy biến áp gia dụng đảm bảo an toàn cho người và thiết bị.</w:t>
      </w:r>
    </w:p>
    <w:p w14:paraId="41755A22" w14:textId="77777777" w:rsidR="002E1987" w:rsidRPr="004465A0" w:rsidRDefault="002E1987" w:rsidP="002E1987">
      <w:pPr>
        <w:spacing w:before="120"/>
        <w:jc w:val="both"/>
      </w:pPr>
      <w:r w:rsidRPr="004465A0">
        <w:t>-</w:t>
      </w:r>
      <w:r w:rsidRPr="004465A0">
        <w:tab/>
        <w:t>Rèn luyện tính tích cực, chủ động, tư duy khoa học, an toàn và tiết kiệm.</w:t>
      </w:r>
    </w:p>
    <w:p w14:paraId="4E0F9AC0" w14:textId="77777777" w:rsidR="002E1987" w:rsidRPr="004465A0" w:rsidRDefault="002E1987" w:rsidP="002E1987">
      <w:pPr>
        <w:spacing w:before="120"/>
        <w:jc w:val="both"/>
      </w:pPr>
      <w:r w:rsidRPr="004465A0">
        <w:t xml:space="preserve">2. Nội dung: </w:t>
      </w:r>
      <w:r w:rsidRPr="004465A0">
        <w:tab/>
      </w:r>
      <w:r w:rsidRPr="004465A0">
        <w:tab/>
      </w:r>
      <w:r w:rsidRPr="004465A0">
        <w:tab/>
      </w:r>
      <w:r w:rsidRPr="004465A0">
        <w:tab/>
      </w:r>
      <w:r w:rsidRPr="004465A0">
        <w:tab/>
      </w:r>
    </w:p>
    <w:p w14:paraId="47B08DC4" w14:textId="77777777" w:rsidR="002E1987" w:rsidRPr="004465A0" w:rsidRDefault="002E1987" w:rsidP="002E1987">
      <w:pPr>
        <w:spacing w:before="120"/>
        <w:jc w:val="both"/>
      </w:pPr>
      <w:r w:rsidRPr="004465A0">
        <w:t>2.1.</w:t>
      </w:r>
      <w:r>
        <w:t xml:space="preserve"> </w:t>
      </w:r>
      <w:r w:rsidRPr="00D65AE1">
        <w:t>Khái niệm, phân loại và nguyên lý làm việc.</w:t>
      </w:r>
      <w:r w:rsidRPr="004465A0">
        <w:tab/>
      </w:r>
    </w:p>
    <w:p w14:paraId="5B3B861F" w14:textId="77777777" w:rsidR="002E1987" w:rsidRPr="004465A0" w:rsidRDefault="002E1987" w:rsidP="002E1987">
      <w:pPr>
        <w:spacing w:before="120"/>
        <w:jc w:val="both"/>
      </w:pPr>
      <w:r w:rsidRPr="004465A0">
        <w:t xml:space="preserve">2.2. Survolteur. </w:t>
      </w:r>
      <w:r w:rsidRPr="004465A0">
        <w:tab/>
      </w:r>
    </w:p>
    <w:p w14:paraId="15953F03" w14:textId="77777777" w:rsidR="002E1987" w:rsidRPr="004465A0" w:rsidRDefault="002E1987" w:rsidP="002E1987">
      <w:pPr>
        <w:spacing w:before="120"/>
        <w:jc w:val="both"/>
      </w:pPr>
      <w:r w:rsidRPr="004465A0">
        <w:t xml:space="preserve">2.2.1. Cấu tạo. </w:t>
      </w:r>
      <w:r w:rsidRPr="004465A0">
        <w:tab/>
      </w:r>
    </w:p>
    <w:p w14:paraId="199F1136" w14:textId="77777777" w:rsidR="002E1987" w:rsidRPr="004465A0" w:rsidRDefault="002E1987" w:rsidP="002E1987">
      <w:pPr>
        <w:spacing w:before="120"/>
        <w:jc w:val="both"/>
      </w:pPr>
      <w:r>
        <w:t>2.2.2.</w:t>
      </w:r>
      <w:r w:rsidRPr="004465A0">
        <w:t xml:space="preserve"> Nguyên lí hoạt động. </w:t>
      </w:r>
      <w:r w:rsidRPr="004465A0">
        <w:tab/>
      </w:r>
    </w:p>
    <w:p w14:paraId="06640429" w14:textId="77777777" w:rsidR="002E1987" w:rsidRPr="004465A0" w:rsidRDefault="002E1987" w:rsidP="002E1987">
      <w:pPr>
        <w:spacing w:before="120"/>
        <w:jc w:val="both"/>
      </w:pPr>
      <w:r>
        <w:t>2.2</w:t>
      </w:r>
      <w:r w:rsidRPr="004465A0">
        <w:t xml:space="preserve">.3 Thực hành Survolteur. </w:t>
      </w:r>
      <w:r w:rsidRPr="004465A0">
        <w:tab/>
      </w:r>
    </w:p>
    <w:p w14:paraId="46004D92" w14:textId="77777777" w:rsidR="002E1987" w:rsidRPr="004465A0" w:rsidRDefault="002E1987" w:rsidP="002E1987">
      <w:pPr>
        <w:spacing w:before="120"/>
        <w:jc w:val="both"/>
      </w:pPr>
      <w:r w:rsidRPr="004465A0">
        <w:lastRenderedPageBreak/>
        <w:t xml:space="preserve">2.3. Ổn áp. </w:t>
      </w:r>
      <w:r w:rsidRPr="004465A0">
        <w:tab/>
      </w:r>
    </w:p>
    <w:p w14:paraId="14ACA81E" w14:textId="77777777" w:rsidR="002E1987" w:rsidRPr="004465A0" w:rsidRDefault="002E1987" w:rsidP="002E1987">
      <w:pPr>
        <w:spacing w:before="120"/>
        <w:jc w:val="both"/>
      </w:pPr>
      <w:r w:rsidRPr="004465A0">
        <w:t xml:space="preserve">2.3.1. Cấu tạo. </w:t>
      </w:r>
      <w:r w:rsidRPr="004465A0">
        <w:tab/>
      </w:r>
    </w:p>
    <w:p w14:paraId="3EBA44B7" w14:textId="77777777" w:rsidR="002E1987" w:rsidRPr="004465A0" w:rsidRDefault="002E1987" w:rsidP="002E1987">
      <w:pPr>
        <w:spacing w:before="120"/>
        <w:jc w:val="both"/>
      </w:pPr>
      <w:r>
        <w:t>2.3</w:t>
      </w:r>
      <w:r w:rsidRPr="004465A0">
        <w:t xml:space="preserve">.2 Nguyên lí hoạt động. </w:t>
      </w:r>
      <w:r w:rsidRPr="004465A0">
        <w:tab/>
      </w:r>
    </w:p>
    <w:p w14:paraId="0AEAF4B4" w14:textId="77777777" w:rsidR="002E1987" w:rsidRPr="004465A0" w:rsidRDefault="002E1987" w:rsidP="002E1987">
      <w:pPr>
        <w:spacing w:before="120"/>
        <w:jc w:val="both"/>
      </w:pPr>
      <w:r w:rsidRPr="004465A0">
        <w:t xml:space="preserve">2.3.3 Thực hành ổn áp. </w:t>
      </w:r>
      <w:r w:rsidRPr="004465A0">
        <w:tab/>
      </w:r>
    </w:p>
    <w:p w14:paraId="72BA5728" w14:textId="77777777" w:rsidR="002E1987" w:rsidRPr="004465A0" w:rsidRDefault="002E1987" w:rsidP="002E1987">
      <w:pPr>
        <w:spacing w:before="120"/>
        <w:jc w:val="both"/>
      </w:pPr>
    </w:p>
    <w:p w14:paraId="71AE9B74" w14:textId="77777777" w:rsidR="002E1987" w:rsidRPr="004465A0" w:rsidRDefault="002E1987" w:rsidP="002E1987">
      <w:pPr>
        <w:spacing w:before="120"/>
        <w:jc w:val="both"/>
      </w:pPr>
      <w:r w:rsidRPr="004465A0">
        <w:rPr>
          <w:b/>
        </w:rPr>
        <w:t xml:space="preserve">Bài 3: </w:t>
      </w:r>
      <w:r w:rsidRPr="004465A0">
        <w:t>Động cơ điện gia dụng</w:t>
      </w:r>
      <w:r w:rsidRPr="004465A0">
        <w:rPr>
          <w:b/>
        </w:rPr>
        <w:tab/>
      </w:r>
      <w:r w:rsidRPr="004465A0">
        <w:rPr>
          <w:b/>
        </w:rPr>
        <w:tab/>
      </w:r>
      <w:r w:rsidRPr="004465A0">
        <w:rPr>
          <w:b/>
        </w:rPr>
        <w:tab/>
      </w:r>
      <w:r w:rsidRPr="004465A0">
        <w:rPr>
          <w:b/>
        </w:rPr>
        <w:tab/>
      </w:r>
      <w:r w:rsidRPr="004465A0">
        <w:rPr>
          <w:b/>
        </w:rPr>
        <w:tab/>
      </w:r>
      <w:r w:rsidRPr="004465A0">
        <w:t xml:space="preserve">  </w:t>
      </w:r>
      <w:r>
        <w:t>Thời gian: 13</w:t>
      </w:r>
      <w:r w:rsidRPr="004465A0">
        <w:t xml:space="preserve"> giờ </w:t>
      </w:r>
    </w:p>
    <w:p w14:paraId="528EB025" w14:textId="77777777" w:rsidR="002E1987" w:rsidRPr="004465A0" w:rsidRDefault="002E1987" w:rsidP="002E1987">
      <w:pPr>
        <w:spacing w:before="120"/>
        <w:jc w:val="both"/>
      </w:pPr>
      <w:r w:rsidRPr="004465A0">
        <w:t xml:space="preserve">1. Mục tiêu: </w:t>
      </w:r>
    </w:p>
    <w:p w14:paraId="470850C9" w14:textId="77777777" w:rsidR="002E1987" w:rsidRPr="004465A0" w:rsidRDefault="002E1987" w:rsidP="002E1987">
      <w:pPr>
        <w:spacing w:before="120"/>
        <w:jc w:val="both"/>
      </w:pPr>
      <w:r w:rsidRPr="004465A0">
        <w:t>- Giải thích được cấu tạo, nguyên lý hoạt động của nhóm động cơ điện gia dụng.</w:t>
      </w:r>
    </w:p>
    <w:p w14:paraId="25100497" w14:textId="77777777" w:rsidR="002E1987" w:rsidRPr="004465A0" w:rsidRDefault="002E1987" w:rsidP="002E1987">
      <w:pPr>
        <w:spacing w:before="120"/>
        <w:jc w:val="both"/>
      </w:pPr>
      <w:r w:rsidRPr="004465A0">
        <w:t>- Sử dụng thành thạo nhóm động cơ điện gia dụng trong gia đình đảm bảo các tiêu chuẩn kỹ thuật và an toàn.</w:t>
      </w:r>
    </w:p>
    <w:p w14:paraId="728CD8F6" w14:textId="77777777" w:rsidR="002E1987" w:rsidRPr="004465A0" w:rsidRDefault="002E1987" w:rsidP="002E1987">
      <w:pPr>
        <w:spacing w:before="120"/>
        <w:jc w:val="both"/>
      </w:pPr>
      <w:r w:rsidRPr="004465A0">
        <w:t>- Tháo lắp đúng qui trình, xác định chính xác nguyên nhân và sửa chữa hư hỏng của các loại động cơ điện gia dụng đảm bảo an toàn cho người và thiết bị.</w:t>
      </w:r>
    </w:p>
    <w:p w14:paraId="206C59D8" w14:textId="77777777" w:rsidR="002E1987" w:rsidRPr="004465A0" w:rsidRDefault="002E1987" w:rsidP="002E1987">
      <w:pPr>
        <w:spacing w:before="120"/>
        <w:jc w:val="both"/>
      </w:pPr>
      <w:r w:rsidRPr="004465A0">
        <w:t>-</w:t>
      </w:r>
      <w:r w:rsidRPr="004465A0">
        <w:tab/>
        <w:t>Rèn luyện tính tích cực, chủ động, tư duy khoa học, an toàn và tiết kiệm.</w:t>
      </w:r>
    </w:p>
    <w:p w14:paraId="77BF6C56" w14:textId="77777777" w:rsidR="002E1987" w:rsidRPr="004465A0" w:rsidRDefault="002E1987" w:rsidP="002E1987">
      <w:pPr>
        <w:spacing w:before="120"/>
        <w:jc w:val="both"/>
      </w:pPr>
      <w:r w:rsidRPr="004465A0">
        <w:t xml:space="preserve">2. Nội dung: </w:t>
      </w:r>
      <w:r w:rsidRPr="004465A0">
        <w:tab/>
      </w:r>
      <w:r w:rsidRPr="004465A0">
        <w:tab/>
      </w:r>
      <w:r w:rsidRPr="004465A0">
        <w:tab/>
      </w:r>
    </w:p>
    <w:p w14:paraId="05AC1A47" w14:textId="77777777" w:rsidR="002E1987" w:rsidRPr="004465A0" w:rsidRDefault="002E1987" w:rsidP="002E1987">
      <w:pPr>
        <w:spacing w:before="120"/>
        <w:jc w:val="both"/>
      </w:pPr>
      <w:r w:rsidRPr="004465A0">
        <w:t xml:space="preserve">2.1. Khái niệm và phân loại. </w:t>
      </w:r>
      <w:r w:rsidRPr="004465A0">
        <w:tab/>
      </w:r>
    </w:p>
    <w:p w14:paraId="3678D329" w14:textId="77777777" w:rsidR="002E1987" w:rsidRPr="00D65AE1" w:rsidRDefault="002E1987" w:rsidP="002E1987">
      <w:pPr>
        <w:spacing w:before="120"/>
      </w:pPr>
      <w:r>
        <w:t>2.</w:t>
      </w:r>
      <w:r w:rsidRPr="00D65AE1">
        <w:t>2. Cấu tạo và nguyên lý làm việc của động cơ điện một pha.</w:t>
      </w:r>
    </w:p>
    <w:p w14:paraId="54499CAB" w14:textId="77777777" w:rsidR="002E1987" w:rsidRPr="004465A0" w:rsidRDefault="002E1987" w:rsidP="002E1987">
      <w:pPr>
        <w:spacing w:before="120"/>
      </w:pPr>
      <w:r>
        <w:t>2.3</w:t>
      </w:r>
      <w:r w:rsidRPr="004465A0">
        <w:t xml:space="preserve">. Các loại động cơ điện một pha. </w:t>
      </w:r>
    </w:p>
    <w:p w14:paraId="270C1E9E" w14:textId="77777777" w:rsidR="002E1987" w:rsidRPr="004465A0" w:rsidRDefault="002E1987" w:rsidP="002E1987">
      <w:pPr>
        <w:spacing w:before="120"/>
        <w:jc w:val="both"/>
      </w:pPr>
      <w:r w:rsidRPr="004465A0">
        <w:t>2.</w:t>
      </w:r>
      <w:r>
        <w:t>4</w:t>
      </w:r>
      <w:r w:rsidRPr="004465A0">
        <w:t xml:space="preserve">. Một số ứng dụng của động cơ điện. </w:t>
      </w:r>
      <w:r w:rsidRPr="004465A0">
        <w:tab/>
      </w:r>
    </w:p>
    <w:p w14:paraId="16FF6CB7" w14:textId="77777777" w:rsidR="002E1987" w:rsidRPr="004465A0" w:rsidRDefault="002E1987" w:rsidP="002E1987">
      <w:pPr>
        <w:spacing w:before="120"/>
        <w:jc w:val="both"/>
      </w:pPr>
      <w:r w:rsidRPr="004465A0">
        <w:t>2.</w:t>
      </w:r>
      <w:r>
        <w:t>4</w:t>
      </w:r>
      <w:r w:rsidRPr="004465A0">
        <w:t>.1. Động cơ dùng tụ (tụ đề).</w:t>
      </w:r>
      <w:r w:rsidRPr="004465A0">
        <w:tab/>
      </w:r>
    </w:p>
    <w:p w14:paraId="5FFA6FBC" w14:textId="77777777" w:rsidR="002E1987" w:rsidRPr="004465A0" w:rsidRDefault="002E1987" w:rsidP="002E1987">
      <w:pPr>
        <w:spacing w:before="120"/>
        <w:jc w:val="both"/>
      </w:pPr>
      <w:r>
        <w:t>2.4</w:t>
      </w:r>
      <w:r w:rsidRPr="004465A0">
        <w:t xml:space="preserve">.1.1 Cấu tạo, nguyên lí hoạt động. </w:t>
      </w:r>
      <w:r w:rsidRPr="004465A0">
        <w:tab/>
      </w:r>
    </w:p>
    <w:p w14:paraId="259D7589" w14:textId="77777777" w:rsidR="002E1987" w:rsidRPr="004465A0" w:rsidRDefault="002E1987" w:rsidP="002E1987">
      <w:pPr>
        <w:spacing w:before="120"/>
        <w:jc w:val="both"/>
      </w:pPr>
      <w:r>
        <w:t>2.4</w:t>
      </w:r>
      <w:r w:rsidRPr="004465A0">
        <w:t xml:space="preserve">.1.2 Thực hành động cơ dùng tụ. </w:t>
      </w:r>
      <w:r w:rsidRPr="004465A0">
        <w:tab/>
      </w:r>
    </w:p>
    <w:p w14:paraId="24B2D460" w14:textId="77777777" w:rsidR="002E1987" w:rsidRPr="004465A0" w:rsidRDefault="002E1987" w:rsidP="002E1987">
      <w:pPr>
        <w:spacing w:before="120"/>
        <w:jc w:val="both"/>
      </w:pPr>
      <w:r>
        <w:t>2.4</w:t>
      </w:r>
      <w:r w:rsidRPr="004465A0">
        <w:t>.2. Động cơ dùng vòng ngắn mạch.</w:t>
      </w:r>
      <w:r w:rsidRPr="004465A0">
        <w:tab/>
      </w:r>
    </w:p>
    <w:p w14:paraId="7B8A24EA" w14:textId="77777777" w:rsidR="002E1987" w:rsidRPr="004465A0" w:rsidRDefault="002E1987" w:rsidP="002E1987">
      <w:pPr>
        <w:spacing w:before="120"/>
        <w:jc w:val="both"/>
      </w:pPr>
      <w:r>
        <w:t>2.4</w:t>
      </w:r>
      <w:r w:rsidRPr="004465A0">
        <w:t>.2.1. Cấu tạo, nguyên lí hoạt động.</w:t>
      </w:r>
      <w:r w:rsidRPr="004465A0">
        <w:tab/>
      </w:r>
    </w:p>
    <w:p w14:paraId="7DB70E21" w14:textId="77777777" w:rsidR="002E1987" w:rsidRPr="004465A0" w:rsidRDefault="002E1987" w:rsidP="002E1987">
      <w:pPr>
        <w:spacing w:before="120"/>
        <w:jc w:val="both"/>
      </w:pPr>
      <w:r>
        <w:t>2.4</w:t>
      </w:r>
      <w:r w:rsidRPr="004465A0">
        <w:t xml:space="preserve">.2.2 Thực hành động cơ dùng vòng ngắn mạch. </w:t>
      </w:r>
      <w:r w:rsidRPr="004465A0">
        <w:tab/>
      </w:r>
    </w:p>
    <w:p w14:paraId="72A60232" w14:textId="77777777" w:rsidR="002E1987" w:rsidRPr="004465A0" w:rsidRDefault="002E1987" w:rsidP="002E1987">
      <w:pPr>
        <w:spacing w:before="120"/>
        <w:jc w:val="both"/>
      </w:pPr>
      <w:r>
        <w:t>2.4</w:t>
      </w:r>
      <w:r w:rsidRPr="004465A0">
        <w:t>.3. Động cơ kiểu điện dung (tụ ngậm).</w:t>
      </w:r>
      <w:r w:rsidRPr="004465A0">
        <w:tab/>
      </w:r>
    </w:p>
    <w:p w14:paraId="65AF1BE4" w14:textId="77777777" w:rsidR="002E1987" w:rsidRPr="004465A0" w:rsidRDefault="002E1987" w:rsidP="002E1987">
      <w:pPr>
        <w:spacing w:before="120"/>
        <w:jc w:val="both"/>
      </w:pPr>
      <w:r>
        <w:t>2.4</w:t>
      </w:r>
      <w:r w:rsidRPr="004465A0">
        <w:t>.3.1. Cấu tạo, nguyên lí hoạt động.</w:t>
      </w:r>
      <w:r w:rsidRPr="004465A0">
        <w:tab/>
      </w:r>
    </w:p>
    <w:p w14:paraId="09CDF10B" w14:textId="77777777" w:rsidR="002E1987" w:rsidRPr="004465A0" w:rsidRDefault="002E1987" w:rsidP="002E1987">
      <w:pPr>
        <w:spacing w:before="120"/>
        <w:jc w:val="both"/>
      </w:pPr>
      <w:r>
        <w:t>2.4</w:t>
      </w:r>
      <w:r w:rsidRPr="004465A0">
        <w:t>.3.2 Thực hành động cơ kiểu điện dung.</w:t>
      </w:r>
    </w:p>
    <w:p w14:paraId="3CA4E619" w14:textId="77777777" w:rsidR="002E1987" w:rsidRPr="004465A0" w:rsidRDefault="002E1987" w:rsidP="002E1987">
      <w:pPr>
        <w:spacing w:before="120"/>
        <w:jc w:val="both"/>
      </w:pPr>
      <w:r w:rsidRPr="004465A0">
        <w:rPr>
          <w:b/>
        </w:rPr>
        <w:t xml:space="preserve">Bài 4: </w:t>
      </w:r>
      <w:r w:rsidRPr="004465A0">
        <w:t>Thiết bị điện lạnh</w:t>
      </w:r>
      <w:r w:rsidRPr="004465A0">
        <w:rPr>
          <w:b/>
        </w:rPr>
        <w:tab/>
      </w:r>
      <w:r w:rsidRPr="004465A0">
        <w:rPr>
          <w:b/>
        </w:rPr>
        <w:tab/>
      </w:r>
      <w:r w:rsidRPr="004465A0">
        <w:rPr>
          <w:b/>
        </w:rPr>
        <w:tab/>
      </w:r>
      <w:r w:rsidRPr="004465A0">
        <w:rPr>
          <w:b/>
        </w:rPr>
        <w:tab/>
        <w:t>`</w:t>
      </w:r>
      <w:r w:rsidRPr="004465A0">
        <w:rPr>
          <w:b/>
        </w:rPr>
        <w:tab/>
      </w:r>
      <w:r w:rsidRPr="004465A0">
        <w:t xml:space="preserve">             Thời gi</w:t>
      </w:r>
      <w:r>
        <w:t>an: 14</w:t>
      </w:r>
      <w:r w:rsidRPr="004465A0">
        <w:t xml:space="preserve"> giờ </w:t>
      </w:r>
    </w:p>
    <w:p w14:paraId="1D1C2247" w14:textId="77777777" w:rsidR="002E1987" w:rsidRPr="004465A0" w:rsidRDefault="002E1987" w:rsidP="002E1987">
      <w:pPr>
        <w:spacing w:before="120"/>
        <w:jc w:val="both"/>
      </w:pPr>
      <w:r w:rsidRPr="004465A0">
        <w:t xml:space="preserve">1. Mục tiêu: </w:t>
      </w:r>
    </w:p>
    <w:p w14:paraId="5B5BC56C" w14:textId="77777777" w:rsidR="002E1987" w:rsidRPr="004465A0" w:rsidRDefault="002E1987" w:rsidP="002E1987">
      <w:pPr>
        <w:spacing w:before="120"/>
        <w:jc w:val="both"/>
      </w:pPr>
      <w:r w:rsidRPr="004465A0">
        <w:t>- Giải thích cấu tạo và nguyên lý hoạt động của thiết bị lạnh đơn giản dùng trong sinh hoạt.</w:t>
      </w:r>
    </w:p>
    <w:p w14:paraId="6AB1B2F3" w14:textId="77777777" w:rsidR="002E1987" w:rsidRPr="004465A0" w:rsidRDefault="002E1987" w:rsidP="002E1987">
      <w:pPr>
        <w:spacing w:before="120"/>
        <w:jc w:val="both"/>
      </w:pPr>
      <w:r w:rsidRPr="004465A0">
        <w:t>- Sử dụng thành thạo thiết bị lạnh gia dụng đảm bảo các tiêu chuẩn kỹ thuật và an toàn.</w:t>
      </w:r>
    </w:p>
    <w:p w14:paraId="3E2AF1A3" w14:textId="77777777" w:rsidR="002E1987" w:rsidRPr="004465A0" w:rsidRDefault="002E1987" w:rsidP="002E1987">
      <w:pPr>
        <w:spacing w:before="120"/>
        <w:jc w:val="both"/>
      </w:pPr>
      <w:r w:rsidRPr="004465A0">
        <w:lastRenderedPageBreak/>
        <w:t xml:space="preserve">- Tháo lắp đúng qui trình, xác định chính xác nguyên nhân và sửa chữa hư hỏng </w:t>
      </w:r>
      <w:r>
        <w:t xml:space="preserve">thông thường </w:t>
      </w:r>
      <w:r w:rsidRPr="004465A0">
        <w:t>của các loại thiết bị lạnh gia dụng đảm bảo an toàn cho người và thiết bị.</w:t>
      </w:r>
    </w:p>
    <w:p w14:paraId="1084E07F" w14:textId="77777777" w:rsidR="002E1987" w:rsidRPr="004465A0" w:rsidRDefault="002E1987" w:rsidP="002E1987">
      <w:pPr>
        <w:spacing w:before="120"/>
        <w:jc w:val="both"/>
      </w:pPr>
      <w:r w:rsidRPr="004465A0">
        <w:t>- Giải thích cấu tạo và nguyên lý hoạt động của thiết bị điều hòa nhiệt độ dùng trong sinh hoạt.</w:t>
      </w:r>
    </w:p>
    <w:p w14:paraId="54A5194A" w14:textId="77777777" w:rsidR="002E1987" w:rsidRPr="004465A0" w:rsidRDefault="002E1987" w:rsidP="002E1987">
      <w:pPr>
        <w:spacing w:before="120"/>
        <w:jc w:val="both"/>
      </w:pPr>
      <w:r w:rsidRPr="004465A0">
        <w:t>- Sử dụng thành thạo máy điều hòa nhiệt độ gia dụng đảm bảo các tiêu chuẩn kỹ thuật và an toàn.</w:t>
      </w:r>
    </w:p>
    <w:p w14:paraId="5CC80BB7" w14:textId="77777777" w:rsidR="002E1987" w:rsidRPr="004465A0" w:rsidRDefault="002E1987" w:rsidP="002E1987">
      <w:pPr>
        <w:spacing w:before="120"/>
        <w:jc w:val="both"/>
      </w:pPr>
      <w:r w:rsidRPr="004465A0">
        <w:t>- Rèn luyện tính tích cực, chủ động, tư duy khoa học, an toàn và tiết kiệm.</w:t>
      </w:r>
    </w:p>
    <w:p w14:paraId="01765189" w14:textId="77777777" w:rsidR="002E1987" w:rsidRPr="004465A0" w:rsidRDefault="002E1987" w:rsidP="002E1987">
      <w:pPr>
        <w:spacing w:before="120"/>
        <w:jc w:val="both"/>
      </w:pPr>
      <w:r w:rsidRPr="004465A0">
        <w:t xml:space="preserve">2. Nội dung: </w:t>
      </w:r>
      <w:r w:rsidRPr="004465A0">
        <w:tab/>
      </w:r>
      <w:r w:rsidRPr="004465A0">
        <w:tab/>
      </w:r>
      <w:r w:rsidRPr="004465A0">
        <w:tab/>
      </w:r>
      <w:r w:rsidRPr="004465A0">
        <w:tab/>
      </w:r>
      <w:r w:rsidRPr="004465A0">
        <w:tab/>
      </w:r>
    </w:p>
    <w:p w14:paraId="3322B762" w14:textId="77777777" w:rsidR="002E1987" w:rsidRPr="004465A0" w:rsidRDefault="002E1987" w:rsidP="002E1987">
      <w:pPr>
        <w:spacing w:before="120"/>
        <w:jc w:val="both"/>
      </w:pPr>
      <w:r w:rsidRPr="004465A0">
        <w:t xml:space="preserve">2.1. Khái niệm và phân loại. </w:t>
      </w:r>
      <w:r w:rsidRPr="004465A0">
        <w:tab/>
      </w:r>
    </w:p>
    <w:p w14:paraId="55E1F06F" w14:textId="77777777" w:rsidR="002E1987" w:rsidRPr="004465A0" w:rsidRDefault="002E1987" w:rsidP="002E1987">
      <w:pPr>
        <w:spacing w:before="120"/>
        <w:jc w:val="both"/>
      </w:pPr>
      <w:r w:rsidRPr="004465A0">
        <w:t xml:space="preserve">2.2. Nguyên lý làm việc của máy lạnh. </w:t>
      </w:r>
      <w:r w:rsidRPr="004465A0">
        <w:tab/>
      </w:r>
    </w:p>
    <w:p w14:paraId="57D1C2C1" w14:textId="77777777" w:rsidR="002E1987" w:rsidRPr="004465A0" w:rsidRDefault="002E1987" w:rsidP="002E1987">
      <w:pPr>
        <w:spacing w:before="120"/>
        <w:jc w:val="both"/>
      </w:pPr>
      <w:r w:rsidRPr="004465A0">
        <w:t xml:space="preserve">2.3. Tủ lạnh. </w:t>
      </w:r>
      <w:r w:rsidRPr="004465A0">
        <w:tab/>
      </w:r>
    </w:p>
    <w:p w14:paraId="252941FA" w14:textId="77777777" w:rsidR="002E1987" w:rsidRPr="004465A0" w:rsidRDefault="002E1987" w:rsidP="002E1987">
      <w:pPr>
        <w:spacing w:before="120"/>
        <w:jc w:val="both"/>
      </w:pPr>
      <w:r w:rsidRPr="004465A0">
        <w:t>2.3.1. Cấu tạo, nguyên lí hoạt động</w:t>
      </w:r>
    </w:p>
    <w:p w14:paraId="3AD4E1D2" w14:textId="77777777" w:rsidR="002E1987" w:rsidRPr="004465A0" w:rsidRDefault="002E1987" w:rsidP="002E1987">
      <w:pPr>
        <w:spacing w:before="120"/>
        <w:jc w:val="both"/>
      </w:pPr>
      <w:r w:rsidRPr="004465A0">
        <w:t>2.</w:t>
      </w:r>
      <w:r>
        <w:t>3.2</w:t>
      </w:r>
      <w:r w:rsidRPr="004465A0">
        <w:t>. Sử dụng</w:t>
      </w:r>
      <w:r>
        <w:t xml:space="preserve"> và</w:t>
      </w:r>
      <w:r w:rsidRPr="004465A0">
        <w:t xml:space="preserve"> bảo dưỡng tủ lạnh</w:t>
      </w:r>
      <w:r w:rsidRPr="004465A0">
        <w:tab/>
      </w:r>
    </w:p>
    <w:p w14:paraId="13E81281" w14:textId="77777777" w:rsidR="002E1987" w:rsidRPr="004465A0" w:rsidRDefault="002E1987" w:rsidP="002E1987">
      <w:pPr>
        <w:spacing w:before="120"/>
        <w:jc w:val="both"/>
      </w:pPr>
      <w:r>
        <w:t>2.3</w:t>
      </w:r>
      <w:r w:rsidRPr="004465A0">
        <w:t>.1. Các vấn đề trong sử dụng</w:t>
      </w:r>
      <w:r>
        <w:t xml:space="preserve"> và</w:t>
      </w:r>
      <w:r w:rsidRPr="004465A0">
        <w:t xml:space="preserve"> bảo dưỡng tủ lạnh.</w:t>
      </w:r>
    </w:p>
    <w:p w14:paraId="491A90D7" w14:textId="77777777" w:rsidR="002E1987" w:rsidRPr="004465A0" w:rsidRDefault="002E1987" w:rsidP="002E1987">
      <w:pPr>
        <w:spacing w:before="120"/>
        <w:jc w:val="both"/>
      </w:pPr>
      <w:r>
        <w:t>2.3.2. Thực hành sử dụng và</w:t>
      </w:r>
      <w:r w:rsidRPr="004465A0">
        <w:t xml:space="preserve"> bảo dưỡng tủ lạnh</w:t>
      </w:r>
    </w:p>
    <w:p w14:paraId="1B3367DE" w14:textId="77777777" w:rsidR="002E1987" w:rsidRPr="004465A0" w:rsidRDefault="002E1987" w:rsidP="002E1987">
      <w:pPr>
        <w:spacing w:before="120"/>
        <w:jc w:val="both"/>
      </w:pPr>
      <w:r w:rsidRPr="004465A0">
        <w:t>2.</w:t>
      </w:r>
      <w:r>
        <w:t>4</w:t>
      </w:r>
      <w:r w:rsidRPr="004465A0">
        <w:t xml:space="preserve"> Thiết bị điều hòa nhiệt độ</w:t>
      </w:r>
      <w:r w:rsidRPr="004465A0">
        <w:tab/>
      </w:r>
      <w:r w:rsidRPr="004465A0">
        <w:tab/>
      </w:r>
    </w:p>
    <w:p w14:paraId="1E24685F" w14:textId="77777777" w:rsidR="002E1987" w:rsidRPr="004465A0" w:rsidRDefault="002E1987" w:rsidP="002E1987">
      <w:pPr>
        <w:spacing w:before="120"/>
        <w:jc w:val="both"/>
      </w:pPr>
      <w:r>
        <w:t>2.4</w:t>
      </w:r>
      <w:r w:rsidRPr="004465A0">
        <w:t xml:space="preserve">.1. Công dụng và phân loại. </w:t>
      </w:r>
      <w:r w:rsidRPr="004465A0">
        <w:tab/>
      </w:r>
    </w:p>
    <w:p w14:paraId="75C4CB3E" w14:textId="77777777" w:rsidR="002E1987" w:rsidRPr="004465A0" w:rsidRDefault="002E1987" w:rsidP="002E1987">
      <w:pPr>
        <w:spacing w:before="120"/>
        <w:jc w:val="both"/>
      </w:pPr>
      <w:r w:rsidRPr="004465A0">
        <w:t>2.</w:t>
      </w:r>
      <w:r>
        <w:t>4</w:t>
      </w:r>
      <w:r w:rsidRPr="004465A0">
        <w:t xml:space="preserve">.2. Cấu tạo và nguyên lý làm việc của máy điều hòa nhiệt độ. </w:t>
      </w:r>
    </w:p>
    <w:p w14:paraId="19B5F559" w14:textId="77777777" w:rsidR="002E1987" w:rsidRPr="004465A0" w:rsidRDefault="002E1987" w:rsidP="002E1987">
      <w:pPr>
        <w:spacing w:before="120"/>
        <w:jc w:val="both"/>
      </w:pPr>
      <w:r w:rsidRPr="004465A0">
        <w:t>2.</w:t>
      </w:r>
      <w:r>
        <w:t>4</w:t>
      </w:r>
      <w:r w:rsidRPr="004465A0">
        <w:t xml:space="preserve">.3. Máy điều hòa nhiệt độ hai chiều (tạo lạnh và nóng). </w:t>
      </w:r>
      <w:r w:rsidRPr="004465A0">
        <w:tab/>
      </w:r>
    </w:p>
    <w:p w14:paraId="7492197E" w14:textId="77777777" w:rsidR="002E1987" w:rsidRPr="004465A0" w:rsidRDefault="002E1987" w:rsidP="002E1987">
      <w:pPr>
        <w:spacing w:before="120"/>
        <w:jc w:val="both"/>
      </w:pPr>
      <w:r w:rsidRPr="004465A0">
        <w:t>2.</w:t>
      </w:r>
      <w:r>
        <w:t>4</w:t>
      </w:r>
      <w:r w:rsidRPr="004465A0">
        <w:t xml:space="preserve">.4. Mạch điện trong máy điều hòa nhiệt độ. </w:t>
      </w:r>
      <w:r w:rsidRPr="004465A0">
        <w:tab/>
      </w:r>
    </w:p>
    <w:p w14:paraId="23E8DF86" w14:textId="77777777" w:rsidR="002E1987" w:rsidRPr="004465A0" w:rsidRDefault="002E1987" w:rsidP="002E1987">
      <w:pPr>
        <w:spacing w:before="120"/>
        <w:jc w:val="both"/>
      </w:pPr>
      <w:r w:rsidRPr="004465A0">
        <w:t>2.</w:t>
      </w:r>
      <w:r>
        <w:t>4</w:t>
      </w:r>
      <w:r w:rsidRPr="004465A0">
        <w:t>.4.1. Mạch điện trong máy điều hòa.</w:t>
      </w:r>
    </w:p>
    <w:p w14:paraId="37D3EF1F" w14:textId="77777777" w:rsidR="002E1987" w:rsidRPr="004465A0" w:rsidRDefault="002E1987" w:rsidP="002E1987">
      <w:pPr>
        <w:spacing w:before="120"/>
        <w:jc w:val="both"/>
      </w:pPr>
      <w:r w:rsidRPr="004465A0">
        <w:t>2.</w:t>
      </w:r>
      <w:r>
        <w:t>4</w:t>
      </w:r>
      <w:r w:rsidRPr="004465A0">
        <w:t>.4.2. Thực hành mạch điện trong máy điều hòa</w:t>
      </w:r>
    </w:p>
    <w:p w14:paraId="58895120" w14:textId="77777777" w:rsidR="002E1987" w:rsidRPr="004465A0" w:rsidRDefault="002E1987" w:rsidP="002E1987">
      <w:pPr>
        <w:spacing w:before="120"/>
        <w:jc w:val="both"/>
      </w:pPr>
      <w:r>
        <w:t>2.4.5. Sử dụng và b</w:t>
      </w:r>
      <w:r w:rsidRPr="004465A0">
        <w:t xml:space="preserve">ảo dưỡng máy điều hòa nhiệt độ. </w:t>
      </w:r>
      <w:r w:rsidRPr="004465A0">
        <w:tab/>
      </w:r>
    </w:p>
    <w:p w14:paraId="26FA22CD" w14:textId="77777777" w:rsidR="002E1987" w:rsidRPr="004465A0" w:rsidRDefault="002E1987" w:rsidP="002E1987">
      <w:pPr>
        <w:spacing w:before="120"/>
        <w:jc w:val="both"/>
      </w:pPr>
      <w:r w:rsidRPr="004465A0">
        <w:t>2.</w:t>
      </w:r>
      <w:r>
        <w:t>4.5.1. Các vấn đề trong sử dụng và</w:t>
      </w:r>
      <w:r w:rsidRPr="004465A0">
        <w:t xml:space="preserve"> bảo dưỡng </w:t>
      </w:r>
    </w:p>
    <w:p w14:paraId="6515D4B5" w14:textId="77777777" w:rsidR="002E1987" w:rsidRDefault="002E1987" w:rsidP="002E1987">
      <w:pPr>
        <w:spacing w:before="120"/>
        <w:jc w:val="both"/>
      </w:pPr>
      <w:r>
        <w:t>2.4</w:t>
      </w:r>
      <w:r w:rsidRPr="004465A0">
        <w:t xml:space="preserve">.5.2. Thực hành Các vấn đề trong sử dụng, bảo dưỡng </w:t>
      </w:r>
    </w:p>
    <w:p w14:paraId="118E137A" w14:textId="77777777" w:rsidR="002E1987" w:rsidRPr="004465A0" w:rsidRDefault="002E1987" w:rsidP="002E1987">
      <w:pPr>
        <w:spacing w:before="120"/>
        <w:jc w:val="both"/>
      </w:pPr>
    </w:p>
    <w:p w14:paraId="128DDC21" w14:textId="77777777" w:rsidR="002E1987" w:rsidRPr="004465A0" w:rsidRDefault="002E1987" w:rsidP="002E1987">
      <w:pPr>
        <w:spacing w:before="120"/>
        <w:jc w:val="both"/>
      </w:pPr>
      <w:r w:rsidRPr="004465A0">
        <w:rPr>
          <w:b/>
        </w:rPr>
        <w:t xml:space="preserve">Bài 5: </w:t>
      </w:r>
      <w:r w:rsidRPr="004465A0">
        <w:t>Các loại đèn gia dụng và tran</w:t>
      </w:r>
      <w:r>
        <w:t>g trí</w:t>
      </w:r>
      <w:r>
        <w:tab/>
      </w:r>
      <w:r>
        <w:tab/>
        <w:t xml:space="preserve">                  Thời gian: 06</w:t>
      </w:r>
      <w:r w:rsidRPr="004465A0">
        <w:t xml:space="preserve"> giờ</w:t>
      </w:r>
    </w:p>
    <w:p w14:paraId="6742A94A" w14:textId="77777777" w:rsidR="002E1987" w:rsidRPr="004465A0" w:rsidRDefault="002E1987" w:rsidP="002E1987">
      <w:pPr>
        <w:spacing w:before="120"/>
        <w:jc w:val="both"/>
      </w:pPr>
      <w:r w:rsidRPr="004465A0">
        <w:t>1. Mục tiêu:</w:t>
      </w:r>
    </w:p>
    <w:p w14:paraId="03656AC8" w14:textId="77777777" w:rsidR="002E1987" w:rsidRPr="004465A0" w:rsidRDefault="002E1987" w:rsidP="002E1987">
      <w:pPr>
        <w:spacing w:before="120"/>
        <w:jc w:val="both"/>
      </w:pPr>
      <w:r w:rsidRPr="004465A0">
        <w:t>- Giải thích cấu tạo và nguyên lý hoạt động của các loại đèn thông thường và đèn trang trí dùng trong sinh hoạt.</w:t>
      </w:r>
    </w:p>
    <w:p w14:paraId="64BE2789" w14:textId="77777777" w:rsidR="002E1987" w:rsidRPr="004465A0" w:rsidRDefault="002E1987" w:rsidP="002E1987">
      <w:pPr>
        <w:spacing w:before="120"/>
        <w:jc w:val="both"/>
      </w:pPr>
      <w:r w:rsidRPr="004465A0">
        <w:t>- Sử dụng thành thạo các loại đèn gia dụng và đèn trang trí đảm bảo các tiêu chuẩn kỹ thuật và an toàn.</w:t>
      </w:r>
    </w:p>
    <w:p w14:paraId="6DFFAB67" w14:textId="77777777" w:rsidR="002E1987" w:rsidRPr="004465A0" w:rsidRDefault="002E1987" w:rsidP="002E1987">
      <w:pPr>
        <w:spacing w:before="120"/>
        <w:jc w:val="both"/>
      </w:pPr>
      <w:r w:rsidRPr="004465A0">
        <w:lastRenderedPageBreak/>
        <w:t>- Tháo lắp đúng qui trình, xác định chính xác nguyên nhân và sửa chữa hư hỏng của các loại các loại đèn thông thường và đèn trang trí đảm bảo an toàn cho người và thiết bị.</w:t>
      </w:r>
    </w:p>
    <w:p w14:paraId="045F7932" w14:textId="77777777" w:rsidR="002E1987" w:rsidRPr="004465A0" w:rsidRDefault="002E1987" w:rsidP="002E1987">
      <w:pPr>
        <w:spacing w:before="120"/>
        <w:jc w:val="both"/>
      </w:pPr>
      <w:r>
        <w:t xml:space="preserve">- </w:t>
      </w:r>
      <w:r w:rsidRPr="004465A0">
        <w:t>Rèn luyện tính tích cực, chủ động, tư duy khoa học, an toàn và tiết kiệm.</w:t>
      </w:r>
    </w:p>
    <w:p w14:paraId="5DB9207F" w14:textId="77777777" w:rsidR="002E1987" w:rsidRPr="004465A0" w:rsidRDefault="002E1987" w:rsidP="002E1987">
      <w:pPr>
        <w:spacing w:before="120"/>
        <w:jc w:val="both"/>
      </w:pPr>
      <w:r w:rsidRPr="004465A0">
        <w:t xml:space="preserve">2. Nội dung: </w:t>
      </w:r>
      <w:r w:rsidRPr="004465A0">
        <w:tab/>
      </w:r>
      <w:r w:rsidRPr="004465A0">
        <w:tab/>
      </w:r>
      <w:r w:rsidRPr="004465A0">
        <w:tab/>
      </w:r>
      <w:r w:rsidRPr="004465A0">
        <w:tab/>
      </w:r>
    </w:p>
    <w:p w14:paraId="22207DDB" w14:textId="77777777" w:rsidR="002E1987" w:rsidRPr="004465A0" w:rsidRDefault="002E1987" w:rsidP="002E1987">
      <w:pPr>
        <w:spacing w:before="120"/>
        <w:jc w:val="both"/>
      </w:pPr>
      <w:r w:rsidRPr="004465A0">
        <w:t xml:space="preserve">2.1. Đèn sợi đốt. </w:t>
      </w:r>
      <w:r w:rsidRPr="004465A0">
        <w:tab/>
      </w:r>
    </w:p>
    <w:p w14:paraId="53890C9B" w14:textId="77777777" w:rsidR="002E1987" w:rsidRPr="004465A0" w:rsidRDefault="002E1987" w:rsidP="002E1987">
      <w:pPr>
        <w:spacing w:before="120"/>
        <w:jc w:val="both"/>
      </w:pPr>
      <w:r w:rsidRPr="004465A0">
        <w:t>2.1.1. Cấu tạo, phân loại</w:t>
      </w:r>
    </w:p>
    <w:p w14:paraId="4BB56C2D" w14:textId="77777777" w:rsidR="002E1987" w:rsidRPr="004465A0" w:rsidRDefault="002E1987" w:rsidP="002E1987">
      <w:pPr>
        <w:spacing w:before="120"/>
        <w:jc w:val="both"/>
      </w:pPr>
      <w:r w:rsidRPr="004465A0">
        <w:t>2.1.2. Thực hành đèn sợi đốt.</w:t>
      </w:r>
    </w:p>
    <w:p w14:paraId="0A03DA56" w14:textId="77777777" w:rsidR="002E1987" w:rsidRPr="004465A0" w:rsidRDefault="002E1987" w:rsidP="002E1987">
      <w:pPr>
        <w:spacing w:before="120"/>
        <w:jc w:val="both"/>
      </w:pPr>
      <w:r w:rsidRPr="004465A0">
        <w:t xml:space="preserve">2.2. Đèn huỳnh quang. </w:t>
      </w:r>
      <w:r w:rsidRPr="004465A0">
        <w:tab/>
      </w:r>
    </w:p>
    <w:p w14:paraId="50DBBC81" w14:textId="77777777" w:rsidR="002E1987" w:rsidRPr="004465A0" w:rsidRDefault="002E1987" w:rsidP="002E1987">
      <w:pPr>
        <w:spacing w:before="120"/>
        <w:jc w:val="both"/>
      </w:pPr>
      <w:r w:rsidRPr="004465A0">
        <w:t>2.2.1. Cấu tạo, phân loại</w:t>
      </w:r>
    </w:p>
    <w:p w14:paraId="18DB8199" w14:textId="77777777" w:rsidR="002E1987" w:rsidRPr="004465A0" w:rsidRDefault="002E1987" w:rsidP="002E1987">
      <w:pPr>
        <w:spacing w:before="120"/>
        <w:jc w:val="both"/>
      </w:pPr>
      <w:r w:rsidRPr="004465A0">
        <w:t>2.2.2. Thực hành đèn huỳnh quang.</w:t>
      </w:r>
    </w:p>
    <w:p w14:paraId="3807912A" w14:textId="77777777" w:rsidR="002E1987" w:rsidRPr="004465A0" w:rsidRDefault="002E1987" w:rsidP="002E1987">
      <w:pPr>
        <w:spacing w:before="120"/>
        <w:jc w:val="both"/>
      </w:pPr>
      <w:r w:rsidRPr="004465A0">
        <w:t>2.</w:t>
      </w:r>
      <w:r>
        <w:t>3</w:t>
      </w:r>
      <w:r w:rsidRPr="004465A0">
        <w:t xml:space="preserve">. Các loại đèn LED chiếu sáng gia dụng. </w:t>
      </w:r>
      <w:r w:rsidRPr="004465A0">
        <w:tab/>
      </w:r>
    </w:p>
    <w:p w14:paraId="1558D625" w14:textId="77777777" w:rsidR="002E1987" w:rsidRPr="004465A0" w:rsidRDefault="002E1987" w:rsidP="002E1987">
      <w:pPr>
        <w:spacing w:before="120"/>
        <w:jc w:val="both"/>
      </w:pPr>
      <w:r w:rsidRPr="004465A0">
        <w:t>2.</w:t>
      </w:r>
      <w:r>
        <w:t>3</w:t>
      </w:r>
      <w:r w:rsidRPr="004465A0">
        <w:t>.1. Cấu tạo, nguyên lý hoạt động</w:t>
      </w:r>
    </w:p>
    <w:p w14:paraId="0C1C13C6" w14:textId="77777777" w:rsidR="002E1987" w:rsidRPr="004465A0" w:rsidRDefault="002E1987" w:rsidP="002E1987">
      <w:pPr>
        <w:spacing w:before="120"/>
        <w:jc w:val="both"/>
      </w:pPr>
      <w:r>
        <w:t>2.3</w:t>
      </w:r>
      <w:r w:rsidRPr="004465A0">
        <w:t>.2. Thực hành đèn LED.</w:t>
      </w:r>
    </w:p>
    <w:p w14:paraId="2C2F4D9A" w14:textId="77777777" w:rsidR="002E1987" w:rsidRPr="004465A0" w:rsidRDefault="002E1987" w:rsidP="002E1987">
      <w:pPr>
        <w:spacing w:before="120"/>
        <w:jc w:val="both"/>
      </w:pPr>
    </w:p>
    <w:p w14:paraId="2DC0C90A" w14:textId="77777777" w:rsidR="002E1987" w:rsidRPr="004465A0" w:rsidRDefault="002E1987" w:rsidP="002E1987">
      <w:pPr>
        <w:spacing w:before="120"/>
        <w:jc w:val="both"/>
      </w:pPr>
      <w:r>
        <w:rPr>
          <w:b/>
        </w:rPr>
        <w:t>Bài 6</w:t>
      </w:r>
      <w:r w:rsidRPr="004465A0">
        <w:rPr>
          <w:b/>
        </w:rPr>
        <w:t xml:space="preserve">: </w:t>
      </w:r>
      <w:r w:rsidRPr="004465A0">
        <w:t>Thực hành lắp đặt điện g</w:t>
      </w:r>
      <w:r>
        <w:t>ia dụng</w:t>
      </w:r>
      <w:r>
        <w:tab/>
      </w:r>
      <w:r>
        <w:tab/>
      </w:r>
      <w:r>
        <w:tab/>
        <w:t xml:space="preserve">  </w:t>
      </w:r>
      <w:r w:rsidRPr="004465A0">
        <w:t xml:space="preserve">Thời gian: </w:t>
      </w:r>
      <w:r>
        <w:t>13</w:t>
      </w:r>
      <w:r w:rsidRPr="004465A0">
        <w:t xml:space="preserve"> giờ</w:t>
      </w:r>
    </w:p>
    <w:p w14:paraId="57ED5208" w14:textId="77777777" w:rsidR="002E1987" w:rsidRPr="004465A0" w:rsidRDefault="002E1987" w:rsidP="002E1987">
      <w:pPr>
        <w:spacing w:before="120"/>
        <w:jc w:val="both"/>
      </w:pPr>
      <w:r w:rsidRPr="004465A0">
        <w:t>1. Mục tiêu:</w:t>
      </w:r>
    </w:p>
    <w:p w14:paraId="4670EF19" w14:textId="77777777" w:rsidR="002E1987" w:rsidRPr="004465A0" w:rsidRDefault="002E1987" w:rsidP="002E1987">
      <w:pPr>
        <w:spacing w:before="120"/>
        <w:jc w:val="both"/>
      </w:pPr>
      <w:r w:rsidRPr="004465A0">
        <w:t>- Lắp được các mạch điện nội thất, mạch hệ thống gọi cửa, mạch hệ thống camera một cách chính xác theo qui trình kỹ thuật, đảm bảo an toàn cho người và thiết bị.</w:t>
      </w:r>
    </w:p>
    <w:p w14:paraId="75916506" w14:textId="77777777" w:rsidR="002E1987" w:rsidRPr="004465A0" w:rsidRDefault="002E1987" w:rsidP="002E1987">
      <w:pPr>
        <w:spacing w:before="120"/>
        <w:jc w:val="both"/>
      </w:pPr>
      <w:r w:rsidRPr="004465A0">
        <w:t>- Tìm, và sửa chữa được các hư hỏng của mạch điện đạt yêu cầu kỹ thuật.</w:t>
      </w:r>
    </w:p>
    <w:p w14:paraId="65DD9A4D" w14:textId="77777777" w:rsidR="002E1987" w:rsidRPr="004465A0" w:rsidRDefault="002E1987" w:rsidP="002E1987">
      <w:pPr>
        <w:spacing w:before="120"/>
        <w:jc w:val="both"/>
      </w:pPr>
      <w:r w:rsidRPr="004465A0">
        <w:t>- Phát huy tính tích cực, chủ động và sáng tạo trong công việc.</w:t>
      </w:r>
    </w:p>
    <w:p w14:paraId="01757762" w14:textId="77777777" w:rsidR="002E1987" w:rsidRPr="004465A0" w:rsidRDefault="002E1987" w:rsidP="002E1987">
      <w:pPr>
        <w:spacing w:before="120"/>
        <w:jc w:val="both"/>
      </w:pPr>
      <w:r w:rsidRPr="004465A0">
        <w:t xml:space="preserve">2. Nội dung: </w:t>
      </w:r>
      <w:r w:rsidRPr="004465A0">
        <w:tab/>
      </w:r>
      <w:r w:rsidRPr="004465A0">
        <w:tab/>
      </w:r>
      <w:r w:rsidRPr="004465A0">
        <w:tab/>
      </w:r>
      <w:r w:rsidRPr="004465A0">
        <w:tab/>
      </w:r>
      <w:r w:rsidRPr="004465A0">
        <w:tab/>
      </w:r>
    </w:p>
    <w:p w14:paraId="1271A44D" w14:textId="77777777" w:rsidR="002E1987" w:rsidRPr="004465A0" w:rsidRDefault="002E1987" w:rsidP="002E1987">
      <w:pPr>
        <w:spacing w:before="120"/>
        <w:jc w:val="both"/>
      </w:pPr>
      <w:r w:rsidRPr="004465A0">
        <w:t>2.1. Đấu nối các mạch đèn nội thất.</w:t>
      </w:r>
      <w:r w:rsidRPr="004465A0">
        <w:tab/>
      </w:r>
    </w:p>
    <w:p w14:paraId="2CB8CC35" w14:textId="77777777" w:rsidR="002E1987" w:rsidRPr="004465A0" w:rsidRDefault="002E1987" w:rsidP="002E1987">
      <w:pPr>
        <w:spacing w:before="120"/>
        <w:jc w:val="both"/>
      </w:pPr>
      <w:r w:rsidRPr="004465A0">
        <w:t xml:space="preserve">2.2. Lắp đặt hệ thống Camera. </w:t>
      </w:r>
      <w:r w:rsidRPr="004465A0">
        <w:tab/>
      </w:r>
    </w:p>
    <w:p w14:paraId="487ECF01" w14:textId="77777777" w:rsidR="002E1987" w:rsidRPr="004465A0" w:rsidRDefault="002E1987" w:rsidP="002E1987">
      <w:pPr>
        <w:spacing w:before="120"/>
        <w:jc w:val="both"/>
      </w:pPr>
    </w:p>
    <w:p w14:paraId="43D82EF8" w14:textId="77777777" w:rsidR="002E1987" w:rsidRPr="004465A0" w:rsidRDefault="002E1987" w:rsidP="002E1987">
      <w:pPr>
        <w:spacing w:before="120"/>
        <w:jc w:val="both"/>
        <w:rPr>
          <w:b/>
        </w:rPr>
      </w:pPr>
      <w:r w:rsidRPr="004465A0">
        <w:rPr>
          <w:b/>
        </w:rPr>
        <w:t>IV. Điều kiện thực hiện mô đun</w:t>
      </w:r>
    </w:p>
    <w:p w14:paraId="578EBAE8" w14:textId="77777777" w:rsidR="002E1987" w:rsidRPr="004465A0" w:rsidRDefault="002E1987" w:rsidP="002E1987">
      <w:pPr>
        <w:spacing w:before="120"/>
        <w:jc w:val="both"/>
      </w:pPr>
      <w:r w:rsidRPr="004465A0">
        <w:t>1. Phòng học chuyên môn hóa/ nhà xưởng:</w:t>
      </w:r>
    </w:p>
    <w:p w14:paraId="19A535D1" w14:textId="77777777" w:rsidR="002E1987" w:rsidRPr="004465A0" w:rsidRDefault="002E1987" w:rsidP="002E1987">
      <w:pPr>
        <w:spacing w:before="120"/>
        <w:jc w:val="both"/>
      </w:pPr>
      <w:r w:rsidRPr="004465A0">
        <w:t>+ PC, phần mềm chuyên dùng.</w:t>
      </w:r>
    </w:p>
    <w:p w14:paraId="720E5D1A" w14:textId="77777777" w:rsidR="002E1987" w:rsidRPr="004465A0" w:rsidRDefault="002E1987" w:rsidP="002E1987">
      <w:pPr>
        <w:spacing w:before="120"/>
        <w:jc w:val="both"/>
      </w:pPr>
      <w:r w:rsidRPr="004465A0">
        <w:t>+ Projector, overhead.</w:t>
      </w:r>
    </w:p>
    <w:p w14:paraId="2C16A7E8" w14:textId="77777777" w:rsidR="002E1987" w:rsidRPr="004465A0" w:rsidRDefault="002E1987" w:rsidP="002E1987">
      <w:pPr>
        <w:spacing w:before="120"/>
        <w:jc w:val="both"/>
      </w:pPr>
      <w:r w:rsidRPr="004465A0">
        <w:t>+ Máy chiếu vật thể ba chiều.</w:t>
      </w:r>
    </w:p>
    <w:p w14:paraId="7C3433B0" w14:textId="77777777" w:rsidR="002E1987" w:rsidRPr="004465A0" w:rsidRDefault="002E1987" w:rsidP="002E1987">
      <w:pPr>
        <w:spacing w:before="120"/>
        <w:jc w:val="both"/>
      </w:pPr>
      <w:r w:rsidRPr="004465A0">
        <w:t>+ Video và các bản vẽ, tranh mô tả thiết bị</w:t>
      </w:r>
    </w:p>
    <w:p w14:paraId="79AFE0EB" w14:textId="77777777" w:rsidR="002E1987" w:rsidRPr="004465A0" w:rsidRDefault="002E1987" w:rsidP="002E1987">
      <w:pPr>
        <w:spacing w:before="120"/>
        <w:jc w:val="both"/>
      </w:pPr>
      <w:r w:rsidRPr="004465A0">
        <w:t>2. Trang thiết bị máy móc:</w:t>
      </w:r>
    </w:p>
    <w:p w14:paraId="6B548C7B" w14:textId="77777777" w:rsidR="002E1987" w:rsidRPr="004465A0" w:rsidRDefault="002E1987" w:rsidP="002E1987">
      <w:pPr>
        <w:spacing w:before="120"/>
        <w:jc w:val="both"/>
      </w:pPr>
      <w:r w:rsidRPr="004465A0">
        <w:t>+ Bộ đồ nghề điện, cơ khí cầm tay.</w:t>
      </w:r>
    </w:p>
    <w:p w14:paraId="259E474B" w14:textId="77777777" w:rsidR="002E1987" w:rsidRPr="004465A0" w:rsidRDefault="002E1987" w:rsidP="002E1987">
      <w:pPr>
        <w:spacing w:before="120"/>
        <w:jc w:val="both"/>
      </w:pPr>
      <w:r w:rsidRPr="004465A0">
        <w:lastRenderedPageBreak/>
        <w:t xml:space="preserve">+ Tủ sấy điều khiển được nhiệt độ. </w:t>
      </w:r>
    </w:p>
    <w:p w14:paraId="4421BE6B" w14:textId="77777777" w:rsidR="002E1987" w:rsidRPr="004465A0" w:rsidRDefault="002E1987" w:rsidP="002E1987">
      <w:pPr>
        <w:spacing w:before="120"/>
        <w:jc w:val="both"/>
      </w:pPr>
      <w:r w:rsidRPr="004465A0">
        <w:t>+ Các mô hình dàn trải hoặc thiết bị thật các loại thiết bị, đèn điện...</w:t>
      </w:r>
    </w:p>
    <w:p w14:paraId="5D92F539" w14:textId="77777777" w:rsidR="002E1987" w:rsidRPr="004465A0" w:rsidRDefault="002E1987" w:rsidP="002E1987">
      <w:pPr>
        <w:spacing w:before="120"/>
        <w:jc w:val="both"/>
      </w:pPr>
      <w:r w:rsidRPr="004465A0">
        <w:t>+ Các mô-đun: nguồn thí nghiệm, công tơ 1 pha, công tắc, chiết áp, cầu chì, hộp đấu dây, đèn sợi đốt, đèn huỳnh quang, rơle dòng điện, tai nghe gọi cửa, nút ấn chuông, camera.</w:t>
      </w:r>
    </w:p>
    <w:p w14:paraId="69D66A30" w14:textId="77777777" w:rsidR="002E1987" w:rsidRPr="004465A0" w:rsidRDefault="002E1987" w:rsidP="002E1987">
      <w:pPr>
        <w:spacing w:before="120"/>
        <w:jc w:val="both"/>
      </w:pPr>
      <w:r w:rsidRPr="004465A0">
        <w:t>3. Học liệu, dụng cụ, nguyên vật liệu:</w:t>
      </w:r>
    </w:p>
    <w:p w14:paraId="61B4B583" w14:textId="77777777" w:rsidR="002E1987" w:rsidRPr="004465A0" w:rsidRDefault="002E1987" w:rsidP="002E1987">
      <w:pPr>
        <w:spacing w:before="120"/>
        <w:jc w:val="both"/>
      </w:pPr>
      <w:r w:rsidRPr="004465A0">
        <w:t>+ Dây dẫn điện, dây điện từ các loại.</w:t>
      </w:r>
    </w:p>
    <w:p w14:paraId="6CA44904" w14:textId="77777777" w:rsidR="002E1987" w:rsidRPr="004465A0" w:rsidRDefault="002E1987" w:rsidP="002E1987">
      <w:pPr>
        <w:spacing w:before="120"/>
        <w:jc w:val="both"/>
      </w:pPr>
      <w:r w:rsidRPr="004465A0">
        <w:t>+ Giấy, ghen cách điện, sứ, thuỷ tinh... cách điện các loại.</w:t>
      </w:r>
    </w:p>
    <w:p w14:paraId="759203E7" w14:textId="77777777" w:rsidR="002E1987" w:rsidRPr="004465A0" w:rsidRDefault="002E1987" w:rsidP="002E1987">
      <w:pPr>
        <w:spacing w:before="120"/>
        <w:jc w:val="both"/>
      </w:pPr>
      <w:r w:rsidRPr="004465A0">
        <w:t>+ Mạch từ của các loại máy biến áp gia dụng.</w:t>
      </w:r>
    </w:p>
    <w:p w14:paraId="7DACB305" w14:textId="77777777" w:rsidR="002E1987" w:rsidRPr="004465A0" w:rsidRDefault="002E1987" w:rsidP="002E1987">
      <w:pPr>
        <w:spacing w:before="120"/>
        <w:jc w:val="both"/>
      </w:pPr>
      <w:r w:rsidRPr="004465A0">
        <w:t>+ Chì hàn, nhựa thông, giấy nhám các loại...</w:t>
      </w:r>
    </w:p>
    <w:p w14:paraId="655CBBA1" w14:textId="77777777" w:rsidR="002E1987" w:rsidRPr="004465A0" w:rsidRDefault="002E1987" w:rsidP="002E1987">
      <w:pPr>
        <w:spacing w:before="120"/>
        <w:jc w:val="both"/>
      </w:pPr>
      <w:r w:rsidRPr="004465A0">
        <w:t>+ Bộ đồ nghề điện, cơ khí cầm tay.</w:t>
      </w:r>
    </w:p>
    <w:p w14:paraId="3196F039" w14:textId="77777777" w:rsidR="002E1987" w:rsidRPr="004465A0" w:rsidRDefault="002E1987" w:rsidP="002E1987">
      <w:pPr>
        <w:spacing w:before="120"/>
        <w:jc w:val="both"/>
      </w:pPr>
      <w:r w:rsidRPr="004465A0">
        <w:t xml:space="preserve">+ Tủ sấy điều khiển được nhiệt độ. </w:t>
      </w:r>
    </w:p>
    <w:p w14:paraId="068A814B" w14:textId="77777777" w:rsidR="002E1987" w:rsidRPr="004465A0" w:rsidRDefault="002E1987" w:rsidP="002E1987">
      <w:pPr>
        <w:spacing w:before="120"/>
        <w:jc w:val="both"/>
      </w:pPr>
      <w:r w:rsidRPr="004465A0">
        <w:t>+ Các mô hình dàn trải hoặc thiết bị thật các loại thiết bị, đèn điện...</w:t>
      </w:r>
    </w:p>
    <w:p w14:paraId="0A8ED1C6" w14:textId="77777777" w:rsidR="002E1987" w:rsidRPr="004465A0" w:rsidRDefault="002E1987" w:rsidP="002E1987">
      <w:pPr>
        <w:spacing w:before="120"/>
        <w:jc w:val="both"/>
      </w:pPr>
      <w:r w:rsidRPr="004465A0">
        <w:t>+ Các mô-đun: nguồn thí nghiệm, công tơ 1 pha, công tắc, chiết áp, cầu chì, hộp đấu dây, đèn sợi đốt, đèn huỳnh quang, rơle dòng điện, tai nghe gọi cửa, nút ấn chuông, camera.</w:t>
      </w:r>
    </w:p>
    <w:p w14:paraId="24123CE6" w14:textId="77777777" w:rsidR="002E1987" w:rsidRPr="004465A0" w:rsidRDefault="002E1987" w:rsidP="002E1987">
      <w:pPr>
        <w:spacing w:before="120"/>
        <w:jc w:val="both"/>
      </w:pPr>
      <w:r w:rsidRPr="004465A0">
        <w:t>4. Các điều kiện khác:</w:t>
      </w:r>
    </w:p>
    <w:p w14:paraId="6AB6FE39" w14:textId="77777777" w:rsidR="002E1987" w:rsidRPr="004465A0" w:rsidRDefault="002E1987" w:rsidP="002E1987">
      <w:pPr>
        <w:spacing w:before="120"/>
        <w:jc w:val="both"/>
        <w:rPr>
          <w:b/>
        </w:rPr>
      </w:pPr>
    </w:p>
    <w:p w14:paraId="0943B32B" w14:textId="77777777" w:rsidR="002E1987" w:rsidRPr="004465A0" w:rsidRDefault="002E1987" w:rsidP="002E1987">
      <w:pPr>
        <w:spacing w:before="120"/>
        <w:jc w:val="both"/>
        <w:rPr>
          <w:b/>
        </w:rPr>
      </w:pPr>
      <w:r w:rsidRPr="004465A0">
        <w:rPr>
          <w:b/>
        </w:rPr>
        <w:t>V. Nội dung và phương pháp, đánh giá</w:t>
      </w:r>
    </w:p>
    <w:p w14:paraId="053D1FAA" w14:textId="77777777" w:rsidR="002E1987" w:rsidRPr="004465A0" w:rsidRDefault="002E1987" w:rsidP="002E1987">
      <w:pPr>
        <w:spacing w:before="120"/>
        <w:jc w:val="both"/>
      </w:pPr>
      <w:r w:rsidRPr="004465A0">
        <w:t>1. Nội dung:</w:t>
      </w:r>
    </w:p>
    <w:p w14:paraId="14F4623A" w14:textId="77777777" w:rsidR="002E1987" w:rsidRPr="004465A0" w:rsidRDefault="002E1987" w:rsidP="002E1987">
      <w:pPr>
        <w:spacing w:before="120"/>
        <w:ind w:firstLine="284"/>
        <w:jc w:val="both"/>
      </w:pPr>
      <w:r w:rsidRPr="004465A0">
        <w:t>- Kiến thức: Nhận dạng, phân loại, sử dụng đúng chức năng các thiết bị điện gia dụng</w:t>
      </w:r>
    </w:p>
    <w:p w14:paraId="7E68F7A6" w14:textId="77777777" w:rsidR="002E1987" w:rsidRPr="004465A0" w:rsidRDefault="002E1987" w:rsidP="002E1987">
      <w:pPr>
        <w:spacing w:before="120"/>
        <w:ind w:firstLine="284"/>
        <w:jc w:val="both"/>
      </w:pPr>
      <w:r w:rsidRPr="004465A0">
        <w:t>- Kỹ năng:</w:t>
      </w:r>
    </w:p>
    <w:p w14:paraId="1BF19E6F" w14:textId="77777777" w:rsidR="002E1987" w:rsidRPr="004465A0" w:rsidRDefault="002E1987" w:rsidP="002E1987">
      <w:pPr>
        <w:spacing w:before="120"/>
        <w:ind w:firstLine="284"/>
        <w:jc w:val="both"/>
      </w:pPr>
      <w:r w:rsidRPr="004465A0">
        <w:t>+ Kỹ năng đọc/ phân tích sơ đồ các thiết bị nói trên.</w:t>
      </w:r>
    </w:p>
    <w:p w14:paraId="1F57B702" w14:textId="77777777" w:rsidR="002E1987" w:rsidRPr="004465A0" w:rsidRDefault="002E1987" w:rsidP="002E1987">
      <w:pPr>
        <w:spacing w:before="120"/>
        <w:ind w:firstLine="284"/>
        <w:jc w:val="both"/>
      </w:pPr>
      <w:r w:rsidRPr="004465A0">
        <w:t>+ Kỹ năng thao tác lắp đặt, vận hành thiết bị.</w:t>
      </w:r>
    </w:p>
    <w:p w14:paraId="0314816D" w14:textId="77777777" w:rsidR="002E1987" w:rsidRPr="004465A0" w:rsidRDefault="002E1987" w:rsidP="002E1987">
      <w:pPr>
        <w:spacing w:before="120"/>
        <w:ind w:firstLine="284"/>
        <w:jc w:val="both"/>
      </w:pPr>
      <w:r w:rsidRPr="004465A0">
        <w:t>+ Phân tích hư hỏng, tìm và sửa chữa hư hỏng.</w:t>
      </w:r>
    </w:p>
    <w:p w14:paraId="44B5E0D4" w14:textId="77777777" w:rsidR="002E1987" w:rsidRPr="004465A0" w:rsidRDefault="002E1987" w:rsidP="002E1987">
      <w:pPr>
        <w:spacing w:before="120"/>
        <w:ind w:firstLine="284"/>
        <w:jc w:val="both"/>
      </w:pPr>
      <w:r w:rsidRPr="004465A0">
        <w:t>- Năng lực tự chủ và trách nhiệm:</w:t>
      </w:r>
    </w:p>
    <w:p w14:paraId="107F01A2" w14:textId="77777777" w:rsidR="002E1987" w:rsidRPr="004465A0" w:rsidRDefault="002E1987" w:rsidP="002E1987">
      <w:pPr>
        <w:spacing w:before="120"/>
        <w:jc w:val="both"/>
      </w:pPr>
      <w:r w:rsidRPr="004465A0">
        <w:t>2. Phương pháp:</w:t>
      </w:r>
    </w:p>
    <w:p w14:paraId="736E5B72" w14:textId="77777777" w:rsidR="002E1987" w:rsidRPr="004465A0" w:rsidRDefault="002E1987" w:rsidP="002E1987">
      <w:pPr>
        <w:spacing w:before="120"/>
        <w:ind w:firstLine="270"/>
        <w:jc w:val="both"/>
      </w:pPr>
      <w:r w:rsidRPr="004465A0">
        <w:t>Các kiến thức và kỹ năng trên sẽ được đánh giá qua các bài kiểm tra định kỳ dạng tích hợp và bài kiểm tra kết thúc. Điểm trung bình của các bài kiểm tra định kỳ và bài kiểm tra kết thúc phải đạt 5,0 theo khung điểm 10.</w:t>
      </w:r>
    </w:p>
    <w:p w14:paraId="6BB71C12" w14:textId="77777777" w:rsidR="002E1987" w:rsidRPr="004465A0" w:rsidRDefault="002E1987" w:rsidP="002E1987">
      <w:pPr>
        <w:spacing w:before="120"/>
        <w:jc w:val="both"/>
        <w:rPr>
          <w:b/>
        </w:rPr>
      </w:pPr>
      <w:r w:rsidRPr="004465A0">
        <w:rPr>
          <w:b/>
        </w:rPr>
        <w:t>VI. Hướng dẫn thực hiện môn học:</w:t>
      </w:r>
    </w:p>
    <w:p w14:paraId="6ABCE1E3" w14:textId="77777777" w:rsidR="002E1987" w:rsidRPr="004465A0" w:rsidRDefault="002E1987" w:rsidP="002E1987">
      <w:pPr>
        <w:spacing w:before="120"/>
        <w:jc w:val="both"/>
      </w:pPr>
      <w:r w:rsidRPr="004465A0">
        <w:t>1. Phạm vi áp dụng mô đun:</w:t>
      </w:r>
    </w:p>
    <w:p w14:paraId="6B32AB56" w14:textId="77777777" w:rsidR="002E1987" w:rsidRPr="004465A0" w:rsidRDefault="002E1987" w:rsidP="002E1987">
      <w:pPr>
        <w:spacing w:before="120"/>
        <w:ind w:firstLine="270"/>
        <w:jc w:val="both"/>
      </w:pPr>
      <w:r w:rsidRPr="004465A0">
        <w:t xml:space="preserve">Chương trình thuộc mô đun chuyên ngành, được sử dụng để giảng dạy cho trình độ </w:t>
      </w:r>
      <w:r>
        <w:t xml:space="preserve">Cao đẳng </w:t>
      </w:r>
      <w:r w:rsidRPr="004465A0">
        <w:t>nghề.</w:t>
      </w:r>
    </w:p>
    <w:p w14:paraId="11E3F556" w14:textId="77777777" w:rsidR="002E1987" w:rsidRPr="004465A0" w:rsidRDefault="002E1987" w:rsidP="002E1987">
      <w:pPr>
        <w:spacing w:before="120"/>
        <w:jc w:val="both"/>
      </w:pPr>
      <w:r w:rsidRPr="004465A0">
        <w:lastRenderedPageBreak/>
        <w:t>2. Hướng dẫn về phương pháp giảng dạy, học tập mô đun:</w:t>
      </w:r>
    </w:p>
    <w:p w14:paraId="714797B7" w14:textId="77777777" w:rsidR="002E1987" w:rsidRPr="004465A0" w:rsidRDefault="002E1987" w:rsidP="002E1987">
      <w:pPr>
        <w:spacing w:before="120"/>
        <w:ind w:firstLine="284"/>
        <w:jc w:val="both"/>
      </w:pPr>
      <w:r w:rsidRPr="004465A0">
        <w:t>- Đối với giáo viên, giảng viên: Trước khi giảng dạy, giáo viên cần căn cứ vào nội dung của từng bài học để chuẩn bị đầy đủ các điều kiện cần thiết nhằm đảm bảo chất lượng dạy học. Nên bố trí thời gian nhận dạng các loại thiết bị, thao tác lắp đặt, sử dụng các loại thiết bị phổ thông.</w:t>
      </w:r>
    </w:p>
    <w:p w14:paraId="62943F84" w14:textId="77777777" w:rsidR="002E1987" w:rsidRPr="004465A0" w:rsidRDefault="002E1987" w:rsidP="002E1987">
      <w:pPr>
        <w:spacing w:before="120"/>
        <w:ind w:firstLine="284"/>
        <w:jc w:val="both"/>
      </w:pPr>
      <w:r w:rsidRPr="004465A0">
        <w:t xml:space="preserve">- Đối với người học: tổ chức các hoạt động theo nhóm để </w:t>
      </w:r>
      <w:r>
        <w:t>học sinh</w:t>
      </w:r>
      <w:r w:rsidRPr="004465A0">
        <w:t xml:space="preserve"> trao đổi kinh nghiệm. Cần lưu ý kỹ về các kỹ năng lắp đặt chiếu sáng.</w:t>
      </w:r>
    </w:p>
    <w:p w14:paraId="6C55847D" w14:textId="77777777" w:rsidR="002E1987" w:rsidRPr="004465A0" w:rsidRDefault="002E1987" w:rsidP="002E1987">
      <w:pPr>
        <w:spacing w:before="120"/>
        <w:jc w:val="both"/>
      </w:pPr>
      <w:r w:rsidRPr="004465A0">
        <w:t>3. Những trọng tâm cần chú ý:</w:t>
      </w:r>
    </w:p>
    <w:p w14:paraId="27C8B1F0" w14:textId="77777777" w:rsidR="002E1987" w:rsidRPr="004465A0" w:rsidRDefault="002E1987" w:rsidP="002E1987">
      <w:pPr>
        <w:spacing w:before="120"/>
        <w:jc w:val="both"/>
      </w:pPr>
      <w:r w:rsidRPr="004465A0">
        <w:t>- Công dụng, nguyên lý, cách sử dụng các thiết bị phổ thông như: bàn ủi, quạt điện, các loại đèn điện.</w:t>
      </w:r>
    </w:p>
    <w:p w14:paraId="595F07D9" w14:textId="77777777" w:rsidR="002E1987" w:rsidRPr="004465A0" w:rsidRDefault="002E1987" w:rsidP="002E1987">
      <w:pPr>
        <w:spacing w:before="120"/>
        <w:jc w:val="both"/>
      </w:pPr>
      <w:r w:rsidRPr="004465A0">
        <w:t>- Kỹ năng lắp đặt, vận hành, sửa chữa hư hổng động cơ, máy biến áp, tủ lạnh.</w:t>
      </w:r>
    </w:p>
    <w:p w14:paraId="2DBCEA7F" w14:textId="77777777" w:rsidR="002E1987" w:rsidRPr="004465A0" w:rsidRDefault="002E1987" w:rsidP="002E1987">
      <w:pPr>
        <w:spacing w:before="120"/>
        <w:jc w:val="both"/>
      </w:pPr>
      <w:r w:rsidRPr="004465A0">
        <w:t>- Lắp dặt vận hành và sửa chữa hư hổng mạng chiếu sáng.</w:t>
      </w:r>
    </w:p>
    <w:p w14:paraId="437CDBBC" w14:textId="77777777" w:rsidR="002E1987" w:rsidRPr="004465A0" w:rsidRDefault="002E1987" w:rsidP="002E1987">
      <w:pPr>
        <w:spacing w:before="120"/>
        <w:jc w:val="both"/>
      </w:pPr>
      <w:r w:rsidRPr="004465A0">
        <w:t>- Dò tìm và phát hiện hư hỏng trong mạng điện.</w:t>
      </w:r>
    </w:p>
    <w:p w14:paraId="28068DB8" w14:textId="77777777" w:rsidR="002E1987" w:rsidRPr="004465A0" w:rsidRDefault="002E1987" w:rsidP="002E1987">
      <w:pPr>
        <w:spacing w:before="120"/>
        <w:jc w:val="both"/>
      </w:pPr>
      <w:r w:rsidRPr="004465A0">
        <w:t>4. Tài liêu tham khảo:</w:t>
      </w:r>
    </w:p>
    <w:p w14:paraId="1E779E31" w14:textId="77777777" w:rsidR="002E1987" w:rsidRPr="004465A0" w:rsidRDefault="002E1987" w:rsidP="002E1987">
      <w:pPr>
        <w:spacing w:before="120"/>
        <w:jc w:val="both"/>
      </w:pPr>
      <w:r w:rsidRPr="004465A0">
        <w:t>[1] Nguyễn Xuân Tiến, Tủ lạnh gia đình và máy điều hòa nhiệt độ, NXB Khoa học và Kỹ thuật 1984.</w:t>
      </w:r>
    </w:p>
    <w:p w14:paraId="6DFC892D" w14:textId="77777777" w:rsidR="002E1987" w:rsidRPr="004465A0" w:rsidRDefault="002E1987" w:rsidP="002E1987">
      <w:pPr>
        <w:spacing w:before="120"/>
        <w:jc w:val="both"/>
      </w:pPr>
      <w:r w:rsidRPr="004465A0">
        <w:t>[2] Nguyễn Trọng Thắng, Công nghệ chế tạo và tính toán sửa chữa máy điện 1, 2, 3, ¬ NXB Giáo Dục 1995.</w:t>
      </w:r>
    </w:p>
    <w:p w14:paraId="0C277937" w14:textId="77777777" w:rsidR="002E1987" w:rsidRPr="004465A0" w:rsidRDefault="002E1987" w:rsidP="002E1987">
      <w:pPr>
        <w:spacing w:before="120"/>
        <w:jc w:val="both"/>
      </w:pPr>
      <w:r w:rsidRPr="004465A0">
        <w:t>[3] Trần Khánh Hà, Máy điện 1,2, NXB Khoa học và Kỹ thuật 1997.</w:t>
      </w:r>
    </w:p>
    <w:p w14:paraId="6161DBD1" w14:textId="77777777" w:rsidR="002E1987" w:rsidRPr="004465A0" w:rsidRDefault="002E1987" w:rsidP="002E1987">
      <w:pPr>
        <w:spacing w:before="120"/>
        <w:jc w:val="both"/>
      </w:pPr>
      <w:r w:rsidRPr="004465A0">
        <w:t>[4] Nguyễn Xuân Phú (chủ biên), Quấn dây, sử dụng và sửa chữa động cơ điện xoay chiều và một chiều thông  dụng, NXB Khoa học và Kỹ thuật 1997.</w:t>
      </w:r>
    </w:p>
    <w:p w14:paraId="023ABA8B" w14:textId="77777777" w:rsidR="002E1987" w:rsidRPr="004465A0" w:rsidRDefault="002E1987" w:rsidP="002E1987">
      <w:pPr>
        <w:spacing w:before="120"/>
        <w:jc w:val="both"/>
      </w:pPr>
      <w:r w:rsidRPr="004465A0">
        <w:t>[5] Đặng Văn Đào, Kỹ Thuật Điện, NXB Giáo Dục 1999.</w:t>
      </w:r>
    </w:p>
    <w:p w14:paraId="58E327D2" w14:textId="77777777" w:rsidR="002E1987" w:rsidRDefault="002E1987" w:rsidP="002E1987">
      <w:pPr>
        <w:spacing w:before="120"/>
      </w:pPr>
      <w:r w:rsidRPr="004465A0">
        <w:t>[6] Trần Thế San, Nguyễn Đức Phấn, Thực hành kỹ thuật cơ điện lạnh, NXB Đà Nẵng 2001</w:t>
      </w:r>
    </w:p>
    <w:p w14:paraId="2959002C" w14:textId="77777777" w:rsidR="002E1987" w:rsidRDefault="002E1987">
      <w:r>
        <w:br w:type="page"/>
      </w:r>
    </w:p>
    <w:p w14:paraId="20616903" w14:textId="1D7B96E8" w:rsidR="00685E33" w:rsidRPr="00DF2567" w:rsidRDefault="00685E33" w:rsidP="002E1987">
      <w:pPr>
        <w:spacing w:before="120"/>
        <w:jc w:val="center"/>
        <w:rPr>
          <w:b/>
          <w:bCs/>
          <w:lang w:val="es-ES_tradnl"/>
        </w:rPr>
      </w:pPr>
      <w:r w:rsidRPr="00DF2567">
        <w:rPr>
          <w:b/>
          <w:bCs/>
          <w:lang w:val="es-ES_tradnl"/>
        </w:rPr>
        <w:lastRenderedPageBreak/>
        <w:t>CHƯƠNG TRÌNH MÔ ĐUN</w:t>
      </w:r>
    </w:p>
    <w:p w14:paraId="54066CFC" w14:textId="77777777" w:rsidR="00685E33" w:rsidRPr="00DF2567" w:rsidRDefault="00685E33" w:rsidP="00685E33">
      <w:pPr>
        <w:spacing w:before="120"/>
        <w:jc w:val="center"/>
        <w:rPr>
          <w:b/>
          <w:bCs/>
          <w:lang w:val="es-ES_tradnl"/>
        </w:rPr>
      </w:pPr>
      <w:r w:rsidRPr="00DF2567">
        <w:rPr>
          <w:b/>
          <w:bCs/>
          <w:lang w:val="es-ES_tradnl"/>
        </w:rPr>
        <w:t xml:space="preserve"> </w:t>
      </w:r>
    </w:p>
    <w:p w14:paraId="158FD1AC" w14:textId="77777777" w:rsidR="00685E33" w:rsidRPr="00DF2567" w:rsidRDefault="00685E33" w:rsidP="00685E33">
      <w:pPr>
        <w:spacing w:before="120"/>
        <w:ind w:firstLine="426"/>
        <w:rPr>
          <w:b/>
          <w:bCs/>
          <w:lang w:val="es-ES_tradnl"/>
        </w:rPr>
      </w:pPr>
      <w:r w:rsidRPr="00DF2567">
        <w:rPr>
          <w:b/>
          <w:lang w:val="pl-PL"/>
        </w:rPr>
        <w:t>Tên mô đun:</w:t>
      </w:r>
      <w:r w:rsidRPr="00DF2567">
        <w:rPr>
          <w:b/>
          <w:bCs/>
          <w:lang w:val="es-ES_tradnl"/>
        </w:rPr>
        <w:t xml:space="preserve"> </w:t>
      </w:r>
      <w:r w:rsidRPr="00DF2567">
        <w:rPr>
          <w:bCs/>
          <w:lang w:val="es-ES_tradnl"/>
        </w:rPr>
        <w:t>MÁY ĐIỆN</w:t>
      </w:r>
    </w:p>
    <w:p w14:paraId="496B69F5" w14:textId="77777777" w:rsidR="00685E33" w:rsidRPr="00DF2567" w:rsidRDefault="00685E33" w:rsidP="00685E33">
      <w:pPr>
        <w:spacing w:before="120"/>
        <w:ind w:firstLine="426"/>
        <w:jc w:val="both"/>
        <w:rPr>
          <w:lang w:val="es-ES_tradnl" w:eastAsia="ko-KR"/>
        </w:rPr>
      </w:pPr>
      <w:r w:rsidRPr="00DF2567">
        <w:rPr>
          <w:b/>
          <w:lang w:val="es-ES_tradnl" w:eastAsia="ko-KR"/>
        </w:rPr>
        <w:t>Mã số mô đun:</w:t>
      </w:r>
      <w:r w:rsidRPr="00DF2567">
        <w:rPr>
          <w:lang w:val="es-ES_tradnl" w:eastAsia="ko-KR"/>
        </w:rPr>
        <w:t xml:space="preserve"> MĐ 1</w:t>
      </w:r>
      <w:r w:rsidR="008D3D7A">
        <w:rPr>
          <w:lang w:val="es-ES_tradnl" w:eastAsia="ko-KR"/>
        </w:rPr>
        <w:t>6</w:t>
      </w:r>
    </w:p>
    <w:p w14:paraId="38CCB7DE" w14:textId="77777777" w:rsidR="00685E33" w:rsidRPr="00DF2567" w:rsidRDefault="00685E33" w:rsidP="00685E33">
      <w:pPr>
        <w:spacing w:before="120"/>
        <w:ind w:firstLine="426"/>
        <w:rPr>
          <w:lang w:val="es-ES_tradnl"/>
        </w:rPr>
      </w:pPr>
      <w:r w:rsidRPr="00DF2567">
        <w:rPr>
          <w:b/>
          <w:lang w:val="es-ES_tradnl"/>
        </w:rPr>
        <w:t>Thời gian thực hiện mô đun:</w:t>
      </w:r>
      <w:r w:rsidRPr="00DF2567">
        <w:rPr>
          <w:lang w:val="es-ES_tradnl"/>
        </w:rPr>
        <w:t xml:space="preserve"> 120 giờ; (Lý thuyết: 60 giờ; Thực hành, thí nghiệm, thảo luận, bài tập: 54  giờ; Kiểm tra: 6 giờ)</w:t>
      </w:r>
    </w:p>
    <w:p w14:paraId="20B68DA7" w14:textId="77777777" w:rsidR="00685E33" w:rsidRPr="00DF2567" w:rsidRDefault="00685E33" w:rsidP="00685E33">
      <w:pPr>
        <w:spacing w:before="120"/>
        <w:jc w:val="both"/>
        <w:rPr>
          <w:b/>
          <w:lang w:val="es-ES_tradnl" w:eastAsia="ko-KR"/>
        </w:rPr>
      </w:pPr>
      <w:r w:rsidRPr="00DF2567">
        <w:rPr>
          <w:b/>
          <w:lang w:val="es-ES_tradnl" w:eastAsia="ko-KR"/>
        </w:rPr>
        <w:t>I. Vị trí tính chất của mô đun :</w:t>
      </w:r>
    </w:p>
    <w:p w14:paraId="1664F685" w14:textId="77777777" w:rsidR="00685E33" w:rsidRPr="00DF2567" w:rsidRDefault="00685E33" w:rsidP="00685E33">
      <w:pPr>
        <w:spacing w:before="120"/>
        <w:jc w:val="both"/>
        <w:rPr>
          <w:lang w:val="da-DK"/>
        </w:rPr>
      </w:pPr>
      <w:r w:rsidRPr="00DF2567">
        <w:rPr>
          <w:lang w:val="da-DK"/>
        </w:rPr>
        <w:t xml:space="preserve">- Vị trí: </w:t>
      </w:r>
      <w:r w:rsidRPr="00DF2567">
        <w:rPr>
          <w:lang w:val="es-ES_tradnl"/>
        </w:rPr>
        <w:t>Mô đun này học sau các môn học kỹ thuật cơ sở An toàn điện, Vẽ điện, Khí cụ điện và mô đun Điện cơ bản.</w:t>
      </w:r>
    </w:p>
    <w:p w14:paraId="3A51FE4B" w14:textId="77777777" w:rsidR="00685E33" w:rsidRPr="00DF2567" w:rsidRDefault="00685E33" w:rsidP="00685E33">
      <w:pPr>
        <w:spacing w:before="120"/>
        <w:jc w:val="both"/>
        <w:rPr>
          <w:lang w:val="es-ES_tradnl"/>
        </w:rPr>
      </w:pPr>
      <w:r w:rsidRPr="00DF2567">
        <w:rPr>
          <w:lang w:val="es-ES_tradnl"/>
        </w:rPr>
        <w:t>- Tính chất: Là mô đun chuyên môn nghề , thuộc mô đun đào tạo nghề bắt buộc.</w:t>
      </w:r>
    </w:p>
    <w:p w14:paraId="76956300" w14:textId="77777777" w:rsidR="00685E33" w:rsidRPr="00DF2567" w:rsidRDefault="00685E33" w:rsidP="00685E33">
      <w:pPr>
        <w:spacing w:before="120"/>
        <w:jc w:val="both"/>
        <w:rPr>
          <w:b/>
          <w:lang w:val="es-ES_tradnl" w:eastAsia="ko-KR"/>
        </w:rPr>
      </w:pPr>
      <w:r w:rsidRPr="00DF2567">
        <w:rPr>
          <w:b/>
          <w:lang w:val="es-ES_tradnl" w:eastAsia="ko-KR"/>
        </w:rPr>
        <w:t>II. Mục tiêu mô đun:</w:t>
      </w:r>
    </w:p>
    <w:p w14:paraId="5C03FC72" w14:textId="77777777" w:rsidR="00685E33" w:rsidRPr="00DF2567" w:rsidRDefault="00685E33" w:rsidP="00685E33">
      <w:pPr>
        <w:spacing w:before="120"/>
        <w:jc w:val="both"/>
        <w:rPr>
          <w:i/>
          <w:lang w:val="es-ES_tradnl"/>
        </w:rPr>
      </w:pPr>
      <w:r w:rsidRPr="00DF2567">
        <w:rPr>
          <w:i/>
          <w:lang w:val="es-ES_tradnl"/>
        </w:rPr>
        <w:t>- Về kiến thức:</w:t>
      </w:r>
    </w:p>
    <w:p w14:paraId="1FF88E96" w14:textId="77777777" w:rsidR="006934F6" w:rsidRPr="006934F6" w:rsidRDefault="006934F6" w:rsidP="006B1F8A">
      <w:pPr>
        <w:numPr>
          <w:ilvl w:val="0"/>
          <w:numId w:val="65"/>
        </w:numPr>
        <w:tabs>
          <w:tab w:val="num" w:pos="1080"/>
        </w:tabs>
        <w:spacing w:before="120"/>
        <w:jc w:val="both"/>
        <w:rPr>
          <w:highlight w:val="yellow"/>
          <w:lang w:val="es-ES_tradnl"/>
        </w:rPr>
      </w:pPr>
      <w:r w:rsidRPr="006934F6">
        <w:rPr>
          <w:highlight w:val="yellow"/>
        </w:rPr>
        <w:t>Trình bày được cấu tạo, nguyên lý hoạt động, tính chất, ứng dụng của các vật liệu điện</w:t>
      </w:r>
      <w:r w:rsidRPr="006934F6">
        <w:rPr>
          <w:highlight w:val="yellow"/>
          <w:lang w:val="es-ES_tradnl"/>
        </w:rPr>
        <w:t xml:space="preserve"> dùng </w:t>
      </w:r>
      <w:r>
        <w:rPr>
          <w:highlight w:val="yellow"/>
          <w:lang w:val="es-ES_tradnl"/>
        </w:rPr>
        <w:t xml:space="preserve">để </w:t>
      </w:r>
      <w:r w:rsidRPr="006934F6">
        <w:rPr>
          <w:highlight w:val="yellow"/>
          <w:lang w:val="es-ES_tradnl"/>
        </w:rPr>
        <w:t>chế tạo máy điện.</w:t>
      </w:r>
    </w:p>
    <w:p w14:paraId="1D82DCEC" w14:textId="77777777" w:rsidR="00685E33" w:rsidRPr="00DF2567" w:rsidRDefault="00685E33" w:rsidP="006B1F8A">
      <w:pPr>
        <w:numPr>
          <w:ilvl w:val="0"/>
          <w:numId w:val="65"/>
        </w:numPr>
        <w:tabs>
          <w:tab w:val="num" w:pos="1080"/>
        </w:tabs>
        <w:spacing w:before="120"/>
        <w:jc w:val="both"/>
        <w:rPr>
          <w:lang w:val="es-ES_tradnl"/>
        </w:rPr>
      </w:pPr>
      <w:r w:rsidRPr="00DF2567">
        <w:rPr>
          <w:lang w:val="es-ES_tradnl"/>
        </w:rPr>
        <w:t>Phân tích cấu tạo, nguyên lý của các loại máy điện thông dụng như: máy biến áp, động cơ, máy phát điện.</w:t>
      </w:r>
    </w:p>
    <w:p w14:paraId="406207B3" w14:textId="77777777" w:rsidR="00685E33" w:rsidRPr="00DF2567" w:rsidRDefault="00685E33" w:rsidP="00685E33">
      <w:pPr>
        <w:spacing w:before="120"/>
        <w:jc w:val="both"/>
        <w:rPr>
          <w:i/>
          <w:lang w:val="es-ES_tradnl"/>
        </w:rPr>
      </w:pPr>
      <w:r w:rsidRPr="00DF2567">
        <w:rPr>
          <w:i/>
          <w:lang w:val="es-ES_tradnl"/>
        </w:rPr>
        <w:t xml:space="preserve">- Về kỹ năng: </w:t>
      </w:r>
    </w:p>
    <w:p w14:paraId="0BCE4030" w14:textId="77777777" w:rsidR="00685E33" w:rsidRPr="00DF2567" w:rsidRDefault="00685E33" w:rsidP="006B1F8A">
      <w:pPr>
        <w:numPr>
          <w:ilvl w:val="0"/>
          <w:numId w:val="65"/>
        </w:numPr>
        <w:tabs>
          <w:tab w:val="num" w:pos="709"/>
          <w:tab w:val="num" w:pos="1080"/>
        </w:tabs>
        <w:spacing w:before="120"/>
        <w:jc w:val="both"/>
        <w:rPr>
          <w:lang w:val="es-ES_tradnl"/>
        </w:rPr>
      </w:pPr>
      <w:r w:rsidRPr="00DF2567">
        <w:rPr>
          <w:lang w:val="es-ES_tradnl"/>
        </w:rPr>
        <w:t>Kết nối mạch, vận hành máy điện.</w:t>
      </w:r>
    </w:p>
    <w:p w14:paraId="028122F8" w14:textId="77777777" w:rsidR="00685E33" w:rsidRPr="00DF2567" w:rsidRDefault="00685E33" w:rsidP="006B1F8A">
      <w:pPr>
        <w:numPr>
          <w:ilvl w:val="0"/>
          <w:numId w:val="65"/>
        </w:numPr>
        <w:tabs>
          <w:tab w:val="num" w:pos="709"/>
          <w:tab w:val="num" w:pos="1080"/>
        </w:tabs>
        <w:spacing w:before="120"/>
        <w:jc w:val="both"/>
        <w:rPr>
          <w:lang w:val="es-ES_tradnl"/>
        </w:rPr>
      </w:pPr>
      <w:r w:rsidRPr="00DF2567">
        <w:rPr>
          <w:lang w:val="es-ES_tradnl"/>
        </w:rPr>
        <w:t>Tính toán các thông số kỹ thuật trong máy điện.</w:t>
      </w:r>
    </w:p>
    <w:p w14:paraId="2F273A0B" w14:textId="77777777" w:rsidR="00685E33" w:rsidRPr="00DF2567" w:rsidRDefault="00685E33" w:rsidP="00685E33">
      <w:pPr>
        <w:spacing w:before="120"/>
        <w:jc w:val="both"/>
        <w:rPr>
          <w:lang w:val="es-ES_tradnl"/>
        </w:rPr>
      </w:pPr>
      <w:r w:rsidRPr="00DF2567">
        <w:rPr>
          <w:lang w:val="es-ES_tradnl"/>
        </w:rPr>
        <w:t>-</w:t>
      </w:r>
      <w:r w:rsidRPr="00DF2567">
        <w:rPr>
          <w:i/>
          <w:lang w:val="es-ES_tradnl"/>
        </w:rPr>
        <w:t xml:space="preserve"> Về năng lực tự chủ và trách nhiệm:</w:t>
      </w:r>
    </w:p>
    <w:p w14:paraId="0EEA8973" w14:textId="77777777" w:rsidR="00685E33" w:rsidRPr="00DF2567" w:rsidRDefault="00685E33" w:rsidP="006B1F8A">
      <w:pPr>
        <w:numPr>
          <w:ilvl w:val="0"/>
          <w:numId w:val="45"/>
        </w:numPr>
        <w:spacing w:before="120"/>
        <w:ind w:left="851"/>
        <w:contextualSpacing/>
        <w:jc w:val="both"/>
        <w:rPr>
          <w:lang w:val="es-ES_tradnl"/>
        </w:rPr>
      </w:pPr>
      <w:r w:rsidRPr="00DF2567">
        <w:rPr>
          <w:lang w:val="es-ES_tradnl"/>
        </w:rPr>
        <w:t>Phát huy tính tích cực, chủ động, sáng tạo và tư duy khoa học trong công việc</w:t>
      </w:r>
    </w:p>
    <w:p w14:paraId="56A7B5E7" w14:textId="77777777" w:rsidR="00685E33" w:rsidRPr="00DF2567" w:rsidRDefault="00685E33" w:rsidP="00685E33">
      <w:pPr>
        <w:spacing w:before="120"/>
        <w:jc w:val="both"/>
        <w:rPr>
          <w:b/>
          <w:lang w:val="es-ES_tradnl" w:eastAsia="ko-KR"/>
        </w:rPr>
      </w:pPr>
      <w:r w:rsidRPr="00DF2567">
        <w:rPr>
          <w:b/>
          <w:lang w:val="es-ES_tradnl" w:eastAsia="ko-KR"/>
        </w:rPr>
        <w:t xml:space="preserve"> III. Nội dung mô đun:</w:t>
      </w:r>
    </w:p>
    <w:p w14:paraId="7AFA3070" w14:textId="77777777" w:rsidR="00685E33" w:rsidRPr="00DF2567" w:rsidRDefault="00685E33" w:rsidP="00685E33">
      <w:pPr>
        <w:spacing w:before="120"/>
        <w:jc w:val="both"/>
        <w:rPr>
          <w:iCs/>
          <w:lang w:val="es-ES_tradnl"/>
        </w:rPr>
      </w:pPr>
      <w:r w:rsidRPr="00DF2567">
        <w:rPr>
          <w:iCs/>
          <w:lang w:val="es-ES_tradnl"/>
        </w:rPr>
        <w:t>1. Nội dung tổng quát và phân bố thời gian :</w:t>
      </w:r>
    </w:p>
    <w:tbl>
      <w:tblPr>
        <w:tblW w:w="8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974"/>
        <w:gridCol w:w="851"/>
        <w:gridCol w:w="1021"/>
        <w:gridCol w:w="1502"/>
        <w:gridCol w:w="850"/>
      </w:tblGrid>
      <w:tr w:rsidR="00685E33" w:rsidRPr="00DF2567" w14:paraId="5BCB8FF4" w14:textId="77777777" w:rsidTr="00685E33">
        <w:trPr>
          <w:cantSplit/>
        </w:trPr>
        <w:tc>
          <w:tcPr>
            <w:tcW w:w="704" w:type="dxa"/>
            <w:vMerge w:val="restart"/>
            <w:tcBorders>
              <w:top w:val="single" w:sz="4" w:space="0" w:color="auto"/>
              <w:left w:val="single" w:sz="4" w:space="0" w:color="auto"/>
              <w:bottom w:val="single" w:sz="4" w:space="0" w:color="auto"/>
              <w:right w:val="single" w:sz="4" w:space="0" w:color="auto"/>
            </w:tcBorders>
            <w:vAlign w:val="center"/>
          </w:tcPr>
          <w:p w14:paraId="6B212A80" w14:textId="77777777" w:rsidR="00685E33" w:rsidRPr="00DF2567" w:rsidRDefault="00685E33" w:rsidP="00685E33">
            <w:pPr>
              <w:jc w:val="center"/>
              <w:rPr>
                <w:b/>
                <w:bCs/>
                <w:lang w:val="fr-FR"/>
              </w:rPr>
            </w:pPr>
            <w:r w:rsidRPr="00DF2567">
              <w:rPr>
                <w:b/>
                <w:bCs/>
                <w:lang w:val="fr-FR"/>
              </w:rPr>
              <w:t>Số</w:t>
            </w:r>
          </w:p>
          <w:p w14:paraId="72686D67" w14:textId="77777777" w:rsidR="00685E33" w:rsidRPr="00DF2567" w:rsidRDefault="00685E33" w:rsidP="00685E33">
            <w:pPr>
              <w:jc w:val="center"/>
              <w:rPr>
                <w:b/>
                <w:bCs/>
                <w:lang w:val="fr-FR"/>
              </w:rPr>
            </w:pPr>
            <w:r w:rsidRPr="00DF2567">
              <w:rPr>
                <w:b/>
                <w:bCs/>
                <w:lang w:val="fr-FR"/>
              </w:rPr>
              <w:t>TT</w:t>
            </w:r>
          </w:p>
        </w:tc>
        <w:tc>
          <w:tcPr>
            <w:tcW w:w="3974" w:type="dxa"/>
            <w:vMerge w:val="restart"/>
            <w:tcBorders>
              <w:top w:val="single" w:sz="4" w:space="0" w:color="auto"/>
              <w:left w:val="single" w:sz="4" w:space="0" w:color="auto"/>
              <w:bottom w:val="single" w:sz="4" w:space="0" w:color="auto"/>
              <w:right w:val="single" w:sz="4" w:space="0" w:color="auto"/>
            </w:tcBorders>
            <w:vAlign w:val="center"/>
          </w:tcPr>
          <w:p w14:paraId="2B3A00D4" w14:textId="77777777" w:rsidR="00685E33" w:rsidRPr="00DF2567" w:rsidRDefault="00685E33" w:rsidP="00685E33">
            <w:pPr>
              <w:jc w:val="center"/>
              <w:rPr>
                <w:lang w:val="es-ES_tradnl"/>
              </w:rPr>
            </w:pPr>
            <w:r w:rsidRPr="00DF2567">
              <w:rPr>
                <w:b/>
              </w:rPr>
              <w:t>Tên chương, mục</w:t>
            </w:r>
          </w:p>
        </w:tc>
        <w:tc>
          <w:tcPr>
            <w:tcW w:w="4224" w:type="dxa"/>
            <w:gridSpan w:val="4"/>
            <w:tcBorders>
              <w:top w:val="single" w:sz="4" w:space="0" w:color="auto"/>
              <w:left w:val="single" w:sz="4" w:space="0" w:color="auto"/>
              <w:bottom w:val="single" w:sz="4" w:space="0" w:color="auto"/>
              <w:right w:val="single" w:sz="4" w:space="0" w:color="auto"/>
            </w:tcBorders>
            <w:vAlign w:val="center"/>
          </w:tcPr>
          <w:p w14:paraId="6B3E9AF5" w14:textId="77777777" w:rsidR="00685E33" w:rsidRPr="00DF2567" w:rsidRDefault="00685E33" w:rsidP="00685E33">
            <w:pPr>
              <w:jc w:val="center"/>
              <w:rPr>
                <w:b/>
                <w:bCs/>
                <w:lang w:val="es-ES_tradnl" w:eastAsia="ko-KR"/>
              </w:rPr>
            </w:pPr>
            <w:r w:rsidRPr="00DF2567">
              <w:rPr>
                <w:b/>
                <w:bCs/>
                <w:lang w:val="es-ES_tradnl" w:eastAsia="ko-KR"/>
              </w:rPr>
              <w:t>Thời gian (giờ)</w:t>
            </w:r>
          </w:p>
        </w:tc>
      </w:tr>
      <w:tr w:rsidR="00685E33" w:rsidRPr="00DF2567" w14:paraId="78E346F9" w14:textId="77777777" w:rsidTr="00685E33">
        <w:trPr>
          <w:cantSplit/>
        </w:trPr>
        <w:tc>
          <w:tcPr>
            <w:tcW w:w="704" w:type="dxa"/>
            <w:vMerge/>
            <w:tcBorders>
              <w:top w:val="single" w:sz="4" w:space="0" w:color="auto"/>
              <w:left w:val="single" w:sz="4" w:space="0" w:color="auto"/>
              <w:bottom w:val="single" w:sz="4" w:space="0" w:color="auto"/>
              <w:right w:val="single" w:sz="4" w:space="0" w:color="auto"/>
            </w:tcBorders>
          </w:tcPr>
          <w:p w14:paraId="2B5E73A9" w14:textId="77777777" w:rsidR="00685E33" w:rsidRPr="00DF2567" w:rsidRDefault="00685E33" w:rsidP="00685E33">
            <w:pPr>
              <w:jc w:val="both"/>
              <w:rPr>
                <w:lang w:val="fr-FR"/>
              </w:rPr>
            </w:pPr>
          </w:p>
        </w:tc>
        <w:tc>
          <w:tcPr>
            <w:tcW w:w="3974" w:type="dxa"/>
            <w:vMerge/>
            <w:tcBorders>
              <w:top w:val="single" w:sz="4" w:space="0" w:color="auto"/>
              <w:left w:val="single" w:sz="4" w:space="0" w:color="auto"/>
              <w:bottom w:val="single" w:sz="4" w:space="0" w:color="auto"/>
              <w:right w:val="single" w:sz="4" w:space="0" w:color="auto"/>
            </w:tcBorders>
          </w:tcPr>
          <w:p w14:paraId="6187E313" w14:textId="77777777" w:rsidR="00685E33" w:rsidRPr="00DF2567" w:rsidRDefault="00685E33" w:rsidP="00685E33">
            <w:pPr>
              <w:jc w:val="both"/>
              <w:rPr>
                <w:lang w:val="fr-FR"/>
              </w:rPr>
            </w:pPr>
          </w:p>
        </w:tc>
        <w:tc>
          <w:tcPr>
            <w:tcW w:w="851" w:type="dxa"/>
            <w:tcBorders>
              <w:top w:val="single" w:sz="4" w:space="0" w:color="auto"/>
              <w:left w:val="single" w:sz="4" w:space="0" w:color="auto"/>
              <w:bottom w:val="single" w:sz="4" w:space="0" w:color="auto"/>
              <w:right w:val="single" w:sz="4" w:space="0" w:color="auto"/>
            </w:tcBorders>
          </w:tcPr>
          <w:p w14:paraId="351F3116" w14:textId="77777777" w:rsidR="00685E33" w:rsidRPr="00DF2567" w:rsidRDefault="00685E33" w:rsidP="00685E33">
            <w:pPr>
              <w:jc w:val="center"/>
              <w:rPr>
                <w:b/>
                <w:bCs/>
                <w:lang w:val="es-ES_tradnl" w:eastAsia="ko-KR"/>
              </w:rPr>
            </w:pPr>
            <w:r w:rsidRPr="00DF2567">
              <w:rPr>
                <w:b/>
                <w:bCs/>
                <w:lang w:val="es-ES_tradnl" w:eastAsia="ko-KR"/>
              </w:rPr>
              <w:t>Tổng số</w:t>
            </w:r>
          </w:p>
        </w:tc>
        <w:tc>
          <w:tcPr>
            <w:tcW w:w="1021" w:type="dxa"/>
            <w:tcBorders>
              <w:top w:val="single" w:sz="4" w:space="0" w:color="auto"/>
              <w:left w:val="single" w:sz="4" w:space="0" w:color="auto"/>
              <w:bottom w:val="single" w:sz="4" w:space="0" w:color="auto"/>
              <w:right w:val="single" w:sz="4" w:space="0" w:color="auto"/>
            </w:tcBorders>
            <w:tcMar>
              <w:left w:w="57" w:type="dxa"/>
              <w:right w:w="57" w:type="dxa"/>
            </w:tcMar>
          </w:tcPr>
          <w:p w14:paraId="08AAE306" w14:textId="77777777" w:rsidR="00685E33" w:rsidRPr="00DF2567" w:rsidRDefault="00685E33" w:rsidP="00685E33">
            <w:pPr>
              <w:jc w:val="center"/>
              <w:rPr>
                <w:b/>
                <w:bCs/>
                <w:lang w:val="es-ES_tradnl" w:eastAsia="ko-KR"/>
              </w:rPr>
            </w:pPr>
            <w:r w:rsidRPr="00DF2567">
              <w:rPr>
                <w:b/>
                <w:bCs/>
                <w:lang w:val="es-ES_tradnl" w:eastAsia="ko-KR"/>
              </w:rPr>
              <w:t>Lý thuyết</w:t>
            </w:r>
          </w:p>
        </w:tc>
        <w:tc>
          <w:tcPr>
            <w:tcW w:w="1502" w:type="dxa"/>
            <w:tcBorders>
              <w:top w:val="single" w:sz="4" w:space="0" w:color="auto"/>
              <w:left w:val="single" w:sz="4" w:space="0" w:color="auto"/>
              <w:bottom w:val="single" w:sz="4" w:space="0" w:color="auto"/>
              <w:right w:val="single" w:sz="4" w:space="0" w:color="auto"/>
            </w:tcBorders>
            <w:tcMar>
              <w:left w:w="57" w:type="dxa"/>
              <w:right w:w="57" w:type="dxa"/>
            </w:tcMar>
          </w:tcPr>
          <w:p w14:paraId="1ED42257" w14:textId="77777777" w:rsidR="00685E33" w:rsidRPr="00DF2567" w:rsidRDefault="00685E33" w:rsidP="00685E33">
            <w:pPr>
              <w:jc w:val="center"/>
              <w:rPr>
                <w:b/>
                <w:bCs/>
                <w:lang w:val="es-ES_tradnl" w:eastAsia="ko-KR"/>
              </w:rPr>
            </w:pPr>
            <w:r w:rsidRPr="00DF2567">
              <w:rPr>
                <w:b/>
                <w:lang w:val="es-ES_tradnl"/>
              </w:rPr>
              <w:t>Thực hành, thí nghiệm, thảo luận, bài tập</w:t>
            </w:r>
          </w:p>
        </w:tc>
        <w:tc>
          <w:tcPr>
            <w:tcW w:w="850" w:type="dxa"/>
            <w:tcBorders>
              <w:top w:val="single" w:sz="4" w:space="0" w:color="auto"/>
              <w:left w:val="single" w:sz="4" w:space="0" w:color="auto"/>
              <w:bottom w:val="single" w:sz="4" w:space="0" w:color="auto"/>
              <w:right w:val="single" w:sz="4" w:space="0" w:color="auto"/>
            </w:tcBorders>
            <w:tcMar>
              <w:left w:w="57" w:type="dxa"/>
              <w:right w:w="57" w:type="dxa"/>
            </w:tcMar>
          </w:tcPr>
          <w:p w14:paraId="4B36302F" w14:textId="77777777" w:rsidR="00685E33" w:rsidRPr="00DF2567" w:rsidRDefault="00685E33" w:rsidP="00685E33">
            <w:pPr>
              <w:jc w:val="center"/>
              <w:rPr>
                <w:b/>
                <w:bCs/>
                <w:lang w:eastAsia="ko-KR"/>
              </w:rPr>
            </w:pPr>
            <w:r w:rsidRPr="00DF2567">
              <w:rPr>
                <w:b/>
                <w:bCs/>
                <w:lang w:val="es-ES_tradnl" w:eastAsia="ko-KR"/>
              </w:rPr>
              <w:t xml:space="preserve">Kiểm </w:t>
            </w:r>
            <w:r w:rsidRPr="00DF2567">
              <w:rPr>
                <w:b/>
                <w:bCs/>
                <w:lang w:eastAsia="ko-KR"/>
              </w:rPr>
              <w:t>tra</w:t>
            </w:r>
          </w:p>
        </w:tc>
      </w:tr>
      <w:tr w:rsidR="00685E33" w:rsidRPr="00DF2567" w14:paraId="2344D82A" w14:textId="77777777" w:rsidTr="00685E33">
        <w:trPr>
          <w:trHeight w:val="1500"/>
        </w:trPr>
        <w:tc>
          <w:tcPr>
            <w:tcW w:w="704" w:type="dxa"/>
            <w:tcBorders>
              <w:top w:val="single" w:sz="4" w:space="0" w:color="auto"/>
              <w:left w:val="single" w:sz="4" w:space="0" w:color="auto"/>
              <w:bottom w:val="single" w:sz="4" w:space="0" w:color="auto"/>
              <w:right w:val="single" w:sz="4" w:space="0" w:color="auto"/>
            </w:tcBorders>
          </w:tcPr>
          <w:p w14:paraId="4226BEBC" w14:textId="77777777" w:rsidR="00685E33" w:rsidRPr="00DF2567" w:rsidRDefault="00685E33" w:rsidP="00685E33">
            <w:pPr>
              <w:spacing w:before="120"/>
              <w:jc w:val="center"/>
              <w:rPr>
                <w:lang w:val="fr-FR"/>
              </w:rPr>
            </w:pPr>
            <w:r w:rsidRPr="00DF2567">
              <w:rPr>
                <w:lang w:val="fr-FR"/>
              </w:rPr>
              <w:t>1</w:t>
            </w:r>
          </w:p>
          <w:p w14:paraId="63700AEF" w14:textId="77777777" w:rsidR="00685E33" w:rsidRPr="00DF2567" w:rsidRDefault="00685E33" w:rsidP="00685E33">
            <w:pPr>
              <w:spacing w:before="120"/>
              <w:rPr>
                <w:lang w:val="fr-FR"/>
              </w:rPr>
            </w:pPr>
          </w:p>
          <w:p w14:paraId="5C606E74" w14:textId="77777777" w:rsidR="00685E33" w:rsidRPr="00DF2567" w:rsidRDefault="00685E33" w:rsidP="00685E33">
            <w:pPr>
              <w:spacing w:before="120"/>
              <w:rPr>
                <w:lang w:val="fr-FR"/>
              </w:rPr>
            </w:pPr>
          </w:p>
          <w:p w14:paraId="7A7A4D1A" w14:textId="77777777" w:rsidR="00685E33" w:rsidRPr="00DF2567" w:rsidRDefault="00685E33" w:rsidP="00685E33">
            <w:pPr>
              <w:spacing w:before="120"/>
              <w:rPr>
                <w:lang w:val="fr-FR"/>
              </w:rPr>
            </w:pPr>
          </w:p>
          <w:p w14:paraId="40ECCD0A" w14:textId="77777777" w:rsidR="00685E33" w:rsidRPr="00DF2567" w:rsidRDefault="00685E33" w:rsidP="00685E33">
            <w:pPr>
              <w:spacing w:before="120"/>
              <w:rPr>
                <w:lang w:val="fr-FR"/>
              </w:rPr>
            </w:pPr>
          </w:p>
          <w:p w14:paraId="5782D65E" w14:textId="77777777" w:rsidR="00685E33" w:rsidRPr="00DF2567" w:rsidRDefault="00685E33" w:rsidP="00685E33">
            <w:pPr>
              <w:spacing w:before="120"/>
              <w:rPr>
                <w:lang w:val="fr-FR"/>
              </w:rPr>
            </w:pPr>
          </w:p>
          <w:p w14:paraId="5166B6E7" w14:textId="77777777" w:rsidR="00685E33" w:rsidRPr="00DF2567" w:rsidRDefault="00685E33" w:rsidP="00685E33">
            <w:pPr>
              <w:spacing w:before="120"/>
              <w:rPr>
                <w:lang w:val="fr-FR"/>
              </w:rPr>
            </w:pPr>
          </w:p>
          <w:p w14:paraId="6C83A531" w14:textId="77777777" w:rsidR="00685E33" w:rsidRPr="00DF2567" w:rsidRDefault="00685E33" w:rsidP="00685E33">
            <w:pPr>
              <w:spacing w:before="120"/>
              <w:rPr>
                <w:lang w:val="fr-FR"/>
              </w:rPr>
            </w:pPr>
          </w:p>
          <w:p w14:paraId="11652A83" w14:textId="77777777" w:rsidR="00685E33" w:rsidRPr="00DF2567" w:rsidRDefault="00685E33" w:rsidP="00685E33">
            <w:pPr>
              <w:spacing w:before="120"/>
              <w:rPr>
                <w:lang w:val="fr-FR"/>
              </w:rPr>
            </w:pPr>
          </w:p>
          <w:p w14:paraId="711C91AB" w14:textId="77777777" w:rsidR="00685E33" w:rsidRPr="00DF2567" w:rsidRDefault="00685E33" w:rsidP="00685E33">
            <w:pPr>
              <w:spacing w:before="120"/>
              <w:rPr>
                <w:lang w:val="fr-FR"/>
              </w:rPr>
            </w:pPr>
          </w:p>
          <w:p w14:paraId="700D4228" w14:textId="77777777" w:rsidR="00685E33" w:rsidRPr="00DF2567" w:rsidRDefault="00685E33" w:rsidP="00685E33">
            <w:pPr>
              <w:spacing w:before="120"/>
              <w:jc w:val="center"/>
              <w:rPr>
                <w:lang w:val="fr-FR"/>
              </w:rPr>
            </w:pPr>
          </w:p>
        </w:tc>
        <w:tc>
          <w:tcPr>
            <w:tcW w:w="3974" w:type="dxa"/>
            <w:tcBorders>
              <w:top w:val="single" w:sz="4" w:space="0" w:color="auto"/>
              <w:left w:val="single" w:sz="4" w:space="0" w:color="auto"/>
              <w:bottom w:val="single" w:sz="4" w:space="0" w:color="auto"/>
              <w:right w:val="single" w:sz="4" w:space="0" w:color="auto"/>
            </w:tcBorders>
          </w:tcPr>
          <w:p w14:paraId="47AFEE3E" w14:textId="77777777" w:rsidR="00685E33" w:rsidRPr="00DF2567" w:rsidRDefault="00685E33" w:rsidP="00685E33">
            <w:pPr>
              <w:spacing w:before="120"/>
              <w:jc w:val="both"/>
              <w:rPr>
                <w:lang w:val="pl-PL"/>
              </w:rPr>
            </w:pPr>
            <w:r w:rsidRPr="00DF2567">
              <w:rPr>
                <w:b/>
                <w:lang w:val="fr-FR"/>
              </w:rPr>
              <w:lastRenderedPageBreak/>
              <w:t>Bài 1:</w:t>
            </w:r>
            <w:r w:rsidRPr="00DF2567">
              <w:rPr>
                <w:lang w:val="pl-PL"/>
              </w:rPr>
              <w:t xml:space="preserve"> Khái niệm chung về máy điện.</w:t>
            </w:r>
          </w:p>
          <w:p w14:paraId="4353A826" w14:textId="77777777" w:rsidR="00685E33" w:rsidRPr="00DF2567" w:rsidRDefault="00685E33" w:rsidP="00237C67">
            <w:pPr>
              <w:numPr>
                <w:ilvl w:val="0"/>
                <w:numId w:val="91"/>
              </w:numPr>
              <w:spacing w:before="120"/>
              <w:ind w:left="322" w:hanging="256"/>
              <w:jc w:val="both"/>
              <w:rPr>
                <w:lang w:val="pl-PL"/>
              </w:rPr>
            </w:pPr>
            <w:r w:rsidRPr="00DF2567">
              <w:rPr>
                <w:lang w:val="pl-PL"/>
              </w:rPr>
              <w:t>Các định luật điện từ dùng trong máy điện.</w:t>
            </w:r>
          </w:p>
          <w:p w14:paraId="7B669BA8" w14:textId="77777777" w:rsidR="00685E33" w:rsidRPr="00DF2567" w:rsidRDefault="00685E33" w:rsidP="00237C67">
            <w:pPr>
              <w:numPr>
                <w:ilvl w:val="0"/>
                <w:numId w:val="91"/>
              </w:numPr>
              <w:spacing w:before="120"/>
              <w:ind w:left="322" w:hanging="256"/>
              <w:jc w:val="both"/>
              <w:rPr>
                <w:lang w:val="pl-PL"/>
              </w:rPr>
            </w:pPr>
            <w:r w:rsidRPr="00DF2567">
              <w:rPr>
                <w:lang w:val="pl-PL"/>
              </w:rPr>
              <w:t>Định nghĩa và phân loại máy điện.</w:t>
            </w:r>
          </w:p>
          <w:p w14:paraId="2A6E84C7" w14:textId="77777777" w:rsidR="00685E33" w:rsidRPr="00DF2567" w:rsidRDefault="00685E33" w:rsidP="00237C67">
            <w:pPr>
              <w:numPr>
                <w:ilvl w:val="0"/>
                <w:numId w:val="91"/>
              </w:numPr>
              <w:spacing w:before="120"/>
              <w:ind w:left="322" w:hanging="256"/>
              <w:jc w:val="both"/>
              <w:rPr>
                <w:lang w:val="pl-PL"/>
              </w:rPr>
            </w:pPr>
            <w:r w:rsidRPr="00DF2567">
              <w:rPr>
                <w:lang w:val="pl-PL"/>
              </w:rPr>
              <w:lastRenderedPageBreak/>
              <w:t>Nguyên lý máy phát điện và động cơ điện.</w:t>
            </w:r>
          </w:p>
          <w:p w14:paraId="6CE88CCC" w14:textId="77777777" w:rsidR="00685E33" w:rsidRPr="000433AB" w:rsidRDefault="006934F6" w:rsidP="00237C67">
            <w:pPr>
              <w:numPr>
                <w:ilvl w:val="0"/>
                <w:numId w:val="91"/>
              </w:numPr>
              <w:spacing w:before="120"/>
              <w:ind w:left="322" w:hanging="256"/>
              <w:jc w:val="both"/>
              <w:rPr>
                <w:lang w:val="pl-PL"/>
              </w:rPr>
            </w:pPr>
            <w:r>
              <w:rPr>
                <w:lang w:val="pl-PL"/>
              </w:rPr>
              <w:t>C</w:t>
            </w:r>
            <w:r w:rsidR="00685E33" w:rsidRPr="000433AB">
              <w:rPr>
                <w:lang w:val="pl-PL"/>
              </w:rPr>
              <w:t>ác vật liệu chế tạo máy điện.</w:t>
            </w:r>
          </w:p>
          <w:p w14:paraId="306E6B64" w14:textId="77777777" w:rsidR="00685E33" w:rsidRPr="00DF2567" w:rsidRDefault="00685E33" w:rsidP="00237C67">
            <w:pPr>
              <w:numPr>
                <w:ilvl w:val="0"/>
                <w:numId w:val="91"/>
              </w:numPr>
              <w:spacing w:before="120"/>
              <w:ind w:left="322" w:hanging="256"/>
              <w:jc w:val="both"/>
              <w:rPr>
                <w:lang w:val="pl-PL"/>
              </w:rPr>
            </w:pPr>
            <w:r w:rsidRPr="00DF2567">
              <w:rPr>
                <w:lang w:val="de-DE"/>
              </w:rPr>
              <w:t xml:space="preserve">Phát nóng và làm mát máy điện. </w:t>
            </w:r>
          </w:p>
        </w:tc>
        <w:tc>
          <w:tcPr>
            <w:tcW w:w="851" w:type="dxa"/>
            <w:tcBorders>
              <w:top w:val="single" w:sz="4" w:space="0" w:color="auto"/>
              <w:left w:val="single" w:sz="4" w:space="0" w:color="auto"/>
              <w:bottom w:val="single" w:sz="4" w:space="0" w:color="auto"/>
              <w:right w:val="single" w:sz="4" w:space="0" w:color="auto"/>
            </w:tcBorders>
          </w:tcPr>
          <w:p w14:paraId="171AA9C8" w14:textId="77777777" w:rsidR="00685E33" w:rsidRPr="00DF2567" w:rsidRDefault="00685E33" w:rsidP="00685E33">
            <w:pPr>
              <w:spacing w:before="120"/>
              <w:jc w:val="center"/>
              <w:rPr>
                <w:b/>
              </w:rPr>
            </w:pPr>
            <w:r w:rsidRPr="00DF2567">
              <w:rPr>
                <w:b/>
              </w:rPr>
              <w:lastRenderedPageBreak/>
              <w:t>05</w:t>
            </w:r>
          </w:p>
          <w:p w14:paraId="74F017F3" w14:textId="77777777" w:rsidR="00685E33" w:rsidRPr="00DF2567" w:rsidRDefault="00685E33" w:rsidP="00685E33">
            <w:pPr>
              <w:spacing w:before="120"/>
              <w:jc w:val="center"/>
            </w:pPr>
          </w:p>
          <w:p w14:paraId="39D3AB41" w14:textId="77777777" w:rsidR="00685E33" w:rsidRPr="00DF2567" w:rsidRDefault="00685E33" w:rsidP="00685E33">
            <w:pPr>
              <w:spacing w:before="120"/>
              <w:jc w:val="center"/>
            </w:pPr>
          </w:p>
          <w:p w14:paraId="085DBEB3" w14:textId="77777777" w:rsidR="00685E33" w:rsidRPr="00DF2567" w:rsidRDefault="00685E33" w:rsidP="00685E33">
            <w:pPr>
              <w:spacing w:before="120"/>
              <w:jc w:val="center"/>
            </w:pPr>
          </w:p>
          <w:p w14:paraId="0F698397" w14:textId="77777777" w:rsidR="00685E33" w:rsidRPr="00DF2567" w:rsidRDefault="00685E33" w:rsidP="00685E33">
            <w:pPr>
              <w:spacing w:before="120"/>
              <w:jc w:val="center"/>
            </w:pPr>
          </w:p>
          <w:p w14:paraId="5DE9F1EC" w14:textId="77777777" w:rsidR="00685E33" w:rsidRPr="00DF2567" w:rsidRDefault="00685E33" w:rsidP="00685E33">
            <w:pPr>
              <w:spacing w:before="120"/>
              <w:jc w:val="center"/>
            </w:pPr>
          </w:p>
          <w:p w14:paraId="72F2E22B" w14:textId="77777777" w:rsidR="00685E33" w:rsidRPr="00DF2567" w:rsidRDefault="00685E33" w:rsidP="00685E33">
            <w:pPr>
              <w:spacing w:before="120"/>
              <w:jc w:val="center"/>
            </w:pPr>
          </w:p>
          <w:p w14:paraId="6ADB79FD" w14:textId="77777777" w:rsidR="00685E33" w:rsidRPr="00DF2567" w:rsidRDefault="00685E33" w:rsidP="00685E33">
            <w:pPr>
              <w:spacing w:before="120"/>
              <w:jc w:val="center"/>
            </w:pPr>
          </w:p>
          <w:p w14:paraId="00E3CE2F" w14:textId="77777777" w:rsidR="00685E33" w:rsidRPr="00DF2567" w:rsidRDefault="00685E33" w:rsidP="00685E33">
            <w:pPr>
              <w:spacing w:before="120"/>
              <w:jc w:val="center"/>
            </w:pPr>
          </w:p>
          <w:p w14:paraId="3E698A83" w14:textId="77777777" w:rsidR="00685E33" w:rsidRPr="00DF2567" w:rsidRDefault="00685E33" w:rsidP="00685E33">
            <w:pPr>
              <w:spacing w:before="120"/>
              <w:jc w:val="center"/>
            </w:pPr>
          </w:p>
          <w:p w14:paraId="71F38839" w14:textId="77777777" w:rsidR="00685E33" w:rsidRPr="00DF2567" w:rsidRDefault="00685E33" w:rsidP="00685E33">
            <w:pPr>
              <w:spacing w:before="120"/>
              <w:jc w:val="center"/>
            </w:pPr>
          </w:p>
        </w:tc>
        <w:tc>
          <w:tcPr>
            <w:tcW w:w="1021" w:type="dxa"/>
            <w:tcBorders>
              <w:top w:val="single" w:sz="4" w:space="0" w:color="auto"/>
              <w:left w:val="single" w:sz="4" w:space="0" w:color="auto"/>
              <w:bottom w:val="single" w:sz="4" w:space="0" w:color="auto"/>
              <w:right w:val="single" w:sz="4" w:space="0" w:color="auto"/>
            </w:tcBorders>
          </w:tcPr>
          <w:p w14:paraId="26BDE6B3" w14:textId="77777777" w:rsidR="00685E33" w:rsidRPr="00DF2567" w:rsidRDefault="00685E33" w:rsidP="00685E33">
            <w:pPr>
              <w:spacing w:before="120"/>
              <w:jc w:val="center"/>
              <w:rPr>
                <w:b/>
              </w:rPr>
            </w:pPr>
            <w:r w:rsidRPr="00DF2567">
              <w:rPr>
                <w:b/>
              </w:rPr>
              <w:lastRenderedPageBreak/>
              <w:t>05</w:t>
            </w:r>
          </w:p>
          <w:p w14:paraId="5E481B65" w14:textId="77777777" w:rsidR="00685E33" w:rsidRPr="00DF2567" w:rsidRDefault="00685E33" w:rsidP="00685E33">
            <w:pPr>
              <w:spacing w:before="120"/>
              <w:jc w:val="center"/>
            </w:pPr>
          </w:p>
          <w:p w14:paraId="0F4FDEA4" w14:textId="77777777" w:rsidR="00685E33" w:rsidRPr="00DF2567" w:rsidRDefault="00685E33" w:rsidP="00685E33">
            <w:pPr>
              <w:spacing w:before="120"/>
              <w:jc w:val="center"/>
            </w:pPr>
            <w:r w:rsidRPr="00DF2567">
              <w:t>03</w:t>
            </w:r>
          </w:p>
          <w:p w14:paraId="061CF11B" w14:textId="77777777" w:rsidR="00685E33" w:rsidRPr="00DF2567" w:rsidRDefault="00685E33" w:rsidP="00685E33">
            <w:pPr>
              <w:spacing w:before="120"/>
              <w:jc w:val="center"/>
            </w:pPr>
          </w:p>
          <w:p w14:paraId="1F5A3CC7" w14:textId="77777777" w:rsidR="00685E33" w:rsidRPr="00DF2567" w:rsidRDefault="00685E33" w:rsidP="00685E33">
            <w:pPr>
              <w:spacing w:before="120"/>
              <w:jc w:val="center"/>
            </w:pPr>
            <w:r w:rsidRPr="00DF2567">
              <w:t>0,5</w:t>
            </w:r>
          </w:p>
          <w:p w14:paraId="63DA58F6" w14:textId="77777777" w:rsidR="00685E33" w:rsidRPr="00DF2567" w:rsidRDefault="00685E33" w:rsidP="00685E33">
            <w:pPr>
              <w:spacing w:before="120"/>
              <w:jc w:val="center"/>
            </w:pPr>
          </w:p>
          <w:p w14:paraId="4A93B7D3" w14:textId="77777777" w:rsidR="00685E33" w:rsidRPr="00DF2567" w:rsidRDefault="00685E33" w:rsidP="00685E33">
            <w:pPr>
              <w:spacing w:before="120"/>
              <w:jc w:val="center"/>
            </w:pPr>
            <w:r w:rsidRPr="00DF2567">
              <w:lastRenderedPageBreak/>
              <w:t>0,5</w:t>
            </w:r>
          </w:p>
          <w:p w14:paraId="1FFFE70E" w14:textId="77777777" w:rsidR="00685E33" w:rsidRPr="00DF2567" w:rsidRDefault="00685E33" w:rsidP="00685E33">
            <w:pPr>
              <w:spacing w:before="120"/>
              <w:jc w:val="center"/>
            </w:pPr>
            <w:r w:rsidRPr="00DF2567">
              <w:t>0,5</w:t>
            </w:r>
          </w:p>
          <w:p w14:paraId="374FCFEA" w14:textId="77777777" w:rsidR="00685E33" w:rsidRPr="00DF2567" w:rsidRDefault="00685E33" w:rsidP="00685E33">
            <w:pPr>
              <w:spacing w:before="120"/>
              <w:jc w:val="center"/>
            </w:pPr>
          </w:p>
          <w:p w14:paraId="0BE816F5" w14:textId="77777777" w:rsidR="00685E33" w:rsidRPr="00DF2567" w:rsidRDefault="00685E33" w:rsidP="00685E33">
            <w:pPr>
              <w:spacing w:before="120"/>
              <w:jc w:val="center"/>
            </w:pPr>
            <w:r w:rsidRPr="00DF2567">
              <w:t>0,5</w:t>
            </w:r>
          </w:p>
          <w:p w14:paraId="61C56B66" w14:textId="77777777" w:rsidR="00685E33" w:rsidRPr="00DF2567" w:rsidRDefault="00685E33" w:rsidP="00685E33">
            <w:pPr>
              <w:spacing w:before="120"/>
              <w:jc w:val="center"/>
            </w:pPr>
          </w:p>
        </w:tc>
        <w:tc>
          <w:tcPr>
            <w:tcW w:w="1502" w:type="dxa"/>
            <w:tcBorders>
              <w:top w:val="single" w:sz="4" w:space="0" w:color="auto"/>
              <w:left w:val="single" w:sz="4" w:space="0" w:color="auto"/>
              <w:bottom w:val="single" w:sz="4" w:space="0" w:color="auto"/>
              <w:right w:val="single" w:sz="4" w:space="0" w:color="auto"/>
            </w:tcBorders>
          </w:tcPr>
          <w:p w14:paraId="6DB6234F" w14:textId="77777777" w:rsidR="00685E33" w:rsidRPr="00DF2567" w:rsidRDefault="00685E33" w:rsidP="00685E33">
            <w:pPr>
              <w:spacing w:before="120"/>
              <w:jc w:val="center"/>
            </w:pPr>
          </w:p>
          <w:p w14:paraId="7F75862E" w14:textId="77777777" w:rsidR="00685E33" w:rsidRPr="00DF2567" w:rsidRDefault="00685E33" w:rsidP="00685E33">
            <w:pPr>
              <w:spacing w:before="120"/>
              <w:jc w:val="center"/>
            </w:pPr>
          </w:p>
          <w:p w14:paraId="5AA995E9" w14:textId="77777777" w:rsidR="00685E33" w:rsidRPr="00DF2567" w:rsidRDefault="00685E33" w:rsidP="00685E33">
            <w:pPr>
              <w:spacing w:before="120"/>
              <w:jc w:val="center"/>
            </w:pPr>
          </w:p>
          <w:p w14:paraId="36E8E795" w14:textId="77777777" w:rsidR="00685E33" w:rsidRPr="00DF2567" w:rsidRDefault="00685E33" w:rsidP="00685E33">
            <w:pPr>
              <w:spacing w:before="120"/>
              <w:jc w:val="center"/>
            </w:pPr>
          </w:p>
          <w:p w14:paraId="2009141A" w14:textId="77777777" w:rsidR="00685E33" w:rsidRPr="00DF2567" w:rsidRDefault="00685E33" w:rsidP="00685E33">
            <w:pPr>
              <w:spacing w:before="120"/>
              <w:jc w:val="center"/>
            </w:pPr>
          </w:p>
          <w:p w14:paraId="1754DC2D" w14:textId="77777777" w:rsidR="00685E33" w:rsidRPr="00DF2567" w:rsidRDefault="00685E33" w:rsidP="00685E33">
            <w:pPr>
              <w:spacing w:before="120"/>
              <w:jc w:val="center"/>
            </w:pPr>
          </w:p>
          <w:p w14:paraId="2D8F5CB3" w14:textId="77777777" w:rsidR="00685E33" w:rsidRPr="00DF2567" w:rsidRDefault="00685E33" w:rsidP="00685E33">
            <w:pPr>
              <w:spacing w:before="120"/>
              <w:jc w:val="center"/>
            </w:pPr>
          </w:p>
          <w:p w14:paraId="6FE41B43" w14:textId="77777777" w:rsidR="00685E33" w:rsidRPr="00DF2567" w:rsidRDefault="00685E33" w:rsidP="00685E33">
            <w:pPr>
              <w:spacing w:before="120"/>
              <w:jc w:val="center"/>
            </w:pPr>
          </w:p>
          <w:p w14:paraId="1CF6CA2F" w14:textId="77777777" w:rsidR="00685E33" w:rsidRPr="00DF2567" w:rsidRDefault="00685E33" w:rsidP="00685E33">
            <w:pPr>
              <w:spacing w:before="120"/>
              <w:jc w:val="center"/>
            </w:pPr>
          </w:p>
          <w:p w14:paraId="42B735D4" w14:textId="77777777" w:rsidR="00685E33" w:rsidRPr="00DF2567" w:rsidRDefault="00685E33" w:rsidP="00685E33">
            <w:pPr>
              <w:spacing w:before="120"/>
              <w:jc w:val="center"/>
            </w:pPr>
          </w:p>
          <w:p w14:paraId="0998EE2B" w14:textId="77777777" w:rsidR="00685E33" w:rsidRPr="00DF2567" w:rsidRDefault="00685E33" w:rsidP="00685E33">
            <w:pPr>
              <w:spacing w:before="120"/>
              <w:jc w:val="center"/>
            </w:pPr>
          </w:p>
        </w:tc>
        <w:tc>
          <w:tcPr>
            <w:tcW w:w="850" w:type="dxa"/>
            <w:tcBorders>
              <w:top w:val="single" w:sz="4" w:space="0" w:color="auto"/>
              <w:left w:val="single" w:sz="4" w:space="0" w:color="auto"/>
              <w:bottom w:val="single" w:sz="4" w:space="0" w:color="auto"/>
              <w:right w:val="single" w:sz="4" w:space="0" w:color="auto"/>
            </w:tcBorders>
          </w:tcPr>
          <w:p w14:paraId="4AF5AD87" w14:textId="77777777" w:rsidR="00685E33" w:rsidRPr="00DF2567" w:rsidRDefault="00685E33" w:rsidP="00685E33">
            <w:pPr>
              <w:spacing w:before="120"/>
              <w:jc w:val="center"/>
            </w:pPr>
          </w:p>
          <w:p w14:paraId="4E0EFFF0" w14:textId="77777777" w:rsidR="00685E33" w:rsidRPr="00DF2567" w:rsidRDefault="00685E33" w:rsidP="00685E33">
            <w:pPr>
              <w:spacing w:before="120"/>
              <w:jc w:val="center"/>
            </w:pPr>
          </w:p>
          <w:p w14:paraId="307D899B" w14:textId="77777777" w:rsidR="00685E33" w:rsidRPr="00DF2567" w:rsidRDefault="00685E33" w:rsidP="00685E33">
            <w:pPr>
              <w:spacing w:before="120"/>
              <w:jc w:val="center"/>
            </w:pPr>
          </w:p>
          <w:p w14:paraId="5B14DCF8" w14:textId="77777777" w:rsidR="00685E33" w:rsidRPr="00DF2567" w:rsidRDefault="00685E33" w:rsidP="00685E33">
            <w:pPr>
              <w:spacing w:before="120"/>
              <w:jc w:val="center"/>
            </w:pPr>
          </w:p>
          <w:p w14:paraId="4A6DF1E1" w14:textId="77777777" w:rsidR="00685E33" w:rsidRPr="00DF2567" w:rsidRDefault="00685E33" w:rsidP="00685E33">
            <w:pPr>
              <w:spacing w:before="120"/>
              <w:jc w:val="center"/>
            </w:pPr>
          </w:p>
          <w:p w14:paraId="76E53221" w14:textId="77777777" w:rsidR="00685E33" w:rsidRPr="00DF2567" w:rsidRDefault="00685E33" w:rsidP="00685E33">
            <w:pPr>
              <w:spacing w:before="120"/>
              <w:jc w:val="center"/>
            </w:pPr>
          </w:p>
          <w:p w14:paraId="51C123AF" w14:textId="77777777" w:rsidR="00685E33" w:rsidRPr="00DF2567" w:rsidRDefault="00685E33" w:rsidP="00685E33">
            <w:pPr>
              <w:spacing w:before="120"/>
              <w:jc w:val="center"/>
            </w:pPr>
          </w:p>
          <w:p w14:paraId="7982C89D" w14:textId="77777777" w:rsidR="00685E33" w:rsidRPr="00DF2567" w:rsidRDefault="00685E33" w:rsidP="00685E33">
            <w:pPr>
              <w:spacing w:before="120"/>
              <w:jc w:val="center"/>
            </w:pPr>
          </w:p>
          <w:p w14:paraId="29571949" w14:textId="77777777" w:rsidR="00685E33" w:rsidRPr="00DF2567" w:rsidRDefault="00685E33" w:rsidP="00685E33">
            <w:pPr>
              <w:spacing w:before="120"/>
              <w:jc w:val="center"/>
            </w:pPr>
          </w:p>
          <w:p w14:paraId="0D71CEE1" w14:textId="77777777" w:rsidR="00685E33" w:rsidRPr="00DF2567" w:rsidRDefault="00685E33" w:rsidP="00685E33">
            <w:pPr>
              <w:spacing w:before="120"/>
              <w:jc w:val="center"/>
            </w:pPr>
          </w:p>
          <w:p w14:paraId="621A3A8B" w14:textId="77777777" w:rsidR="00685E33" w:rsidRPr="00DF2567" w:rsidRDefault="00685E33" w:rsidP="00685E33">
            <w:pPr>
              <w:spacing w:before="120"/>
            </w:pPr>
          </w:p>
        </w:tc>
      </w:tr>
      <w:tr w:rsidR="00685E33" w:rsidRPr="00DF2567" w14:paraId="27EF0902" w14:textId="77777777" w:rsidTr="00685E33">
        <w:trPr>
          <w:trHeight w:val="6650"/>
        </w:trPr>
        <w:tc>
          <w:tcPr>
            <w:tcW w:w="704" w:type="dxa"/>
            <w:tcBorders>
              <w:top w:val="single" w:sz="4" w:space="0" w:color="auto"/>
              <w:left w:val="single" w:sz="4" w:space="0" w:color="auto"/>
              <w:bottom w:val="single" w:sz="4" w:space="0" w:color="auto"/>
              <w:right w:val="single" w:sz="4" w:space="0" w:color="auto"/>
            </w:tcBorders>
          </w:tcPr>
          <w:p w14:paraId="23258BCA" w14:textId="77777777" w:rsidR="00685E33" w:rsidRPr="00DF2567" w:rsidRDefault="00685E33" w:rsidP="00685E33">
            <w:pPr>
              <w:spacing w:before="120"/>
              <w:rPr>
                <w:lang w:val="fr-FR"/>
              </w:rPr>
            </w:pPr>
          </w:p>
          <w:p w14:paraId="727097A0" w14:textId="77777777" w:rsidR="00685E33" w:rsidRPr="00DF2567" w:rsidRDefault="00685E33" w:rsidP="00685E33">
            <w:pPr>
              <w:spacing w:before="120"/>
              <w:jc w:val="center"/>
              <w:rPr>
                <w:lang w:val="fr-FR"/>
              </w:rPr>
            </w:pPr>
            <w:r w:rsidRPr="00DF2567">
              <w:rPr>
                <w:lang w:val="fr-FR"/>
              </w:rPr>
              <w:t>2</w:t>
            </w:r>
          </w:p>
        </w:tc>
        <w:tc>
          <w:tcPr>
            <w:tcW w:w="3974" w:type="dxa"/>
            <w:tcBorders>
              <w:top w:val="single" w:sz="4" w:space="0" w:color="auto"/>
              <w:left w:val="single" w:sz="4" w:space="0" w:color="auto"/>
              <w:bottom w:val="single" w:sz="4" w:space="0" w:color="auto"/>
              <w:right w:val="single" w:sz="4" w:space="0" w:color="auto"/>
            </w:tcBorders>
          </w:tcPr>
          <w:p w14:paraId="6475CDC2" w14:textId="77777777" w:rsidR="00685E33" w:rsidRPr="00DF2567" w:rsidRDefault="00685E33" w:rsidP="00685E33">
            <w:pPr>
              <w:spacing w:before="120"/>
              <w:jc w:val="both"/>
              <w:rPr>
                <w:lang w:val="pl-PL"/>
              </w:rPr>
            </w:pPr>
            <w:r w:rsidRPr="00DF2567">
              <w:rPr>
                <w:b/>
              </w:rPr>
              <w:t>Bài 2</w:t>
            </w:r>
            <w:r w:rsidRPr="00DF2567">
              <w:rPr>
                <w:lang w:val="pl-PL"/>
              </w:rPr>
              <w:t>:Máy biến áp.</w:t>
            </w:r>
          </w:p>
          <w:p w14:paraId="16637667" w14:textId="77777777" w:rsidR="00685E33" w:rsidRPr="00DF2567" w:rsidRDefault="00685E33" w:rsidP="00237C67">
            <w:pPr>
              <w:numPr>
                <w:ilvl w:val="0"/>
                <w:numId w:val="92"/>
              </w:numPr>
              <w:spacing w:before="120"/>
              <w:ind w:left="322" w:hanging="256"/>
              <w:jc w:val="both"/>
              <w:rPr>
                <w:lang w:val="en-AU"/>
              </w:rPr>
            </w:pPr>
            <w:r w:rsidRPr="00DF2567">
              <w:rPr>
                <w:lang w:val="en-AU"/>
              </w:rPr>
              <w:t>Khái niệm chung.</w:t>
            </w:r>
          </w:p>
          <w:p w14:paraId="00C2089E" w14:textId="77777777" w:rsidR="00685E33" w:rsidRPr="00DF2567" w:rsidRDefault="00685E33" w:rsidP="00237C67">
            <w:pPr>
              <w:numPr>
                <w:ilvl w:val="0"/>
                <w:numId w:val="92"/>
              </w:numPr>
              <w:spacing w:before="120"/>
              <w:ind w:left="322" w:hanging="256"/>
              <w:jc w:val="both"/>
              <w:rPr>
                <w:lang w:val="en-AU"/>
              </w:rPr>
            </w:pPr>
            <w:r w:rsidRPr="00DF2567">
              <w:rPr>
                <w:lang w:val="en-AU"/>
              </w:rPr>
              <w:t>Cấu tạo của máy biến áp.</w:t>
            </w:r>
          </w:p>
          <w:p w14:paraId="2ED1358B" w14:textId="77777777" w:rsidR="00685E33" w:rsidRPr="00DF2567" w:rsidRDefault="00685E33" w:rsidP="00237C67">
            <w:pPr>
              <w:numPr>
                <w:ilvl w:val="0"/>
                <w:numId w:val="92"/>
              </w:numPr>
              <w:spacing w:before="120"/>
              <w:ind w:left="322" w:hanging="256"/>
              <w:jc w:val="both"/>
              <w:rPr>
                <w:lang w:val="en-AU"/>
              </w:rPr>
            </w:pPr>
            <w:r w:rsidRPr="00DF2567">
              <w:rPr>
                <w:lang w:val="en-AU"/>
              </w:rPr>
              <w:t>Các đại lượng định mức của máy biến áp.</w:t>
            </w:r>
          </w:p>
          <w:p w14:paraId="2AFFEC6A" w14:textId="77777777" w:rsidR="00685E33" w:rsidRPr="00DF2567" w:rsidRDefault="00685E33" w:rsidP="00237C67">
            <w:pPr>
              <w:numPr>
                <w:ilvl w:val="0"/>
                <w:numId w:val="92"/>
              </w:numPr>
              <w:spacing w:before="120"/>
              <w:ind w:left="322" w:hanging="256"/>
              <w:jc w:val="both"/>
              <w:rPr>
                <w:lang w:val="pl-PL"/>
              </w:rPr>
            </w:pPr>
            <w:r w:rsidRPr="00DF2567">
              <w:rPr>
                <w:lang w:val="pl-PL"/>
              </w:rPr>
              <w:t>Nguyên lí làm việc của máy biến áp.</w:t>
            </w:r>
          </w:p>
          <w:p w14:paraId="371D7876" w14:textId="77777777" w:rsidR="00685E33" w:rsidRPr="00DF2567" w:rsidRDefault="00685E33" w:rsidP="00237C67">
            <w:pPr>
              <w:numPr>
                <w:ilvl w:val="0"/>
                <w:numId w:val="92"/>
              </w:numPr>
              <w:spacing w:before="120"/>
              <w:ind w:left="322" w:hanging="256"/>
              <w:jc w:val="both"/>
              <w:rPr>
                <w:lang w:val="pl-PL"/>
              </w:rPr>
            </w:pPr>
            <w:r w:rsidRPr="00DF2567">
              <w:rPr>
                <w:lang w:val="pl-PL"/>
              </w:rPr>
              <w:t>Mô hình toán và sơ đồ thay thế của máy biến áp.</w:t>
            </w:r>
          </w:p>
          <w:p w14:paraId="00A30FD0" w14:textId="77777777" w:rsidR="00685E33" w:rsidRPr="00DF2567" w:rsidRDefault="00685E33" w:rsidP="00237C67">
            <w:pPr>
              <w:numPr>
                <w:ilvl w:val="0"/>
                <w:numId w:val="92"/>
              </w:numPr>
              <w:spacing w:before="120"/>
              <w:ind w:left="322" w:hanging="256"/>
              <w:jc w:val="both"/>
              <w:rPr>
                <w:lang w:val="pl-PL"/>
              </w:rPr>
            </w:pPr>
            <w:r w:rsidRPr="00DF2567">
              <w:rPr>
                <w:lang w:val="pl-PL"/>
              </w:rPr>
              <w:t>Các chế độ làm việc của máy biến áp.</w:t>
            </w:r>
          </w:p>
          <w:p w14:paraId="0AA25E8E" w14:textId="77777777" w:rsidR="00685E33" w:rsidRPr="00DF2567" w:rsidRDefault="00685E33" w:rsidP="00237C67">
            <w:pPr>
              <w:numPr>
                <w:ilvl w:val="0"/>
                <w:numId w:val="92"/>
              </w:numPr>
              <w:spacing w:before="120"/>
              <w:ind w:left="322" w:hanging="256"/>
              <w:jc w:val="both"/>
              <w:rPr>
                <w:lang w:val="pl-PL"/>
              </w:rPr>
            </w:pPr>
            <w:r w:rsidRPr="00DF2567">
              <w:rPr>
                <w:lang w:val="pl-PL"/>
              </w:rPr>
              <w:t>Máy biến áp ba pha.</w:t>
            </w:r>
          </w:p>
          <w:p w14:paraId="121225B6" w14:textId="77777777" w:rsidR="00685E33" w:rsidRPr="00DF2567" w:rsidRDefault="00685E33" w:rsidP="00237C67">
            <w:pPr>
              <w:numPr>
                <w:ilvl w:val="0"/>
                <w:numId w:val="92"/>
              </w:numPr>
              <w:spacing w:before="120"/>
              <w:ind w:left="322" w:hanging="256"/>
              <w:jc w:val="both"/>
              <w:rPr>
                <w:lang w:val="pl-PL"/>
              </w:rPr>
            </w:pPr>
            <w:r w:rsidRPr="00DF2567">
              <w:rPr>
                <w:lang w:val="pl-PL"/>
              </w:rPr>
              <w:t>Sự làm việc song song của máy biến áp.</w:t>
            </w:r>
          </w:p>
          <w:p w14:paraId="5D3D77F7" w14:textId="77777777" w:rsidR="00685E33" w:rsidRPr="00DF2567" w:rsidRDefault="00685E33" w:rsidP="00237C67">
            <w:pPr>
              <w:numPr>
                <w:ilvl w:val="0"/>
                <w:numId w:val="92"/>
              </w:numPr>
              <w:spacing w:before="120"/>
              <w:ind w:left="322" w:hanging="256"/>
              <w:jc w:val="both"/>
              <w:rPr>
                <w:lang w:val="pl-PL"/>
              </w:rPr>
            </w:pPr>
            <w:r w:rsidRPr="00DF2567">
              <w:rPr>
                <w:lang w:val="pl-PL"/>
              </w:rPr>
              <w:t>Các máy biến áp đặc biệt.</w:t>
            </w:r>
          </w:p>
          <w:p w14:paraId="1A3033CF" w14:textId="77777777" w:rsidR="00685E33" w:rsidRPr="00DF2567" w:rsidRDefault="00685E33" w:rsidP="00237C67">
            <w:pPr>
              <w:numPr>
                <w:ilvl w:val="0"/>
                <w:numId w:val="92"/>
              </w:numPr>
              <w:spacing w:before="120"/>
              <w:ind w:left="322" w:hanging="256"/>
              <w:jc w:val="both"/>
              <w:rPr>
                <w:lang w:val="pl-PL"/>
              </w:rPr>
            </w:pPr>
            <w:r w:rsidRPr="00DF2567">
              <w:rPr>
                <w:lang w:val="pl-PL"/>
              </w:rPr>
              <w:t>Thí nghiệm máy biến áp</w:t>
            </w:r>
          </w:p>
        </w:tc>
        <w:tc>
          <w:tcPr>
            <w:tcW w:w="851" w:type="dxa"/>
            <w:tcBorders>
              <w:top w:val="single" w:sz="4" w:space="0" w:color="auto"/>
              <w:left w:val="single" w:sz="4" w:space="0" w:color="auto"/>
              <w:bottom w:val="single" w:sz="4" w:space="0" w:color="auto"/>
              <w:right w:val="single" w:sz="4" w:space="0" w:color="auto"/>
            </w:tcBorders>
          </w:tcPr>
          <w:p w14:paraId="46404BBD" w14:textId="77777777" w:rsidR="00685E33" w:rsidRPr="00DF2567" w:rsidRDefault="00685E33" w:rsidP="00685E33">
            <w:pPr>
              <w:spacing w:before="120"/>
              <w:jc w:val="center"/>
              <w:rPr>
                <w:b/>
              </w:rPr>
            </w:pPr>
            <w:r w:rsidRPr="00DF2567">
              <w:rPr>
                <w:b/>
              </w:rPr>
              <w:t>31</w:t>
            </w:r>
          </w:p>
          <w:p w14:paraId="2BA66CB3" w14:textId="77777777" w:rsidR="00685E33" w:rsidRPr="00DF2567" w:rsidRDefault="00685E33" w:rsidP="00685E33">
            <w:pPr>
              <w:spacing w:before="120"/>
              <w:jc w:val="center"/>
            </w:pPr>
          </w:p>
          <w:p w14:paraId="2AA4DD1B" w14:textId="77777777" w:rsidR="00685E33" w:rsidRPr="00DF2567" w:rsidRDefault="00685E33" w:rsidP="00685E33">
            <w:pPr>
              <w:spacing w:before="120"/>
              <w:jc w:val="center"/>
            </w:pPr>
          </w:p>
          <w:p w14:paraId="11C312A1" w14:textId="77777777" w:rsidR="00685E33" w:rsidRPr="00DF2567" w:rsidRDefault="00685E33" w:rsidP="00685E33">
            <w:pPr>
              <w:spacing w:before="120"/>
              <w:jc w:val="center"/>
            </w:pPr>
          </w:p>
          <w:p w14:paraId="03AE5859" w14:textId="77777777" w:rsidR="00685E33" w:rsidRPr="00DF2567" w:rsidRDefault="00685E33" w:rsidP="00685E33">
            <w:pPr>
              <w:spacing w:before="120"/>
              <w:jc w:val="center"/>
            </w:pPr>
          </w:p>
          <w:p w14:paraId="5280081A" w14:textId="77777777" w:rsidR="00685E33" w:rsidRPr="00DF2567" w:rsidRDefault="00685E33" w:rsidP="00685E33">
            <w:pPr>
              <w:spacing w:before="120"/>
              <w:jc w:val="center"/>
            </w:pPr>
          </w:p>
          <w:p w14:paraId="14C3A903" w14:textId="77777777" w:rsidR="00685E33" w:rsidRPr="00DF2567" w:rsidRDefault="00685E33" w:rsidP="00685E33">
            <w:pPr>
              <w:spacing w:before="120"/>
              <w:jc w:val="center"/>
            </w:pPr>
          </w:p>
          <w:p w14:paraId="31378A38" w14:textId="77777777" w:rsidR="00685E33" w:rsidRPr="00DF2567" w:rsidRDefault="00685E33" w:rsidP="00685E33">
            <w:pPr>
              <w:spacing w:before="120"/>
              <w:jc w:val="center"/>
            </w:pPr>
          </w:p>
          <w:p w14:paraId="3ABE4DAD" w14:textId="77777777" w:rsidR="00685E33" w:rsidRPr="00DF2567" w:rsidRDefault="00685E33" w:rsidP="00685E33">
            <w:pPr>
              <w:spacing w:before="120"/>
              <w:jc w:val="center"/>
            </w:pPr>
          </w:p>
          <w:p w14:paraId="31B6BCB1" w14:textId="77777777" w:rsidR="00685E33" w:rsidRPr="00DF2567" w:rsidRDefault="00685E33" w:rsidP="00685E33">
            <w:pPr>
              <w:spacing w:before="120"/>
              <w:jc w:val="center"/>
            </w:pPr>
          </w:p>
          <w:p w14:paraId="4A7199C8" w14:textId="77777777" w:rsidR="00685E33" w:rsidRPr="00DF2567" w:rsidRDefault="00685E33" w:rsidP="00685E33">
            <w:pPr>
              <w:spacing w:before="120"/>
              <w:jc w:val="center"/>
            </w:pPr>
          </w:p>
        </w:tc>
        <w:tc>
          <w:tcPr>
            <w:tcW w:w="1021" w:type="dxa"/>
            <w:tcBorders>
              <w:top w:val="single" w:sz="4" w:space="0" w:color="auto"/>
              <w:left w:val="single" w:sz="4" w:space="0" w:color="auto"/>
              <w:bottom w:val="single" w:sz="4" w:space="0" w:color="auto"/>
              <w:right w:val="single" w:sz="4" w:space="0" w:color="auto"/>
            </w:tcBorders>
          </w:tcPr>
          <w:p w14:paraId="03257270" w14:textId="77777777" w:rsidR="00685E33" w:rsidRPr="00DF2567" w:rsidRDefault="00685E33" w:rsidP="00685E33">
            <w:pPr>
              <w:spacing w:before="120"/>
              <w:jc w:val="center"/>
              <w:rPr>
                <w:b/>
              </w:rPr>
            </w:pPr>
            <w:r w:rsidRPr="00DF2567">
              <w:rPr>
                <w:b/>
              </w:rPr>
              <w:t>13</w:t>
            </w:r>
          </w:p>
          <w:p w14:paraId="4EA3F1ED" w14:textId="77777777" w:rsidR="00685E33" w:rsidRPr="00DF2567" w:rsidRDefault="00685E33" w:rsidP="00685E33">
            <w:pPr>
              <w:spacing w:before="120"/>
              <w:jc w:val="center"/>
            </w:pPr>
            <w:r w:rsidRPr="00DF2567">
              <w:t>1</w:t>
            </w:r>
          </w:p>
          <w:p w14:paraId="0284F6A2" w14:textId="77777777" w:rsidR="00685E33" w:rsidRPr="00DF2567" w:rsidRDefault="00685E33" w:rsidP="00685E33">
            <w:pPr>
              <w:spacing w:before="120"/>
              <w:jc w:val="center"/>
            </w:pPr>
            <w:r w:rsidRPr="00DF2567">
              <w:t>1</w:t>
            </w:r>
          </w:p>
          <w:p w14:paraId="41F64DB0" w14:textId="77777777" w:rsidR="00685E33" w:rsidRPr="00DF2567" w:rsidRDefault="00685E33" w:rsidP="00685E33">
            <w:pPr>
              <w:spacing w:before="120"/>
              <w:jc w:val="center"/>
            </w:pPr>
            <w:r w:rsidRPr="00DF2567">
              <w:t>1</w:t>
            </w:r>
          </w:p>
          <w:p w14:paraId="210F328E" w14:textId="77777777" w:rsidR="00685E33" w:rsidRPr="00DF2567" w:rsidRDefault="00685E33" w:rsidP="00685E33">
            <w:pPr>
              <w:spacing w:before="120"/>
              <w:jc w:val="center"/>
            </w:pPr>
          </w:p>
          <w:p w14:paraId="5F13455B" w14:textId="77777777" w:rsidR="00685E33" w:rsidRPr="00DF2567" w:rsidRDefault="00685E33" w:rsidP="00685E33">
            <w:pPr>
              <w:spacing w:before="120"/>
              <w:jc w:val="center"/>
            </w:pPr>
            <w:r w:rsidRPr="00DF2567">
              <w:t>2</w:t>
            </w:r>
          </w:p>
          <w:p w14:paraId="015890C0" w14:textId="77777777" w:rsidR="00685E33" w:rsidRPr="00DF2567" w:rsidRDefault="00685E33" w:rsidP="00685E33">
            <w:pPr>
              <w:spacing w:before="120"/>
              <w:jc w:val="center"/>
            </w:pPr>
          </w:p>
          <w:p w14:paraId="3DB5BD50" w14:textId="77777777" w:rsidR="00685E33" w:rsidRPr="00DF2567" w:rsidRDefault="00685E33" w:rsidP="00685E33">
            <w:pPr>
              <w:spacing w:before="120"/>
              <w:jc w:val="center"/>
            </w:pPr>
            <w:r w:rsidRPr="00DF2567">
              <w:t>1</w:t>
            </w:r>
          </w:p>
          <w:p w14:paraId="002C7C4F" w14:textId="77777777" w:rsidR="00685E33" w:rsidRPr="00DF2567" w:rsidRDefault="00685E33" w:rsidP="00685E33">
            <w:pPr>
              <w:spacing w:before="120"/>
              <w:jc w:val="center"/>
            </w:pPr>
            <w:r w:rsidRPr="00DF2567">
              <w:t>1</w:t>
            </w:r>
          </w:p>
          <w:p w14:paraId="45A9A443" w14:textId="77777777" w:rsidR="00685E33" w:rsidRPr="00DF2567" w:rsidRDefault="00685E33" w:rsidP="00685E33">
            <w:pPr>
              <w:spacing w:before="120"/>
              <w:jc w:val="center"/>
            </w:pPr>
          </w:p>
          <w:p w14:paraId="180F75B6" w14:textId="77777777" w:rsidR="00685E33" w:rsidRPr="00DF2567" w:rsidRDefault="00685E33" w:rsidP="00685E33">
            <w:pPr>
              <w:spacing w:before="120"/>
              <w:jc w:val="center"/>
            </w:pPr>
            <w:r w:rsidRPr="00DF2567">
              <w:t>2</w:t>
            </w:r>
          </w:p>
          <w:p w14:paraId="2423810A" w14:textId="77777777" w:rsidR="00685E33" w:rsidRPr="00DF2567" w:rsidRDefault="00685E33" w:rsidP="00685E33">
            <w:pPr>
              <w:spacing w:before="120"/>
              <w:jc w:val="center"/>
            </w:pPr>
            <w:r w:rsidRPr="00DF2567">
              <w:t>1</w:t>
            </w:r>
          </w:p>
          <w:p w14:paraId="011A1FC6" w14:textId="77777777" w:rsidR="00685E33" w:rsidRPr="00DF2567" w:rsidRDefault="00685E33" w:rsidP="00685E33">
            <w:pPr>
              <w:spacing w:before="120"/>
              <w:jc w:val="center"/>
            </w:pPr>
          </w:p>
          <w:p w14:paraId="624198D0" w14:textId="77777777" w:rsidR="00685E33" w:rsidRPr="00DF2567" w:rsidRDefault="00685E33" w:rsidP="00685E33">
            <w:pPr>
              <w:spacing w:before="120"/>
              <w:jc w:val="center"/>
            </w:pPr>
            <w:r w:rsidRPr="00DF2567">
              <w:t>1</w:t>
            </w:r>
          </w:p>
          <w:p w14:paraId="09905203" w14:textId="77777777" w:rsidR="00685E33" w:rsidRPr="00DF2567" w:rsidRDefault="00685E33" w:rsidP="00685E33">
            <w:pPr>
              <w:spacing w:before="120"/>
              <w:jc w:val="center"/>
            </w:pPr>
            <w:r w:rsidRPr="00DF2567">
              <w:t>2</w:t>
            </w:r>
          </w:p>
        </w:tc>
        <w:tc>
          <w:tcPr>
            <w:tcW w:w="1502" w:type="dxa"/>
            <w:tcBorders>
              <w:top w:val="single" w:sz="4" w:space="0" w:color="auto"/>
              <w:left w:val="single" w:sz="4" w:space="0" w:color="auto"/>
              <w:bottom w:val="single" w:sz="4" w:space="0" w:color="auto"/>
              <w:right w:val="single" w:sz="4" w:space="0" w:color="auto"/>
            </w:tcBorders>
          </w:tcPr>
          <w:p w14:paraId="00A6F1FE" w14:textId="77777777" w:rsidR="00685E33" w:rsidRPr="00DF2567" w:rsidRDefault="00685E33" w:rsidP="00685E33">
            <w:pPr>
              <w:spacing w:before="120"/>
              <w:jc w:val="center"/>
              <w:rPr>
                <w:b/>
              </w:rPr>
            </w:pPr>
            <w:r w:rsidRPr="00DF2567">
              <w:rPr>
                <w:b/>
              </w:rPr>
              <w:t>16</w:t>
            </w:r>
          </w:p>
          <w:p w14:paraId="1F9E59E5" w14:textId="77777777" w:rsidR="00685E33" w:rsidRPr="00DF2567" w:rsidRDefault="00685E33" w:rsidP="00685E33">
            <w:pPr>
              <w:spacing w:before="120"/>
              <w:jc w:val="center"/>
            </w:pPr>
          </w:p>
          <w:p w14:paraId="18EB57A6" w14:textId="77777777" w:rsidR="00685E33" w:rsidRPr="00DF2567" w:rsidRDefault="00685E33" w:rsidP="00685E33">
            <w:pPr>
              <w:spacing w:before="120"/>
              <w:jc w:val="center"/>
            </w:pPr>
          </w:p>
          <w:p w14:paraId="178E35CA" w14:textId="77777777" w:rsidR="00685E33" w:rsidRPr="00DF2567" w:rsidRDefault="00685E33" w:rsidP="00685E33">
            <w:pPr>
              <w:spacing w:before="120"/>
              <w:jc w:val="center"/>
            </w:pPr>
          </w:p>
          <w:p w14:paraId="45B2443C" w14:textId="77777777" w:rsidR="00685E33" w:rsidRPr="00DF2567" w:rsidRDefault="00685E33" w:rsidP="00685E33">
            <w:pPr>
              <w:spacing w:before="120"/>
              <w:jc w:val="center"/>
            </w:pPr>
          </w:p>
          <w:p w14:paraId="62F09CAE" w14:textId="77777777" w:rsidR="00685E33" w:rsidRPr="00DF2567" w:rsidRDefault="00685E33" w:rsidP="00685E33">
            <w:pPr>
              <w:spacing w:before="120"/>
              <w:jc w:val="center"/>
            </w:pPr>
          </w:p>
          <w:p w14:paraId="43B7B081" w14:textId="77777777" w:rsidR="00685E33" w:rsidRPr="00DF2567" w:rsidRDefault="00685E33" w:rsidP="00685E33">
            <w:pPr>
              <w:spacing w:before="120"/>
              <w:jc w:val="center"/>
            </w:pPr>
          </w:p>
          <w:p w14:paraId="78FB10EA" w14:textId="77777777" w:rsidR="00685E33" w:rsidRPr="00DF2567" w:rsidRDefault="00685E33" w:rsidP="00685E33">
            <w:pPr>
              <w:spacing w:before="120"/>
              <w:jc w:val="center"/>
            </w:pPr>
          </w:p>
          <w:p w14:paraId="52C4C8DC" w14:textId="77777777" w:rsidR="00685E33" w:rsidRPr="00DF2567" w:rsidRDefault="00685E33" w:rsidP="00685E33">
            <w:pPr>
              <w:spacing w:before="120"/>
              <w:jc w:val="center"/>
            </w:pPr>
          </w:p>
          <w:p w14:paraId="625A7078" w14:textId="77777777" w:rsidR="00685E33" w:rsidRPr="00DF2567" w:rsidRDefault="00685E33" w:rsidP="00685E33">
            <w:pPr>
              <w:spacing w:before="120"/>
              <w:jc w:val="center"/>
            </w:pPr>
          </w:p>
          <w:p w14:paraId="42998F8C" w14:textId="77777777" w:rsidR="00685E33" w:rsidRPr="00DF2567" w:rsidRDefault="00685E33" w:rsidP="00685E33">
            <w:pPr>
              <w:spacing w:before="120"/>
              <w:jc w:val="center"/>
            </w:pPr>
          </w:p>
          <w:p w14:paraId="1824D38A" w14:textId="77777777" w:rsidR="00685E33" w:rsidRPr="00DF2567" w:rsidRDefault="00685E33" w:rsidP="00685E33">
            <w:pPr>
              <w:spacing w:before="120"/>
              <w:jc w:val="center"/>
            </w:pPr>
          </w:p>
          <w:p w14:paraId="57D41B44" w14:textId="77777777" w:rsidR="00685E33" w:rsidRPr="00DF2567" w:rsidRDefault="00685E33" w:rsidP="00685E33">
            <w:pPr>
              <w:spacing w:before="120"/>
              <w:jc w:val="center"/>
            </w:pPr>
          </w:p>
          <w:p w14:paraId="7F26DA23" w14:textId="77777777" w:rsidR="00685E33" w:rsidRPr="00DF2567" w:rsidRDefault="00685E33" w:rsidP="00685E33">
            <w:pPr>
              <w:spacing w:before="120"/>
              <w:jc w:val="center"/>
            </w:pPr>
          </w:p>
          <w:p w14:paraId="108B7A23" w14:textId="77777777" w:rsidR="00685E33" w:rsidRPr="00DF2567" w:rsidRDefault="00685E33" w:rsidP="00685E33">
            <w:pPr>
              <w:spacing w:before="120"/>
              <w:jc w:val="center"/>
            </w:pPr>
            <w:r w:rsidRPr="00DF2567">
              <w:t>16</w:t>
            </w:r>
          </w:p>
        </w:tc>
        <w:tc>
          <w:tcPr>
            <w:tcW w:w="850" w:type="dxa"/>
            <w:tcBorders>
              <w:top w:val="single" w:sz="4" w:space="0" w:color="auto"/>
              <w:left w:val="single" w:sz="4" w:space="0" w:color="auto"/>
              <w:bottom w:val="single" w:sz="4" w:space="0" w:color="auto"/>
              <w:right w:val="single" w:sz="4" w:space="0" w:color="auto"/>
            </w:tcBorders>
          </w:tcPr>
          <w:p w14:paraId="51D94949" w14:textId="77777777" w:rsidR="00685E33" w:rsidRPr="00DF2567" w:rsidRDefault="00685E33" w:rsidP="00685E33">
            <w:pPr>
              <w:spacing w:before="120"/>
              <w:jc w:val="center"/>
              <w:rPr>
                <w:b/>
              </w:rPr>
            </w:pPr>
            <w:r w:rsidRPr="00DF2567">
              <w:rPr>
                <w:b/>
              </w:rPr>
              <w:t>2</w:t>
            </w:r>
          </w:p>
          <w:p w14:paraId="17DD54AE" w14:textId="77777777" w:rsidR="00685E33" w:rsidRPr="00DF2567" w:rsidRDefault="00685E33" w:rsidP="00685E33">
            <w:pPr>
              <w:spacing w:before="120"/>
              <w:jc w:val="center"/>
            </w:pPr>
          </w:p>
          <w:p w14:paraId="210664EA" w14:textId="77777777" w:rsidR="00685E33" w:rsidRPr="00DF2567" w:rsidRDefault="00685E33" w:rsidP="00685E33">
            <w:pPr>
              <w:spacing w:before="120"/>
              <w:jc w:val="center"/>
            </w:pPr>
          </w:p>
          <w:p w14:paraId="0D5A2659" w14:textId="77777777" w:rsidR="00685E33" w:rsidRPr="00DF2567" w:rsidRDefault="00685E33" w:rsidP="00685E33">
            <w:pPr>
              <w:spacing w:before="120"/>
              <w:jc w:val="center"/>
            </w:pPr>
          </w:p>
          <w:p w14:paraId="567DE6CB" w14:textId="77777777" w:rsidR="00685E33" w:rsidRPr="00DF2567" w:rsidRDefault="00685E33" w:rsidP="00685E33">
            <w:pPr>
              <w:spacing w:before="120"/>
              <w:jc w:val="center"/>
            </w:pPr>
          </w:p>
          <w:p w14:paraId="370BD802" w14:textId="77777777" w:rsidR="00685E33" w:rsidRPr="00DF2567" w:rsidRDefault="00685E33" w:rsidP="00685E33">
            <w:pPr>
              <w:spacing w:before="120"/>
              <w:jc w:val="center"/>
            </w:pPr>
            <w:r w:rsidRPr="00DF2567">
              <w:t>1</w:t>
            </w:r>
          </w:p>
          <w:p w14:paraId="5C6A8B88" w14:textId="77777777" w:rsidR="00685E33" w:rsidRPr="00DF2567" w:rsidRDefault="00685E33" w:rsidP="00685E33">
            <w:pPr>
              <w:spacing w:before="120"/>
              <w:jc w:val="center"/>
            </w:pPr>
          </w:p>
          <w:p w14:paraId="7E77D331" w14:textId="77777777" w:rsidR="00685E33" w:rsidRPr="00DF2567" w:rsidRDefault="00685E33" w:rsidP="00685E33">
            <w:pPr>
              <w:spacing w:before="120"/>
              <w:jc w:val="center"/>
            </w:pPr>
            <w:r w:rsidRPr="00DF2567">
              <w:t>1</w:t>
            </w:r>
          </w:p>
          <w:p w14:paraId="55EE097E" w14:textId="77777777" w:rsidR="00685E33" w:rsidRPr="00DF2567" w:rsidRDefault="00685E33" w:rsidP="00685E33">
            <w:pPr>
              <w:spacing w:before="120"/>
            </w:pPr>
          </w:p>
        </w:tc>
      </w:tr>
      <w:tr w:rsidR="00685E33" w:rsidRPr="00DF2567" w14:paraId="0E6BAC17" w14:textId="77777777" w:rsidTr="00685E33">
        <w:tc>
          <w:tcPr>
            <w:tcW w:w="704" w:type="dxa"/>
            <w:tcBorders>
              <w:top w:val="single" w:sz="4" w:space="0" w:color="auto"/>
              <w:left w:val="single" w:sz="4" w:space="0" w:color="auto"/>
              <w:bottom w:val="single" w:sz="4" w:space="0" w:color="auto"/>
              <w:right w:val="single" w:sz="4" w:space="0" w:color="auto"/>
            </w:tcBorders>
          </w:tcPr>
          <w:p w14:paraId="18394A3A" w14:textId="77777777" w:rsidR="00685E33" w:rsidRPr="00DF2567" w:rsidRDefault="00685E33" w:rsidP="00685E33">
            <w:pPr>
              <w:spacing w:before="120"/>
              <w:jc w:val="center"/>
              <w:rPr>
                <w:lang w:val="fr-FR"/>
              </w:rPr>
            </w:pPr>
            <w:r w:rsidRPr="00DF2567">
              <w:rPr>
                <w:lang w:val="fr-FR"/>
              </w:rPr>
              <w:t>3</w:t>
            </w:r>
          </w:p>
        </w:tc>
        <w:tc>
          <w:tcPr>
            <w:tcW w:w="3974" w:type="dxa"/>
            <w:tcBorders>
              <w:top w:val="single" w:sz="4" w:space="0" w:color="auto"/>
              <w:left w:val="single" w:sz="4" w:space="0" w:color="auto"/>
              <w:bottom w:val="single" w:sz="4" w:space="0" w:color="auto"/>
              <w:right w:val="single" w:sz="4" w:space="0" w:color="auto"/>
            </w:tcBorders>
          </w:tcPr>
          <w:p w14:paraId="68E144E5" w14:textId="77777777" w:rsidR="00685E33" w:rsidRPr="00DF2567" w:rsidRDefault="00685E33" w:rsidP="00685E33">
            <w:pPr>
              <w:spacing w:before="120"/>
              <w:jc w:val="both"/>
              <w:rPr>
                <w:lang w:val="fr-FR"/>
              </w:rPr>
            </w:pPr>
            <w:r w:rsidRPr="00DF2567">
              <w:rPr>
                <w:b/>
                <w:lang w:val="fr-FR"/>
              </w:rPr>
              <w:t>Bài 3:</w:t>
            </w:r>
            <w:r w:rsidRPr="00DF2567">
              <w:rPr>
                <w:lang w:val="fr-FR"/>
              </w:rPr>
              <w:t>Máy điện không đồng bộ.</w:t>
            </w:r>
          </w:p>
          <w:p w14:paraId="251CFD61" w14:textId="77777777" w:rsidR="00685E33" w:rsidRPr="00DF2567" w:rsidRDefault="00685E33" w:rsidP="00237C67">
            <w:pPr>
              <w:numPr>
                <w:ilvl w:val="0"/>
                <w:numId w:val="93"/>
              </w:numPr>
              <w:spacing w:before="120"/>
              <w:ind w:left="322" w:hanging="256"/>
              <w:jc w:val="both"/>
              <w:rPr>
                <w:lang w:val="fr-FR"/>
              </w:rPr>
            </w:pPr>
            <w:r w:rsidRPr="00DF2567">
              <w:rPr>
                <w:lang w:val="fr-FR"/>
              </w:rPr>
              <w:t>Khái niệm chung về máy điện không đồng bộ.</w:t>
            </w:r>
          </w:p>
          <w:p w14:paraId="64313333" w14:textId="77777777" w:rsidR="00685E33" w:rsidRPr="00DF2567" w:rsidRDefault="00685E33" w:rsidP="00237C67">
            <w:pPr>
              <w:numPr>
                <w:ilvl w:val="0"/>
                <w:numId w:val="93"/>
              </w:numPr>
              <w:spacing w:before="120"/>
              <w:ind w:left="322" w:hanging="256"/>
              <w:jc w:val="both"/>
              <w:rPr>
                <w:lang w:val="fr-FR"/>
              </w:rPr>
            </w:pPr>
            <w:r w:rsidRPr="00DF2567">
              <w:rPr>
                <w:lang w:val="fr-FR"/>
              </w:rPr>
              <w:t>Cấu tạo của máy điện không đồng bộ ba pha.</w:t>
            </w:r>
          </w:p>
          <w:p w14:paraId="4E8617E0" w14:textId="77777777" w:rsidR="00685E33" w:rsidRPr="00DF2567" w:rsidRDefault="00685E33" w:rsidP="00237C67">
            <w:pPr>
              <w:numPr>
                <w:ilvl w:val="0"/>
                <w:numId w:val="93"/>
              </w:numPr>
              <w:spacing w:before="120"/>
              <w:ind w:left="322" w:hanging="256"/>
              <w:jc w:val="both"/>
              <w:rPr>
                <w:lang w:val="fr-FR"/>
              </w:rPr>
            </w:pPr>
            <w:r w:rsidRPr="00DF2567">
              <w:rPr>
                <w:lang w:val="fr-FR"/>
              </w:rPr>
              <w:t>Từ trường của máy điện không đồng bộ.</w:t>
            </w:r>
          </w:p>
          <w:p w14:paraId="094EB8E1" w14:textId="77777777" w:rsidR="00685E33" w:rsidRPr="00DF2567" w:rsidRDefault="00685E33" w:rsidP="00237C67">
            <w:pPr>
              <w:numPr>
                <w:ilvl w:val="0"/>
                <w:numId w:val="93"/>
              </w:numPr>
              <w:spacing w:before="120"/>
              <w:ind w:left="322" w:hanging="256"/>
              <w:jc w:val="both"/>
              <w:rPr>
                <w:lang w:val="fr-FR"/>
              </w:rPr>
            </w:pPr>
            <w:r w:rsidRPr="00DF2567">
              <w:rPr>
                <w:lang w:val="fr-FR"/>
              </w:rPr>
              <w:t>Nguyên lý làm việc cơ bản của máy điện không đồng bộ.</w:t>
            </w:r>
          </w:p>
          <w:p w14:paraId="2C1754AD" w14:textId="77777777" w:rsidR="00685E33" w:rsidRPr="00DF2567" w:rsidRDefault="00685E33" w:rsidP="00237C67">
            <w:pPr>
              <w:numPr>
                <w:ilvl w:val="0"/>
                <w:numId w:val="93"/>
              </w:numPr>
              <w:spacing w:before="120"/>
              <w:ind w:left="322" w:hanging="256"/>
              <w:jc w:val="both"/>
              <w:rPr>
                <w:lang w:val="fr-FR"/>
              </w:rPr>
            </w:pPr>
            <w:r w:rsidRPr="00DF2567">
              <w:rPr>
                <w:lang w:val="fr-FR"/>
              </w:rPr>
              <w:t>Mô hình toán và sơ đồ thay thế của động cơ điện không đồng bộ.</w:t>
            </w:r>
          </w:p>
          <w:p w14:paraId="16182886" w14:textId="77777777" w:rsidR="00685E33" w:rsidRPr="00DF2567" w:rsidRDefault="00685E33" w:rsidP="00237C67">
            <w:pPr>
              <w:numPr>
                <w:ilvl w:val="0"/>
                <w:numId w:val="93"/>
              </w:numPr>
              <w:spacing w:before="120"/>
              <w:ind w:left="322" w:hanging="256"/>
              <w:jc w:val="both"/>
              <w:rPr>
                <w:lang w:val="fr-FR"/>
              </w:rPr>
            </w:pPr>
            <w:r w:rsidRPr="00DF2567">
              <w:rPr>
                <w:lang w:val="fr-FR"/>
              </w:rPr>
              <w:lastRenderedPageBreak/>
              <w:t>Biểu đồ năng lượng và hiệu suất của động cơ không đồng bộ.</w:t>
            </w:r>
          </w:p>
          <w:p w14:paraId="37D74E95" w14:textId="77777777" w:rsidR="00685E33" w:rsidRPr="00DF2567" w:rsidRDefault="00685E33" w:rsidP="00237C67">
            <w:pPr>
              <w:numPr>
                <w:ilvl w:val="0"/>
                <w:numId w:val="93"/>
              </w:numPr>
              <w:spacing w:before="120"/>
              <w:ind w:left="322" w:hanging="256"/>
              <w:jc w:val="both"/>
              <w:rPr>
                <w:lang w:val="fr-FR"/>
              </w:rPr>
            </w:pPr>
            <w:r w:rsidRPr="00DF2567">
              <w:rPr>
                <w:lang w:val="fr-FR"/>
              </w:rPr>
              <w:t>Mô men quay của động cơ không đồng bộ ba pha.</w:t>
            </w:r>
          </w:p>
          <w:p w14:paraId="59EE82EB" w14:textId="77777777" w:rsidR="00685E33" w:rsidRPr="00DF2567" w:rsidRDefault="00685E33" w:rsidP="00237C67">
            <w:pPr>
              <w:numPr>
                <w:ilvl w:val="0"/>
                <w:numId w:val="93"/>
              </w:numPr>
              <w:spacing w:before="120"/>
              <w:ind w:left="322" w:hanging="256"/>
              <w:jc w:val="both"/>
              <w:rPr>
                <w:lang w:val="fr-FR"/>
              </w:rPr>
            </w:pPr>
            <w:r w:rsidRPr="00DF2567">
              <w:rPr>
                <w:lang w:val="fr-FR"/>
              </w:rPr>
              <w:t>Mở máy động cơ không đồng bộ ba pha.</w:t>
            </w:r>
          </w:p>
          <w:p w14:paraId="2E215494" w14:textId="77777777" w:rsidR="00685E33" w:rsidRPr="00DF2567" w:rsidRDefault="00685E33" w:rsidP="00237C67">
            <w:pPr>
              <w:numPr>
                <w:ilvl w:val="0"/>
                <w:numId w:val="93"/>
              </w:numPr>
              <w:spacing w:before="120"/>
              <w:ind w:left="322" w:hanging="256"/>
              <w:jc w:val="both"/>
              <w:rPr>
                <w:lang w:val="fr-FR"/>
              </w:rPr>
            </w:pPr>
            <w:r w:rsidRPr="00DF2567">
              <w:rPr>
                <w:lang w:val="fr-FR"/>
              </w:rPr>
              <w:t>Điều chỉnh tốc độ động cơ không đồng bộ.</w:t>
            </w:r>
          </w:p>
          <w:p w14:paraId="4FB6781F" w14:textId="77777777" w:rsidR="00685E33" w:rsidRPr="00DF2567" w:rsidRDefault="00685E33" w:rsidP="00237C67">
            <w:pPr>
              <w:numPr>
                <w:ilvl w:val="0"/>
                <w:numId w:val="93"/>
              </w:numPr>
              <w:spacing w:before="120"/>
              <w:ind w:left="181" w:hanging="141"/>
              <w:jc w:val="both"/>
              <w:rPr>
                <w:lang w:val="fr-FR"/>
              </w:rPr>
            </w:pPr>
            <w:r w:rsidRPr="00DF2567">
              <w:rPr>
                <w:lang w:val="fr-FR"/>
              </w:rPr>
              <w:t>Động cơ không đồng bộ một pha.</w:t>
            </w:r>
          </w:p>
          <w:p w14:paraId="262B2C9B" w14:textId="77777777" w:rsidR="00685E33" w:rsidRPr="00DF2567" w:rsidRDefault="00685E33" w:rsidP="00237C67">
            <w:pPr>
              <w:numPr>
                <w:ilvl w:val="0"/>
                <w:numId w:val="93"/>
              </w:numPr>
              <w:spacing w:before="120"/>
              <w:ind w:left="181" w:hanging="141"/>
              <w:jc w:val="both"/>
              <w:rPr>
                <w:lang w:val="fr-FR"/>
              </w:rPr>
            </w:pPr>
            <w:r w:rsidRPr="00DF2567">
              <w:rPr>
                <w:lang w:val="fr-FR"/>
              </w:rPr>
              <w:t>Thí nghiệm máy điện không đồng bộ</w:t>
            </w:r>
          </w:p>
        </w:tc>
        <w:tc>
          <w:tcPr>
            <w:tcW w:w="851" w:type="dxa"/>
            <w:tcBorders>
              <w:top w:val="single" w:sz="4" w:space="0" w:color="auto"/>
              <w:left w:val="single" w:sz="4" w:space="0" w:color="auto"/>
              <w:bottom w:val="single" w:sz="4" w:space="0" w:color="auto"/>
              <w:right w:val="single" w:sz="4" w:space="0" w:color="auto"/>
            </w:tcBorders>
            <w:vAlign w:val="center"/>
          </w:tcPr>
          <w:p w14:paraId="615B0D00" w14:textId="77777777" w:rsidR="00685E33" w:rsidRPr="00DF2567" w:rsidRDefault="00685E33" w:rsidP="00685E33">
            <w:pPr>
              <w:spacing w:before="120"/>
              <w:jc w:val="center"/>
              <w:rPr>
                <w:b/>
              </w:rPr>
            </w:pPr>
            <w:r w:rsidRPr="00DF2567">
              <w:rPr>
                <w:b/>
              </w:rPr>
              <w:lastRenderedPageBreak/>
              <w:t>37</w:t>
            </w:r>
          </w:p>
          <w:p w14:paraId="7D0E98E8" w14:textId="77777777" w:rsidR="00685E33" w:rsidRPr="00DF2567" w:rsidRDefault="00685E33" w:rsidP="00685E33">
            <w:pPr>
              <w:spacing w:before="120"/>
            </w:pPr>
          </w:p>
          <w:p w14:paraId="340CE94E" w14:textId="77777777" w:rsidR="00685E33" w:rsidRPr="00DF2567" w:rsidRDefault="00685E33" w:rsidP="00685E33">
            <w:pPr>
              <w:spacing w:before="120"/>
            </w:pPr>
          </w:p>
          <w:p w14:paraId="6E5F13E6" w14:textId="77777777" w:rsidR="00685E33" w:rsidRPr="00DF2567" w:rsidRDefault="00685E33" w:rsidP="00685E33">
            <w:pPr>
              <w:spacing w:before="120"/>
            </w:pPr>
          </w:p>
          <w:p w14:paraId="508B5218" w14:textId="77777777" w:rsidR="00685E33" w:rsidRPr="00DF2567" w:rsidRDefault="00685E33" w:rsidP="00685E33">
            <w:pPr>
              <w:spacing w:before="120"/>
            </w:pPr>
          </w:p>
          <w:p w14:paraId="0BD94028" w14:textId="77777777" w:rsidR="00685E33" w:rsidRPr="00DF2567" w:rsidRDefault="00685E33" w:rsidP="00685E33">
            <w:pPr>
              <w:spacing w:before="120"/>
            </w:pPr>
          </w:p>
          <w:p w14:paraId="287F056A" w14:textId="77777777" w:rsidR="00685E33" w:rsidRPr="00DF2567" w:rsidRDefault="00685E33" w:rsidP="00685E33">
            <w:pPr>
              <w:spacing w:before="120"/>
            </w:pPr>
          </w:p>
          <w:p w14:paraId="2BFF86E8" w14:textId="77777777" w:rsidR="00685E33" w:rsidRPr="00DF2567" w:rsidRDefault="00685E33" w:rsidP="00685E33">
            <w:pPr>
              <w:spacing w:before="120"/>
            </w:pPr>
          </w:p>
          <w:p w14:paraId="04E72C21" w14:textId="77777777" w:rsidR="00685E33" w:rsidRPr="00DF2567" w:rsidRDefault="00685E33" w:rsidP="00685E33">
            <w:pPr>
              <w:spacing w:before="120"/>
            </w:pPr>
          </w:p>
          <w:p w14:paraId="3394AA28" w14:textId="77777777" w:rsidR="00685E33" w:rsidRPr="00DF2567" w:rsidRDefault="00685E33" w:rsidP="00685E33">
            <w:pPr>
              <w:spacing w:before="120"/>
            </w:pPr>
          </w:p>
          <w:p w14:paraId="695094E6" w14:textId="77777777" w:rsidR="00685E33" w:rsidRPr="00DF2567" w:rsidRDefault="00685E33" w:rsidP="00685E33">
            <w:pPr>
              <w:spacing w:before="120"/>
            </w:pPr>
          </w:p>
          <w:p w14:paraId="536D29A0" w14:textId="77777777" w:rsidR="00685E33" w:rsidRPr="00DF2567" w:rsidRDefault="00685E33" w:rsidP="00685E33">
            <w:pPr>
              <w:spacing w:before="120"/>
            </w:pPr>
          </w:p>
          <w:p w14:paraId="1DE2B273" w14:textId="77777777" w:rsidR="00685E33" w:rsidRPr="00DF2567" w:rsidRDefault="00685E33" w:rsidP="00685E33">
            <w:pPr>
              <w:spacing w:before="120"/>
            </w:pPr>
          </w:p>
          <w:p w14:paraId="1CE498A8" w14:textId="77777777" w:rsidR="00685E33" w:rsidRPr="00DF2567" w:rsidRDefault="00685E33" w:rsidP="00685E33">
            <w:pPr>
              <w:spacing w:before="120"/>
            </w:pPr>
          </w:p>
          <w:p w14:paraId="08C12553" w14:textId="77777777" w:rsidR="00685E33" w:rsidRPr="00DF2567" w:rsidRDefault="00685E33" w:rsidP="00685E33">
            <w:pPr>
              <w:spacing w:before="120"/>
            </w:pPr>
          </w:p>
          <w:p w14:paraId="74C18EC8" w14:textId="77777777" w:rsidR="00685E33" w:rsidRPr="00DF2567" w:rsidRDefault="00685E33" w:rsidP="00685E33">
            <w:pPr>
              <w:spacing w:before="120"/>
            </w:pPr>
          </w:p>
          <w:p w14:paraId="408F803F" w14:textId="77777777" w:rsidR="00685E33" w:rsidRPr="00DF2567" w:rsidRDefault="00685E33" w:rsidP="00685E33">
            <w:pPr>
              <w:spacing w:before="120"/>
            </w:pPr>
          </w:p>
          <w:p w14:paraId="5C37D8D0" w14:textId="77777777" w:rsidR="00685E33" w:rsidRPr="00DF2567" w:rsidRDefault="00685E33" w:rsidP="00685E33">
            <w:pPr>
              <w:spacing w:before="120"/>
            </w:pPr>
          </w:p>
          <w:p w14:paraId="65857AED" w14:textId="77777777" w:rsidR="00685E33" w:rsidRPr="00DF2567" w:rsidRDefault="00685E33" w:rsidP="00685E33">
            <w:pPr>
              <w:spacing w:before="120"/>
            </w:pPr>
          </w:p>
          <w:p w14:paraId="4CC9CE5B" w14:textId="77777777" w:rsidR="00685E33" w:rsidRPr="00DF2567" w:rsidRDefault="00685E33" w:rsidP="00685E33">
            <w:pPr>
              <w:spacing w:before="120"/>
            </w:pPr>
          </w:p>
        </w:tc>
        <w:tc>
          <w:tcPr>
            <w:tcW w:w="1021" w:type="dxa"/>
            <w:tcBorders>
              <w:top w:val="single" w:sz="4" w:space="0" w:color="auto"/>
              <w:left w:val="single" w:sz="4" w:space="0" w:color="auto"/>
              <w:bottom w:val="single" w:sz="4" w:space="0" w:color="auto"/>
              <w:right w:val="single" w:sz="4" w:space="0" w:color="auto"/>
            </w:tcBorders>
            <w:vAlign w:val="center"/>
          </w:tcPr>
          <w:p w14:paraId="74FE675A" w14:textId="77777777" w:rsidR="00685E33" w:rsidRPr="00DF2567" w:rsidRDefault="00685E33" w:rsidP="00685E33">
            <w:pPr>
              <w:spacing w:before="120"/>
              <w:jc w:val="center"/>
              <w:rPr>
                <w:b/>
              </w:rPr>
            </w:pPr>
            <w:r w:rsidRPr="00DF2567">
              <w:rPr>
                <w:b/>
              </w:rPr>
              <w:lastRenderedPageBreak/>
              <w:t>25</w:t>
            </w:r>
          </w:p>
          <w:p w14:paraId="5ECFCFEB" w14:textId="77777777" w:rsidR="00685E33" w:rsidRPr="00DF2567" w:rsidRDefault="00685E33" w:rsidP="00685E33">
            <w:pPr>
              <w:spacing w:before="120"/>
              <w:jc w:val="center"/>
            </w:pPr>
            <w:r w:rsidRPr="00DF2567">
              <w:t>2</w:t>
            </w:r>
          </w:p>
          <w:p w14:paraId="65685DAF" w14:textId="77777777" w:rsidR="00685E33" w:rsidRPr="00DF2567" w:rsidRDefault="00685E33" w:rsidP="00685E33">
            <w:pPr>
              <w:spacing w:before="120"/>
              <w:jc w:val="center"/>
            </w:pPr>
          </w:p>
          <w:p w14:paraId="6FDEF151" w14:textId="77777777" w:rsidR="00685E33" w:rsidRPr="00DF2567" w:rsidRDefault="00685E33" w:rsidP="00685E33">
            <w:pPr>
              <w:spacing w:before="120"/>
              <w:jc w:val="center"/>
            </w:pPr>
            <w:r w:rsidRPr="00DF2567">
              <w:t>3</w:t>
            </w:r>
          </w:p>
          <w:p w14:paraId="56DC9C19" w14:textId="77777777" w:rsidR="00685E33" w:rsidRPr="00DF2567" w:rsidRDefault="00685E33" w:rsidP="00685E33">
            <w:pPr>
              <w:spacing w:before="120"/>
              <w:jc w:val="center"/>
            </w:pPr>
          </w:p>
          <w:p w14:paraId="685D45AB" w14:textId="77777777" w:rsidR="00685E33" w:rsidRPr="00DF2567" w:rsidRDefault="00685E33" w:rsidP="00685E33">
            <w:pPr>
              <w:spacing w:before="120"/>
              <w:jc w:val="center"/>
            </w:pPr>
            <w:r w:rsidRPr="00DF2567">
              <w:t>3</w:t>
            </w:r>
          </w:p>
          <w:p w14:paraId="5D46A21D" w14:textId="77777777" w:rsidR="00685E33" w:rsidRPr="00DF2567" w:rsidRDefault="00685E33" w:rsidP="00685E33">
            <w:pPr>
              <w:spacing w:before="120"/>
              <w:jc w:val="center"/>
            </w:pPr>
          </w:p>
          <w:p w14:paraId="79C60913" w14:textId="77777777" w:rsidR="00685E33" w:rsidRPr="00DF2567" w:rsidRDefault="00685E33" w:rsidP="00685E33">
            <w:pPr>
              <w:spacing w:before="120"/>
              <w:jc w:val="center"/>
            </w:pPr>
            <w:r w:rsidRPr="00DF2567">
              <w:t>3</w:t>
            </w:r>
          </w:p>
          <w:p w14:paraId="3D57163D" w14:textId="77777777" w:rsidR="00685E33" w:rsidRPr="00DF2567" w:rsidRDefault="00685E33" w:rsidP="00685E33">
            <w:pPr>
              <w:spacing w:before="120"/>
              <w:jc w:val="center"/>
            </w:pPr>
            <w:r w:rsidRPr="00DF2567">
              <w:t>3</w:t>
            </w:r>
          </w:p>
          <w:p w14:paraId="50FCF135" w14:textId="77777777" w:rsidR="00685E33" w:rsidRPr="00DF2567" w:rsidRDefault="00685E33" w:rsidP="00685E33">
            <w:pPr>
              <w:spacing w:before="120"/>
              <w:jc w:val="center"/>
            </w:pPr>
          </w:p>
          <w:p w14:paraId="12BE704C" w14:textId="77777777" w:rsidR="00685E33" w:rsidRPr="00DF2567" w:rsidRDefault="00685E33" w:rsidP="00685E33">
            <w:pPr>
              <w:spacing w:before="120"/>
              <w:jc w:val="center"/>
            </w:pPr>
            <w:r w:rsidRPr="00DF2567">
              <w:t>3</w:t>
            </w:r>
          </w:p>
          <w:p w14:paraId="2EE6D89F" w14:textId="77777777" w:rsidR="00685E33" w:rsidRPr="00DF2567" w:rsidRDefault="00685E33" w:rsidP="00685E33">
            <w:pPr>
              <w:spacing w:before="120"/>
              <w:jc w:val="center"/>
            </w:pPr>
          </w:p>
          <w:p w14:paraId="69110A66" w14:textId="77777777" w:rsidR="00685E33" w:rsidRPr="00DF2567" w:rsidRDefault="00685E33" w:rsidP="00685E33">
            <w:pPr>
              <w:spacing w:before="120"/>
              <w:jc w:val="center"/>
            </w:pPr>
          </w:p>
          <w:p w14:paraId="4DC8E590" w14:textId="77777777" w:rsidR="00685E33" w:rsidRPr="00DF2567" w:rsidRDefault="00685E33" w:rsidP="00685E33">
            <w:pPr>
              <w:spacing w:before="120"/>
              <w:jc w:val="center"/>
            </w:pPr>
            <w:r w:rsidRPr="00DF2567">
              <w:t>2</w:t>
            </w:r>
          </w:p>
          <w:p w14:paraId="2F1B9E7B" w14:textId="77777777" w:rsidR="00685E33" w:rsidRPr="00DF2567" w:rsidRDefault="00685E33" w:rsidP="00685E33">
            <w:pPr>
              <w:spacing w:before="120"/>
              <w:jc w:val="center"/>
            </w:pPr>
          </w:p>
          <w:p w14:paraId="519B8E01" w14:textId="77777777" w:rsidR="00685E33" w:rsidRPr="00DF2567" w:rsidRDefault="00685E33" w:rsidP="00685E33">
            <w:pPr>
              <w:spacing w:before="120"/>
              <w:jc w:val="center"/>
            </w:pPr>
            <w:r w:rsidRPr="00DF2567">
              <w:t>2</w:t>
            </w:r>
          </w:p>
          <w:p w14:paraId="57A3947A" w14:textId="77777777" w:rsidR="00685E33" w:rsidRPr="00DF2567" w:rsidRDefault="00685E33" w:rsidP="00685E33">
            <w:pPr>
              <w:spacing w:before="120"/>
              <w:jc w:val="center"/>
            </w:pPr>
            <w:r w:rsidRPr="00DF2567">
              <w:t>1</w:t>
            </w:r>
          </w:p>
          <w:p w14:paraId="3983FD8A" w14:textId="77777777" w:rsidR="00685E33" w:rsidRPr="00DF2567" w:rsidRDefault="00685E33" w:rsidP="00685E33">
            <w:pPr>
              <w:spacing w:before="120"/>
              <w:jc w:val="center"/>
            </w:pPr>
          </w:p>
          <w:p w14:paraId="17A25C38" w14:textId="77777777" w:rsidR="00685E33" w:rsidRPr="00DF2567" w:rsidRDefault="00685E33" w:rsidP="00685E33">
            <w:pPr>
              <w:spacing w:before="120"/>
              <w:jc w:val="center"/>
            </w:pPr>
            <w:r w:rsidRPr="00DF2567">
              <w:t>1</w:t>
            </w:r>
          </w:p>
          <w:p w14:paraId="4AB895F4" w14:textId="77777777" w:rsidR="00685E33" w:rsidRPr="00DF2567" w:rsidRDefault="00685E33" w:rsidP="00685E33">
            <w:pPr>
              <w:spacing w:before="120"/>
              <w:jc w:val="center"/>
            </w:pPr>
          </w:p>
          <w:p w14:paraId="265D81AA" w14:textId="77777777" w:rsidR="00685E33" w:rsidRPr="00DF2567" w:rsidRDefault="00685E33" w:rsidP="00685E33">
            <w:pPr>
              <w:spacing w:before="120"/>
              <w:jc w:val="center"/>
            </w:pPr>
            <w:r w:rsidRPr="00DF2567">
              <w:t>2</w:t>
            </w:r>
          </w:p>
        </w:tc>
        <w:tc>
          <w:tcPr>
            <w:tcW w:w="1502" w:type="dxa"/>
            <w:tcBorders>
              <w:top w:val="single" w:sz="4" w:space="0" w:color="auto"/>
              <w:left w:val="single" w:sz="4" w:space="0" w:color="auto"/>
              <w:bottom w:val="single" w:sz="4" w:space="0" w:color="auto"/>
              <w:right w:val="single" w:sz="4" w:space="0" w:color="auto"/>
            </w:tcBorders>
          </w:tcPr>
          <w:p w14:paraId="6C44304B" w14:textId="77777777" w:rsidR="00685E33" w:rsidRPr="00DF2567" w:rsidRDefault="00685E33" w:rsidP="00685E33">
            <w:pPr>
              <w:spacing w:before="120"/>
              <w:jc w:val="center"/>
              <w:rPr>
                <w:b/>
              </w:rPr>
            </w:pPr>
            <w:r w:rsidRPr="00DF2567">
              <w:rPr>
                <w:b/>
              </w:rPr>
              <w:lastRenderedPageBreak/>
              <w:t>10</w:t>
            </w:r>
          </w:p>
          <w:p w14:paraId="0EFDAFC6" w14:textId="77777777" w:rsidR="00685E33" w:rsidRPr="00DF2567" w:rsidRDefault="00685E33" w:rsidP="00685E33">
            <w:pPr>
              <w:spacing w:before="120"/>
              <w:jc w:val="center"/>
            </w:pPr>
          </w:p>
          <w:p w14:paraId="354D0297" w14:textId="77777777" w:rsidR="00685E33" w:rsidRPr="00DF2567" w:rsidRDefault="00685E33" w:rsidP="00685E33">
            <w:pPr>
              <w:spacing w:before="120"/>
              <w:jc w:val="center"/>
            </w:pPr>
          </w:p>
          <w:p w14:paraId="66693584" w14:textId="77777777" w:rsidR="00685E33" w:rsidRPr="00DF2567" w:rsidRDefault="00685E33" w:rsidP="00685E33">
            <w:pPr>
              <w:spacing w:before="120"/>
              <w:jc w:val="center"/>
            </w:pPr>
          </w:p>
          <w:p w14:paraId="6D3700E9" w14:textId="77777777" w:rsidR="00685E33" w:rsidRPr="00DF2567" w:rsidRDefault="00685E33" w:rsidP="00685E33">
            <w:pPr>
              <w:spacing w:before="120"/>
              <w:jc w:val="center"/>
            </w:pPr>
          </w:p>
          <w:p w14:paraId="722AE36D" w14:textId="77777777" w:rsidR="00685E33" w:rsidRPr="00DF2567" w:rsidRDefault="00685E33" w:rsidP="00685E33">
            <w:pPr>
              <w:spacing w:before="120"/>
              <w:jc w:val="center"/>
            </w:pPr>
          </w:p>
          <w:p w14:paraId="7263C54E" w14:textId="77777777" w:rsidR="00685E33" w:rsidRPr="00DF2567" w:rsidRDefault="00685E33" w:rsidP="00685E33">
            <w:pPr>
              <w:spacing w:before="120"/>
              <w:jc w:val="center"/>
            </w:pPr>
          </w:p>
          <w:p w14:paraId="78953326" w14:textId="77777777" w:rsidR="00685E33" w:rsidRPr="00DF2567" w:rsidRDefault="00685E33" w:rsidP="00685E33">
            <w:pPr>
              <w:spacing w:before="120"/>
              <w:jc w:val="center"/>
            </w:pPr>
          </w:p>
          <w:p w14:paraId="0ED835B7" w14:textId="77777777" w:rsidR="00685E33" w:rsidRPr="00DF2567" w:rsidRDefault="00685E33" w:rsidP="00685E33">
            <w:pPr>
              <w:spacing w:before="120"/>
              <w:jc w:val="center"/>
            </w:pPr>
          </w:p>
          <w:p w14:paraId="1791592B" w14:textId="77777777" w:rsidR="00685E33" w:rsidRPr="00DF2567" w:rsidRDefault="00685E33" w:rsidP="00685E33">
            <w:pPr>
              <w:spacing w:before="120"/>
              <w:jc w:val="center"/>
            </w:pPr>
          </w:p>
          <w:p w14:paraId="3E167620" w14:textId="77777777" w:rsidR="00685E33" w:rsidRPr="00DF2567" w:rsidRDefault="00685E33" w:rsidP="00685E33">
            <w:pPr>
              <w:spacing w:before="120"/>
              <w:jc w:val="center"/>
            </w:pPr>
          </w:p>
          <w:p w14:paraId="7EBE899B" w14:textId="77777777" w:rsidR="00685E33" w:rsidRPr="00DF2567" w:rsidRDefault="00685E33" w:rsidP="00685E33">
            <w:pPr>
              <w:spacing w:before="120"/>
              <w:jc w:val="center"/>
            </w:pPr>
          </w:p>
          <w:p w14:paraId="6EB1F34C" w14:textId="77777777" w:rsidR="00685E33" w:rsidRPr="00DF2567" w:rsidRDefault="00685E33" w:rsidP="00685E33">
            <w:pPr>
              <w:spacing w:before="120"/>
              <w:jc w:val="center"/>
            </w:pPr>
          </w:p>
          <w:p w14:paraId="3BCF8B58" w14:textId="77777777" w:rsidR="00685E33" w:rsidRPr="00DF2567" w:rsidRDefault="00685E33" w:rsidP="00685E33">
            <w:pPr>
              <w:spacing w:before="120"/>
              <w:jc w:val="center"/>
            </w:pPr>
          </w:p>
          <w:p w14:paraId="242175A1" w14:textId="77777777" w:rsidR="00685E33" w:rsidRPr="00DF2567" w:rsidRDefault="00685E33" w:rsidP="00685E33">
            <w:pPr>
              <w:spacing w:before="120"/>
              <w:jc w:val="center"/>
            </w:pPr>
          </w:p>
          <w:p w14:paraId="32AA5FFB" w14:textId="77777777" w:rsidR="00685E33" w:rsidRPr="00DF2567" w:rsidRDefault="00685E33" w:rsidP="00685E33">
            <w:pPr>
              <w:spacing w:before="120"/>
              <w:jc w:val="center"/>
            </w:pPr>
          </w:p>
          <w:p w14:paraId="4D30E664" w14:textId="77777777" w:rsidR="00685E33" w:rsidRPr="00DF2567" w:rsidRDefault="00685E33" w:rsidP="00685E33">
            <w:pPr>
              <w:spacing w:before="120"/>
              <w:jc w:val="center"/>
            </w:pPr>
          </w:p>
          <w:p w14:paraId="68036BBC" w14:textId="77777777" w:rsidR="00685E33" w:rsidRPr="00DF2567" w:rsidRDefault="00685E33" w:rsidP="00685E33">
            <w:pPr>
              <w:spacing w:before="120"/>
              <w:jc w:val="center"/>
            </w:pPr>
          </w:p>
          <w:p w14:paraId="6648EA3B" w14:textId="77777777" w:rsidR="00685E33" w:rsidRPr="00DF2567" w:rsidRDefault="00685E33" w:rsidP="00685E33">
            <w:pPr>
              <w:spacing w:before="120"/>
              <w:jc w:val="center"/>
            </w:pPr>
          </w:p>
          <w:p w14:paraId="164EB898" w14:textId="77777777" w:rsidR="00685E33" w:rsidRPr="00DF2567" w:rsidRDefault="00685E33" w:rsidP="00685E33">
            <w:pPr>
              <w:spacing w:before="120"/>
              <w:jc w:val="center"/>
            </w:pPr>
          </w:p>
          <w:p w14:paraId="650C6CEB" w14:textId="77777777" w:rsidR="00685E33" w:rsidRPr="00DF2567" w:rsidRDefault="00685E33" w:rsidP="00685E33">
            <w:pPr>
              <w:spacing w:before="120"/>
              <w:jc w:val="center"/>
            </w:pPr>
            <w:r w:rsidRPr="00DF2567">
              <w:t>10</w:t>
            </w:r>
          </w:p>
        </w:tc>
        <w:tc>
          <w:tcPr>
            <w:tcW w:w="850" w:type="dxa"/>
            <w:tcBorders>
              <w:top w:val="single" w:sz="4" w:space="0" w:color="auto"/>
              <w:left w:val="single" w:sz="4" w:space="0" w:color="auto"/>
              <w:bottom w:val="single" w:sz="4" w:space="0" w:color="auto"/>
              <w:right w:val="single" w:sz="4" w:space="0" w:color="auto"/>
            </w:tcBorders>
          </w:tcPr>
          <w:p w14:paraId="28BB5B13" w14:textId="77777777" w:rsidR="00685E33" w:rsidRPr="00DF2567" w:rsidRDefault="00685E33" w:rsidP="00685E33">
            <w:pPr>
              <w:spacing w:before="120"/>
              <w:jc w:val="center"/>
              <w:rPr>
                <w:b/>
              </w:rPr>
            </w:pPr>
            <w:r w:rsidRPr="00DF2567">
              <w:rPr>
                <w:b/>
              </w:rPr>
              <w:lastRenderedPageBreak/>
              <w:t>2</w:t>
            </w:r>
          </w:p>
          <w:p w14:paraId="36A1AA5D" w14:textId="77777777" w:rsidR="00685E33" w:rsidRPr="00DF2567" w:rsidRDefault="00685E33" w:rsidP="00685E33">
            <w:pPr>
              <w:spacing w:before="120"/>
              <w:jc w:val="center"/>
            </w:pPr>
          </w:p>
          <w:p w14:paraId="7311900B" w14:textId="77777777" w:rsidR="00685E33" w:rsidRPr="00DF2567" w:rsidRDefault="00685E33" w:rsidP="00685E33">
            <w:pPr>
              <w:spacing w:before="120"/>
              <w:jc w:val="center"/>
            </w:pPr>
          </w:p>
          <w:p w14:paraId="03CFE32C" w14:textId="77777777" w:rsidR="00685E33" w:rsidRPr="00DF2567" w:rsidRDefault="00685E33" w:rsidP="00685E33">
            <w:pPr>
              <w:spacing w:before="120"/>
              <w:jc w:val="center"/>
            </w:pPr>
          </w:p>
          <w:p w14:paraId="594AB51F" w14:textId="77777777" w:rsidR="00685E33" w:rsidRPr="00DF2567" w:rsidRDefault="00685E33" w:rsidP="00685E33">
            <w:pPr>
              <w:spacing w:before="120"/>
              <w:jc w:val="center"/>
            </w:pPr>
          </w:p>
          <w:p w14:paraId="22135190" w14:textId="77777777" w:rsidR="00685E33" w:rsidRPr="00DF2567" w:rsidRDefault="00685E33" w:rsidP="00685E33">
            <w:pPr>
              <w:spacing w:before="120"/>
              <w:jc w:val="center"/>
            </w:pPr>
          </w:p>
          <w:p w14:paraId="5A2CB8FC" w14:textId="77777777" w:rsidR="00685E33" w:rsidRPr="00DF2567" w:rsidRDefault="00685E33" w:rsidP="00685E33">
            <w:pPr>
              <w:spacing w:before="120"/>
              <w:jc w:val="center"/>
            </w:pPr>
          </w:p>
          <w:p w14:paraId="00C173D1" w14:textId="77777777" w:rsidR="00685E33" w:rsidRPr="00DF2567" w:rsidRDefault="00685E33" w:rsidP="00685E33">
            <w:pPr>
              <w:spacing w:before="120"/>
              <w:jc w:val="center"/>
            </w:pPr>
          </w:p>
          <w:p w14:paraId="1884CB5B" w14:textId="77777777" w:rsidR="00685E33" w:rsidRPr="00DF2567" w:rsidRDefault="00685E33" w:rsidP="00685E33">
            <w:pPr>
              <w:spacing w:before="120"/>
              <w:jc w:val="center"/>
            </w:pPr>
          </w:p>
          <w:p w14:paraId="397A1EE7" w14:textId="77777777" w:rsidR="00685E33" w:rsidRPr="00DF2567" w:rsidRDefault="00685E33" w:rsidP="00685E33">
            <w:pPr>
              <w:spacing w:before="120"/>
              <w:jc w:val="center"/>
            </w:pPr>
          </w:p>
          <w:p w14:paraId="1D0055C8" w14:textId="77777777" w:rsidR="00685E33" w:rsidRPr="00DF2567" w:rsidRDefault="00685E33" w:rsidP="00685E33">
            <w:pPr>
              <w:spacing w:before="120"/>
              <w:jc w:val="center"/>
            </w:pPr>
            <w:r w:rsidRPr="00DF2567">
              <w:t>1</w:t>
            </w:r>
          </w:p>
          <w:p w14:paraId="30E78AF6" w14:textId="77777777" w:rsidR="00685E33" w:rsidRPr="00DF2567" w:rsidRDefault="00685E33" w:rsidP="00685E33">
            <w:pPr>
              <w:spacing w:before="120"/>
              <w:jc w:val="center"/>
            </w:pPr>
          </w:p>
          <w:p w14:paraId="3DCAC6C6" w14:textId="77777777" w:rsidR="00685E33" w:rsidRPr="00DF2567" w:rsidRDefault="00685E33" w:rsidP="00685E33">
            <w:pPr>
              <w:spacing w:before="120"/>
              <w:jc w:val="center"/>
            </w:pPr>
          </w:p>
          <w:p w14:paraId="273877BE" w14:textId="77777777" w:rsidR="00685E33" w:rsidRPr="00DF2567" w:rsidRDefault="00685E33" w:rsidP="00685E33">
            <w:pPr>
              <w:spacing w:before="120"/>
              <w:jc w:val="center"/>
            </w:pPr>
          </w:p>
          <w:p w14:paraId="3C567762" w14:textId="77777777" w:rsidR="00685E33" w:rsidRPr="00DF2567" w:rsidRDefault="00685E33" w:rsidP="00685E33">
            <w:pPr>
              <w:spacing w:before="120"/>
              <w:jc w:val="center"/>
            </w:pPr>
          </w:p>
          <w:p w14:paraId="5C2ECFC1" w14:textId="77777777" w:rsidR="00685E33" w:rsidRPr="00DF2567" w:rsidRDefault="00685E33" w:rsidP="00685E33">
            <w:pPr>
              <w:spacing w:before="120"/>
              <w:jc w:val="center"/>
            </w:pPr>
          </w:p>
          <w:p w14:paraId="0AE50133" w14:textId="77777777" w:rsidR="00685E33" w:rsidRPr="00DF2567" w:rsidRDefault="00685E33" w:rsidP="00685E33">
            <w:pPr>
              <w:spacing w:before="120"/>
              <w:jc w:val="center"/>
            </w:pPr>
            <w:r w:rsidRPr="00DF2567">
              <w:t>1</w:t>
            </w:r>
          </w:p>
        </w:tc>
      </w:tr>
      <w:tr w:rsidR="00685E33" w:rsidRPr="00DF2567" w14:paraId="4F83383B" w14:textId="77777777" w:rsidTr="00685E33">
        <w:tc>
          <w:tcPr>
            <w:tcW w:w="704" w:type="dxa"/>
            <w:tcBorders>
              <w:top w:val="single" w:sz="4" w:space="0" w:color="auto"/>
              <w:left w:val="single" w:sz="4" w:space="0" w:color="auto"/>
              <w:bottom w:val="single" w:sz="4" w:space="0" w:color="auto"/>
              <w:right w:val="single" w:sz="4" w:space="0" w:color="auto"/>
            </w:tcBorders>
          </w:tcPr>
          <w:p w14:paraId="53B5A86D" w14:textId="77777777" w:rsidR="00685E33" w:rsidRPr="00DF2567" w:rsidRDefault="00685E33" w:rsidP="00685E33">
            <w:pPr>
              <w:spacing w:before="120"/>
              <w:jc w:val="center"/>
              <w:rPr>
                <w:lang w:val="fr-FR"/>
              </w:rPr>
            </w:pPr>
            <w:r w:rsidRPr="00DF2567">
              <w:rPr>
                <w:lang w:val="fr-FR"/>
              </w:rPr>
              <w:lastRenderedPageBreak/>
              <w:t>4</w:t>
            </w:r>
          </w:p>
        </w:tc>
        <w:tc>
          <w:tcPr>
            <w:tcW w:w="3974" w:type="dxa"/>
            <w:tcBorders>
              <w:top w:val="single" w:sz="4" w:space="0" w:color="auto"/>
              <w:left w:val="single" w:sz="4" w:space="0" w:color="auto"/>
              <w:bottom w:val="single" w:sz="4" w:space="0" w:color="auto"/>
              <w:right w:val="single" w:sz="4" w:space="0" w:color="auto"/>
            </w:tcBorders>
          </w:tcPr>
          <w:p w14:paraId="7B0B2EAB" w14:textId="77777777" w:rsidR="00685E33" w:rsidRPr="00DF2567" w:rsidRDefault="00685E33" w:rsidP="00685E33">
            <w:pPr>
              <w:spacing w:before="120"/>
              <w:jc w:val="both"/>
              <w:rPr>
                <w:lang w:val="es-ES_tradnl"/>
              </w:rPr>
            </w:pPr>
            <w:r w:rsidRPr="00DF2567">
              <w:rPr>
                <w:b/>
                <w:lang w:val="fr-FR"/>
              </w:rPr>
              <w:t>Bài 4</w:t>
            </w:r>
            <w:r w:rsidRPr="00DF2567">
              <w:rPr>
                <w:lang w:val="es-ES_tradnl"/>
              </w:rPr>
              <w:t>:Máy điện đồng bộ.</w:t>
            </w:r>
          </w:p>
          <w:p w14:paraId="770A447D" w14:textId="77777777" w:rsidR="00685E33" w:rsidRPr="000433AB" w:rsidRDefault="00685E33" w:rsidP="00237C67">
            <w:pPr>
              <w:numPr>
                <w:ilvl w:val="0"/>
                <w:numId w:val="94"/>
              </w:numPr>
              <w:spacing w:before="120"/>
              <w:ind w:left="322" w:hanging="256"/>
              <w:jc w:val="both"/>
              <w:rPr>
                <w:lang w:val="es-ES_tradnl"/>
              </w:rPr>
            </w:pPr>
            <w:r w:rsidRPr="000433AB">
              <w:rPr>
                <w:lang w:val="es-ES_tradnl"/>
              </w:rPr>
              <w:t>Định nghĩa và công dụng.</w:t>
            </w:r>
          </w:p>
          <w:p w14:paraId="5FF25EAD" w14:textId="77777777" w:rsidR="00685E33" w:rsidRPr="000433AB" w:rsidRDefault="00685E33" w:rsidP="00237C67">
            <w:pPr>
              <w:numPr>
                <w:ilvl w:val="0"/>
                <w:numId w:val="94"/>
              </w:numPr>
              <w:spacing w:before="120"/>
              <w:ind w:left="322" w:hanging="256"/>
              <w:jc w:val="both"/>
              <w:rPr>
                <w:lang w:val="es-ES_tradnl"/>
              </w:rPr>
            </w:pPr>
            <w:r w:rsidRPr="000433AB">
              <w:rPr>
                <w:lang w:val="es-ES_tradnl"/>
              </w:rPr>
              <w:t>Cấu tạo của máy điện đồng bộ.</w:t>
            </w:r>
          </w:p>
          <w:p w14:paraId="70270902" w14:textId="77777777" w:rsidR="00685E33" w:rsidRPr="000433AB" w:rsidRDefault="00685E33" w:rsidP="00237C67">
            <w:pPr>
              <w:numPr>
                <w:ilvl w:val="0"/>
                <w:numId w:val="94"/>
              </w:numPr>
              <w:spacing w:before="120"/>
              <w:ind w:left="322" w:hanging="256"/>
              <w:jc w:val="both"/>
              <w:rPr>
                <w:lang w:val="es-ES_tradnl"/>
              </w:rPr>
            </w:pPr>
            <w:r w:rsidRPr="000433AB">
              <w:rPr>
                <w:lang w:val="es-ES_tradnl"/>
              </w:rPr>
              <w:t>Nguyên lí làm việc của máy phát điện đồng bộ.</w:t>
            </w:r>
          </w:p>
          <w:p w14:paraId="24917CBA" w14:textId="77777777" w:rsidR="00685E33" w:rsidRPr="000433AB" w:rsidRDefault="00685E33" w:rsidP="00237C67">
            <w:pPr>
              <w:numPr>
                <w:ilvl w:val="0"/>
                <w:numId w:val="94"/>
              </w:numPr>
              <w:spacing w:before="120"/>
              <w:ind w:left="322" w:hanging="256"/>
              <w:jc w:val="both"/>
              <w:rPr>
                <w:lang w:val="es-ES_tradnl"/>
              </w:rPr>
            </w:pPr>
            <w:r w:rsidRPr="000433AB">
              <w:rPr>
                <w:lang w:val="es-ES_tradnl"/>
              </w:rPr>
              <w:t>Phản ứng phần ứng trong máy phát điện đồng bộ.</w:t>
            </w:r>
          </w:p>
          <w:p w14:paraId="7C6AADBB" w14:textId="77777777" w:rsidR="00685E33" w:rsidRPr="000433AB" w:rsidRDefault="00685E33" w:rsidP="00237C67">
            <w:pPr>
              <w:numPr>
                <w:ilvl w:val="0"/>
                <w:numId w:val="94"/>
              </w:numPr>
              <w:spacing w:before="120"/>
              <w:ind w:left="322" w:hanging="256"/>
              <w:jc w:val="both"/>
              <w:rPr>
                <w:lang w:val="es-ES_tradnl"/>
              </w:rPr>
            </w:pPr>
            <w:r w:rsidRPr="000433AB">
              <w:rPr>
                <w:lang w:val="es-ES_tradnl"/>
              </w:rPr>
              <w:t>Các đường đặc tính của máy phát điện đồng bộ.</w:t>
            </w:r>
          </w:p>
          <w:p w14:paraId="2397C7AF" w14:textId="77777777" w:rsidR="00685E33" w:rsidRPr="000433AB" w:rsidRDefault="00685E33" w:rsidP="00237C67">
            <w:pPr>
              <w:numPr>
                <w:ilvl w:val="0"/>
                <w:numId w:val="94"/>
              </w:numPr>
              <w:spacing w:before="120"/>
              <w:ind w:left="322" w:hanging="256"/>
              <w:jc w:val="both"/>
              <w:rPr>
                <w:lang w:val="es-ES_tradnl"/>
              </w:rPr>
            </w:pPr>
            <w:r w:rsidRPr="000433AB">
              <w:rPr>
                <w:lang w:val="es-ES_tradnl"/>
              </w:rPr>
              <w:t>Sự làm việc song song của máy phát điện đồng bộ.</w:t>
            </w:r>
          </w:p>
          <w:p w14:paraId="10D45C05" w14:textId="77777777" w:rsidR="00685E33" w:rsidRPr="00DF2567" w:rsidRDefault="00685E33" w:rsidP="00237C67">
            <w:pPr>
              <w:numPr>
                <w:ilvl w:val="0"/>
                <w:numId w:val="94"/>
              </w:numPr>
              <w:spacing w:before="120"/>
              <w:ind w:left="322" w:hanging="256"/>
              <w:jc w:val="both"/>
              <w:rPr>
                <w:lang w:val="es-ES_tradnl"/>
              </w:rPr>
            </w:pPr>
            <w:r w:rsidRPr="000433AB">
              <w:rPr>
                <w:lang w:val="es-ES_tradnl"/>
              </w:rPr>
              <w:t>Động cơ và máy bù đồng bộ.</w:t>
            </w:r>
          </w:p>
          <w:p w14:paraId="3DDADE52" w14:textId="77777777" w:rsidR="00685E33" w:rsidRPr="00DF2567" w:rsidRDefault="00685E33" w:rsidP="00237C67">
            <w:pPr>
              <w:numPr>
                <w:ilvl w:val="0"/>
                <w:numId w:val="94"/>
              </w:numPr>
              <w:spacing w:before="120"/>
              <w:ind w:left="322" w:hanging="256"/>
              <w:jc w:val="both"/>
              <w:rPr>
                <w:lang w:val="es-ES_tradnl"/>
              </w:rPr>
            </w:pPr>
            <w:r w:rsidRPr="000433AB">
              <w:rPr>
                <w:lang w:val="es-ES_tradnl"/>
              </w:rPr>
              <w:t>Thí nghiệm máy điện đồng bộ</w:t>
            </w:r>
          </w:p>
        </w:tc>
        <w:tc>
          <w:tcPr>
            <w:tcW w:w="851" w:type="dxa"/>
            <w:tcBorders>
              <w:top w:val="single" w:sz="4" w:space="0" w:color="auto"/>
              <w:left w:val="single" w:sz="4" w:space="0" w:color="auto"/>
              <w:bottom w:val="single" w:sz="4" w:space="0" w:color="auto"/>
              <w:right w:val="single" w:sz="4" w:space="0" w:color="auto"/>
            </w:tcBorders>
          </w:tcPr>
          <w:p w14:paraId="108FB39A" w14:textId="77777777" w:rsidR="00685E33" w:rsidRPr="00DF2567" w:rsidRDefault="00685E33" w:rsidP="00685E33">
            <w:pPr>
              <w:spacing w:before="120"/>
              <w:jc w:val="center"/>
              <w:rPr>
                <w:b/>
              </w:rPr>
            </w:pPr>
            <w:r w:rsidRPr="00DF2567">
              <w:rPr>
                <w:b/>
              </w:rPr>
              <w:t>16</w:t>
            </w:r>
          </w:p>
          <w:p w14:paraId="73E9DD2E" w14:textId="77777777" w:rsidR="00685E33" w:rsidRPr="00DF2567" w:rsidRDefault="00685E33" w:rsidP="00685E33">
            <w:pPr>
              <w:spacing w:before="120"/>
              <w:jc w:val="center"/>
            </w:pPr>
          </w:p>
          <w:p w14:paraId="6DD71D6D" w14:textId="77777777" w:rsidR="00685E33" w:rsidRPr="00DF2567" w:rsidRDefault="00685E33" w:rsidP="00685E33">
            <w:pPr>
              <w:spacing w:before="120"/>
              <w:jc w:val="center"/>
            </w:pPr>
          </w:p>
          <w:p w14:paraId="7090D834" w14:textId="77777777" w:rsidR="00685E33" w:rsidRPr="00DF2567" w:rsidRDefault="00685E33" w:rsidP="00685E33">
            <w:pPr>
              <w:spacing w:before="120"/>
              <w:jc w:val="center"/>
            </w:pPr>
          </w:p>
          <w:p w14:paraId="7FC33B99" w14:textId="77777777" w:rsidR="00685E33" w:rsidRPr="00DF2567" w:rsidRDefault="00685E33" w:rsidP="00685E33">
            <w:pPr>
              <w:spacing w:before="120"/>
              <w:jc w:val="center"/>
            </w:pPr>
          </w:p>
          <w:p w14:paraId="7FD24E65" w14:textId="77777777" w:rsidR="00685E33" w:rsidRPr="00DF2567" w:rsidRDefault="00685E33" w:rsidP="00685E33">
            <w:pPr>
              <w:spacing w:before="120"/>
              <w:jc w:val="center"/>
            </w:pPr>
          </w:p>
          <w:p w14:paraId="42167599" w14:textId="77777777" w:rsidR="00685E33" w:rsidRPr="00DF2567" w:rsidRDefault="00685E33" w:rsidP="00685E33">
            <w:pPr>
              <w:spacing w:before="120"/>
              <w:jc w:val="center"/>
            </w:pPr>
          </w:p>
          <w:p w14:paraId="72AA40A0" w14:textId="77777777" w:rsidR="00685E33" w:rsidRPr="00DF2567" w:rsidRDefault="00685E33" w:rsidP="00685E33">
            <w:pPr>
              <w:spacing w:before="120"/>
              <w:jc w:val="center"/>
            </w:pPr>
          </w:p>
          <w:p w14:paraId="087E365C" w14:textId="77777777" w:rsidR="00685E33" w:rsidRPr="00DF2567" w:rsidRDefault="00685E33" w:rsidP="00685E33">
            <w:pPr>
              <w:spacing w:before="120"/>
              <w:jc w:val="center"/>
            </w:pPr>
          </w:p>
          <w:p w14:paraId="6CF82130" w14:textId="77777777" w:rsidR="00685E33" w:rsidRPr="00DF2567" w:rsidRDefault="00685E33" w:rsidP="00685E33">
            <w:pPr>
              <w:spacing w:before="120"/>
              <w:jc w:val="center"/>
            </w:pPr>
          </w:p>
          <w:p w14:paraId="061E305E" w14:textId="77777777" w:rsidR="00685E33" w:rsidRPr="00DF2567" w:rsidRDefault="00685E33" w:rsidP="00685E33">
            <w:pPr>
              <w:spacing w:before="120"/>
              <w:jc w:val="center"/>
            </w:pPr>
          </w:p>
          <w:p w14:paraId="4F32386D" w14:textId="77777777" w:rsidR="00685E33" w:rsidRPr="00DF2567" w:rsidRDefault="00685E33" w:rsidP="00685E33">
            <w:pPr>
              <w:spacing w:before="120"/>
              <w:jc w:val="center"/>
            </w:pPr>
          </w:p>
        </w:tc>
        <w:tc>
          <w:tcPr>
            <w:tcW w:w="1021" w:type="dxa"/>
            <w:tcBorders>
              <w:top w:val="single" w:sz="4" w:space="0" w:color="auto"/>
              <w:left w:val="single" w:sz="4" w:space="0" w:color="auto"/>
              <w:bottom w:val="single" w:sz="4" w:space="0" w:color="auto"/>
              <w:right w:val="single" w:sz="4" w:space="0" w:color="auto"/>
            </w:tcBorders>
          </w:tcPr>
          <w:p w14:paraId="54AB82DD" w14:textId="77777777" w:rsidR="00685E33" w:rsidRPr="00DF2567" w:rsidRDefault="00685E33" w:rsidP="00685E33">
            <w:pPr>
              <w:spacing w:before="120"/>
              <w:jc w:val="center"/>
              <w:rPr>
                <w:b/>
              </w:rPr>
            </w:pPr>
            <w:r w:rsidRPr="00DF2567">
              <w:rPr>
                <w:b/>
              </w:rPr>
              <w:t>5</w:t>
            </w:r>
          </w:p>
          <w:p w14:paraId="52C84D3F" w14:textId="77777777" w:rsidR="00685E33" w:rsidRPr="00DF2567" w:rsidRDefault="00685E33" w:rsidP="00685E33">
            <w:pPr>
              <w:spacing w:before="120"/>
              <w:jc w:val="center"/>
            </w:pPr>
            <w:r w:rsidRPr="00DF2567">
              <w:t>1</w:t>
            </w:r>
          </w:p>
          <w:p w14:paraId="6948587B" w14:textId="77777777" w:rsidR="00685E33" w:rsidRPr="00DF2567" w:rsidRDefault="00685E33" w:rsidP="00685E33">
            <w:pPr>
              <w:spacing w:before="120"/>
              <w:jc w:val="center"/>
            </w:pPr>
            <w:r w:rsidRPr="00DF2567">
              <w:t>0,5</w:t>
            </w:r>
          </w:p>
          <w:p w14:paraId="1777446C" w14:textId="77777777" w:rsidR="00685E33" w:rsidRPr="00DF2567" w:rsidRDefault="00685E33" w:rsidP="00685E33">
            <w:pPr>
              <w:spacing w:before="120"/>
              <w:jc w:val="center"/>
            </w:pPr>
          </w:p>
          <w:p w14:paraId="55889FA0" w14:textId="77777777" w:rsidR="00685E33" w:rsidRPr="00DF2567" w:rsidRDefault="00685E33" w:rsidP="00685E33">
            <w:pPr>
              <w:spacing w:before="120"/>
              <w:jc w:val="center"/>
            </w:pPr>
            <w:r w:rsidRPr="00DF2567">
              <w:t>0,5</w:t>
            </w:r>
          </w:p>
          <w:p w14:paraId="7560A665" w14:textId="77777777" w:rsidR="00685E33" w:rsidRPr="00DF2567" w:rsidRDefault="00685E33" w:rsidP="00685E33">
            <w:pPr>
              <w:spacing w:before="120"/>
              <w:jc w:val="center"/>
            </w:pPr>
          </w:p>
          <w:p w14:paraId="17DC78C4" w14:textId="77777777" w:rsidR="00685E33" w:rsidRPr="00DF2567" w:rsidRDefault="00685E33" w:rsidP="00685E33">
            <w:pPr>
              <w:spacing w:before="120"/>
              <w:jc w:val="center"/>
            </w:pPr>
            <w:r w:rsidRPr="00DF2567">
              <w:t>0,5</w:t>
            </w:r>
          </w:p>
          <w:p w14:paraId="0011A54A" w14:textId="77777777" w:rsidR="00685E33" w:rsidRPr="00DF2567" w:rsidRDefault="00685E33" w:rsidP="00685E33">
            <w:pPr>
              <w:spacing w:before="120"/>
              <w:jc w:val="center"/>
            </w:pPr>
          </w:p>
          <w:p w14:paraId="3FFEB032" w14:textId="77777777" w:rsidR="00685E33" w:rsidRPr="00DF2567" w:rsidRDefault="00685E33" w:rsidP="00685E33">
            <w:pPr>
              <w:spacing w:before="120"/>
              <w:jc w:val="center"/>
            </w:pPr>
            <w:r w:rsidRPr="00DF2567">
              <w:t>0,5</w:t>
            </w:r>
          </w:p>
          <w:p w14:paraId="28BA3D5E" w14:textId="77777777" w:rsidR="00685E33" w:rsidRPr="00DF2567" w:rsidRDefault="00685E33" w:rsidP="00685E33">
            <w:pPr>
              <w:spacing w:before="120"/>
              <w:jc w:val="center"/>
            </w:pPr>
          </w:p>
          <w:p w14:paraId="0BD1000A" w14:textId="77777777" w:rsidR="00685E33" w:rsidRPr="00DF2567" w:rsidRDefault="00685E33" w:rsidP="00685E33">
            <w:pPr>
              <w:spacing w:before="120"/>
              <w:jc w:val="center"/>
            </w:pPr>
            <w:r w:rsidRPr="00DF2567">
              <w:t>0,5</w:t>
            </w:r>
          </w:p>
          <w:p w14:paraId="6BFB3EA5" w14:textId="77777777" w:rsidR="00685E33" w:rsidRPr="00DF2567" w:rsidRDefault="00685E33" w:rsidP="00685E33">
            <w:pPr>
              <w:spacing w:before="120"/>
              <w:jc w:val="center"/>
            </w:pPr>
            <w:r w:rsidRPr="00DF2567">
              <w:t>0,5</w:t>
            </w:r>
          </w:p>
          <w:p w14:paraId="209F36EE" w14:textId="77777777" w:rsidR="00685E33" w:rsidRPr="00DF2567" w:rsidRDefault="00685E33" w:rsidP="00685E33">
            <w:pPr>
              <w:spacing w:before="120"/>
              <w:jc w:val="center"/>
            </w:pPr>
            <w:r w:rsidRPr="00DF2567">
              <w:t>1</w:t>
            </w:r>
          </w:p>
        </w:tc>
        <w:tc>
          <w:tcPr>
            <w:tcW w:w="1502" w:type="dxa"/>
            <w:tcBorders>
              <w:top w:val="single" w:sz="4" w:space="0" w:color="auto"/>
              <w:left w:val="single" w:sz="4" w:space="0" w:color="auto"/>
              <w:bottom w:val="single" w:sz="4" w:space="0" w:color="auto"/>
              <w:right w:val="single" w:sz="4" w:space="0" w:color="auto"/>
            </w:tcBorders>
          </w:tcPr>
          <w:p w14:paraId="170B0D06" w14:textId="77777777" w:rsidR="00685E33" w:rsidRPr="00DF2567" w:rsidRDefault="00685E33" w:rsidP="00685E33">
            <w:pPr>
              <w:spacing w:before="120"/>
              <w:jc w:val="center"/>
              <w:rPr>
                <w:b/>
              </w:rPr>
            </w:pPr>
            <w:r w:rsidRPr="00DF2567">
              <w:rPr>
                <w:b/>
              </w:rPr>
              <w:t>10</w:t>
            </w:r>
          </w:p>
          <w:p w14:paraId="1DFF5A60" w14:textId="77777777" w:rsidR="00685E33" w:rsidRPr="00DF2567" w:rsidRDefault="00685E33" w:rsidP="00685E33">
            <w:pPr>
              <w:spacing w:before="120"/>
              <w:jc w:val="center"/>
            </w:pPr>
          </w:p>
          <w:p w14:paraId="683ADB61" w14:textId="77777777" w:rsidR="00685E33" w:rsidRPr="00DF2567" w:rsidRDefault="00685E33" w:rsidP="00685E33">
            <w:pPr>
              <w:spacing w:before="120"/>
              <w:jc w:val="center"/>
            </w:pPr>
          </w:p>
          <w:p w14:paraId="34FF1585" w14:textId="77777777" w:rsidR="00685E33" w:rsidRPr="00DF2567" w:rsidRDefault="00685E33" w:rsidP="00685E33">
            <w:pPr>
              <w:spacing w:before="120"/>
              <w:jc w:val="center"/>
            </w:pPr>
          </w:p>
          <w:p w14:paraId="38E95DC4" w14:textId="77777777" w:rsidR="00685E33" w:rsidRPr="00DF2567" w:rsidRDefault="00685E33" w:rsidP="00685E33">
            <w:pPr>
              <w:spacing w:before="120"/>
              <w:jc w:val="center"/>
            </w:pPr>
          </w:p>
          <w:p w14:paraId="6BBF08DC" w14:textId="77777777" w:rsidR="00685E33" w:rsidRPr="00DF2567" w:rsidRDefault="00685E33" w:rsidP="00685E33">
            <w:pPr>
              <w:spacing w:before="120"/>
              <w:jc w:val="center"/>
            </w:pPr>
          </w:p>
          <w:p w14:paraId="1AC3C5E7" w14:textId="77777777" w:rsidR="00685E33" w:rsidRPr="00DF2567" w:rsidRDefault="00685E33" w:rsidP="00685E33">
            <w:pPr>
              <w:spacing w:before="120"/>
              <w:jc w:val="center"/>
            </w:pPr>
          </w:p>
          <w:p w14:paraId="638BEAA2" w14:textId="77777777" w:rsidR="00685E33" w:rsidRPr="00DF2567" w:rsidRDefault="00685E33" w:rsidP="00685E33">
            <w:pPr>
              <w:spacing w:before="120"/>
              <w:jc w:val="center"/>
            </w:pPr>
          </w:p>
          <w:p w14:paraId="09B54024" w14:textId="77777777" w:rsidR="00685E33" w:rsidRPr="00DF2567" w:rsidRDefault="00685E33" w:rsidP="00685E33">
            <w:pPr>
              <w:spacing w:before="120"/>
              <w:jc w:val="center"/>
            </w:pPr>
          </w:p>
          <w:p w14:paraId="096A5F27" w14:textId="77777777" w:rsidR="00685E33" w:rsidRPr="00DF2567" w:rsidRDefault="00685E33" w:rsidP="00685E33">
            <w:pPr>
              <w:spacing w:before="120"/>
              <w:jc w:val="center"/>
            </w:pPr>
          </w:p>
          <w:p w14:paraId="50D105E0" w14:textId="77777777" w:rsidR="00685E33" w:rsidRPr="00DF2567" w:rsidRDefault="00685E33" w:rsidP="00685E33">
            <w:pPr>
              <w:spacing w:before="120"/>
              <w:jc w:val="center"/>
            </w:pPr>
          </w:p>
          <w:p w14:paraId="7DDB50BE" w14:textId="77777777" w:rsidR="00685E33" w:rsidRPr="00DF2567" w:rsidRDefault="00685E33" w:rsidP="00685E33">
            <w:pPr>
              <w:spacing w:before="120"/>
              <w:jc w:val="center"/>
            </w:pPr>
          </w:p>
          <w:p w14:paraId="61B57837" w14:textId="77777777" w:rsidR="00685E33" w:rsidRPr="00DF2567" w:rsidRDefault="00685E33" w:rsidP="00685E33">
            <w:pPr>
              <w:spacing w:before="120"/>
              <w:jc w:val="center"/>
            </w:pPr>
            <w:r w:rsidRPr="00DF2567">
              <w:t>10</w:t>
            </w:r>
          </w:p>
        </w:tc>
        <w:tc>
          <w:tcPr>
            <w:tcW w:w="850" w:type="dxa"/>
            <w:tcBorders>
              <w:top w:val="single" w:sz="4" w:space="0" w:color="auto"/>
              <w:left w:val="single" w:sz="4" w:space="0" w:color="auto"/>
              <w:bottom w:val="single" w:sz="4" w:space="0" w:color="auto"/>
              <w:right w:val="single" w:sz="4" w:space="0" w:color="auto"/>
            </w:tcBorders>
          </w:tcPr>
          <w:p w14:paraId="09D1C51A" w14:textId="77777777" w:rsidR="00685E33" w:rsidRPr="00DF2567" w:rsidRDefault="00685E33" w:rsidP="00685E33">
            <w:pPr>
              <w:spacing w:before="120"/>
              <w:jc w:val="center"/>
              <w:rPr>
                <w:b/>
              </w:rPr>
            </w:pPr>
            <w:r w:rsidRPr="00DF2567">
              <w:rPr>
                <w:b/>
              </w:rPr>
              <w:t>1</w:t>
            </w:r>
          </w:p>
        </w:tc>
      </w:tr>
      <w:tr w:rsidR="00685E33" w:rsidRPr="00DF2567" w14:paraId="3EF63107" w14:textId="77777777" w:rsidTr="00685E33">
        <w:tc>
          <w:tcPr>
            <w:tcW w:w="704" w:type="dxa"/>
            <w:tcBorders>
              <w:top w:val="single" w:sz="4" w:space="0" w:color="auto"/>
              <w:left w:val="single" w:sz="4" w:space="0" w:color="auto"/>
              <w:bottom w:val="single" w:sz="4" w:space="0" w:color="auto"/>
              <w:right w:val="single" w:sz="4" w:space="0" w:color="auto"/>
            </w:tcBorders>
          </w:tcPr>
          <w:p w14:paraId="78111BB4" w14:textId="77777777" w:rsidR="00685E33" w:rsidRPr="00DF2567" w:rsidRDefault="00685E33" w:rsidP="00685E33">
            <w:pPr>
              <w:spacing w:before="120"/>
              <w:jc w:val="center"/>
              <w:rPr>
                <w:lang w:val="de-DE"/>
              </w:rPr>
            </w:pPr>
            <w:r w:rsidRPr="00DF2567">
              <w:rPr>
                <w:lang w:val="de-DE"/>
              </w:rPr>
              <w:t>5</w:t>
            </w:r>
          </w:p>
        </w:tc>
        <w:tc>
          <w:tcPr>
            <w:tcW w:w="3974" w:type="dxa"/>
            <w:tcBorders>
              <w:top w:val="single" w:sz="4" w:space="0" w:color="auto"/>
              <w:left w:val="single" w:sz="4" w:space="0" w:color="auto"/>
              <w:bottom w:val="single" w:sz="4" w:space="0" w:color="auto"/>
              <w:right w:val="single" w:sz="4" w:space="0" w:color="auto"/>
            </w:tcBorders>
          </w:tcPr>
          <w:p w14:paraId="4360B44A" w14:textId="77777777" w:rsidR="00685E33" w:rsidRPr="000433AB" w:rsidRDefault="00685E33" w:rsidP="00685E33">
            <w:pPr>
              <w:spacing w:before="120"/>
              <w:jc w:val="both"/>
              <w:rPr>
                <w:lang w:val="de-DE"/>
              </w:rPr>
            </w:pPr>
            <w:r w:rsidRPr="00DF2567">
              <w:rPr>
                <w:b/>
                <w:lang w:val="de-DE"/>
              </w:rPr>
              <w:t>Bài 5</w:t>
            </w:r>
            <w:r w:rsidRPr="000433AB">
              <w:rPr>
                <w:lang w:val="de-DE"/>
              </w:rPr>
              <w:t> :Máy điện một chiều.</w:t>
            </w:r>
          </w:p>
          <w:p w14:paraId="6FF143EF" w14:textId="77777777" w:rsidR="00685E33" w:rsidRPr="000433AB" w:rsidRDefault="00685E33" w:rsidP="00237C67">
            <w:pPr>
              <w:numPr>
                <w:ilvl w:val="0"/>
                <w:numId w:val="95"/>
              </w:numPr>
              <w:spacing w:before="120"/>
              <w:ind w:left="322" w:hanging="256"/>
              <w:jc w:val="both"/>
              <w:rPr>
                <w:lang w:val="de-DE"/>
              </w:rPr>
            </w:pPr>
            <w:r w:rsidRPr="000433AB">
              <w:rPr>
                <w:lang w:val="de-DE"/>
              </w:rPr>
              <w:t>Đại cương về máy điện một chiều</w:t>
            </w:r>
          </w:p>
          <w:p w14:paraId="15C82BDA" w14:textId="77777777" w:rsidR="00685E33" w:rsidRPr="000433AB" w:rsidRDefault="00685E33" w:rsidP="00237C67">
            <w:pPr>
              <w:numPr>
                <w:ilvl w:val="0"/>
                <w:numId w:val="95"/>
              </w:numPr>
              <w:spacing w:before="120"/>
              <w:ind w:left="322" w:hanging="256"/>
              <w:jc w:val="both"/>
              <w:rPr>
                <w:lang w:val="de-DE"/>
              </w:rPr>
            </w:pPr>
            <w:r w:rsidRPr="000433AB">
              <w:rPr>
                <w:lang w:val="de-DE"/>
              </w:rPr>
              <w:t>Cấu tạo của máy điện một chiều</w:t>
            </w:r>
          </w:p>
          <w:p w14:paraId="3B46FFC5" w14:textId="77777777" w:rsidR="00685E33" w:rsidRPr="000433AB" w:rsidRDefault="00685E33" w:rsidP="00237C67">
            <w:pPr>
              <w:numPr>
                <w:ilvl w:val="0"/>
                <w:numId w:val="95"/>
              </w:numPr>
              <w:spacing w:before="120"/>
              <w:ind w:left="322" w:hanging="256"/>
              <w:jc w:val="both"/>
              <w:rPr>
                <w:lang w:val="de-DE"/>
              </w:rPr>
            </w:pPr>
            <w:r w:rsidRPr="000433AB">
              <w:rPr>
                <w:lang w:val="de-DE"/>
              </w:rPr>
              <w:t>Nguyên lý làm việc cơ bản của máy điện một chiều.</w:t>
            </w:r>
          </w:p>
          <w:p w14:paraId="2DCEFD89" w14:textId="77777777" w:rsidR="00685E33" w:rsidRPr="000433AB" w:rsidRDefault="00685E33" w:rsidP="00237C67">
            <w:pPr>
              <w:numPr>
                <w:ilvl w:val="0"/>
                <w:numId w:val="95"/>
              </w:numPr>
              <w:spacing w:before="120"/>
              <w:ind w:left="322" w:hanging="256"/>
              <w:jc w:val="both"/>
              <w:rPr>
                <w:lang w:val="de-DE"/>
              </w:rPr>
            </w:pPr>
            <w:r w:rsidRPr="000433AB">
              <w:rPr>
                <w:lang w:val="de-DE"/>
              </w:rPr>
              <w:t>Từ trường và sức điện động của máy điện một chiều.</w:t>
            </w:r>
          </w:p>
          <w:p w14:paraId="78E149DB" w14:textId="77777777" w:rsidR="00685E33" w:rsidRPr="000433AB" w:rsidRDefault="00685E33" w:rsidP="00237C67">
            <w:pPr>
              <w:numPr>
                <w:ilvl w:val="0"/>
                <w:numId w:val="95"/>
              </w:numPr>
              <w:spacing w:before="120"/>
              <w:ind w:left="322" w:hanging="256"/>
              <w:jc w:val="both"/>
              <w:rPr>
                <w:lang w:val="de-DE"/>
              </w:rPr>
            </w:pPr>
            <w:r w:rsidRPr="000433AB">
              <w:rPr>
                <w:lang w:val="de-DE"/>
              </w:rPr>
              <w:lastRenderedPageBreak/>
              <w:t>Công suất điện từ và mô-men điện từ của máy điện một chiều.</w:t>
            </w:r>
          </w:p>
          <w:p w14:paraId="75DB55A2" w14:textId="77777777" w:rsidR="00685E33" w:rsidRPr="000433AB" w:rsidRDefault="00685E33" w:rsidP="00237C67">
            <w:pPr>
              <w:numPr>
                <w:ilvl w:val="0"/>
                <w:numId w:val="95"/>
              </w:numPr>
              <w:spacing w:before="120"/>
              <w:ind w:left="322" w:hanging="256"/>
              <w:jc w:val="both"/>
              <w:rPr>
                <w:lang w:val="de-DE"/>
              </w:rPr>
            </w:pPr>
            <w:r w:rsidRPr="000433AB">
              <w:rPr>
                <w:lang w:val="de-DE"/>
              </w:rPr>
              <w:t>Tia lửa điện trên cổ góp và biện pháp khắc phục.</w:t>
            </w:r>
          </w:p>
          <w:p w14:paraId="7A712A73" w14:textId="77777777" w:rsidR="00685E33" w:rsidRPr="00DF2567" w:rsidRDefault="00685E33" w:rsidP="00237C67">
            <w:pPr>
              <w:numPr>
                <w:ilvl w:val="0"/>
                <w:numId w:val="95"/>
              </w:numPr>
              <w:spacing w:before="120"/>
              <w:ind w:left="322" w:hanging="256"/>
              <w:jc w:val="both"/>
              <w:rPr>
                <w:lang w:val="de-DE"/>
              </w:rPr>
            </w:pPr>
            <w:r w:rsidRPr="00DF2567">
              <w:rPr>
                <w:lang w:val="de-DE"/>
              </w:rPr>
              <w:t>Máy phát điện một chiều.</w:t>
            </w:r>
          </w:p>
          <w:p w14:paraId="62766EB1" w14:textId="77777777" w:rsidR="00685E33" w:rsidRPr="00DF2567" w:rsidRDefault="00685E33" w:rsidP="00237C67">
            <w:pPr>
              <w:numPr>
                <w:ilvl w:val="0"/>
                <w:numId w:val="95"/>
              </w:numPr>
              <w:spacing w:before="120"/>
              <w:ind w:left="322" w:hanging="256"/>
              <w:jc w:val="both"/>
              <w:rPr>
                <w:lang w:val="de-DE"/>
              </w:rPr>
            </w:pPr>
            <w:r w:rsidRPr="00DF2567">
              <w:rPr>
                <w:lang w:val="de-DE"/>
              </w:rPr>
              <w:t>Động cơ điện một chiều.</w:t>
            </w:r>
          </w:p>
          <w:p w14:paraId="7481724F" w14:textId="77777777" w:rsidR="00685E33" w:rsidRPr="00DF2567" w:rsidRDefault="00685E33" w:rsidP="00237C67">
            <w:pPr>
              <w:numPr>
                <w:ilvl w:val="0"/>
                <w:numId w:val="95"/>
              </w:numPr>
              <w:spacing w:before="120"/>
              <w:ind w:left="322" w:hanging="256"/>
              <w:jc w:val="both"/>
              <w:rPr>
                <w:lang w:val="de-DE"/>
              </w:rPr>
            </w:pPr>
            <w:r w:rsidRPr="000433AB">
              <w:rPr>
                <w:lang w:val="de-DE"/>
              </w:rPr>
              <w:t>Thí nghiệm máy điện một chiều</w:t>
            </w:r>
          </w:p>
        </w:tc>
        <w:tc>
          <w:tcPr>
            <w:tcW w:w="851" w:type="dxa"/>
            <w:tcBorders>
              <w:top w:val="single" w:sz="4" w:space="0" w:color="auto"/>
              <w:left w:val="single" w:sz="4" w:space="0" w:color="auto"/>
              <w:bottom w:val="single" w:sz="4" w:space="0" w:color="auto"/>
              <w:right w:val="single" w:sz="4" w:space="0" w:color="auto"/>
            </w:tcBorders>
          </w:tcPr>
          <w:p w14:paraId="250B4420" w14:textId="77777777" w:rsidR="00685E33" w:rsidRPr="00DF2567" w:rsidRDefault="00685E33" w:rsidP="00685E33">
            <w:pPr>
              <w:spacing w:before="120"/>
              <w:jc w:val="center"/>
              <w:rPr>
                <w:b/>
              </w:rPr>
            </w:pPr>
            <w:r w:rsidRPr="00DF2567">
              <w:rPr>
                <w:b/>
              </w:rPr>
              <w:lastRenderedPageBreak/>
              <w:t>31</w:t>
            </w:r>
          </w:p>
        </w:tc>
        <w:tc>
          <w:tcPr>
            <w:tcW w:w="1021" w:type="dxa"/>
            <w:tcBorders>
              <w:top w:val="single" w:sz="4" w:space="0" w:color="auto"/>
              <w:left w:val="single" w:sz="4" w:space="0" w:color="auto"/>
              <w:bottom w:val="single" w:sz="4" w:space="0" w:color="auto"/>
              <w:right w:val="single" w:sz="4" w:space="0" w:color="auto"/>
            </w:tcBorders>
            <w:vAlign w:val="center"/>
          </w:tcPr>
          <w:p w14:paraId="3C414A2E" w14:textId="77777777" w:rsidR="00685E33" w:rsidRPr="00DF2567" w:rsidRDefault="00685E33" w:rsidP="00685E33">
            <w:pPr>
              <w:spacing w:before="120"/>
              <w:jc w:val="center"/>
              <w:rPr>
                <w:b/>
              </w:rPr>
            </w:pPr>
            <w:r w:rsidRPr="00DF2567">
              <w:rPr>
                <w:b/>
              </w:rPr>
              <w:t>12</w:t>
            </w:r>
          </w:p>
          <w:p w14:paraId="2FC79649" w14:textId="77777777" w:rsidR="00685E33" w:rsidRPr="00DF2567" w:rsidRDefault="00685E33" w:rsidP="00685E33">
            <w:pPr>
              <w:spacing w:before="120"/>
              <w:jc w:val="center"/>
            </w:pPr>
            <w:r w:rsidRPr="00DF2567">
              <w:t>1</w:t>
            </w:r>
          </w:p>
          <w:p w14:paraId="16DD449D" w14:textId="77777777" w:rsidR="00685E33" w:rsidRPr="00DF2567" w:rsidRDefault="00685E33" w:rsidP="00685E33">
            <w:pPr>
              <w:spacing w:before="120"/>
              <w:jc w:val="center"/>
            </w:pPr>
          </w:p>
          <w:p w14:paraId="419E098F" w14:textId="77777777" w:rsidR="00685E33" w:rsidRPr="00DF2567" w:rsidRDefault="00685E33" w:rsidP="00685E33">
            <w:pPr>
              <w:spacing w:before="120"/>
              <w:jc w:val="center"/>
            </w:pPr>
            <w:r w:rsidRPr="00DF2567">
              <w:t>1</w:t>
            </w:r>
          </w:p>
          <w:p w14:paraId="66E19A93" w14:textId="77777777" w:rsidR="00685E33" w:rsidRPr="00DF2567" w:rsidRDefault="00685E33" w:rsidP="00685E33">
            <w:pPr>
              <w:spacing w:before="120"/>
              <w:jc w:val="center"/>
            </w:pPr>
          </w:p>
          <w:p w14:paraId="77F3DB41" w14:textId="77777777" w:rsidR="00685E33" w:rsidRPr="00DF2567" w:rsidRDefault="00685E33" w:rsidP="00685E33">
            <w:pPr>
              <w:spacing w:before="120"/>
              <w:jc w:val="center"/>
            </w:pPr>
            <w:r w:rsidRPr="00DF2567">
              <w:t>1</w:t>
            </w:r>
          </w:p>
          <w:p w14:paraId="612F555B" w14:textId="77777777" w:rsidR="00685E33" w:rsidRPr="00DF2567" w:rsidRDefault="00685E33" w:rsidP="00685E33">
            <w:pPr>
              <w:spacing w:before="120"/>
              <w:jc w:val="center"/>
            </w:pPr>
            <w:r w:rsidRPr="00DF2567">
              <w:t>1</w:t>
            </w:r>
          </w:p>
          <w:p w14:paraId="6FEA70ED" w14:textId="77777777" w:rsidR="00685E33" w:rsidRPr="00DF2567" w:rsidRDefault="00685E33" w:rsidP="00685E33">
            <w:pPr>
              <w:spacing w:before="120"/>
              <w:jc w:val="center"/>
            </w:pPr>
          </w:p>
          <w:p w14:paraId="0FFB3162" w14:textId="77777777" w:rsidR="00685E33" w:rsidRPr="00DF2567" w:rsidRDefault="00685E33" w:rsidP="00685E33">
            <w:pPr>
              <w:spacing w:before="120"/>
              <w:jc w:val="center"/>
            </w:pPr>
            <w:r w:rsidRPr="00DF2567">
              <w:lastRenderedPageBreak/>
              <w:t>1</w:t>
            </w:r>
          </w:p>
          <w:p w14:paraId="32A224B0" w14:textId="77777777" w:rsidR="00685E33" w:rsidRPr="00DF2567" w:rsidRDefault="00685E33" w:rsidP="00685E33">
            <w:pPr>
              <w:spacing w:before="120"/>
              <w:jc w:val="center"/>
            </w:pPr>
          </w:p>
          <w:p w14:paraId="11665499" w14:textId="77777777" w:rsidR="00685E33" w:rsidRPr="00DF2567" w:rsidRDefault="00685E33" w:rsidP="00685E33">
            <w:pPr>
              <w:spacing w:before="120"/>
              <w:jc w:val="center"/>
            </w:pPr>
            <w:r w:rsidRPr="00DF2567">
              <w:t>1</w:t>
            </w:r>
          </w:p>
          <w:p w14:paraId="1DC83133" w14:textId="77777777" w:rsidR="00685E33" w:rsidRPr="00DF2567" w:rsidRDefault="00685E33" w:rsidP="00685E33">
            <w:pPr>
              <w:spacing w:before="120"/>
              <w:jc w:val="center"/>
            </w:pPr>
          </w:p>
          <w:p w14:paraId="24142D2C" w14:textId="77777777" w:rsidR="00685E33" w:rsidRPr="00DF2567" w:rsidRDefault="00685E33" w:rsidP="00685E33">
            <w:pPr>
              <w:spacing w:before="120"/>
              <w:jc w:val="center"/>
            </w:pPr>
            <w:r w:rsidRPr="00DF2567">
              <w:t>2</w:t>
            </w:r>
          </w:p>
          <w:p w14:paraId="3515BAF1" w14:textId="77777777" w:rsidR="00685E33" w:rsidRPr="00DF2567" w:rsidRDefault="00685E33" w:rsidP="00685E33">
            <w:pPr>
              <w:spacing w:before="120"/>
              <w:jc w:val="center"/>
            </w:pPr>
            <w:r w:rsidRPr="00DF2567">
              <w:t>1</w:t>
            </w:r>
          </w:p>
          <w:p w14:paraId="1DB16DBE" w14:textId="77777777" w:rsidR="00685E33" w:rsidRPr="00DF2567" w:rsidRDefault="00685E33" w:rsidP="00685E33">
            <w:pPr>
              <w:spacing w:before="120"/>
              <w:jc w:val="center"/>
            </w:pPr>
            <w:r w:rsidRPr="00DF2567">
              <w:t>3</w:t>
            </w:r>
          </w:p>
        </w:tc>
        <w:tc>
          <w:tcPr>
            <w:tcW w:w="1502" w:type="dxa"/>
            <w:tcBorders>
              <w:top w:val="single" w:sz="4" w:space="0" w:color="auto"/>
              <w:left w:val="single" w:sz="4" w:space="0" w:color="auto"/>
              <w:bottom w:val="single" w:sz="4" w:space="0" w:color="auto"/>
              <w:right w:val="single" w:sz="4" w:space="0" w:color="auto"/>
            </w:tcBorders>
          </w:tcPr>
          <w:p w14:paraId="3ACBE2B9" w14:textId="77777777" w:rsidR="00685E33" w:rsidRPr="00DF2567" w:rsidRDefault="00685E33" w:rsidP="00685E33">
            <w:pPr>
              <w:spacing w:before="120"/>
              <w:jc w:val="center"/>
              <w:rPr>
                <w:b/>
              </w:rPr>
            </w:pPr>
            <w:r w:rsidRPr="00DF2567">
              <w:rPr>
                <w:b/>
              </w:rPr>
              <w:lastRenderedPageBreak/>
              <w:t>18</w:t>
            </w:r>
          </w:p>
          <w:p w14:paraId="3AC59EBC" w14:textId="77777777" w:rsidR="00685E33" w:rsidRPr="00DF2567" w:rsidRDefault="00685E33" w:rsidP="00685E33">
            <w:pPr>
              <w:spacing w:before="120"/>
              <w:jc w:val="center"/>
            </w:pPr>
          </w:p>
          <w:p w14:paraId="4A676FBB" w14:textId="77777777" w:rsidR="00685E33" w:rsidRPr="00DF2567" w:rsidRDefault="00685E33" w:rsidP="00685E33">
            <w:pPr>
              <w:spacing w:before="120"/>
              <w:jc w:val="center"/>
            </w:pPr>
          </w:p>
          <w:p w14:paraId="7D36462D" w14:textId="77777777" w:rsidR="00685E33" w:rsidRPr="00DF2567" w:rsidRDefault="00685E33" w:rsidP="00685E33">
            <w:pPr>
              <w:spacing w:before="120"/>
              <w:jc w:val="center"/>
            </w:pPr>
          </w:p>
          <w:p w14:paraId="262F261C" w14:textId="77777777" w:rsidR="00685E33" w:rsidRPr="00DF2567" w:rsidRDefault="00685E33" w:rsidP="00685E33">
            <w:pPr>
              <w:spacing w:before="120"/>
              <w:jc w:val="center"/>
            </w:pPr>
          </w:p>
          <w:p w14:paraId="79D5BA17" w14:textId="77777777" w:rsidR="00685E33" w:rsidRPr="00DF2567" w:rsidRDefault="00685E33" w:rsidP="00685E33">
            <w:pPr>
              <w:spacing w:before="120"/>
              <w:jc w:val="center"/>
            </w:pPr>
          </w:p>
          <w:p w14:paraId="1750EDDB" w14:textId="77777777" w:rsidR="00685E33" w:rsidRPr="00DF2567" w:rsidRDefault="00685E33" w:rsidP="00685E33">
            <w:pPr>
              <w:spacing w:before="120"/>
              <w:jc w:val="center"/>
            </w:pPr>
          </w:p>
          <w:p w14:paraId="16C1BACF" w14:textId="77777777" w:rsidR="00685E33" w:rsidRPr="00DF2567" w:rsidRDefault="00685E33" w:rsidP="00685E33">
            <w:pPr>
              <w:spacing w:before="120"/>
              <w:jc w:val="center"/>
            </w:pPr>
          </w:p>
          <w:p w14:paraId="21285F48" w14:textId="77777777" w:rsidR="00685E33" w:rsidRPr="00DF2567" w:rsidRDefault="00685E33" w:rsidP="00685E33">
            <w:pPr>
              <w:spacing w:before="120"/>
              <w:jc w:val="center"/>
            </w:pPr>
          </w:p>
          <w:p w14:paraId="24DC1CF5" w14:textId="77777777" w:rsidR="00685E33" w:rsidRPr="00DF2567" w:rsidRDefault="00685E33" w:rsidP="00685E33">
            <w:pPr>
              <w:spacing w:before="120"/>
              <w:jc w:val="center"/>
            </w:pPr>
          </w:p>
          <w:p w14:paraId="2B4FA7A4" w14:textId="77777777" w:rsidR="00685E33" w:rsidRPr="00DF2567" w:rsidRDefault="00685E33" w:rsidP="00685E33">
            <w:pPr>
              <w:spacing w:before="120"/>
              <w:jc w:val="center"/>
            </w:pPr>
          </w:p>
          <w:p w14:paraId="29DF00BE" w14:textId="77777777" w:rsidR="00685E33" w:rsidRPr="00DF2567" w:rsidRDefault="00685E33" w:rsidP="00685E33">
            <w:pPr>
              <w:spacing w:before="120"/>
              <w:jc w:val="center"/>
            </w:pPr>
          </w:p>
          <w:p w14:paraId="6B2C3B68" w14:textId="77777777" w:rsidR="00685E33" w:rsidRPr="00DF2567" w:rsidRDefault="00685E33" w:rsidP="00685E33">
            <w:pPr>
              <w:spacing w:before="120"/>
              <w:jc w:val="center"/>
            </w:pPr>
          </w:p>
          <w:p w14:paraId="1AF00270" w14:textId="77777777" w:rsidR="00685E33" w:rsidRPr="00DF2567" w:rsidRDefault="00685E33" w:rsidP="00685E33">
            <w:pPr>
              <w:spacing w:before="120"/>
              <w:jc w:val="center"/>
            </w:pPr>
          </w:p>
          <w:p w14:paraId="049A4DB2" w14:textId="77777777" w:rsidR="00685E33" w:rsidRPr="00DF2567" w:rsidRDefault="00685E33" w:rsidP="00685E33">
            <w:pPr>
              <w:spacing w:before="120"/>
              <w:jc w:val="center"/>
            </w:pPr>
            <w:r w:rsidRPr="00DF2567">
              <w:t>18</w:t>
            </w:r>
          </w:p>
          <w:p w14:paraId="2EA35253" w14:textId="77777777" w:rsidR="00685E33" w:rsidRPr="00DF2567" w:rsidRDefault="00685E33" w:rsidP="00685E33">
            <w:pPr>
              <w:spacing w:before="120"/>
              <w:jc w:val="center"/>
            </w:pPr>
          </w:p>
        </w:tc>
        <w:tc>
          <w:tcPr>
            <w:tcW w:w="850" w:type="dxa"/>
            <w:tcBorders>
              <w:top w:val="single" w:sz="4" w:space="0" w:color="auto"/>
              <w:left w:val="single" w:sz="4" w:space="0" w:color="auto"/>
              <w:bottom w:val="single" w:sz="4" w:space="0" w:color="auto"/>
              <w:right w:val="single" w:sz="4" w:space="0" w:color="auto"/>
            </w:tcBorders>
          </w:tcPr>
          <w:p w14:paraId="4A99F785" w14:textId="77777777" w:rsidR="00685E33" w:rsidRPr="00DF2567" w:rsidRDefault="00685E33" w:rsidP="00685E33">
            <w:pPr>
              <w:spacing w:before="120"/>
              <w:jc w:val="center"/>
              <w:rPr>
                <w:b/>
              </w:rPr>
            </w:pPr>
            <w:r w:rsidRPr="00DF2567">
              <w:rPr>
                <w:b/>
              </w:rPr>
              <w:lastRenderedPageBreak/>
              <w:t>1</w:t>
            </w:r>
          </w:p>
          <w:p w14:paraId="0FB97A18" w14:textId="77777777" w:rsidR="00685E33" w:rsidRPr="00DF2567" w:rsidRDefault="00685E33" w:rsidP="00685E33">
            <w:pPr>
              <w:spacing w:before="120"/>
              <w:jc w:val="center"/>
            </w:pPr>
          </w:p>
          <w:p w14:paraId="598D96DA" w14:textId="77777777" w:rsidR="00685E33" w:rsidRPr="00DF2567" w:rsidRDefault="00685E33" w:rsidP="00685E33">
            <w:pPr>
              <w:spacing w:before="120"/>
              <w:jc w:val="center"/>
            </w:pPr>
          </w:p>
          <w:p w14:paraId="27E10283" w14:textId="77777777" w:rsidR="00685E33" w:rsidRPr="00DF2567" w:rsidRDefault="00685E33" w:rsidP="00685E33">
            <w:pPr>
              <w:spacing w:before="120"/>
              <w:jc w:val="center"/>
            </w:pPr>
          </w:p>
          <w:p w14:paraId="7E2A22D8" w14:textId="77777777" w:rsidR="00685E33" w:rsidRPr="00DF2567" w:rsidRDefault="00685E33" w:rsidP="00685E33">
            <w:pPr>
              <w:spacing w:before="120"/>
              <w:jc w:val="center"/>
            </w:pPr>
          </w:p>
          <w:p w14:paraId="3187AEB5" w14:textId="77777777" w:rsidR="00685E33" w:rsidRPr="00DF2567" w:rsidRDefault="00685E33" w:rsidP="00685E33">
            <w:pPr>
              <w:spacing w:before="120"/>
              <w:jc w:val="center"/>
            </w:pPr>
          </w:p>
          <w:p w14:paraId="3D462182" w14:textId="77777777" w:rsidR="00685E33" w:rsidRPr="00DF2567" w:rsidRDefault="00685E33" w:rsidP="00685E33">
            <w:pPr>
              <w:spacing w:before="120"/>
              <w:jc w:val="center"/>
            </w:pPr>
          </w:p>
          <w:p w14:paraId="46804434" w14:textId="77777777" w:rsidR="00685E33" w:rsidRPr="00DF2567" w:rsidRDefault="00685E33" w:rsidP="00685E33">
            <w:pPr>
              <w:spacing w:before="120"/>
              <w:jc w:val="center"/>
            </w:pPr>
          </w:p>
          <w:p w14:paraId="41C55FC6" w14:textId="77777777" w:rsidR="00685E33" w:rsidRPr="00DF2567" w:rsidRDefault="00685E33" w:rsidP="00685E33">
            <w:pPr>
              <w:spacing w:before="120"/>
              <w:jc w:val="center"/>
            </w:pPr>
          </w:p>
          <w:p w14:paraId="4BF80373" w14:textId="77777777" w:rsidR="00685E33" w:rsidRPr="00DF2567" w:rsidRDefault="00685E33" w:rsidP="00685E33">
            <w:pPr>
              <w:spacing w:before="120"/>
              <w:jc w:val="center"/>
            </w:pPr>
          </w:p>
          <w:p w14:paraId="04A9286D" w14:textId="77777777" w:rsidR="00685E33" w:rsidRPr="00DF2567" w:rsidRDefault="00685E33" w:rsidP="00685E33">
            <w:pPr>
              <w:spacing w:before="120"/>
              <w:jc w:val="center"/>
            </w:pPr>
          </w:p>
          <w:p w14:paraId="6880824F" w14:textId="77777777" w:rsidR="00685E33" w:rsidRPr="00DF2567" w:rsidRDefault="00685E33" w:rsidP="00685E33">
            <w:pPr>
              <w:spacing w:before="120"/>
              <w:jc w:val="center"/>
            </w:pPr>
          </w:p>
          <w:p w14:paraId="2514110E" w14:textId="77777777" w:rsidR="00685E33" w:rsidRPr="00DF2567" w:rsidRDefault="00685E33" w:rsidP="00685E33">
            <w:pPr>
              <w:spacing w:before="120"/>
              <w:jc w:val="center"/>
            </w:pPr>
          </w:p>
          <w:p w14:paraId="0DDEFF56" w14:textId="77777777" w:rsidR="00685E33" w:rsidRPr="00DF2567" w:rsidRDefault="00685E33" w:rsidP="00685E33">
            <w:pPr>
              <w:spacing w:before="120"/>
              <w:jc w:val="center"/>
            </w:pPr>
            <w:r w:rsidRPr="00DF2567">
              <w:t>1</w:t>
            </w:r>
          </w:p>
        </w:tc>
      </w:tr>
      <w:tr w:rsidR="00685E33" w:rsidRPr="00DF2567" w14:paraId="50D8566B" w14:textId="77777777" w:rsidTr="00685E33">
        <w:tc>
          <w:tcPr>
            <w:tcW w:w="704" w:type="dxa"/>
            <w:tcBorders>
              <w:top w:val="single" w:sz="4" w:space="0" w:color="auto"/>
              <w:left w:val="single" w:sz="4" w:space="0" w:color="auto"/>
              <w:bottom w:val="single" w:sz="4" w:space="0" w:color="auto"/>
              <w:right w:val="single" w:sz="4" w:space="0" w:color="auto"/>
            </w:tcBorders>
          </w:tcPr>
          <w:p w14:paraId="05C3A885" w14:textId="77777777" w:rsidR="00685E33" w:rsidRPr="00DF2567" w:rsidRDefault="00685E33" w:rsidP="00685E33">
            <w:pPr>
              <w:jc w:val="center"/>
              <w:rPr>
                <w:lang w:val="de-DE"/>
              </w:rPr>
            </w:pPr>
          </w:p>
        </w:tc>
        <w:tc>
          <w:tcPr>
            <w:tcW w:w="3974" w:type="dxa"/>
            <w:tcBorders>
              <w:top w:val="single" w:sz="4" w:space="0" w:color="auto"/>
              <w:left w:val="single" w:sz="4" w:space="0" w:color="auto"/>
              <w:bottom w:val="single" w:sz="4" w:space="0" w:color="auto"/>
              <w:right w:val="single" w:sz="4" w:space="0" w:color="auto"/>
            </w:tcBorders>
          </w:tcPr>
          <w:p w14:paraId="3E24BB07" w14:textId="77777777" w:rsidR="00685E33" w:rsidRPr="00DF2567" w:rsidRDefault="00685E33" w:rsidP="00685E33">
            <w:pPr>
              <w:jc w:val="center"/>
              <w:rPr>
                <w:b/>
                <w:lang w:val="fr-FR"/>
              </w:rPr>
            </w:pPr>
            <w:r w:rsidRPr="00DF2567">
              <w:rPr>
                <w:b/>
                <w:lang w:val="fr-FR"/>
              </w:rPr>
              <w:t>Cộng</w:t>
            </w:r>
          </w:p>
        </w:tc>
        <w:tc>
          <w:tcPr>
            <w:tcW w:w="851" w:type="dxa"/>
            <w:tcBorders>
              <w:top w:val="single" w:sz="4" w:space="0" w:color="auto"/>
              <w:left w:val="single" w:sz="4" w:space="0" w:color="auto"/>
              <w:bottom w:val="single" w:sz="4" w:space="0" w:color="auto"/>
              <w:right w:val="single" w:sz="4" w:space="0" w:color="auto"/>
            </w:tcBorders>
          </w:tcPr>
          <w:p w14:paraId="2227C4AD" w14:textId="77777777" w:rsidR="00685E33" w:rsidRPr="00DF2567" w:rsidRDefault="00685E33" w:rsidP="00685E33">
            <w:pPr>
              <w:jc w:val="center"/>
              <w:rPr>
                <w:b/>
              </w:rPr>
            </w:pPr>
            <w:r w:rsidRPr="00DF2567">
              <w:rPr>
                <w:b/>
              </w:rPr>
              <w:t>120</w:t>
            </w:r>
          </w:p>
        </w:tc>
        <w:tc>
          <w:tcPr>
            <w:tcW w:w="1021" w:type="dxa"/>
            <w:tcBorders>
              <w:top w:val="single" w:sz="4" w:space="0" w:color="auto"/>
              <w:left w:val="single" w:sz="4" w:space="0" w:color="auto"/>
              <w:bottom w:val="single" w:sz="4" w:space="0" w:color="auto"/>
              <w:right w:val="single" w:sz="4" w:space="0" w:color="auto"/>
            </w:tcBorders>
            <w:vAlign w:val="center"/>
          </w:tcPr>
          <w:p w14:paraId="6AB0DF1C" w14:textId="77777777" w:rsidR="00685E33" w:rsidRPr="00DF2567" w:rsidRDefault="00685E33" w:rsidP="00685E33">
            <w:pPr>
              <w:jc w:val="center"/>
              <w:rPr>
                <w:b/>
              </w:rPr>
            </w:pPr>
            <w:r w:rsidRPr="00DF2567">
              <w:rPr>
                <w:b/>
              </w:rPr>
              <w:t>60</w:t>
            </w:r>
          </w:p>
        </w:tc>
        <w:tc>
          <w:tcPr>
            <w:tcW w:w="1502" w:type="dxa"/>
            <w:tcBorders>
              <w:top w:val="single" w:sz="4" w:space="0" w:color="auto"/>
              <w:left w:val="single" w:sz="4" w:space="0" w:color="auto"/>
              <w:bottom w:val="single" w:sz="4" w:space="0" w:color="auto"/>
              <w:right w:val="single" w:sz="4" w:space="0" w:color="auto"/>
            </w:tcBorders>
          </w:tcPr>
          <w:p w14:paraId="1E6C3334" w14:textId="77777777" w:rsidR="00685E33" w:rsidRPr="00DF2567" w:rsidRDefault="00685E33" w:rsidP="00685E33">
            <w:pPr>
              <w:jc w:val="center"/>
              <w:rPr>
                <w:b/>
              </w:rPr>
            </w:pPr>
            <w:r w:rsidRPr="00DF2567">
              <w:rPr>
                <w:b/>
              </w:rPr>
              <w:t>54</w:t>
            </w:r>
          </w:p>
        </w:tc>
        <w:tc>
          <w:tcPr>
            <w:tcW w:w="850" w:type="dxa"/>
            <w:tcBorders>
              <w:top w:val="single" w:sz="4" w:space="0" w:color="auto"/>
              <w:left w:val="single" w:sz="4" w:space="0" w:color="auto"/>
              <w:bottom w:val="single" w:sz="4" w:space="0" w:color="auto"/>
              <w:right w:val="single" w:sz="4" w:space="0" w:color="auto"/>
            </w:tcBorders>
          </w:tcPr>
          <w:p w14:paraId="37F5194C" w14:textId="77777777" w:rsidR="00685E33" w:rsidRPr="00DF2567" w:rsidRDefault="00685E33" w:rsidP="00685E33">
            <w:pPr>
              <w:jc w:val="center"/>
              <w:rPr>
                <w:b/>
              </w:rPr>
            </w:pPr>
            <w:r w:rsidRPr="00DF2567">
              <w:rPr>
                <w:b/>
              </w:rPr>
              <w:t>6</w:t>
            </w:r>
          </w:p>
        </w:tc>
      </w:tr>
    </w:tbl>
    <w:p w14:paraId="16783099" w14:textId="77777777" w:rsidR="00685E33" w:rsidRPr="00DF2567" w:rsidRDefault="00685E33" w:rsidP="00685E33">
      <w:pPr>
        <w:spacing w:before="120"/>
        <w:jc w:val="both"/>
        <w:rPr>
          <w:iCs/>
          <w:lang w:val="vi-VN"/>
        </w:rPr>
      </w:pPr>
      <w:r w:rsidRPr="00DF2567">
        <w:rPr>
          <w:iCs/>
          <w:lang w:val="vi-VN"/>
        </w:rPr>
        <w:t>2. Nội dung chi tiết</w:t>
      </w:r>
    </w:p>
    <w:p w14:paraId="1BED1C60" w14:textId="77777777" w:rsidR="00685E33" w:rsidRPr="00DF2567" w:rsidRDefault="00685E33" w:rsidP="00685E33">
      <w:pPr>
        <w:spacing w:before="120"/>
        <w:ind w:firstLine="720"/>
        <w:rPr>
          <w:b/>
          <w:bCs/>
          <w:lang w:val="vi-VN"/>
        </w:rPr>
      </w:pPr>
      <w:r w:rsidRPr="00DF2567">
        <w:rPr>
          <w:lang w:val="vi-VN"/>
        </w:rPr>
        <w:t>Bài 1:</w:t>
      </w:r>
      <w:r w:rsidRPr="00DF2567">
        <w:rPr>
          <w:b/>
          <w:bCs/>
          <w:lang w:val="vi-VN"/>
        </w:rPr>
        <w:t xml:space="preserve"> Khái niệm chung về máy điện</w:t>
      </w:r>
      <w:r w:rsidRPr="00DF2567">
        <w:rPr>
          <w:i/>
          <w:iCs/>
          <w:lang w:val="vi-VN" w:eastAsia="ko-KR"/>
        </w:rPr>
        <w:t xml:space="preserve">      Thời gian: 5h (LT: 5h; TH: 0h)</w:t>
      </w:r>
    </w:p>
    <w:p w14:paraId="72664A97" w14:textId="77777777" w:rsidR="00685E33" w:rsidRPr="00DF2567" w:rsidRDefault="00685E33" w:rsidP="00237C67">
      <w:pPr>
        <w:pStyle w:val="ListParagraph"/>
        <w:numPr>
          <w:ilvl w:val="0"/>
          <w:numId w:val="97"/>
        </w:numPr>
        <w:spacing w:before="120" w:after="0" w:line="240" w:lineRule="auto"/>
        <w:rPr>
          <w:i/>
          <w:iCs/>
          <w:sz w:val="28"/>
          <w:szCs w:val="28"/>
          <w:lang w:val="vi-VN" w:eastAsia="ko-KR"/>
        </w:rPr>
      </w:pPr>
      <w:r w:rsidRPr="00DF2567">
        <w:rPr>
          <w:i/>
          <w:iCs/>
          <w:sz w:val="28"/>
          <w:szCs w:val="28"/>
          <w:lang w:val="vi-VN" w:eastAsia="ko-KR"/>
        </w:rPr>
        <w:t>Mục tiêu của bài:</w:t>
      </w:r>
      <w:r w:rsidRPr="00DF2567">
        <w:rPr>
          <w:i/>
          <w:iCs/>
          <w:sz w:val="28"/>
          <w:szCs w:val="28"/>
          <w:lang w:val="vi-VN" w:eastAsia="ko-KR"/>
        </w:rPr>
        <w:tab/>
      </w:r>
    </w:p>
    <w:p w14:paraId="59487A24"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es-ES_tradnl"/>
        </w:rPr>
      </w:pPr>
      <w:r w:rsidRPr="00DF2567">
        <w:rPr>
          <w:lang w:val="es-ES_tradnl"/>
        </w:rPr>
        <w:t>Phát biểu về sự khác nhau của các loại máy điện hiện đang hoạt động theo cấu tạo, theo nguyên tắc hoạt động, theo loại dòng điện...</w:t>
      </w:r>
    </w:p>
    <w:p w14:paraId="4C829783" w14:textId="77777777" w:rsidR="006934F6" w:rsidRPr="006934F6" w:rsidRDefault="006934F6" w:rsidP="006934F6">
      <w:pPr>
        <w:spacing w:before="120"/>
        <w:ind w:firstLine="284"/>
        <w:jc w:val="both"/>
        <w:rPr>
          <w:highlight w:val="yellow"/>
          <w:lang w:val="es-ES_tradnl"/>
        </w:rPr>
      </w:pPr>
      <w:r>
        <w:rPr>
          <w:highlight w:val="yellow"/>
        </w:rPr>
        <w:t xml:space="preserve">- </w:t>
      </w:r>
      <w:r w:rsidRPr="006934F6">
        <w:rPr>
          <w:highlight w:val="yellow"/>
        </w:rPr>
        <w:t>Trình bày được cấu tạo, nguyên lý hoạt động, tính chất, ứng dụng của các vật liệu điện</w:t>
      </w:r>
      <w:r w:rsidRPr="006934F6">
        <w:rPr>
          <w:highlight w:val="yellow"/>
          <w:lang w:val="es-ES_tradnl"/>
        </w:rPr>
        <w:t xml:space="preserve"> dùng </w:t>
      </w:r>
      <w:r>
        <w:rPr>
          <w:highlight w:val="yellow"/>
          <w:lang w:val="es-ES_tradnl"/>
        </w:rPr>
        <w:t xml:space="preserve">để </w:t>
      </w:r>
      <w:r w:rsidRPr="006934F6">
        <w:rPr>
          <w:highlight w:val="yellow"/>
          <w:lang w:val="es-ES_tradnl"/>
        </w:rPr>
        <w:t>chế tạo máy điện.</w:t>
      </w:r>
    </w:p>
    <w:p w14:paraId="48FB4DA9"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es-ES_tradnl"/>
        </w:rPr>
      </w:pPr>
      <w:r w:rsidRPr="00DF2567">
        <w:rPr>
          <w:lang w:val="es-ES_tradnl"/>
        </w:rPr>
        <w:t>Giải thích quá trình phát nóng và làm mát của máy điện hiện đang hoạt động,</w:t>
      </w:r>
      <w:r w:rsidRPr="000433AB">
        <w:rPr>
          <w:lang w:val="es-ES_tradnl"/>
        </w:rPr>
        <w:t xml:space="preserve"> theo nguyên tắc định luật về điện.</w:t>
      </w:r>
    </w:p>
    <w:p w14:paraId="6BDF3AC3" w14:textId="77777777" w:rsidR="00685E33" w:rsidRPr="00DF2567" w:rsidRDefault="00685E33" w:rsidP="00237C67">
      <w:pPr>
        <w:pStyle w:val="ListParagraph"/>
        <w:numPr>
          <w:ilvl w:val="0"/>
          <w:numId w:val="97"/>
        </w:numPr>
        <w:spacing w:before="120" w:after="0" w:line="240" w:lineRule="auto"/>
        <w:rPr>
          <w:i/>
          <w:iCs/>
          <w:sz w:val="28"/>
          <w:szCs w:val="28"/>
          <w:lang w:val="vi-VN" w:eastAsia="ko-KR"/>
        </w:rPr>
      </w:pPr>
      <w:r w:rsidRPr="00DF2567">
        <w:rPr>
          <w:i/>
          <w:iCs/>
          <w:sz w:val="28"/>
          <w:szCs w:val="28"/>
          <w:lang w:val="vi-VN" w:eastAsia="ko-KR"/>
        </w:rPr>
        <w:t xml:space="preserve">Nội dung của bài: </w:t>
      </w:r>
      <w:r w:rsidRPr="00DF2567">
        <w:rPr>
          <w:i/>
          <w:iCs/>
          <w:sz w:val="28"/>
          <w:szCs w:val="28"/>
          <w:lang w:val="vi-VN" w:eastAsia="ko-KR"/>
        </w:rPr>
        <w:tab/>
      </w:r>
      <w:r w:rsidRPr="00DF2567">
        <w:rPr>
          <w:i/>
          <w:iCs/>
          <w:sz w:val="28"/>
          <w:szCs w:val="28"/>
          <w:lang w:val="vi-VN" w:eastAsia="ko-KR"/>
        </w:rPr>
        <w:tab/>
      </w:r>
      <w:r w:rsidRPr="00DF2567">
        <w:rPr>
          <w:i/>
          <w:iCs/>
          <w:sz w:val="28"/>
          <w:szCs w:val="28"/>
          <w:lang w:val="vi-VN" w:eastAsia="ko-KR"/>
        </w:rPr>
        <w:tab/>
      </w:r>
      <w:r w:rsidRPr="00DF2567">
        <w:rPr>
          <w:i/>
          <w:iCs/>
          <w:sz w:val="28"/>
          <w:szCs w:val="28"/>
          <w:lang w:val="vi-VN" w:eastAsia="ko-KR"/>
        </w:rPr>
        <w:tab/>
        <w:t xml:space="preserve">     </w:t>
      </w:r>
    </w:p>
    <w:tbl>
      <w:tblPr>
        <w:tblW w:w="0" w:type="auto"/>
        <w:tblInd w:w="108" w:type="dxa"/>
        <w:tblLook w:val="00A0" w:firstRow="1" w:lastRow="0" w:firstColumn="1" w:lastColumn="0" w:noHBand="0" w:noVBand="0"/>
      </w:tblPr>
      <w:tblGrid>
        <w:gridCol w:w="6293"/>
        <w:gridCol w:w="2671"/>
      </w:tblGrid>
      <w:tr w:rsidR="00685E33" w:rsidRPr="00DF2567" w14:paraId="2289B268" w14:textId="77777777" w:rsidTr="00685E33">
        <w:tc>
          <w:tcPr>
            <w:tcW w:w="6406" w:type="dxa"/>
          </w:tcPr>
          <w:p w14:paraId="6DDE3A08" w14:textId="77777777" w:rsidR="00685E33" w:rsidRPr="00DF2567" w:rsidRDefault="00685E33" w:rsidP="00685E33">
            <w:pPr>
              <w:keepNext/>
              <w:tabs>
                <w:tab w:val="left" w:pos="-2400"/>
              </w:tabs>
              <w:spacing w:before="120"/>
              <w:jc w:val="both"/>
              <w:outlineLvl w:val="1"/>
              <w:rPr>
                <w:lang w:val="vi-VN"/>
              </w:rPr>
            </w:pPr>
            <w:r w:rsidRPr="00DF2567">
              <w:rPr>
                <w:lang w:val="vi-VN"/>
              </w:rPr>
              <w:t>2.1. Các định luật điện từ dùng trong máy điện.</w:t>
            </w:r>
          </w:p>
        </w:tc>
        <w:tc>
          <w:tcPr>
            <w:tcW w:w="2728" w:type="dxa"/>
          </w:tcPr>
          <w:p w14:paraId="01653407" w14:textId="77777777" w:rsidR="00685E33" w:rsidRPr="00DF2567" w:rsidRDefault="00685E33" w:rsidP="00685E33">
            <w:pPr>
              <w:keepNext/>
              <w:tabs>
                <w:tab w:val="left" w:pos="-2400"/>
              </w:tabs>
              <w:spacing w:before="120"/>
              <w:jc w:val="right"/>
              <w:outlineLvl w:val="1"/>
              <w:rPr>
                <w:lang w:val="vi-VN"/>
              </w:rPr>
            </w:pPr>
          </w:p>
        </w:tc>
      </w:tr>
      <w:tr w:rsidR="00685E33" w:rsidRPr="00DF2567" w14:paraId="7215BAC6" w14:textId="77777777" w:rsidTr="00685E33">
        <w:tc>
          <w:tcPr>
            <w:tcW w:w="6406" w:type="dxa"/>
          </w:tcPr>
          <w:p w14:paraId="178E0CA9" w14:textId="77777777" w:rsidR="00685E33" w:rsidRPr="00DF2567" w:rsidRDefault="00685E33" w:rsidP="00685E33">
            <w:pPr>
              <w:keepNext/>
              <w:tabs>
                <w:tab w:val="left" w:pos="-2400"/>
              </w:tabs>
              <w:spacing w:before="120"/>
              <w:jc w:val="both"/>
              <w:outlineLvl w:val="1"/>
              <w:rPr>
                <w:lang w:val="de-DE"/>
              </w:rPr>
            </w:pPr>
            <w:r w:rsidRPr="00DF2567">
              <w:rPr>
                <w:lang w:val="vi-VN"/>
              </w:rPr>
              <w:t xml:space="preserve">2.2. Định nghĩa và phân loại máy điện. </w:t>
            </w:r>
          </w:p>
        </w:tc>
        <w:tc>
          <w:tcPr>
            <w:tcW w:w="2728" w:type="dxa"/>
          </w:tcPr>
          <w:p w14:paraId="3F887C4F" w14:textId="77777777" w:rsidR="00685E33" w:rsidRPr="00DF2567" w:rsidRDefault="00685E33" w:rsidP="00685E33">
            <w:pPr>
              <w:keepNext/>
              <w:tabs>
                <w:tab w:val="left" w:pos="-2400"/>
              </w:tabs>
              <w:spacing w:before="120"/>
              <w:jc w:val="right"/>
              <w:outlineLvl w:val="1"/>
              <w:rPr>
                <w:lang w:val="vi-VN"/>
              </w:rPr>
            </w:pPr>
          </w:p>
        </w:tc>
      </w:tr>
      <w:tr w:rsidR="00685E33" w:rsidRPr="00DF2567" w14:paraId="24FF2896" w14:textId="77777777" w:rsidTr="00685E33">
        <w:tc>
          <w:tcPr>
            <w:tcW w:w="6406" w:type="dxa"/>
          </w:tcPr>
          <w:p w14:paraId="46AB3ECE" w14:textId="77777777" w:rsidR="00685E33" w:rsidRPr="00DF2567" w:rsidRDefault="00685E33" w:rsidP="00685E33">
            <w:pPr>
              <w:keepNext/>
              <w:tabs>
                <w:tab w:val="left" w:pos="-2400"/>
              </w:tabs>
              <w:spacing w:before="120"/>
              <w:jc w:val="both"/>
              <w:outlineLvl w:val="1"/>
              <w:rPr>
                <w:lang w:val="vi-VN"/>
              </w:rPr>
            </w:pPr>
            <w:r w:rsidRPr="00DF2567">
              <w:rPr>
                <w:lang w:val="vi-VN"/>
              </w:rPr>
              <w:t xml:space="preserve">2.3. Nguyên lý máy phát điện và động cơ điện. </w:t>
            </w:r>
          </w:p>
        </w:tc>
        <w:tc>
          <w:tcPr>
            <w:tcW w:w="2728" w:type="dxa"/>
          </w:tcPr>
          <w:p w14:paraId="32954EDC" w14:textId="77777777" w:rsidR="00685E33" w:rsidRPr="00DF2567" w:rsidRDefault="00685E33" w:rsidP="00685E33">
            <w:pPr>
              <w:keepNext/>
              <w:tabs>
                <w:tab w:val="left" w:pos="-2400"/>
              </w:tabs>
              <w:spacing w:before="120"/>
              <w:jc w:val="right"/>
              <w:outlineLvl w:val="1"/>
              <w:rPr>
                <w:lang w:val="vi-VN"/>
              </w:rPr>
            </w:pPr>
          </w:p>
        </w:tc>
      </w:tr>
      <w:tr w:rsidR="00685E33" w:rsidRPr="00DF2567" w14:paraId="7439CCA3" w14:textId="77777777" w:rsidTr="00685E33">
        <w:tc>
          <w:tcPr>
            <w:tcW w:w="6406" w:type="dxa"/>
          </w:tcPr>
          <w:p w14:paraId="6BC4D416" w14:textId="77777777" w:rsidR="00685E33" w:rsidRPr="000433AB" w:rsidRDefault="00685E33" w:rsidP="00685E33">
            <w:pPr>
              <w:keepNext/>
              <w:tabs>
                <w:tab w:val="left" w:pos="-2400"/>
                <w:tab w:val="num" w:pos="709"/>
                <w:tab w:val="num" w:pos="1080"/>
              </w:tabs>
              <w:spacing w:before="120"/>
              <w:ind w:left="284"/>
              <w:jc w:val="both"/>
              <w:outlineLvl w:val="1"/>
              <w:rPr>
                <w:lang w:val="vi-VN"/>
              </w:rPr>
            </w:pPr>
            <w:r w:rsidRPr="000433AB">
              <w:rPr>
                <w:lang w:val="vi-VN"/>
              </w:rPr>
              <w:t>2.3.1. Nguyên lý máy phát điện và động cơ điện.</w:t>
            </w:r>
          </w:p>
        </w:tc>
        <w:tc>
          <w:tcPr>
            <w:tcW w:w="2728" w:type="dxa"/>
          </w:tcPr>
          <w:p w14:paraId="790948C6" w14:textId="77777777" w:rsidR="00685E33" w:rsidRPr="000433AB" w:rsidRDefault="00685E33" w:rsidP="00685E33">
            <w:pPr>
              <w:keepNext/>
              <w:tabs>
                <w:tab w:val="left" w:pos="-2400"/>
              </w:tabs>
              <w:spacing w:before="120"/>
              <w:jc w:val="right"/>
              <w:outlineLvl w:val="1"/>
              <w:rPr>
                <w:lang w:val="vi-VN"/>
              </w:rPr>
            </w:pPr>
          </w:p>
        </w:tc>
      </w:tr>
      <w:tr w:rsidR="00685E33" w:rsidRPr="00DF2567" w14:paraId="5D88E5BF" w14:textId="77777777" w:rsidTr="00685E33">
        <w:tc>
          <w:tcPr>
            <w:tcW w:w="6406" w:type="dxa"/>
          </w:tcPr>
          <w:p w14:paraId="686C7B07" w14:textId="77777777" w:rsidR="00685E33" w:rsidRPr="000433AB" w:rsidRDefault="00685E33" w:rsidP="00685E33">
            <w:pPr>
              <w:keepNext/>
              <w:tabs>
                <w:tab w:val="left" w:pos="-2400"/>
                <w:tab w:val="num" w:pos="709"/>
                <w:tab w:val="num" w:pos="1080"/>
              </w:tabs>
              <w:spacing w:before="120"/>
              <w:ind w:left="284"/>
              <w:jc w:val="both"/>
              <w:outlineLvl w:val="1"/>
              <w:rPr>
                <w:lang w:val="vi-VN"/>
              </w:rPr>
            </w:pPr>
            <w:r w:rsidRPr="000433AB">
              <w:rPr>
                <w:lang w:val="vi-VN"/>
              </w:rPr>
              <w:t>2.3.2. Tính thuận nghịch của máy điện</w:t>
            </w:r>
          </w:p>
        </w:tc>
        <w:tc>
          <w:tcPr>
            <w:tcW w:w="2728" w:type="dxa"/>
          </w:tcPr>
          <w:p w14:paraId="24B8B873" w14:textId="77777777" w:rsidR="00685E33" w:rsidRPr="000433AB" w:rsidRDefault="00685E33" w:rsidP="00685E33">
            <w:pPr>
              <w:keepNext/>
              <w:tabs>
                <w:tab w:val="left" w:pos="-2400"/>
              </w:tabs>
              <w:spacing w:before="120"/>
              <w:jc w:val="right"/>
              <w:outlineLvl w:val="1"/>
              <w:rPr>
                <w:lang w:val="vi-VN"/>
              </w:rPr>
            </w:pPr>
          </w:p>
        </w:tc>
      </w:tr>
      <w:tr w:rsidR="00685E33" w:rsidRPr="00DF2567" w14:paraId="0A6A6A66" w14:textId="77777777" w:rsidTr="00685E33">
        <w:tc>
          <w:tcPr>
            <w:tcW w:w="6406" w:type="dxa"/>
          </w:tcPr>
          <w:p w14:paraId="67E2C5A6" w14:textId="77777777" w:rsidR="00685E33" w:rsidRPr="000433AB" w:rsidRDefault="006934F6" w:rsidP="00685E33">
            <w:pPr>
              <w:keepNext/>
              <w:tabs>
                <w:tab w:val="left" w:pos="-2400"/>
              </w:tabs>
              <w:spacing w:before="120"/>
              <w:jc w:val="both"/>
              <w:outlineLvl w:val="1"/>
              <w:rPr>
                <w:lang w:val="vi-VN"/>
              </w:rPr>
            </w:pPr>
            <w:r>
              <w:rPr>
                <w:lang w:val="vi-VN"/>
              </w:rPr>
              <w:t>2.4. C</w:t>
            </w:r>
            <w:r w:rsidR="00685E33" w:rsidRPr="000433AB">
              <w:rPr>
                <w:lang w:val="vi-VN"/>
              </w:rPr>
              <w:t>ác vật liệu chế tạo máy điện</w:t>
            </w:r>
          </w:p>
        </w:tc>
        <w:tc>
          <w:tcPr>
            <w:tcW w:w="2728" w:type="dxa"/>
          </w:tcPr>
          <w:p w14:paraId="01C5556A" w14:textId="77777777" w:rsidR="00685E33" w:rsidRPr="00DF2567" w:rsidRDefault="00685E33" w:rsidP="00685E33">
            <w:pPr>
              <w:keepNext/>
              <w:tabs>
                <w:tab w:val="left" w:pos="-2400"/>
              </w:tabs>
              <w:spacing w:before="120"/>
              <w:jc w:val="right"/>
              <w:outlineLvl w:val="1"/>
              <w:rPr>
                <w:lang w:val="vi-VN"/>
              </w:rPr>
            </w:pPr>
          </w:p>
        </w:tc>
      </w:tr>
      <w:tr w:rsidR="00685E33" w:rsidRPr="00DF2567" w14:paraId="7247E8C7" w14:textId="77777777" w:rsidTr="00685E33">
        <w:tc>
          <w:tcPr>
            <w:tcW w:w="6406" w:type="dxa"/>
          </w:tcPr>
          <w:p w14:paraId="2F8088F3" w14:textId="77777777" w:rsidR="00685E33" w:rsidRPr="00DF2567" w:rsidRDefault="00685E33" w:rsidP="00685E33">
            <w:pPr>
              <w:keepNext/>
              <w:tabs>
                <w:tab w:val="left" w:pos="-2400"/>
              </w:tabs>
              <w:spacing w:before="120"/>
              <w:jc w:val="both"/>
              <w:outlineLvl w:val="1"/>
              <w:rPr>
                <w:lang w:val="de-DE"/>
              </w:rPr>
            </w:pPr>
            <w:r w:rsidRPr="00DF2567">
              <w:rPr>
                <w:lang w:val="de-DE"/>
              </w:rPr>
              <w:t xml:space="preserve">2.4. Phát nóng và làm mát máy điện. </w:t>
            </w:r>
          </w:p>
        </w:tc>
        <w:tc>
          <w:tcPr>
            <w:tcW w:w="2728" w:type="dxa"/>
          </w:tcPr>
          <w:p w14:paraId="71129E18" w14:textId="77777777" w:rsidR="00685E33" w:rsidRPr="00DF2567" w:rsidRDefault="00685E33" w:rsidP="00685E33">
            <w:pPr>
              <w:keepNext/>
              <w:tabs>
                <w:tab w:val="left" w:pos="-2400"/>
              </w:tabs>
              <w:spacing w:before="120"/>
              <w:jc w:val="right"/>
              <w:outlineLvl w:val="1"/>
              <w:rPr>
                <w:lang w:val="vi-VN"/>
              </w:rPr>
            </w:pPr>
          </w:p>
        </w:tc>
      </w:tr>
    </w:tbl>
    <w:p w14:paraId="4BBA0BA9" w14:textId="77777777" w:rsidR="00685E33" w:rsidRPr="00DF2567" w:rsidRDefault="00685E33" w:rsidP="00685E33">
      <w:pPr>
        <w:spacing w:before="120"/>
        <w:jc w:val="both"/>
        <w:rPr>
          <w:i/>
          <w:iCs/>
          <w:lang w:val="vi-VN" w:eastAsia="ko-KR"/>
        </w:rPr>
      </w:pPr>
      <w:r w:rsidRPr="00DF2567">
        <w:rPr>
          <w:lang w:val="vi-VN"/>
        </w:rPr>
        <w:t>Bài 2:</w:t>
      </w:r>
      <w:r w:rsidRPr="00DF2567">
        <w:rPr>
          <w:b/>
          <w:bCs/>
          <w:lang w:val="vi-VN"/>
        </w:rPr>
        <w:t xml:space="preserve"> </w:t>
      </w:r>
      <w:r w:rsidRPr="000433AB">
        <w:rPr>
          <w:b/>
          <w:bCs/>
        </w:rPr>
        <w:t>Máy biến áp</w:t>
      </w:r>
      <w:r w:rsidRPr="000433AB">
        <w:rPr>
          <w:b/>
          <w:bCs/>
        </w:rPr>
        <w:tab/>
      </w:r>
      <w:r w:rsidRPr="00DF2567">
        <w:rPr>
          <w:i/>
          <w:iCs/>
          <w:lang w:val="vi-VN" w:eastAsia="ko-KR"/>
        </w:rPr>
        <w:t>Thời gian: 31h (LT: 13h; TH: 16h; KT:2h)</w:t>
      </w:r>
    </w:p>
    <w:p w14:paraId="3B5E257E" w14:textId="77777777" w:rsidR="00685E33" w:rsidRPr="00DF2567" w:rsidRDefault="00685E33" w:rsidP="00685E33">
      <w:pPr>
        <w:spacing w:before="120"/>
        <w:rPr>
          <w:i/>
          <w:iCs/>
          <w:lang w:val="fr-FR" w:eastAsia="ko-KR"/>
        </w:rPr>
      </w:pPr>
      <w:r w:rsidRPr="00DF2567">
        <w:rPr>
          <w:i/>
          <w:iCs/>
          <w:lang w:val="fr-FR" w:eastAsia="ko-KR"/>
        </w:rPr>
        <w:t>1. Mục tiêu của bài:</w:t>
      </w:r>
    </w:p>
    <w:p w14:paraId="25D1171C"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Mô tả cấu tạo, phân tích nguyên lý làm việc của máy biến áp một pha và ba pha.</w:t>
      </w:r>
    </w:p>
    <w:p w14:paraId="617059D2"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Xác định cực tính và đấu dây vận hành máy biến áp một pha, ba pha đúng kỹ thuật.</w:t>
      </w:r>
    </w:p>
    <w:p w14:paraId="2E32C686"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Tính toán các thông số của máy biến áp ở các trạng thái: không tải,  có tải,  ngắn mạch.</w:t>
      </w:r>
    </w:p>
    <w:p w14:paraId="6CF6D878"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lastRenderedPageBreak/>
        <w:t>Chọn lựa máy biến áp phù hợp với mục đích sử dụng. Bảo dưỡng và sửa chữa máy biến áp theo yêu cầu.</w:t>
      </w:r>
    </w:p>
    <w:p w14:paraId="54DB72F9" w14:textId="77777777" w:rsidR="00685E33" w:rsidRPr="00DF2567" w:rsidRDefault="00685E33" w:rsidP="00685E33">
      <w:pPr>
        <w:spacing w:before="120"/>
        <w:jc w:val="both"/>
        <w:rPr>
          <w:i/>
          <w:iCs/>
          <w:lang w:val="en-AU" w:eastAsia="ko-KR"/>
        </w:rPr>
      </w:pPr>
      <w:r w:rsidRPr="00DF2567">
        <w:rPr>
          <w:i/>
          <w:iCs/>
          <w:lang w:val="fr-FR" w:eastAsia="ko-KR"/>
        </w:rPr>
        <w:t>2. Nội dung của bài</w:t>
      </w:r>
      <w:r w:rsidRPr="00DF2567">
        <w:rPr>
          <w:lang w:val="fr-FR" w:eastAsia="ko-KR"/>
        </w:rPr>
        <w:t>:</w:t>
      </w:r>
      <w:r w:rsidRPr="00DF2567">
        <w:rPr>
          <w:i/>
          <w:iCs/>
          <w:lang w:val="en-AU" w:eastAsia="ko-KR"/>
        </w:rPr>
        <w:t xml:space="preserve"> </w:t>
      </w:r>
      <w:r w:rsidRPr="00DF2567">
        <w:rPr>
          <w:i/>
          <w:iCs/>
          <w:lang w:val="en-AU" w:eastAsia="ko-KR"/>
        </w:rPr>
        <w:tab/>
      </w:r>
      <w:r w:rsidRPr="00DF2567">
        <w:rPr>
          <w:i/>
          <w:iCs/>
          <w:lang w:val="en-AU" w:eastAsia="ko-KR"/>
        </w:rPr>
        <w:tab/>
      </w:r>
      <w:r w:rsidRPr="00DF2567">
        <w:rPr>
          <w:i/>
          <w:iCs/>
          <w:lang w:val="en-AU" w:eastAsia="ko-KR"/>
        </w:rPr>
        <w:tab/>
      </w:r>
      <w:r w:rsidRPr="00DF2567">
        <w:rPr>
          <w:i/>
          <w:iCs/>
          <w:lang w:val="en-AU" w:eastAsia="ko-KR"/>
        </w:rPr>
        <w:tab/>
        <w:t xml:space="preserve"> </w:t>
      </w:r>
    </w:p>
    <w:tbl>
      <w:tblPr>
        <w:tblW w:w="0" w:type="auto"/>
        <w:tblInd w:w="64" w:type="dxa"/>
        <w:tblLook w:val="00A0" w:firstRow="1" w:lastRow="0" w:firstColumn="1" w:lastColumn="0" w:noHBand="0" w:noVBand="0"/>
      </w:tblPr>
      <w:tblGrid>
        <w:gridCol w:w="6343"/>
        <w:gridCol w:w="2665"/>
      </w:tblGrid>
      <w:tr w:rsidR="00685E33" w:rsidRPr="00DF2567" w14:paraId="4DCA6C5B" w14:textId="77777777" w:rsidTr="00685E33">
        <w:tc>
          <w:tcPr>
            <w:tcW w:w="6459" w:type="dxa"/>
          </w:tcPr>
          <w:p w14:paraId="01D68C35" w14:textId="77777777" w:rsidR="00685E33" w:rsidRPr="00DF2567" w:rsidRDefault="00685E33" w:rsidP="00685E33">
            <w:pPr>
              <w:keepNext/>
              <w:tabs>
                <w:tab w:val="left" w:pos="-2400"/>
              </w:tabs>
              <w:spacing w:before="120"/>
              <w:jc w:val="both"/>
              <w:outlineLvl w:val="1"/>
              <w:rPr>
                <w:lang w:val="en-AU"/>
              </w:rPr>
            </w:pPr>
            <w:r w:rsidRPr="00DF2567">
              <w:rPr>
                <w:lang w:val="en-AU"/>
              </w:rPr>
              <w:t xml:space="preserve">2.1. Khái niệm chung. </w:t>
            </w:r>
          </w:p>
        </w:tc>
        <w:tc>
          <w:tcPr>
            <w:tcW w:w="2719" w:type="dxa"/>
          </w:tcPr>
          <w:p w14:paraId="1ECD8740" w14:textId="77777777" w:rsidR="00685E33" w:rsidRPr="00DF2567" w:rsidRDefault="00685E33" w:rsidP="00685E33">
            <w:pPr>
              <w:keepNext/>
              <w:tabs>
                <w:tab w:val="left" w:pos="-2400"/>
              </w:tabs>
              <w:spacing w:before="120"/>
              <w:jc w:val="right"/>
              <w:outlineLvl w:val="1"/>
              <w:rPr>
                <w:lang w:val="en-AU"/>
              </w:rPr>
            </w:pPr>
          </w:p>
        </w:tc>
      </w:tr>
      <w:tr w:rsidR="00685E33" w:rsidRPr="00DF2567" w14:paraId="70DFD1E6" w14:textId="77777777" w:rsidTr="00685E33">
        <w:tc>
          <w:tcPr>
            <w:tcW w:w="6459" w:type="dxa"/>
          </w:tcPr>
          <w:p w14:paraId="69ABC230" w14:textId="77777777" w:rsidR="00685E33" w:rsidRPr="00DF2567" w:rsidRDefault="00685E33" w:rsidP="00685E33">
            <w:pPr>
              <w:keepNext/>
              <w:tabs>
                <w:tab w:val="left" w:pos="-2400"/>
              </w:tabs>
              <w:spacing w:before="120"/>
              <w:jc w:val="both"/>
              <w:outlineLvl w:val="1"/>
            </w:pPr>
            <w:r w:rsidRPr="00DF2567">
              <w:t>2.2. Cấu tạo của máy biến áp.</w:t>
            </w:r>
          </w:p>
        </w:tc>
        <w:tc>
          <w:tcPr>
            <w:tcW w:w="2719" w:type="dxa"/>
          </w:tcPr>
          <w:p w14:paraId="7D459130" w14:textId="77777777" w:rsidR="00685E33" w:rsidRPr="00DF2567" w:rsidRDefault="00685E33" w:rsidP="00685E33">
            <w:pPr>
              <w:keepNext/>
              <w:tabs>
                <w:tab w:val="left" w:pos="-2400"/>
              </w:tabs>
              <w:spacing w:before="120"/>
              <w:jc w:val="right"/>
              <w:outlineLvl w:val="1"/>
            </w:pPr>
          </w:p>
        </w:tc>
      </w:tr>
      <w:tr w:rsidR="00685E33" w:rsidRPr="00DF2567" w14:paraId="5F44BC18" w14:textId="77777777" w:rsidTr="00685E33">
        <w:tc>
          <w:tcPr>
            <w:tcW w:w="6459" w:type="dxa"/>
          </w:tcPr>
          <w:p w14:paraId="5584614F" w14:textId="77777777" w:rsidR="00685E33" w:rsidRPr="00DF2567" w:rsidRDefault="00685E33" w:rsidP="00685E33">
            <w:pPr>
              <w:keepNext/>
              <w:tabs>
                <w:tab w:val="left" w:pos="-2400"/>
              </w:tabs>
              <w:spacing w:before="120"/>
              <w:jc w:val="both"/>
              <w:outlineLvl w:val="1"/>
            </w:pPr>
            <w:r w:rsidRPr="00DF2567">
              <w:t xml:space="preserve">2.3. Các đại lượng định mức của máy biến áp. </w:t>
            </w:r>
          </w:p>
        </w:tc>
        <w:tc>
          <w:tcPr>
            <w:tcW w:w="2719" w:type="dxa"/>
          </w:tcPr>
          <w:p w14:paraId="5295FE2C" w14:textId="77777777" w:rsidR="00685E33" w:rsidRPr="00DF2567" w:rsidRDefault="00685E33" w:rsidP="00685E33">
            <w:pPr>
              <w:keepNext/>
              <w:tabs>
                <w:tab w:val="left" w:pos="-2400"/>
              </w:tabs>
              <w:spacing w:before="120"/>
              <w:jc w:val="right"/>
              <w:outlineLvl w:val="1"/>
              <w:rPr>
                <w:lang w:val="en-AU"/>
              </w:rPr>
            </w:pPr>
          </w:p>
        </w:tc>
      </w:tr>
      <w:tr w:rsidR="00685E33" w:rsidRPr="00DF2567" w14:paraId="0508866F" w14:textId="77777777" w:rsidTr="00685E33">
        <w:tc>
          <w:tcPr>
            <w:tcW w:w="6459" w:type="dxa"/>
          </w:tcPr>
          <w:p w14:paraId="6AF0C3F3" w14:textId="77777777" w:rsidR="00685E33" w:rsidRPr="00DF2567" w:rsidRDefault="00685E33" w:rsidP="00685E33">
            <w:pPr>
              <w:keepNext/>
              <w:tabs>
                <w:tab w:val="left" w:pos="-2400"/>
              </w:tabs>
              <w:spacing w:before="120"/>
              <w:jc w:val="both"/>
              <w:outlineLvl w:val="1"/>
              <w:rPr>
                <w:lang w:val="pl-PL"/>
              </w:rPr>
            </w:pPr>
            <w:r w:rsidRPr="00DF2567">
              <w:rPr>
                <w:lang w:val="pl-PL"/>
              </w:rPr>
              <w:t xml:space="preserve">2.4. Nguyên lí làm việc của máy biến áp. </w:t>
            </w:r>
          </w:p>
        </w:tc>
        <w:tc>
          <w:tcPr>
            <w:tcW w:w="2719" w:type="dxa"/>
          </w:tcPr>
          <w:p w14:paraId="319A3C50" w14:textId="77777777" w:rsidR="00685E33" w:rsidRPr="00DF2567" w:rsidRDefault="00685E33" w:rsidP="00685E33">
            <w:pPr>
              <w:keepNext/>
              <w:tabs>
                <w:tab w:val="left" w:pos="-2400"/>
              </w:tabs>
              <w:spacing w:before="120"/>
              <w:jc w:val="right"/>
              <w:outlineLvl w:val="1"/>
              <w:rPr>
                <w:lang w:val="pl-PL"/>
              </w:rPr>
            </w:pPr>
          </w:p>
        </w:tc>
      </w:tr>
      <w:tr w:rsidR="00685E33" w:rsidRPr="00DF2567" w14:paraId="61BAD50F" w14:textId="77777777" w:rsidTr="00685E33">
        <w:tc>
          <w:tcPr>
            <w:tcW w:w="6459" w:type="dxa"/>
          </w:tcPr>
          <w:p w14:paraId="3319FABC" w14:textId="77777777" w:rsidR="00685E33" w:rsidRPr="00DF2567" w:rsidRDefault="00685E33" w:rsidP="00685E33">
            <w:pPr>
              <w:keepNext/>
              <w:tabs>
                <w:tab w:val="left" w:pos="-2400"/>
              </w:tabs>
              <w:spacing w:before="120"/>
              <w:jc w:val="both"/>
              <w:outlineLvl w:val="1"/>
              <w:rPr>
                <w:lang w:val="pl-PL"/>
              </w:rPr>
            </w:pPr>
            <w:r w:rsidRPr="00DF2567">
              <w:rPr>
                <w:lang w:val="pl-PL"/>
              </w:rPr>
              <w:t xml:space="preserve">2.5. Mô hình toán và sơ đồ thay thế của máy biến áp. </w:t>
            </w:r>
          </w:p>
        </w:tc>
        <w:tc>
          <w:tcPr>
            <w:tcW w:w="2719" w:type="dxa"/>
          </w:tcPr>
          <w:p w14:paraId="06B4D0CC" w14:textId="77777777" w:rsidR="00685E33" w:rsidRPr="00DF2567" w:rsidRDefault="00685E33" w:rsidP="00685E33">
            <w:pPr>
              <w:keepNext/>
              <w:tabs>
                <w:tab w:val="left" w:pos="-2400"/>
              </w:tabs>
              <w:spacing w:before="120"/>
              <w:jc w:val="right"/>
              <w:outlineLvl w:val="1"/>
              <w:rPr>
                <w:lang w:val="en-AU"/>
              </w:rPr>
            </w:pPr>
          </w:p>
        </w:tc>
      </w:tr>
      <w:tr w:rsidR="00685E33" w:rsidRPr="00DF2567" w14:paraId="313C661D" w14:textId="77777777" w:rsidTr="00685E33">
        <w:tc>
          <w:tcPr>
            <w:tcW w:w="6459" w:type="dxa"/>
          </w:tcPr>
          <w:p w14:paraId="578C8E11" w14:textId="77777777" w:rsidR="00685E33" w:rsidRPr="00DF2567" w:rsidRDefault="00685E33" w:rsidP="00685E33">
            <w:pPr>
              <w:keepNext/>
              <w:tabs>
                <w:tab w:val="left" w:pos="-2400"/>
              </w:tabs>
              <w:spacing w:before="120"/>
              <w:jc w:val="both"/>
              <w:outlineLvl w:val="1"/>
            </w:pPr>
            <w:r w:rsidRPr="00DF2567">
              <w:t xml:space="preserve">2.6. Các chế độ làm việc của máy biến áp. </w:t>
            </w:r>
          </w:p>
        </w:tc>
        <w:tc>
          <w:tcPr>
            <w:tcW w:w="2719" w:type="dxa"/>
          </w:tcPr>
          <w:p w14:paraId="4633186A" w14:textId="77777777" w:rsidR="00685E33" w:rsidRPr="00DF2567" w:rsidRDefault="00685E33" w:rsidP="00685E33">
            <w:pPr>
              <w:keepNext/>
              <w:tabs>
                <w:tab w:val="left" w:pos="-2400"/>
              </w:tabs>
              <w:spacing w:before="120"/>
              <w:jc w:val="right"/>
              <w:outlineLvl w:val="1"/>
            </w:pPr>
          </w:p>
        </w:tc>
      </w:tr>
      <w:tr w:rsidR="00685E33" w:rsidRPr="00DF2567" w14:paraId="25F882E4" w14:textId="77777777" w:rsidTr="00685E33">
        <w:tc>
          <w:tcPr>
            <w:tcW w:w="6459" w:type="dxa"/>
          </w:tcPr>
          <w:p w14:paraId="75262493" w14:textId="77777777" w:rsidR="00685E33" w:rsidRPr="00DF2567" w:rsidRDefault="00685E33" w:rsidP="00685E33">
            <w:pPr>
              <w:keepNext/>
              <w:tabs>
                <w:tab w:val="left" w:pos="-2400"/>
              </w:tabs>
              <w:spacing w:before="120"/>
              <w:jc w:val="both"/>
              <w:outlineLvl w:val="1"/>
              <w:rPr>
                <w:lang w:val="pl-PL"/>
              </w:rPr>
            </w:pPr>
            <w:r w:rsidRPr="00DF2567">
              <w:rPr>
                <w:lang w:val="en-AU"/>
              </w:rPr>
              <w:t xml:space="preserve">2.7. Máy biến áp ba pha. </w:t>
            </w:r>
          </w:p>
        </w:tc>
        <w:tc>
          <w:tcPr>
            <w:tcW w:w="2719" w:type="dxa"/>
          </w:tcPr>
          <w:p w14:paraId="53560487" w14:textId="77777777" w:rsidR="00685E33" w:rsidRPr="00DF2567" w:rsidRDefault="00685E33" w:rsidP="00685E33">
            <w:pPr>
              <w:keepNext/>
              <w:tabs>
                <w:tab w:val="left" w:pos="-2400"/>
              </w:tabs>
              <w:spacing w:before="120"/>
              <w:jc w:val="right"/>
              <w:outlineLvl w:val="1"/>
              <w:rPr>
                <w:lang w:val="en-AU"/>
              </w:rPr>
            </w:pPr>
          </w:p>
        </w:tc>
      </w:tr>
      <w:tr w:rsidR="00685E33" w:rsidRPr="00DF2567" w14:paraId="216567CC" w14:textId="77777777" w:rsidTr="00685E33">
        <w:tc>
          <w:tcPr>
            <w:tcW w:w="6459" w:type="dxa"/>
          </w:tcPr>
          <w:p w14:paraId="49C2221F" w14:textId="77777777" w:rsidR="00685E33" w:rsidRPr="00DF2567" w:rsidRDefault="00685E33" w:rsidP="00685E33">
            <w:pPr>
              <w:keepNext/>
              <w:tabs>
                <w:tab w:val="left" w:pos="-2400"/>
              </w:tabs>
              <w:spacing w:before="120"/>
              <w:jc w:val="both"/>
              <w:outlineLvl w:val="1"/>
              <w:rPr>
                <w:lang w:val="pl-PL"/>
              </w:rPr>
            </w:pPr>
            <w:r w:rsidRPr="00DF2567">
              <w:rPr>
                <w:lang w:val="pl-PL"/>
              </w:rPr>
              <w:t xml:space="preserve">2.8. Sự làm việc song song của máy biến áp. </w:t>
            </w:r>
          </w:p>
        </w:tc>
        <w:tc>
          <w:tcPr>
            <w:tcW w:w="2719" w:type="dxa"/>
          </w:tcPr>
          <w:p w14:paraId="37A3C911" w14:textId="77777777" w:rsidR="00685E33" w:rsidRPr="00DF2567" w:rsidRDefault="00685E33" w:rsidP="00685E33">
            <w:pPr>
              <w:keepNext/>
              <w:tabs>
                <w:tab w:val="left" w:pos="-2400"/>
              </w:tabs>
              <w:spacing w:before="120"/>
              <w:jc w:val="right"/>
              <w:outlineLvl w:val="1"/>
              <w:rPr>
                <w:lang w:val="en-AU"/>
              </w:rPr>
            </w:pPr>
          </w:p>
        </w:tc>
      </w:tr>
      <w:tr w:rsidR="00685E33" w:rsidRPr="00DF2567" w14:paraId="57AB1C18" w14:textId="77777777" w:rsidTr="00685E33">
        <w:tc>
          <w:tcPr>
            <w:tcW w:w="6459" w:type="dxa"/>
          </w:tcPr>
          <w:p w14:paraId="4A4BAFB0" w14:textId="77777777" w:rsidR="00685E33" w:rsidRPr="00DF2567" w:rsidRDefault="00685E33" w:rsidP="00685E33">
            <w:pPr>
              <w:keepNext/>
              <w:tabs>
                <w:tab w:val="left" w:pos="-2400"/>
              </w:tabs>
              <w:spacing w:before="120"/>
              <w:jc w:val="both"/>
              <w:outlineLvl w:val="1"/>
              <w:rPr>
                <w:lang w:val="en-AU"/>
              </w:rPr>
            </w:pPr>
            <w:r w:rsidRPr="00DF2567">
              <w:rPr>
                <w:lang w:val="en-AU"/>
              </w:rPr>
              <w:t xml:space="preserve">2.9. Các máy biến áp đặc biệt. </w:t>
            </w:r>
          </w:p>
          <w:p w14:paraId="549FBDB7" w14:textId="77777777" w:rsidR="00685E33" w:rsidRPr="00DF2567" w:rsidRDefault="00685E33" w:rsidP="00685E33">
            <w:pPr>
              <w:keepNext/>
              <w:tabs>
                <w:tab w:val="left" w:pos="-2400"/>
              </w:tabs>
              <w:spacing w:before="120"/>
              <w:jc w:val="both"/>
              <w:outlineLvl w:val="1"/>
              <w:rPr>
                <w:lang w:val="pl-PL"/>
              </w:rPr>
            </w:pPr>
            <w:r w:rsidRPr="000433AB">
              <w:rPr>
                <w:lang w:val="en-AU"/>
              </w:rPr>
              <w:t>2.10. Thí nghiệm máy điện không đồng bộ</w:t>
            </w:r>
          </w:p>
        </w:tc>
        <w:tc>
          <w:tcPr>
            <w:tcW w:w="2719" w:type="dxa"/>
          </w:tcPr>
          <w:p w14:paraId="0F3DF9F6" w14:textId="77777777" w:rsidR="00685E33" w:rsidRPr="00DF2567" w:rsidRDefault="00685E33" w:rsidP="00685E33">
            <w:pPr>
              <w:keepNext/>
              <w:tabs>
                <w:tab w:val="left" w:pos="-2400"/>
              </w:tabs>
              <w:spacing w:before="120"/>
              <w:jc w:val="right"/>
              <w:outlineLvl w:val="1"/>
              <w:rPr>
                <w:lang w:val="en-AU"/>
              </w:rPr>
            </w:pPr>
          </w:p>
        </w:tc>
      </w:tr>
    </w:tbl>
    <w:p w14:paraId="5A61BABB" w14:textId="77777777" w:rsidR="00685E33" w:rsidRPr="00DF2567" w:rsidRDefault="00685E33" w:rsidP="00685E33">
      <w:pPr>
        <w:spacing w:before="120"/>
        <w:rPr>
          <w:i/>
          <w:iCs/>
          <w:lang w:val="en-AU" w:eastAsia="ko-KR"/>
        </w:rPr>
      </w:pPr>
      <w:r w:rsidRPr="00DF2567">
        <w:rPr>
          <w:lang w:val="en-AU"/>
        </w:rPr>
        <w:t xml:space="preserve">Bài 3: </w:t>
      </w:r>
      <w:r w:rsidRPr="00DF2567">
        <w:rPr>
          <w:b/>
          <w:bCs/>
          <w:lang w:val="en-AU"/>
        </w:rPr>
        <w:t xml:space="preserve">Máy điện không đồng bộ     </w:t>
      </w:r>
      <w:r w:rsidRPr="00DF2567">
        <w:rPr>
          <w:i/>
          <w:iCs/>
          <w:lang w:val="en-AU" w:eastAsia="ko-KR"/>
        </w:rPr>
        <w:t>Thời gian: 37h (LT: 25h; TH: 10h; KT: 2h)</w:t>
      </w:r>
    </w:p>
    <w:p w14:paraId="724574FE" w14:textId="77777777" w:rsidR="00685E33" w:rsidRPr="00DF2567" w:rsidRDefault="00685E33" w:rsidP="00685E33">
      <w:pPr>
        <w:spacing w:before="120"/>
        <w:rPr>
          <w:iCs/>
          <w:lang w:val="fr-FR" w:eastAsia="ko-KR"/>
        </w:rPr>
      </w:pPr>
      <w:r w:rsidRPr="00DF2567">
        <w:rPr>
          <w:iCs/>
          <w:lang w:val="fr-FR" w:eastAsia="ko-KR"/>
        </w:rPr>
        <w:t>1.Mục tiêu của bài:</w:t>
      </w:r>
    </w:p>
    <w:p w14:paraId="6DA6250A"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Phát biểu nguyên lý cấu tạo, các phương  pháp mở máy, đảo chiều quay của động cơ không đồng bộ.</w:t>
      </w:r>
    </w:p>
    <w:p w14:paraId="19E7D8B6"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Tính toán các đại lượng cơ bản của động cơ không đồng bộ theo tiêu chuẩn kỹ thuật.</w:t>
      </w:r>
    </w:p>
    <w:p w14:paraId="6E717D21"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Bảo dưỡng và sửa chữa những hư hỏng thông thường của máy điện không đồng bộ đảm bảo máy hoạt động tốt theo đúng tiêu chuẩn về điện.</w:t>
      </w:r>
    </w:p>
    <w:p w14:paraId="12DA51FA" w14:textId="77777777" w:rsidR="00685E33" w:rsidRPr="00DF2567" w:rsidRDefault="00685E33" w:rsidP="00685E33">
      <w:pPr>
        <w:spacing w:before="120"/>
        <w:jc w:val="both"/>
        <w:rPr>
          <w:iCs/>
          <w:lang w:val="fr-FR" w:eastAsia="ko-KR"/>
        </w:rPr>
      </w:pPr>
      <w:r w:rsidRPr="00DF2567">
        <w:rPr>
          <w:iCs/>
          <w:lang w:val="fr-FR" w:eastAsia="ko-KR"/>
        </w:rPr>
        <w:t>2. Nội dung của bài</w:t>
      </w:r>
      <w:r w:rsidRPr="00DF2567">
        <w:rPr>
          <w:lang w:val="fr-FR" w:eastAsia="ko-KR"/>
        </w:rPr>
        <w:t>:</w:t>
      </w:r>
      <w:r w:rsidRPr="00DF2567">
        <w:rPr>
          <w:iCs/>
          <w:lang w:val="fr-FR" w:eastAsia="ko-KR"/>
        </w:rPr>
        <w:t xml:space="preserve"> </w:t>
      </w:r>
      <w:r w:rsidRPr="00DF2567">
        <w:rPr>
          <w:iCs/>
          <w:lang w:val="fr-FR" w:eastAsia="ko-KR"/>
        </w:rPr>
        <w:tab/>
      </w:r>
    </w:p>
    <w:p w14:paraId="5C87A861" w14:textId="77777777" w:rsidR="00685E33" w:rsidRPr="00DF2567" w:rsidRDefault="00685E33" w:rsidP="00685E33">
      <w:pPr>
        <w:spacing w:before="120"/>
        <w:jc w:val="both"/>
        <w:rPr>
          <w:iCs/>
          <w:lang w:val="fr-FR" w:eastAsia="ko-KR"/>
        </w:rPr>
      </w:pPr>
      <w:r w:rsidRPr="00DF2567">
        <w:rPr>
          <w:iCs/>
          <w:lang w:val="fr-FR" w:eastAsia="ko-KR"/>
        </w:rPr>
        <w:t xml:space="preserve">2.1. Khái niệm chung về máy điện không đồng bộ. </w:t>
      </w:r>
    </w:p>
    <w:p w14:paraId="5B5372CB" w14:textId="77777777" w:rsidR="00685E33" w:rsidRPr="00DF2567" w:rsidRDefault="00685E33" w:rsidP="00685E33">
      <w:pPr>
        <w:spacing w:before="120"/>
        <w:jc w:val="both"/>
        <w:rPr>
          <w:iCs/>
          <w:lang w:val="fr-FR" w:eastAsia="ko-KR"/>
        </w:rPr>
      </w:pPr>
      <w:r w:rsidRPr="00DF2567">
        <w:rPr>
          <w:iCs/>
          <w:lang w:val="fr-FR" w:eastAsia="ko-KR"/>
        </w:rPr>
        <w:t xml:space="preserve">2.2. Cấu tạo của máy điện không đồng bộ ba pha. </w:t>
      </w:r>
    </w:p>
    <w:p w14:paraId="2B67C29E" w14:textId="77777777" w:rsidR="00685E33" w:rsidRPr="00DF2567" w:rsidRDefault="00685E33" w:rsidP="00685E33">
      <w:pPr>
        <w:spacing w:before="120"/>
        <w:jc w:val="both"/>
        <w:rPr>
          <w:iCs/>
          <w:lang w:val="fr-FR" w:eastAsia="ko-KR"/>
        </w:rPr>
      </w:pPr>
      <w:r w:rsidRPr="00DF2567">
        <w:rPr>
          <w:iCs/>
          <w:lang w:val="fr-FR" w:eastAsia="ko-KR"/>
        </w:rPr>
        <w:t xml:space="preserve">2.3. Từ trường của máy điện không đồng bộ. </w:t>
      </w:r>
    </w:p>
    <w:p w14:paraId="46A1FE51" w14:textId="77777777" w:rsidR="00685E33" w:rsidRPr="00DF2567" w:rsidRDefault="00685E33" w:rsidP="00685E33">
      <w:pPr>
        <w:spacing w:before="120"/>
        <w:jc w:val="both"/>
        <w:rPr>
          <w:iCs/>
          <w:lang w:val="fr-FR" w:eastAsia="ko-KR"/>
        </w:rPr>
      </w:pPr>
      <w:r w:rsidRPr="00DF2567">
        <w:rPr>
          <w:iCs/>
          <w:lang w:val="fr-FR" w:eastAsia="ko-KR"/>
        </w:rPr>
        <w:t xml:space="preserve">2.4. Nguyên lý làm việc cơ bản của máy điện không đồng bộ. </w:t>
      </w:r>
    </w:p>
    <w:p w14:paraId="4FA637E0" w14:textId="77777777" w:rsidR="00685E33" w:rsidRPr="00DF2567" w:rsidRDefault="00685E33" w:rsidP="00685E33">
      <w:pPr>
        <w:spacing w:before="120"/>
        <w:jc w:val="both"/>
        <w:rPr>
          <w:iCs/>
          <w:lang w:val="fr-FR" w:eastAsia="ko-KR"/>
        </w:rPr>
      </w:pPr>
      <w:r w:rsidRPr="00DF2567">
        <w:rPr>
          <w:iCs/>
          <w:lang w:val="fr-FR" w:eastAsia="ko-KR"/>
        </w:rPr>
        <w:t xml:space="preserve">2.5. Mô hình toán và sơ đồ thay thế của động cơ điện không đồng bộ. </w:t>
      </w:r>
    </w:p>
    <w:p w14:paraId="36BA6D09" w14:textId="77777777" w:rsidR="00685E33" w:rsidRPr="00DF2567" w:rsidRDefault="00685E33" w:rsidP="00685E33">
      <w:pPr>
        <w:spacing w:before="120"/>
        <w:jc w:val="both"/>
        <w:rPr>
          <w:iCs/>
          <w:lang w:val="fr-FR" w:eastAsia="ko-KR"/>
        </w:rPr>
      </w:pPr>
      <w:r w:rsidRPr="00DF2567">
        <w:rPr>
          <w:iCs/>
          <w:lang w:val="fr-FR" w:eastAsia="ko-KR"/>
        </w:rPr>
        <w:t xml:space="preserve">2.6. Biểu đồ năng lượng và hiệu suất của động cơ không đồng bộ. </w:t>
      </w:r>
    </w:p>
    <w:p w14:paraId="28F5B1E3" w14:textId="77777777" w:rsidR="00685E33" w:rsidRPr="00DF2567" w:rsidRDefault="00685E33" w:rsidP="00685E33">
      <w:pPr>
        <w:spacing w:before="120"/>
        <w:jc w:val="both"/>
        <w:rPr>
          <w:iCs/>
          <w:lang w:val="fr-FR" w:eastAsia="ko-KR"/>
        </w:rPr>
      </w:pPr>
      <w:r w:rsidRPr="00DF2567">
        <w:rPr>
          <w:iCs/>
          <w:lang w:val="fr-FR" w:eastAsia="ko-KR"/>
        </w:rPr>
        <w:t xml:space="preserve">2.7. Mô men quay của động cơ không đồng bộ ba pha. </w:t>
      </w:r>
    </w:p>
    <w:p w14:paraId="74B60D1B" w14:textId="77777777" w:rsidR="00685E33" w:rsidRPr="00DF2567" w:rsidRDefault="00685E33" w:rsidP="00685E33">
      <w:pPr>
        <w:spacing w:before="120"/>
        <w:jc w:val="both"/>
        <w:rPr>
          <w:iCs/>
          <w:lang w:val="fr-FR" w:eastAsia="ko-KR"/>
        </w:rPr>
      </w:pPr>
      <w:r w:rsidRPr="00DF2567">
        <w:rPr>
          <w:iCs/>
          <w:lang w:val="fr-FR" w:eastAsia="ko-KR"/>
        </w:rPr>
        <w:t>2.8. Mở máy động cơ không đồng bộ ba pha.</w:t>
      </w:r>
    </w:p>
    <w:p w14:paraId="0721B521" w14:textId="77777777" w:rsidR="00685E33" w:rsidRPr="00DF2567" w:rsidRDefault="00685E33" w:rsidP="00685E33">
      <w:pPr>
        <w:spacing w:before="120"/>
        <w:jc w:val="both"/>
        <w:rPr>
          <w:iCs/>
          <w:lang w:val="fr-FR" w:eastAsia="ko-KR"/>
        </w:rPr>
      </w:pPr>
      <w:r w:rsidRPr="00DF2567">
        <w:rPr>
          <w:iCs/>
          <w:lang w:val="fr-FR" w:eastAsia="ko-KR"/>
        </w:rPr>
        <w:t>2.9. Điều chỉnh tốc độ động cơ không đồng bộ.</w:t>
      </w:r>
    </w:p>
    <w:p w14:paraId="332E7141" w14:textId="77777777" w:rsidR="00685E33" w:rsidRPr="00DF2567" w:rsidRDefault="00685E33" w:rsidP="00685E33">
      <w:pPr>
        <w:spacing w:before="120"/>
        <w:jc w:val="both"/>
        <w:rPr>
          <w:iCs/>
          <w:lang w:val="fr-FR" w:eastAsia="ko-KR"/>
        </w:rPr>
      </w:pPr>
      <w:r w:rsidRPr="00DF2567">
        <w:rPr>
          <w:iCs/>
          <w:lang w:val="fr-FR" w:eastAsia="ko-KR"/>
        </w:rPr>
        <w:t xml:space="preserve">2.10. Động cơ không đồng bộ một pha. </w:t>
      </w:r>
    </w:p>
    <w:p w14:paraId="17BBA248" w14:textId="77777777" w:rsidR="00685E33" w:rsidRPr="00DF2567" w:rsidRDefault="00685E33" w:rsidP="00685E33">
      <w:pPr>
        <w:spacing w:before="120"/>
        <w:rPr>
          <w:lang w:val="pl-PL"/>
        </w:rPr>
      </w:pPr>
      <w:r w:rsidRPr="00DF2567">
        <w:rPr>
          <w:lang w:val="fr-FR"/>
        </w:rPr>
        <w:t>2.11. Thí nghiệm máy điện không đồng bộ</w:t>
      </w:r>
    </w:p>
    <w:p w14:paraId="144D6B91" w14:textId="77777777" w:rsidR="00685E33" w:rsidRPr="00DF2567" w:rsidRDefault="00685E33" w:rsidP="00685E33">
      <w:pPr>
        <w:spacing w:before="120"/>
        <w:rPr>
          <w:lang w:val="pl-PL"/>
        </w:rPr>
      </w:pPr>
    </w:p>
    <w:p w14:paraId="7924511F" w14:textId="77777777" w:rsidR="00685E33" w:rsidRPr="00DF2567" w:rsidRDefault="00685E33" w:rsidP="00685E33">
      <w:pPr>
        <w:spacing w:before="120"/>
        <w:rPr>
          <w:i/>
          <w:iCs/>
          <w:lang w:val="pl-PL" w:eastAsia="ko-KR"/>
        </w:rPr>
      </w:pPr>
      <w:r w:rsidRPr="00DF2567">
        <w:rPr>
          <w:lang w:val="pl-PL"/>
        </w:rPr>
        <w:lastRenderedPageBreak/>
        <w:t>Bài 4</w:t>
      </w:r>
      <w:r w:rsidRPr="00DF2567">
        <w:rPr>
          <w:b/>
          <w:bCs/>
          <w:lang w:val="pl-PL"/>
        </w:rPr>
        <w:t>: Máy điện đồng bộ</w:t>
      </w:r>
      <w:r w:rsidRPr="00DF2567">
        <w:rPr>
          <w:b/>
          <w:bCs/>
          <w:lang w:val="pl-PL"/>
        </w:rPr>
        <w:tab/>
      </w:r>
      <w:r w:rsidRPr="00DF2567">
        <w:rPr>
          <w:i/>
          <w:iCs/>
          <w:lang w:val="pl-PL" w:eastAsia="ko-KR"/>
        </w:rPr>
        <w:t xml:space="preserve">      Thời gian: 16h (LT: 05h; TH: 10h; KT:01h)</w:t>
      </w:r>
    </w:p>
    <w:p w14:paraId="0148FBFD" w14:textId="77777777" w:rsidR="00685E33" w:rsidRPr="00DF2567" w:rsidRDefault="00685E33" w:rsidP="00685E33">
      <w:pPr>
        <w:spacing w:before="120"/>
        <w:rPr>
          <w:iCs/>
          <w:lang w:val="pl-PL" w:eastAsia="ko-KR"/>
        </w:rPr>
      </w:pPr>
      <w:r w:rsidRPr="00DF2567">
        <w:rPr>
          <w:iCs/>
          <w:lang w:val="pl-PL" w:eastAsia="ko-KR"/>
        </w:rPr>
        <w:t>1. Mục tiêu của bài:</w:t>
      </w:r>
    </w:p>
    <w:p w14:paraId="67F7D7C6"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l-PL"/>
        </w:rPr>
      </w:pPr>
      <w:r w:rsidRPr="000433AB">
        <w:rPr>
          <w:lang w:val="pl-PL"/>
        </w:rPr>
        <w:t>Phân tích cấu tạo, nguyên lý, các phản ứng phần ứng xảy ra trong máy phát điện đồng bộ.</w:t>
      </w:r>
    </w:p>
    <w:p w14:paraId="2A1DAFFB"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l-PL"/>
        </w:rPr>
      </w:pPr>
      <w:r w:rsidRPr="000433AB">
        <w:rPr>
          <w:lang w:val="pl-PL"/>
        </w:rPr>
        <w:t>Bảo dưỡng và sửa chữa những hư hỏng thông thường của máy điện đồng bộ theo tiêu chuẩn kỹ thuật.</w:t>
      </w:r>
    </w:p>
    <w:p w14:paraId="4FF50873" w14:textId="77777777" w:rsidR="00685E33" w:rsidRPr="00DF2567" w:rsidRDefault="00685E33" w:rsidP="00685E33">
      <w:pPr>
        <w:spacing w:before="120"/>
        <w:jc w:val="both"/>
        <w:rPr>
          <w:i/>
          <w:iCs/>
          <w:lang w:val="en-AU" w:eastAsia="ko-KR"/>
        </w:rPr>
      </w:pPr>
      <w:r w:rsidRPr="00DF2567">
        <w:rPr>
          <w:iCs/>
          <w:lang w:val="fr-FR" w:eastAsia="ko-KR"/>
        </w:rPr>
        <w:t>2. Nội dung của bài</w:t>
      </w:r>
      <w:r w:rsidRPr="00DF2567">
        <w:rPr>
          <w:lang w:val="fr-FR" w:eastAsia="ko-KR"/>
        </w:rPr>
        <w:t>:</w:t>
      </w:r>
      <w:r w:rsidRPr="00DF2567">
        <w:rPr>
          <w:i/>
          <w:iCs/>
          <w:lang w:val="en-AU" w:eastAsia="ko-KR"/>
        </w:rPr>
        <w:t xml:space="preserve"> </w:t>
      </w:r>
      <w:r w:rsidRPr="00DF2567">
        <w:rPr>
          <w:i/>
          <w:iCs/>
          <w:lang w:val="en-AU" w:eastAsia="ko-KR"/>
        </w:rPr>
        <w:tab/>
      </w:r>
      <w:r w:rsidRPr="00DF2567">
        <w:rPr>
          <w:i/>
          <w:iCs/>
          <w:lang w:val="en-AU" w:eastAsia="ko-KR"/>
        </w:rPr>
        <w:tab/>
      </w:r>
      <w:r w:rsidRPr="00DF2567">
        <w:rPr>
          <w:i/>
          <w:iCs/>
          <w:lang w:val="en-AU" w:eastAsia="ko-KR"/>
        </w:rPr>
        <w:tab/>
        <w:t xml:space="preserve">             </w:t>
      </w:r>
    </w:p>
    <w:tbl>
      <w:tblPr>
        <w:tblW w:w="0" w:type="auto"/>
        <w:tblInd w:w="97" w:type="dxa"/>
        <w:tblLook w:val="00A0" w:firstRow="1" w:lastRow="0" w:firstColumn="1" w:lastColumn="0" w:noHBand="0" w:noVBand="0"/>
      </w:tblPr>
      <w:tblGrid>
        <w:gridCol w:w="6664"/>
        <w:gridCol w:w="2311"/>
      </w:tblGrid>
      <w:tr w:rsidR="00685E33" w:rsidRPr="00DF2567" w14:paraId="1B7A8976" w14:textId="77777777" w:rsidTr="00685E33">
        <w:tc>
          <w:tcPr>
            <w:tcW w:w="6820" w:type="dxa"/>
          </w:tcPr>
          <w:p w14:paraId="0651FC92" w14:textId="77777777" w:rsidR="00685E33" w:rsidRPr="00DF2567" w:rsidRDefault="00685E33" w:rsidP="00685E33">
            <w:pPr>
              <w:keepNext/>
              <w:tabs>
                <w:tab w:val="left" w:pos="-2400"/>
              </w:tabs>
              <w:spacing w:before="120"/>
              <w:jc w:val="both"/>
              <w:outlineLvl w:val="1"/>
              <w:rPr>
                <w:lang w:val="en-AU"/>
              </w:rPr>
            </w:pPr>
            <w:r w:rsidRPr="000433AB">
              <w:rPr>
                <w:lang w:val="en-AU"/>
              </w:rPr>
              <w:t xml:space="preserve">2.1. Định nghĩa và công dụng. </w:t>
            </w:r>
          </w:p>
        </w:tc>
        <w:tc>
          <w:tcPr>
            <w:tcW w:w="2370" w:type="dxa"/>
          </w:tcPr>
          <w:p w14:paraId="125329E2" w14:textId="77777777" w:rsidR="00685E33" w:rsidRPr="000433AB" w:rsidRDefault="00685E33" w:rsidP="00685E33">
            <w:pPr>
              <w:keepNext/>
              <w:tabs>
                <w:tab w:val="left" w:pos="-2400"/>
              </w:tabs>
              <w:spacing w:before="120"/>
              <w:jc w:val="right"/>
              <w:outlineLvl w:val="1"/>
              <w:rPr>
                <w:lang w:val="en-AU"/>
              </w:rPr>
            </w:pPr>
          </w:p>
        </w:tc>
      </w:tr>
      <w:tr w:rsidR="00685E33" w:rsidRPr="00DF2567" w14:paraId="77501F96" w14:textId="77777777" w:rsidTr="00685E33">
        <w:tc>
          <w:tcPr>
            <w:tcW w:w="6820" w:type="dxa"/>
          </w:tcPr>
          <w:p w14:paraId="46F83CD9" w14:textId="77777777" w:rsidR="00685E33" w:rsidRPr="00DF2567" w:rsidRDefault="00685E33" w:rsidP="00685E33">
            <w:pPr>
              <w:keepNext/>
              <w:tabs>
                <w:tab w:val="left" w:pos="-2400"/>
              </w:tabs>
              <w:spacing w:before="120"/>
              <w:jc w:val="both"/>
              <w:outlineLvl w:val="1"/>
              <w:rPr>
                <w:lang w:val="en-AU"/>
              </w:rPr>
            </w:pPr>
            <w:r w:rsidRPr="000433AB">
              <w:t xml:space="preserve">2.2. Cấu tạo của máy điện đồng bộ. </w:t>
            </w:r>
          </w:p>
        </w:tc>
        <w:tc>
          <w:tcPr>
            <w:tcW w:w="2370" w:type="dxa"/>
          </w:tcPr>
          <w:p w14:paraId="3C432786" w14:textId="77777777" w:rsidR="00685E33" w:rsidRPr="000433AB" w:rsidRDefault="00685E33" w:rsidP="00685E33">
            <w:pPr>
              <w:keepNext/>
              <w:tabs>
                <w:tab w:val="left" w:pos="-2400"/>
              </w:tabs>
              <w:spacing w:before="120"/>
              <w:jc w:val="right"/>
              <w:outlineLvl w:val="1"/>
            </w:pPr>
          </w:p>
        </w:tc>
      </w:tr>
      <w:tr w:rsidR="00685E33" w:rsidRPr="00DF2567" w14:paraId="0E74E37F" w14:textId="77777777" w:rsidTr="00685E33">
        <w:tc>
          <w:tcPr>
            <w:tcW w:w="6820" w:type="dxa"/>
          </w:tcPr>
          <w:p w14:paraId="57D8AA83" w14:textId="77777777" w:rsidR="00685E33" w:rsidRPr="00DF2567" w:rsidRDefault="00685E33" w:rsidP="00685E33">
            <w:pPr>
              <w:keepNext/>
              <w:tabs>
                <w:tab w:val="left" w:pos="-2400"/>
              </w:tabs>
              <w:spacing w:before="120"/>
              <w:jc w:val="both"/>
              <w:outlineLvl w:val="1"/>
              <w:rPr>
                <w:lang w:val="en-AU"/>
              </w:rPr>
            </w:pPr>
            <w:r w:rsidRPr="000433AB">
              <w:t xml:space="preserve">2.3. Nguyên lí làm việc của máy phát điện đồng bộ. </w:t>
            </w:r>
          </w:p>
        </w:tc>
        <w:tc>
          <w:tcPr>
            <w:tcW w:w="2370" w:type="dxa"/>
          </w:tcPr>
          <w:p w14:paraId="2E124885" w14:textId="77777777" w:rsidR="00685E33" w:rsidRPr="000433AB" w:rsidRDefault="00685E33" w:rsidP="00685E33">
            <w:pPr>
              <w:keepNext/>
              <w:tabs>
                <w:tab w:val="left" w:pos="-2400"/>
              </w:tabs>
              <w:spacing w:before="120"/>
              <w:jc w:val="right"/>
              <w:outlineLvl w:val="1"/>
            </w:pPr>
          </w:p>
        </w:tc>
      </w:tr>
      <w:tr w:rsidR="00685E33" w:rsidRPr="00DF2567" w14:paraId="1DAC3A1E" w14:textId="77777777" w:rsidTr="00685E33">
        <w:tc>
          <w:tcPr>
            <w:tcW w:w="6820" w:type="dxa"/>
          </w:tcPr>
          <w:p w14:paraId="3548360F" w14:textId="77777777" w:rsidR="00685E33" w:rsidRPr="00DF2567" w:rsidRDefault="00685E33" w:rsidP="00685E33">
            <w:pPr>
              <w:keepNext/>
              <w:tabs>
                <w:tab w:val="left" w:pos="-2400"/>
              </w:tabs>
              <w:spacing w:before="120"/>
              <w:jc w:val="both"/>
              <w:outlineLvl w:val="1"/>
              <w:rPr>
                <w:lang w:val="en-AU"/>
              </w:rPr>
            </w:pPr>
            <w:r w:rsidRPr="000433AB">
              <w:t xml:space="preserve">2.4. Phản ứng phần ứng trong máy phát điện đồng bộ. </w:t>
            </w:r>
          </w:p>
        </w:tc>
        <w:tc>
          <w:tcPr>
            <w:tcW w:w="2370" w:type="dxa"/>
          </w:tcPr>
          <w:p w14:paraId="2E4EBCC2" w14:textId="77777777" w:rsidR="00685E33" w:rsidRPr="000433AB" w:rsidRDefault="00685E33" w:rsidP="00685E33">
            <w:pPr>
              <w:keepNext/>
              <w:tabs>
                <w:tab w:val="left" w:pos="-2400"/>
              </w:tabs>
              <w:spacing w:before="120"/>
              <w:jc w:val="right"/>
              <w:outlineLvl w:val="1"/>
            </w:pPr>
          </w:p>
        </w:tc>
      </w:tr>
      <w:tr w:rsidR="00685E33" w:rsidRPr="00DF2567" w14:paraId="7C74221F" w14:textId="77777777" w:rsidTr="00685E33">
        <w:tc>
          <w:tcPr>
            <w:tcW w:w="6820" w:type="dxa"/>
          </w:tcPr>
          <w:p w14:paraId="733E49FE" w14:textId="77777777" w:rsidR="00685E33" w:rsidRPr="00DF2567" w:rsidRDefault="00685E33" w:rsidP="00685E33">
            <w:pPr>
              <w:keepNext/>
              <w:tabs>
                <w:tab w:val="left" w:pos="-2400"/>
              </w:tabs>
              <w:spacing w:before="120"/>
              <w:jc w:val="both"/>
              <w:outlineLvl w:val="1"/>
              <w:rPr>
                <w:lang w:val="en-AU"/>
              </w:rPr>
            </w:pPr>
            <w:r w:rsidRPr="000433AB">
              <w:t xml:space="preserve">2.5. Các đường đặc tính của máy phát điện đồng bộ. </w:t>
            </w:r>
          </w:p>
        </w:tc>
        <w:tc>
          <w:tcPr>
            <w:tcW w:w="2370" w:type="dxa"/>
          </w:tcPr>
          <w:p w14:paraId="37A97ED9" w14:textId="77777777" w:rsidR="00685E33" w:rsidRPr="000433AB" w:rsidRDefault="00685E33" w:rsidP="00685E33">
            <w:pPr>
              <w:keepNext/>
              <w:tabs>
                <w:tab w:val="left" w:pos="-2400"/>
              </w:tabs>
              <w:spacing w:before="120"/>
              <w:jc w:val="right"/>
              <w:outlineLvl w:val="1"/>
            </w:pPr>
          </w:p>
        </w:tc>
      </w:tr>
      <w:tr w:rsidR="00685E33" w:rsidRPr="00DF2567" w14:paraId="5AB9AC10" w14:textId="77777777" w:rsidTr="00685E33">
        <w:tc>
          <w:tcPr>
            <w:tcW w:w="6820" w:type="dxa"/>
          </w:tcPr>
          <w:p w14:paraId="0E4DF08F" w14:textId="77777777" w:rsidR="00685E33" w:rsidRPr="00DF2567" w:rsidRDefault="00685E33" w:rsidP="00685E33">
            <w:pPr>
              <w:keepNext/>
              <w:tabs>
                <w:tab w:val="left" w:pos="-2400"/>
              </w:tabs>
              <w:spacing w:before="120"/>
              <w:jc w:val="both"/>
              <w:outlineLvl w:val="1"/>
              <w:rPr>
                <w:lang w:val="en-AU"/>
              </w:rPr>
            </w:pPr>
            <w:r w:rsidRPr="000433AB">
              <w:t xml:space="preserve">2.6. Sự làm việc song song của máy phát điện đồng bộ. </w:t>
            </w:r>
          </w:p>
        </w:tc>
        <w:tc>
          <w:tcPr>
            <w:tcW w:w="2370" w:type="dxa"/>
          </w:tcPr>
          <w:p w14:paraId="5F1243A3" w14:textId="77777777" w:rsidR="00685E33" w:rsidRPr="000433AB" w:rsidRDefault="00685E33" w:rsidP="00685E33">
            <w:pPr>
              <w:keepNext/>
              <w:tabs>
                <w:tab w:val="left" w:pos="-2400"/>
              </w:tabs>
              <w:spacing w:before="120"/>
              <w:jc w:val="right"/>
              <w:outlineLvl w:val="1"/>
            </w:pPr>
          </w:p>
        </w:tc>
      </w:tr>
      <w:tr w:rsidR="00685E33" w:rsidRPr="000433AB" w14:paraId="097C6FA0" w14:textId="77777777" w:rsidTr="00685E33">
        <w:tc>
          <w:tcPr>
            <w:tcW w:w="6820" w:type="dxa"/>
          </w:tcPr>
          <w:p w14:paraId="200AD893" w14:textId="77777777" w:rsidR="00685E33" w:rsidRPr="000433AB" w:rsidRDefault="00685E33" w:rsidP="00685E33">
            <w:pPr>
              <w:keepNext/>
              <w:tabs>
                <w:tab w:val="left" w:pos="-2400"/>
              </w:tabs>
              <w:spacing w:before="120"/>
              <w:jc w:val="both"/>
              <w:outlineLvl w:val="1"/>
            </w:pPr>
            <w:r w:rsidRPr="000433AB">
              <w:t xml:space="preserve">2.7. Động cơ và máy bù đồng bộ. </w:t>
            </w:r>
          </w:p>
          <w:p w14:paraId="5B23556B" w14:textId="77777777" w:rsidR="00685E33" w:rsidRPr="000433AB" w:rsidRDefault="00685E33" w:rsidP="00685E33">
            <w:pPr>
              <w:keepNext/>
              <w:tabs>
                <w:tab w:val="left" w:pos="-2400"/>
              </w:tabs>
              <w:spacing w:before="120"/>
              <w:jc w:val="both"/>
              <w:outlineLvl w:val="1"/>
            </w:pPr>
            <w:r w:rsidRPr="000433AB">
              <w:t>2.8. Thí nghiệm máy điện đồng bộ</w:t>
            </w:r>
          </w:p>
          <w:p w14:paraId="7590D7CA" w14:textId="77777777" w:rsidR="00685E33" w:rsidRPr="000433AB" w:rsidRDefault="00685E33" w:rsidP="00685E33">
            <w:pPr>
              <w:keepNext/>
              <w:tabs>
                <w:tab w:val="left" w:pos="-2400"/>
              </w:tabs>
              <w:spacing w:before="120"/>
              <w:ind w:left="321"/>
              <w:jc w:val="both"/>
              <w:outlineLvl w:val="1"/>
            </w:pPr>
          </w:p>
        </w:tc>
        <w:tc>
          <w:tcPr>
            <w:tcW w:w="2370" w:type="dxa"/>
          </w:tcPr>
          <w:p w14:paraId="50B34C21" w14:textId="77777777" w:rsidR="00685E33" w:rsidRPr="000433AB" w:rsidRDefault="00685E33" w:rsidP="00685E33">
            <w:pPr>
              <w:keepNext/>
              <w:tabs>
                <w:tab w:val="left" w:pos="-2400"/>
              </w:tabs>
              <w:spacing w:before="120"/>
              <w:jc w:val="right"/>
              <w:outlineLvl w:val="1"/>
            </w:pPr>
          </w:p>
        </w:tc>
      </w:tr>
    </w:tbl>
    <w:p w14:paraId="05D2F43E" w14:textId="77777777" w:rsidR="00685E33" w:rsidRPr="000433AB" w:rsidRDefault="00685E33" w:rsidP="00685E33">
      <w:pPr>
        <w:spacing w:before="120"/>
        <w:jc w:val="both"/>
        <w:rPr>
          <w:i/>
          <w:iCs/>
          <w:lang w:eastAsia="ko-KR"/>
        </w:rPr>
      </w:pPr>
      <w:r w:rsidRPr="000433AB">
        <w:t>Bài 5:</w:t>
      </w:r>
      <w:r w:rsidRPr="000433AB">
        <w:rPr>
          <w:b/>
          <w:bCs/>
        </w:rPr>
        <w:t xml:space="preserve"> Máy điện một chiều</w:t>
      </w:r>
      <w:r w:rsidRPr="000433AB">
        <w:rPr>
          <w:b/>
          <w:bCs/>
        </w:rPr>
        <w:tab/>
      </w:r>
      <w:r w:rsidRPr="000433AB">
        <w:rPr>
          <w:i/>
          <w:iCs/>
          <w:lang w:eastAsia="ko-KR"/>
        </w:rPr>
        <w:t>Thời gian:31h (LT: 12h; TH: 18h; KT: 1h)</w:t>
      </w:r>
    </w:p>
    <w:p w14:paraId="08F09AF6" w14:textId="77777777" w:rsidR="00685E33" w:rsidRPr="00DF2567" w:rsidRDefault="00685E33" w:rsidP="00685E33">
      <w:pPr>
        <w:spacing w:before="120"/>
        <w:rPr>
          <w:iCs/>
          <w:lang w:val="fr-FR" w:eastAsia="ko-KR"/>
        </w:rPr>
      </w:pPr>
      <w:r w:rsidRPr="00DF2567">
        <w:rPr>
          <w:iCs/>
          <w:lang w:val="fr-FR" w:eastAsia="ko-KR"/>
        </w:rPr>
        <w:t>1. Mục tiêu của bài:</w:t>
      </w:r>
    </w:p>
    <w:p w14:paraId="117577D5"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Phân tích được cấu tạo, nguyên lý, quan hệ điện từ, các phản ứng phần ứng xảy ra trong máy điện một chiều.</w:t>
      </w:r>
    </w:p>
    <w:p w14:paraId="6282DD26"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Trình bày quá trình đổi chiều dòng điện trong dây quấn phần ứng, các nguyên nhân gây ra tia lửa và biện pháp cải thiện đổi chiều.</w:t>
      </w:r>
    </w:p>
    <w:p w14:paraId="516AF28A"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Trình bày các phương pháp mở máy, đảo chiều quay, điều chỉnh tốc độ động cơ điện một chiều.</w:t>
      </w:r>
    </w:p>
    <w:p w14:paraId="0EE77C04"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Bảo dưỡng và sửa chữa được những hư hỏng thông thường của máy điện một chiều.</w:t>
      </w:r>
    </w:p>
    <w:p w14:paraId="618D5DCC" w14:textId="77777777" w:rsidR="00685E33" w:rsidRPr="00DF2567" w:rsidRDefault="00685E33" w:rsidP="00685E33">
      <w:pPr>
        <w:spacing w:before="120"/>
        <w:jc w:val="both"/>
        <w:rPr>
          <w:iCs/>
          <w:lang w:val="fr-FR" w:eastAsia="ko-KR"/>
        </w:rPr>
      </w:pPr>
      <w:r w:rsidRPr="00DF2567">
        <w:rPr>
          <w:iCs/>
          <w:lang w:val="fr-FR" w:eastAsia="ko-KR"/>
        </w:rPr>
        <w:t>2.  Nội dung của bài</w:t>
      </w:r>
      <w:r w:rsidRPr="00DF2567">
        <w:rPr>
          <w:lang w:val="fr-FR" w:eastAsia="ko-KR"/>
        </w:rPr>
        <w:t>:</w:t>
      </w:r>
      <w:r w:rsidRPr="00DF2567">
        <w:rPr>
          <w:iCs/>
          <w:lang w:val="fr-FR" w:eastAsia="ko-KR"/>
        </w:rPr>
        <w:t xml:space="preserve"> </w:t>
      </w:r>
      <w:r w:rsidRPr="00DF2567">
        <w:rPr>
          <w:iCs/>
          <w:lang w:val="fr-FR" w:eastAsia="ko-KR"/>
        </w:rPr>
        <w:tab/>
      </w:r>
      <w:r w:rsidRPr="00DF2567">
        <w:rPr>
          <w:iCs/>
          <w:lang w:val="fr-FR" w:eastAsia="ko-KR"/>
        </w:rPr>
        <w:tab/>
      </w:r>
    </w:p>
    <w:p w14:paraId="07544BBB" w14:textId="77777777" w:rsidR="00685E33" w:rsidRPr="00DF2567" w:rsidRDefault="00685E33" w:rsidP="00685E33">
      <w:pPr>
        <w:tabs>
          <w:tab w:val="left" w:pos="567"/>
        </w:tabs>
        <w:spacing w:before="120"/>
        <w:jc w:val="both"/>
        <w:rPr>
          <w:iCs/>
          <w:lang w:val="fr-FR" w:eastAsia="ko-KR"/>
        </w:rPr>
      </w:pPr>
      <w:r w:rsidRPr="00DF2567">
        <w:rPr>
          <w:iCs/>
          <w:lang w:val="fr-FR" w:eastAsia="ko-KR"/>
        </w:rPr>
        <w:t>2.1.</w:t>
      </w:r>
      <w:r w:rsidRPr="00DF2567">
        <w:rPr>
          <w:iCs/>
          <w:lang w:val="fr-FR" w:eastAsia="ko-KR"/>
        </w:rPr>
        <w:tab/>
        <w:t>Đại cương về máy điện một chiều</w:t>
      </w:r>
    </w:p>
    <w:p w14:paraId="47E9F8A2" w14:textId="77777777" w:rsidR="00685E33" w:rsidRPr="00DF2567" w:rsidRDefault="00685E33" w:rsidP="00685E33">
      <w:pPr>
        <w:tabs>
          <w:tab w:val="left" w:pos="567"/>
        </w:tabs>
        <w:spacing w:before="120"/>
        <w:jc w:val="both"/>
        <w:rPr>
          <w:iCs/>
          <w:lang w:val="fr-FR" w:eastAsia="ko-KR"/>
        </w:rPr>
      </w:pPr>
      <w:r w:rsidRPr="00DF2567">
        <w:rPr>
          <w:iCs/>
          <w:lang w:val="fr-FR" w:eastAsia="ko-KR"/>
        </w:rPr>
        <w:t>2.2.</w:t>
      </w:r>
      <w:r w:rsidRPr="00DF2567">
        <w:rPr>
          <w:iCs/>
          <w:lang w:val="fr-FR" w:eastAsia="ko-KR"/>
        </w:rPr>
        <w:tab/>
        <w:t>Cấu tạo của máy điện một chiều</w:t>
      </w:r>
    </w:p>
    <w:p w14:paraId="75F4456D" w14:textId="77777777" w:rsidR="00685E33" w:rsidRPr="00DF2567" w:rsidRDefault="00685E33" w:rsidP="00685E33">
      <w:pPr>
        <w:tabs>
          <w:tab w:val="left" w:pos="567"/>
        </w:tabs>
        <w:spacing w:before="120"/>
        <w:jc w:val="both"/>
        <w:rPr>
          <w:iCs/>
          <w:lang w:val="fr-FR" w:eastAsia="ko-KR"/>
        </w:rPr>
      </w:pPr>
      <w:r w:rsidRPr="00DF2567">
        <w:rPr>
          <w:iCs/>
          <w:lang w:val="fr-FR" w:eastAsia="ko-KR"/>
        </w:rPr>
        <w:t>2.3.</w:t>
      </w:r>
      <w:r w:rsidRPr="00DF2567">
        <w:rPr>
          <w:iCs/>
          <w:lang w:val="fr-FR" w:eastAsia="ko-KR"/>
        </w:rPr>
        <w:tab/>
        <w:t xml:space="preserve">Nguyên lý làm việc cơ bản của máy điện một chiều. </w:t>
      </w:r>
    </w:p>
    <w:p w14:paraId="371859FD" w14:textId="77777777" w:rsidR="00685E33" w:rsidRPr="00DF2567" w:rsidRDefault="00685E33" w:rsidP="00685E33">
      <w:pPr>
        <w:tabs>
          <w:tab w:val="left" w:pos="567"/>
        </w:tabs>
        <w:spacing w:before="120"/>
        <w:jc w:val="both"/>
        <w:rPr>
          <w:iCs/>
          <w:lang w:val="fr-FR" w:eastAsia="ko-KR"/>
        </w:rPr>
      </w:pPr>
      <w:r w:rsidRPr="00DF2567">
        <w:rPr>
          <w:iCs/>
          <w:lang w:val="fr-FR" w:eastAsia="ko-KR"/>
        </w:rPr>
        <w:t>2.4.</w:t>
      </w:r>
      <w:r w:rsidRPr="00DF2567">
        <w:rPr>
          <w:iCs/>
          <w:lang w:val="fr-FR" w:eastAsia="ko-KR"/>
        </w:rPr>
        <w:tab/>
        <w:t xml:space="preserve">Từ trường và sức điện động của máy điện một chiều. </w:t>
      </w:r>
    </w:p>
    <w:p w14:paraId="3C410E43" w14:textId="77777777" w:rsidR="00685E33" w:rsidRPr="00DF2567" w:rsidRDefault="00685E33" w:rsidP="00685E33">
      <w:pPr>
        <w:tabs>
          <w:tab w:val="left" w:pos="567"/>
        </w:tabs>
        <w:spacing w:before="120"/>
        <w:jc w:val="both"/>
        <w:rPr>
          <w:iCs/>
          <w:lang w:val="fr-FR" w:eastAsia="ko-KR"/>
        </w:rPr>
      </w:pPr>
      <w:r w:rsidRPr="00DF2567">
        <w:rPr>
          <w:iCs/>
          <w:lang w:val="fr-FR" w:eastAsia="ko-KR"/>
        </w:rPr>
        <w:t>2.5.</w:t>
      </w:r>
      <w:r w:rsidRPr="00DF2567">
        <w:rPr>
          <w:iCs/>
          <w:lang w:val="fr-FR" w:eastAsia="ko-KR"/>
        </w:rPr>
        <w:tab/>
        <w:t xml:space="preserve">Công suất điện từ và mô-men điện từ của máy điện một chiều. </w:t>
      </w:r>
    </w:p>
    <w:p w14:paraId="26CCE188" w14:textId="77777777" w:rsidR="00685E33" w:rsidRPr="00DF2567" w:rsidRDefault="00685E33" w:rsidP="00685E33">
      <w:pPr>
        <w:tabs>
          <w:tab w:val="left" w:pos="567"/>
        </w:tabs>
        <w:spacing w:before="120"/>
        <w:jc w:val="both"/>
        <w:rPr>
          <w:iCs/>
          <w:lang w:val="fr-FR" w:eastAsia="ko-KR"/>
        </w:rPr>
      </w:pPr>
      <w:r w:rsidRPr="00DF2567">
        <w:rPr>
          <w:iCs/>
          <w:lang w:val="fr-FR" w:eastAsia="ko-KR"/>
        </w:rPr>
        <w:t>2.6.</w:t>
      </w:r>
      <w:r w:rsidRPr="00DF2567">
        <w:rPr>
          <w:iCs/>
          <w:lang w:val="fr-FR" w:eastAsia="ko-KR"/>
        </w:rPr>
        <w:tab/>
        <w:t xml:space="preserve">Tia lửa điện trên cổ góp và biện pháp khắc phục. </w:t>
      </w:r>
    </w:p>
    <w:p w14:paraId="1CF4D2EF" w14:textId="77777777" w:rsidR="00685E33" w:rsidRPr="00DF2567" w:rsidRDefault="00685E33" w:rsidP="00685E33">
      <w:pPr>
        <w:tabs>
          <w:tab w:val="left" w:pos="567"/>
        </w:tabs>
        <w:spacing w:before="120"/>
        <w:jc w:val="both"/>
        <w:rPr>
          <w:iCs/>
          <w:lang w:val="fr-FR" w:eastAsia="ko-KR"/>
        </w:rPr>
      </w:pPr>
      <w:r w:rsidRPr="00DF2567">
        <w:rPr>
          <w:iCs/>
          <w:lang w:val="fr-FR" w:eastAsia="ko-KR"/>
        </w:rPr>
        <w:t>2.7.</w:t>
      </w:r>
      <w:r w:rsidRPr="00DF2567">
        <w:rPr>
          <w:iCs/>
          <w:lang w:val="fr-FR" w:eastAsia="ko-KR"/>
        </w:rPr>
        <w:tab/>
        <w:t xml:space="preserve">Máy phát điện một chiều. </w:t>
      </w:r>
    </w:p>
    <w:p w14:paraId="774CDAF6" w14:textId="77777777" w:rsidR="00685E33" w:rsidRPr="00DF2567" w:rsidRDefault="00685E33" w:rsidP="00685E33">
      <w:pPr>
        <w:tabs>
          <w:tab w:val="left" w:pos="567"/>
        </w:tabs>
        <w:spacing w:before="120"/>
        <w:jc w:val="both"/>
        <w:rPr>
          <w:iCs/>
          <w:lang w:val="fr-FR" w:eastAsia="ko-KR"/>
        </w:rPr>
      </w:pPr>
      <w:r w:rsidRPr="00DF2567">
        <w:rPr>
          <w:iCs/>
          <w:lang w:val="fr-FR" w:eastAsia="ko-KR"/>
        </w:rPr>
        <w:lastRenderedPageBreak/>
        <w:t>2.8.</w:t>
      </w:r>
      <w:r w:rsidRPr="00DF2567">
        <w:rPr>
          <w:iCs/>
          <w:lang w:val="fr-FR" w:eastAsia="ko-KR"/>
        </w:rPr>
        <w:tab/>
        <w:t>Động cơ điện một chiều.</w:t>
      </w:r>
    </w:p>
    <w:p w14:paraId="5A78FBCA" w14:textId="77777777" w:rsidR="00685E33" w:rsidRPr="00DF2567" w:rsidRDefault="00685E33" w:rsidP="00685E33">
      <w:pPr>
        <w:tabs>
          <w:tab w:val="left" w:pos="567"/>
          <w:tab w:val="left" w:pos="709"/>
        </w:tabs>
        <w:spacing w:before="120"/>
        <w:jc w:val="both"/>
        <w:rPr>
          <w:iCs/>
          <w:lang w:val="fr-FR" w:eastAsia="ko-KR"/>
        </w:rPr>
      </w:pPr>
      <w:r w:rsidRPr="00DF2567">
        <w:rPr>
          <w:iCs/>
          <w:lang w:val="fr-FR" w:eastAsia="ko-KR"/>
        </w:rPr>
        <w:t xml:space="preserve">2.9. </w:t>
      </w:r>
      <w:r w:rsidRPr="00DF2567">
        <w:rPr>
          <w:iCs/>
          <w:lang w:val="fr-FR" w:eastAsia="ko-KR"/>
        </w:rPr>
        <w:tab/>
      </w:r>
      <w:r w:rsidRPr="00DF2567">
        <w:rPr>
          <w:lang w:val="fr-FR"/>
        </w:rPr>
        <w:t>Thí nghiệm máy điện một chiều</w:t>
      </w:r>
    </w:p>
    <w:p w14:paraId="6E6047ED" w14:textId="77777777" w:rsidR="00685E33" w:rsidRPr="00DF2567" w:rsidRDefault="00685E33" w:rsidP="00685E33">
      <w:pPr>
        <w:spacing w:before="120"/>
        <w:ind w:left="-142"/>
        <w:jc w:val="both"/>
        <w:rPr>
          <w:b/>
          <w:lang w:val="fr-FR" w:eastAsia="ko-KR"/>
        </w:rPr>
      </w:pPr>
      <w:r w:rsidRPr="00DF2567">
        <w:rPr>
          <w:b/>
          <w:lang w:val="fr-FR" w:eastAsia="ko-KR"/>
        </w:rPr>
        <w:t>IV. Điều kiện thực hiện mô đun:</w:t>
      </w:r>
    </w:p>
    <w:p w14:paraId="7EB43D3D" w14:textId="77777777" w:rsidR="00685E33" w:rsidRPr="00DF2567" w:rsidRDefault="00685E33" w:rsidP="00685E33">
      <w:pPr>
        <w:spacing w:before="120"/>
        <w:jc w:val="both"/>
        <w:rPr>
          <w:lang w:val="fr-FR"/>
        </w:rPr>
      </w:pPr>
      <w:r w:rsidRPr="00DF2567">
        <w:rPr>
          <w:lang w:val="fr-FR"/>
        </w:rPr>
        <w:t>1. Phòng học chuyên môn hóa/ nhà xưởng:</w:t>
      </w:r>
    </w:p>
    <w:p w14:paraId="639E4DF6" w14:textId="77777777" w:rsidR="00685E33" w:rsidRPr="00DF2567" w:rsidRDefault="00685E33" w:rsidP="00685E33">
      <w:pPr>
        <w:spacing w:before="120"/>
        <w:ind w:left="284"/>
        <w:rPr>
          <w:lang w:val="fr-FR"/>
        </w:rPr>
      </w:pPr>
      <w:r w:rsidRPr="00DF2567">
        <w:rPr>
          <w:lang w:val="fr-FR"/>
        </w:rPr>
        <w:t>- Phòng học lý thuyết có trang bị phương tiện nghe, nhìn.</w:t>
      </w:r>
    </w:p>
    <w:p w14:paraId="4B21B97F" w14:textId="77777777" w:rsidR="00685E33" w:rsidRPr="00DF2567" w:rsidRDefault="00685E33" w:rsidP="00685E33">
      <w:pPr>
        <w:spacing w:before="120"/>
        <w:ind w:left="284"/>
        <w:rPr>
          <w:lang w:val="fr-FR"/>
        </w:rPr>
      </w:pPr>
      <w:r w:rsidRPr="00DF2567">
        <w:rPr>
          <w:lang w:val="fr-FR"/>
        </w:rPr>
        <w:t>- Xưởng thực hành Máy điện.</w:t>
      </w:r>
    </w:p>
    <w:p w14:paraId="67D622E3" w14:textId="77777777" w:rsidR="00685E33" w:rsidRPr="00DF2567" w:rsidRDefault="00685E33" w:rsidP="00685E33">
      <w:pPr>
        <w:spacing w:before="120"/>
        <w:jc w:val="both"/>
      </w:pPr>
      <w:r w:rsidRPr="00DF2567">
        <w:t>2. Trang thiết bị máy móc:</w:t>
      </w:r>
    </w:p>
    <w:p w14:paraId="1D0551EF" w14:textId="77777777" w:rsidR="00685E33" w:rsidRPr="000433AB" w:rsidRDefault="00685E33" w:rsidP="006B1F8A">
      <w:pPr>
        <w:numPr>
          <w:ilvl w:val="2"/>
          <w:numId w:val="36"/>
        </w:numPr>
        <w:tabs>
          <w:tab w:val="clear" w:pos="363"/>
          <w:tab w:val="num" w:pos="482"/>
          <w:tab w:val="num" w:pos="709"/>
          <w:tab w:val="num" w:pos="1080"/>
        </w:tabs>
        <w:spacing w:before="120"/>
        <w:ind w:left="0"/>
        <w:jc w:val="both"/>
      </w:pPr>
      <w:r w:rsidRPr="000433AB">
        <w:t>PC, phần mềm chuyên dùng.</w:t>
      </w:r>
    </w:p>
    <w:p w14:paraId="7024EDC7"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Projector, overhead.</w:t>
      </w:r>
    </w:p>
    <w:p w14:paraId="53C2CEB9"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Máy chiếu vật thể 3 chiều.</w:t>
      </w:r>
    </w:p>
    <w:p w14:paraId="73816A8B"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Các loại máy đo: VOM/DVOM, Watt kế AC, Cos</w:t>
      </w:r>
      <w:r w:rsidRPr="00DF2567">
        <w:rPr>
          <w:lang w:val="fr-FR"/>
        </w:rPr>
        <w:sym w:font="Symbol" w:char="F06A"/>
      </w:r>
      <w:r w:rsidRPr="00DF2567">
        <w:rPr>
          <w:lang w:val="fr-FR"/>
        </w:rPr>
        <w:t xml:space="preserve">  kế, tần số kế...</w:t>
      </w:r>
    </w:p>
    <w:p w14:paraId="46E14072"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Các loại máy điện.</w:t>
      </w:r>
    </w:p>
    <w:p w14:paraId="4A722942"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Mô hình thực hành chứng minh tính thuận nghịch của máy điện.</w:t>
      </w:r>
    </w:p>
    <w:p w14:paraId="18A5ACA2"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Mô hình thực hành máy biến áp một pha, ba pha.</w:t>
      </w:r>
    </w:p>
    <w:p w14:paraId="26DC8CA8"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Mô hình thực hành  động cơ một pha, ba pha.</w:t>
      </w:r>
    </w:p>
    <w:p w14:paraId="760CDFA5"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Mô hình bổ cắt động cơ điện một pha, ba pha.</w:t>
      </w:r>
    </w:p>
    <w:p w14:paraId="66ECBC3E"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 xml:space="preserve">Mô hình thực hành đấu dây động cơ ba pha 2 cấp tốc độ. </w:t>
      </w:r>
    </w:p>
    <w:p w14:paraId="22FE87BE"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Mô hình mô phỏng sự cố trên máy điện xoay  chiều.</w:t>
      </w:r>
    </w:p>
    <w:p w14:paraId="19AA491C"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Máy phát điện xoay chiều một pha, ba pha.</w:t>
      </w:r>
    </w:p>
    <w:p w14:paraId="34C37CC8"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Bộ thí nghiệm máy phát điện xoay chiều một pha, ba pha.</w:t>
      </w:r>
    </w:p>
    <w:p w14:paraId="4A96D4AE"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Mô hình mô phỏng các sự cố trong máy điện xoay chiều.</w:t>
      </w:r>
    </w:p>
    <w:p w14:paraId="1769F0C1"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Mô hình cắt bổ máy phát điện một chiều.</w:t>
      </w:r>
    </w:p>
    <w:p w14:paraId="5645D1E9"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Bộ thực hành máy phát điện một chiều.</w:t>
      </w:r>
    </w:p>
    <w:p w14:paraId="4F92C185" w14:textId="77777777" w:rsidR="00685E33" w:rsidRPr="00DF2567" w:rsidRDefault="00685E33" w:rsidP="006B1F8A">
      <w:pPr>
        <w:numPr>
          <w:ilvl w:val="2"/>
          <w:numId w:val="36"/>
        </w:numPr>
        <w:tabs>
          <w:tab w:val="clear" w:pos="363"/>
          <w:tab w:val="num" w:pos="482"/>
          <w:tab w:val="num" w:pos="709"/>
          <w:tab w:val="num" w:pos="1080"/>
        </w:tabs>
        <w:spacing w:before="120"/>
        <w:ind w:left="0"/>
        <w:jc w:val="both"/>
        <w:rPr>
          <w:lang w:val="fr-FR"/>
        </w:rPr>
      </w:pPr>
      <w:r w:rsidRPr="00DF2567">
        <w:rPr>
          <w:lang w:val="fr-FR"/>
        </w:rPr>
        <w:t>Mô hình mô phỏng các sự cố trong máy điện một chiều.</w:t>
      </w:r>
    </w:p>
    <w:p w14:paraId="4C16D80B" w14:textId="77777777" w:rsidR="00685E33" w:rsidRPr="00DF2567" w:rsidRDefault="00685E33" w:rsidP="00685E33">
      <w:pPr>
        <w:spacing w:before="120"/>
        <w:jc w:val="both"/>
        <w:rPr>
          <w:lang w:val="fr-FR"/>
        </w:rPr>
      </w:pPr>
      <w:r w:rsidRPr="00DF2567">
        <w:rPr>
          <w:lang w:val="fr-FR"/>
        </w:rPr>
        <w:t>3. Học liệu, dụng cụ, nguyên vật liệu:</w:t>
      </w:r>
    </w:p>
    <w:p w14:paraId="236AF7D6" w14:textId="77777777" w:rsidR="00685E33" w:rsidRPr="00DF2567" w:rsidRDefault="00685E33" w:rsidP="00685E33">
      <w:pPr>
        <w:spacing w:before="120"/>
        <w:rPr>
          <w:lang w:val="fr-FR" w:eastAsia="ko-KR"/>
        </w:rPr>
      </w:pPr>
      <w:r w:rsidRPr="00DF2567">
        <w:rPr>
          <w:lang w:val="fr-FR" w:eastAsia="ko-KR"/>
        </w:rPr>
        <w:t>*Vật liệu:</w:t>
      </w:r>
    </w:p>
    <w:p w14:paraId="59B29E6A"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Cáp điện các loại, đầu cắm bắp chuối.</w:t>
      </w:r>
    </w:p>
    <w:p w14:paraId="347421E6"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Chì ống các loại.</w:t>
      </w:r>
    </w:p>
    <w:p w14:paraId="664542C7"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 xml:space="preserve">Băng keo cách điện . </w:t>
      </w:r>
    </w:p>
    <w:p w14:paraId="0A1FBE6A"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 xml:space="preserve">Pin( 1,5V, 9V). </w:t>
      </w:r>
    </w:p>
    <w:p w14:paraId="7ED88E1E"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Một số vật liệu cần thiết khác.</w:t>
      </w:r>
    </w:p>
    <w:p w14:paraId="54D11C25" w14:textId="77777777" w:rsidR="00685E33" w:rsidRPr="00DF2567" w:rsidRDefault="00685E33" w:rsidP="00685E33">
      <w:pPr>
        <w:spacing w:before="120"/>
        <w:rPr>
          <w:lang w:val="en-AU" w:eastAsia="ko-KR"/>
        </w:rPr>
      </w:pPr>
      <w:r w:rsidRPr="00DF2567">
        <w:rPr>
          <w:lang w:val="en-AU" w:eastAsia="ko-KR"/>
        </w:rPr>
        <w:t>*Dụng cụ và trang thiết bị:</w:t>
      </w:r>
    </w:p>
    <w:p w14:paraId="75318C08" w14:textId="77777777" w:rsidR="00685E33" w:rsidRPr="000433AB" w:rsidRDefault="00685E33" w:rsidP="006B1F8A">
      <w:pPr>
        <w:numPr>
          <w:ilvl w:val="2"/>
          <w:numId w:val="36"/>
        </w:numPr>
        <w:tabs>
          <w:tab w:val="num" w:pos="482"/>
          <w:tab w:val="num" w:pos="709"/>
          <w:tab w:val="num" w:pos="1080"/>
        </w:tabs>
        <w:spacing w:before="120"/>
        <w:ind w:left="0"/>
        <w:jc w:val="both"/>
        <w:rPr>
          <w:lang w:val="en-AU"/>
        </w:rPr>
      </w:pPr>
      <w:r w:rsidRPr="000433AB">
        <w:rPr>
          <w:lang w:val="en-AU"/>
        </w:rPr>
        <w:t>Bộ đồ nghề điện cầm tay gồm:</w:t>
      </w:r>
    </w:p>
    <w:p w14:paraId="08D611E2" w14:textId="77777777" w:rsidR="00685E33" w:rsidRPr="00DF2567" w:rsidRDefault="00685E33" w:rsidP="006B1F8A">
      <w:pPr>
        <w:numPr>
          <w:ilvl w:val="0"/>
          <w:numId w:val="68"/>
        </w:numPr>
        <w:spacing w:before="120"/>
        <w:jc w:val="both"/>
        <w:rPr>
          <w:lang w:val="pt-BR"/>
        </w:rPr>
      </w:pPr>
      <w:r w:rsidRPr="00DF2567">
        <w:rPr>
          <w:lang w:val="pt-BR"/>
        </w:rPr>
        <w:lastRenderedPageBreak/>
        <w:t>Mỏ hàn điện.</w:t>
      </w:r>
    </w:p>
    <w:p w14:paraId="1778D210" w14:textId="77777777" w:rsidR="00685E33" w:rsidRPr="00DF2567" w:rsidRDefault="00685E33" w:rsidP="006B1F8A">
      <w:pPr>
        <w:numPr>
          <w:ilvl w:val="0"/>
          <w:numId w:val="68"/>
        </w:numPr>
        <w:spacing w:before="120"/>
        <w:jc w:val="both"/>
        <w:rPr>
          <w:lang w:val="pt-BR"/>
        </w:rPr>
      </w:pPr>
      <w:r w:rsidRPr="00DF2567">
        <w:rPr>
          <w:lang w:val="pt-BR"/>
        </w:rPr>
        <w:t>Kìm điện các loại: kìm B (kìm răng), kìm nhọn, kìm cắt, kìm tuốt dây, kìm bấm cốt.</w:t>
      </w:r>
    </w:p>
    <w:p w14:paraId="111F63D1" w14:textId="77777777" w:rsidR="00685E33" w:rsidRPr="000433AB" w:rsidRDefault="00685E33" w:rsidP="006B1F8A">
      <w:pPr>
        <w:numPr>
          <w:ilvl w:val="2"/>
          <w:numId w:val="36"/>
        </w:numPr>
        <w:tabs>
          <w:tab w:val="num" w:pos="482"/>
          <w:tab w:val="num" w:pos="709"/>
          <w:tab w:val="num" w:pos="1080"/>
        </w:tabs>
        <w:spacing w:before="120"/>
        <w:ind w:left="0"/>
        <w:jc w:val="both"/>
        <w:rPr>
          <w:lang w:val="pt-BR"/>
        </w:rPr>
      </w:pPr>
      <w:r w:rsidRPr="000433AB">
        <w:rPr>
          <w:lang w:val="pt-BR"/>
        </w:rPr>
        <w:t xml:space="preserve">Các loại máy đo (AC &amp; DC): ampe kế, volt kế, Ohm kế, watt kế, điện kế 1pha, 3 pha,  </w:t>
      </w:r>
    </w:p>
    <w:p w14:paraId="7C44FEA5" w14:textId="77777777" w:rsidR="00685E33" w:rsidRPr="000433AB" w:rsidRDefault="00685E33" w:rsidP="006B1F8A">
      <w:pPr>
        <w:numPr>
          <w:ilvl w:val="2"/>
          <w:numId w:val="36"/>
        </w:numPr>
        <w:tabs>
          <w:tab w:val="num" w:pos="482"/>
          <w:tab w:val="num" w:pos="709"/>
          <w:tab w:val="num" w:pos="1080"/>
        </w:tabs>
        <w:spacing w:before="120"/>
        <w:ind w:left="0"/>
        <w:jc w:val="both"/>
        <w:rPr>
          <w:lang w:val="pt-BR"/>
        </w:rPr>
      </w:pPr>
      <w:r w:rsidRPr="000433AB">
        <w:rPr>
          <w:lang w:val="pt-BR"/>
        </w:rPr>
        <w:t>Động cơ điện một pha và ba pha các loại.</w:t>
      </w:r>
    </w:p>
    <w:p w14:paraId="7DEA0935" w14:textId="77777777" w:rsidR="00685E33" w:rsidRPr="000433AB" w:rsidRDefault="00685E33" w:rsidP="006B1F8A">
      <w:pPr>
        <w:numPr>
          <w:ilvl w:val="2"/>
          <w:numId w:val="36"/>
        </w:numPr>
        <w:tabs>
          <w:tab w:val="num" w:pos="482"/>
          <w:tab w:val="num" w:pos="709"/>
          <w:tab w:val="num" w:pos="1080"/>
        </w:tabs>
        <w:spacing w:before="120"/>
        <w:ind w:left="0"/>
        <w:jc w:val="both"/>
        <w:rPr>
          <w:lang w:val="pt-BR"/>
        </w:rPr>
      </w:pPr>
      <w:r w:rsidRPr="000433AB">
        <w:rPr>
          <w:lang w:val="pt-BR"/>
        </w:rPr>
        <w:t>Động cơ điện một chiều các loại.</w:t>
      </w:r>
    </w:p>
    <w:p w14:paraId="16702D78" w14:textId="77777777" w:rsidR="00685E33" w:rsidRPr="000433AB" w:rsidRDefault="00685E33" w:rsidP="006B1F8A">
      <w:pPr>
        <w:numPr>
          <w:ilvl w:val="2"/>
          <w:numId w:val="36"/>
        </w:numPr>
        <w:tabs>
          <w:tab w:val="num" w:pos="482"/>
          <w:tab w:val="num" w:pos="709"/>
          <w:tab w:val="num" w:pos="1080"/>
        </w:tabs>
        <w:spacing w:before="120"/>
        <w:ind w:left="0"/>
        <w:jc w:val="both"/>
        <w:rPr>
          <w:lang w:val="pt-BR"/>
        </w:rPr>
      </w:pPr>
      <w:r w:rsidRPr="000433AB">
        <w:rPr>
          <w:lang w:val="pt-BR"/>
        </w:rPr>
        <w:t>Máy biến áp các loại.</w:t>
      </w:r>
    </w:p>
    <w:p w14:paraId="688D07C5" w14:textId="77777777" w:rsidR="00685E33" w:rsidRPr="000433AB" w:rsidRDefault="00685E33" w:rsidP="006B1F8A">
      <w:pPr>
        <w:numPr>
          <w:ilvl w:val="2"/>
          <w:numId w:val="36"/>
        </w:numPr>
        <w:tabs>
          <w:tab w:val="num" w:pos="482"/>
          <w:tab w:val="num" w:pos="709"/>
          <w:tab w:val="num" w:pos="1080"/>
        </w:tabs>
        <w:spacing w:before="120"/>
        <w:ind w:left="0"/>
        <w:jc w:val="both"/>
        <w:rPr>
          <w:lang w:val="pt-BR"/>
        </w:rPr>
      </w:pPr>
      <w:r w:rsidRPr="000433AB">
        <w:rPr>
          <w:lang w:val="pt-BR"/>
        </w:rPr>
        <w:t>Nguồn AC 1 pha, 3 pha và nguồn DC điều chỉnh điện áp.</w:t>
      </w:r>
    </w:p>
    <w:p w14:paraId="056FECBB" w14:textId="77777777" w:rsidR="00685E33" w:rsidRPr="000433AB" w:rsidRDefault="00685E33" w:rsidP="00685E33">
      <w:pPr>
        <w:spacing w:before="120"/>
        <w:jc w:val="both"/>
        <w:rPr>
          <w:lang w:val="pt-BR"/>
        </w:rPr>
      </w:pPr>
      <w:r w:rsidRPr="000433AB">
        <w:rPr>
          <w:lang w:val="pt-BR"/>
        </w:rPr>
        <w:t>4. Các điều kiện khác: Không</w:t>
      </w:r>
    </w:p>
    <w:p w14:paraId="31D98572" w14:textId="77777777" w:rsidR="00685E33" w:rsidRPr="000433AB" w:rsidRDefault="00685E33" w:rsidP="00685E33">
      <w:pPr>
        <w:spacing w:before="120"/>
        <w:ind w:left="-142"/>
        <w:jc w:val="both"/>
        <w:rPr>
          <w:b/>
          <w:lang w:val="pt-BR" w:eastAsia="ko-KR"/>
        </w:rPr>
      </w:pPr>
      <w:r w:rsidRPr="000433AB">
        <w:rPr>
          <w:b/>
          <w:lang w:val="pt-BR" w:eastAsia="ko-KR"/>
        </w:rPr>
        <w:t>V. Nội dung và phương pháp, đánh giá</w:t>
      </w:r>
    </w:p>
    <w:p w14:paraId="00E13325" w14:textId="77777777" w:rsidR="00685E33" w:rsidRPr="000433AB" w:rsidRDefault="00685E33" w:rsidP="00685E33">
      <w:pPr>
        <w:spacing w:before="120"/>
        <w:jc w:val="both"/>
        <w:rPr>
          <w:lang w:val="pt-BR"/>
        </w:rPr>
      </w:pPr>
      <w:r w:rsidRPr="000433AB">
        <w:rPr>
          <w:lang w:val="pt-BR"/>
        </w:rPr>
        <w:t>1. Nội dung:</w:t>
      </w:r>
    </w:p>
    <w:p w14:paraId="5A73C5EA" w14:textId="77777777" w:rsidR="00685E33" w:rsidRPr="000433AB" w:rsidRDefault="00685E33" w:rsidP="00685E33">
      <w:pPr>
        <w:spacing w:before="120"/>
        <w:ind w:firstLine="284"/>
        <w:jc w:val="both"/>
        <w:rPr>
          <w:lang w:val="pt-BR"/>
        </w:rPr>
      </w:pPr>
      <w:r w:rsidRPr="000433AB">
        <w:rPr>
          <w:lang w:val="pt-BR"/>
        </w:rPr>
        <w:t>- Kiến thức:</w:t>
      </w:r>
    </w:p>
    <w:p w14:paraId="267C9A0C" w14:textId="77777777" w:rsidR="00685E33" w:rsidRPr="000433AB" w:rsidRDefault="00685E33" w:rsidP="00685E33">
      <w:pPr>
        <w:spacing w:before="120"/>
        <w:ind w:left="567"/>
        <w:jc w:val="both"/>
        <w:rPr>
          <w:lang w:val="pt-BR"/>
        </w:rPr>
      </w:pPr>
      <w:r w:rsidRPr="000433AB">
        <w:rPr>
          <w:lang w:val="pt-BR"/>
        </w:rPr>
        <w:t>+ Phân tích cấu tạo, nguyên lý máy biến áp, động cơ không đồng bộ, máy phát điện đồng bộ, máy điện DC.</w:t>
      </w:r>
    </w:p>
    <w:p w14:paraId="152E7CDA" w14:textId="77777777" w:rsidR="00685E33" w:rsidRPr="000433AB" w:rsidRDefault="00685E33" w:rsidP="00685E33">
      <w:pPr>
        <w:spacing w:before="120"/>
        <w:ind w:left="567"/>
        <w:jc w:val="both"/>
        <w:rPr>
          <w:lang w:val="pt-BR"/>
        </w:rPr>
      </w:pPr>
      <w:r w:rsidRPr="000433AB">
        <w:rPr>
          <w:lang w:val="pt-BR"/>
        </w:rPr>
        <w:t>+ Phân tính, khảo sát các đặc điểm, đặc tính của các loại máy điện nói trên.</w:t>
      </w:r>
    </w:p>
    <w:p w14:paraId="33787D67" w14:textId="77777777" w:rsidR="00685E33" w:rsidRPr="000433AB" w:rsidRDefault="00685E33" w:rsidP="00685E33">
      <w:pPr>
        <w:spacing w:before="120"/>
        <w:ind w:firstLine="284"/>
        <w:jc w:val="both"/>
        <w:rPr>
          <w:lang w:val="pt-BR"/>
        </w:rPr>
      </w:pPr>
      <w:r w:rsidRPr="000433AB">
        <w:rPr>
          <w:lang w:val="pt-BR"/>
        </w:rPr>
        <w:t>- Kỹ năng:</w:t>
      </w:r>
    </w:p>
    <w:p w14:paraId="306FB9D3" w14:textId="77777777" w:rsidR="00685E33" w:rsidRPr="000433AB" w:rsidRDefault="00685E33" w:rsidP="00685E33">
      <w:pPr>
        <w:spacing w:before="120"/>
        <w:ind w:left="567"/>
        <w:jc w:val="both"/>
        <w:rPr>
          <w:lang w:val="pt-BR"/>
        </w:rPr>
      </w:pPr>
      <w:r w:rsidRPr="000433AB">
        <w:rPr>
          <w:lang w:val="pt-BR"/>
        </w:rPr>
        <w:t>+ Nhận dạng và đo kiểm, đấu dây vận hành đúng sơ đồ.</w:t>
      </w:r>
    </w:p>
    <w:p w14:paraId="4938B296" w14:textId="77777777" w:rsidR="00685E33" w:rsidRPr="000433AB" w:rsidRDefault="00685E33" w:rsidP="00685E33">
      <w:pPr>
        <w:spacing w:before="120"/>
        <w:ind w:left="567"/>
        <w:jc w:val="both"/>
        <w:rPr>
          <w:lang w:val="pt-BR"/>
        </w:rPr>
      </w:pPr>
      <w:r w:rsidRPr="000433AB">
        <w:rPr>
          <w:lang w:val="pt-BR"/>
        </w:rPr>
        <w:t>+ Phát hiện và sửa chữa khắc phục một số hư hỏng thường gặp.</w:t>
      </w:r>
    </w:p>
    <w:p w14:paraId="1F2803A7" w14:textId="77777777" w:rsidR="00685E33" w:rsidRPr="000433AB" w:rsidRDefault="00685E33" w:rsidP="00685E33">
      <w:pPr>
        <w:spacing w:before="120"/>
        <w:jc w:val="both"/>
        <w:rPr>
          <w:lang w:val="pt-BR"/>
        </w:rPr>
      </w:pPr>
      <w:r w:rsidRPr="000433AB">
        <w:rPr>
          <w:lang w:val="pt-BR"/>
        </w:rPr>
        <w:t>- Năng lực tự chủ và trách nhiệm:</w:t>
      </w:r>
    </w:p>
    <w:p w14:paraId="5D20EB5E" w14:textId="77777777" w:rsidR="00685E33" w:rsidRPr="000433AB" w:rsidRDefault="00685E33" w:rsidP="00685E33">
      <w:pPr>
        <w:spacing w:before="120"/>
        <w:ind w:left="567"/>
        <w:jc w:val="both"/>
        <w:rPr>
          <w:lang w:val="pt-BR"/>
        </w:rPr>
      </w:pPr>
      <w:r w:rsidRPr="000433AB">
        <w:rPr>
          <w:lang w:val="pt-BR"/>
        </w:rPr>
        <w:t>+ Nghiêm túc, tích cực, tự giác trong học tập.</w:t>
      </w:r>
    </w:p>
    <w:p w14:paraId="52F25CD9" w14:textId="77777777" w:rsidR="00685E33" w:rsidRPr="000433AB" w:rsidRDefault="00685E33" w:rsidP="00E17AF0">
      <w:pPr>
        <w:spacing w:before="120"/>
        <w:jc w:val="both"/>
        <w:rPr>
          <w:lang w:val="pt-BR"/>
        </w:rPr>
      </w:pPr>
      <w:r w:rsidRPr="000433AB">
        <w:rPr>
          <w:lang w:val="pt-BR"/>
        </w:rPr>
        <w:t>2. Phương pháp: Áp dụng hình thức kiểm tra tích hợp giữa lý thuyết với thực hành.</w:t>
      </w:r>
    </w:p>
    <w:p w14:paraId="36E0D9A8" w14:textId="77777777" w:rsidR="00685E33" w:rsidRPr="000433AB" w:rsidRDefault="00685E33" w:rsidP="00685E33">
      <w:pPr>
        <w:spacing w:before="120"/>
        <w:ind w:left="-142"/>
        <w:jc w:val="both"/>
        <w:rPr>
          <w:b/>
          <w:lang w:val="pt-BR" w:eastAsia="ko-KR"/>
        </w:rPr>
      </w:pPr>
      <w:r w:rsidRPr="000433AB">
        <w:rPr>
          <w:b/>
          <w:lang w:val="pt-BR" w:eastAsia="ko-KR"/>
        </w:rPr>
        <w:t>VI. Hướng dẫn thực hiện mô đun:</w:t>
      </w:r>
    </w:p>
    <w:p w14:paraId="6B0AE04A" w14:textId="77777777" w:rsidR="00685E33" w:rsidRPr="000433AB" w:rsidRDefault="00685E33" w:rsidP="00685E33">
      <w:pPr>
        <w:spacing w:before="120"/>
        <w:jc w:val="both"/>
        <w:rPr>
          <w:lang w:val="pt-BR" w:eastAsia="ko-KR"/>
        </w:rPr>
      </w:pPr>
      <w:r w:rsidRPr="000433AB">
        <w:rPr>
          <w:lang w:val="pt-BR" w:eastAsia="ko-KR"/>
        </w:rPr>
        <w:t>1. Phạm vi áp dụng mô đun:</w:t>
      </w:r>
    </w:p>
    <w:p w14:paraId="1B4B640E" w14:textId="77777777" w:rsidR="00EC5CE7" w:rsidRPr="000433AB" w:rsidRDefault="00EC5CE7" w:rsidP="00EC5CE7">
      <w:pPr>
        <w:spacing w:before="120"/>
        <w:ind w:firstLine="270"/>
        <w:jc w:val="both"/>
        <w:rPr>
          <w:lang w:val="pt-BR"/>
        </w:rPr>
      </w:pPr>
      <w:r w:rsidRPr="000433AB">
        <w:rPr>
          <w:lang w:val="pt-BR"/>
        </w:rPr>
        <w:t>Chương trình thuộc mô đun chuyên ngành, được sử dụng để giảng dạy cho trình độ Cao đẳng nghề.</w:t>
      </w:r>
    </w:p>
    <w:p w14:paraId="364A3997" w14:textId="77777777" w:rsidR="00685E33" w:rsidRPr="000433AB" w:rsidRDefault="00685E33" w:rsidP="00685E33">
      <w:pPr>
        <w:spacing w:before="120"/>
        <w:jc w:val="both"/>
        <w:rPr>
          <w:lang w:val="pt-BR" w:eastAsia="ko-KR"/>
        </w:rPr>
      </w:pPr>
      <w:r w:rsidRPr="000433AB">
        <w:rPr>
          <w:lang w:val="pt-BR" w:eastAsia="ko-KR"/>
        </w:rPr>
        <w:t>2. Hướng dẫn một số điểm chính về phương pháp giảng dạy mô đun:</w:t>
      </w:r>
    </w:p>
    <w:p w14:paraId="58901ACA"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t-BR"/>
        </w:rPr>
      </w:pPr>
      <w:r w:rsidRPr="000433AB">
        <w:rPr>
          <w:lang w:val="pt-BR"/>
        </w:rPr>
        <w:t>Trước khi giảng dạy, giáo viên cần căn cứ vào nội dung của từng bài học để chuẩn bị đầy đủ các điều kiện cần thiết nhằm đảm bảo chất lượng giảng dạy.</w:t>
      </w:r>
    </w:p>
    <w:p w14:paraId="2B60956B"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t-BR"/>
        </w:rPr>
      </w:pPr>
      <w:r w:rsidRPr="000433AB">
        <w:rPr>
          <w:lang w:val="pt-BR"/>
        </w:rPr>
        <w:t>Nên áp dụng phương pháp đàm thoại để Học viên ghi nhớ kỹ hơn.</w:t>
      </w:r>
    </w:p>
    <w:p w14:paraId="33510223"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t-BR"/>
        </w:rPr>
      </w:pPr>
      <w:r w:rsidRPr="000433AB">
        <w:rPr>
          <w:lang w:val="pt-BR"/>
        </w:rPr>
        <w:t>Nên bố trí thời gian giải bài tập, làm các bài thực hành nhận dạng các loại động cơ, đo kiểm, đấu dây vận hành động cơ, máy phát.</w:t>
      </w:r>
    </w:p>
    <w:p w14:paraId="45CBD181"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t-BR"/>
        </w:rPr>
      </w:pPr>
      <w:r w:rsidRPr="000433AB">
        <w:rPr>
          <w:lang w:val="pt-BR"/>
        </w:rPr>
        <w:t>Nên sử dụng các mô hình cắt bổ, để minh họa nguyên lý của các loại máy điện.</w:t>
      </w:r>
    </w:p>
    <w:p w14:paraId="37312512" w14:textId="77777777" w:rsidR="00685E33" w:rsidRPr="000433AB" w:rsidRDefault="00685E33" w:rsidP="00685E33">
      <w:pPr>
        <w:spacing w:before="120"/>
        <w:jc w:val="both"/>
        <w:rPr>
          <w:lang w:val="pt-BR" w:eastAsia="ko-KR"/>
        </w:rPr>
      </w:pPr>
      <w:r w:rsidRPr="000433AB">
        <w:rPr>
          <w:lang w:val="pt-BR" w:eastAsia="ko-KR"/>
        </w:rPr>
        <w:lastRenderedPageBreak/>
        <w:t>3. Những trọng tâm cần chú ý:</w:t>
      </w:r>
    </w:p>
    <w:p w14:paraId="7367E9E5"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t-BR"/>
        </w:rPr>
      </w:pPr>
      <w:r w:rsidRPr="000433AB">
        <w:rPr>
          <w:lang w:val="pt-BR"/>
        </w:rPr>
        <w:t>Cấu tạo, nguyên lý các loại máy điện.</w:t>
      </w:r>
    </w:p>
    <w:p w14:paraId="7484E588"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t-BR"/>
        </w:rPr>
      </w:pPr>
      <w:r w:rsidRPr="000433AB">
        <w:rPr>
          <w:lang w:val="pt-BR"/>
        </w:rPr>
        <w:t>Đấu dây, vận hành các loại động cơ, máy biến áp.</w:t>
      </w:r>
    </w:p>
    <w:p w14:paraId="29668F9D"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t-BR"/>
        </w:rPr>
      </w:pPr>
      <w:r w:rsidRPr="000433AB">
        <w:rPr>
          <w:lang w:val="pt-BR"/>
        </w:rPr>
        <w:t>Sửa chữa một số hư hỏng thường gặp.</w:t>
      </w:r>
    </w:p>
    <w:p w14:paraId="5EA04197" w14:textId="77777777" w:rsidR="00685E33" w:rsidRPr="00DF2567" w:rsidRDefault="00685E33" w:rsidP="00685E33">
      <w:pPr>
        <w:spacing w:before="120"/>
        <w:jc w:val="both"/>
        <w:rPr>
          <w:lang w:val="pl-PL" w:eastAsia="ko-KR"/>
        </w:rPr>
      </w:pPr>
      <w:r w:rsidRPr="00DF2567">
        <w:rPr>
          <w:lang w:val="pl-PL" w:eastAsia="ko-KR"/>
        </w:rPr>
        <w:t>4. Tài liệu cần tham khảo:</w:t>
      </w:r>
    </w:p>
    <w:p w14:paraId="4501299A"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l-PL"/>
        </w:rPr>
      </w:pPr>
      <w:r w:rsidRPr="000433AB">
        <w:rPr>
          <w:lang w:val="pl-PL"/>
        </w:rPr>
        <w:t>Công nghệ chế tạo Máy điện và Máy biến áp, Nguyễn Đức Sĩ, NXB Giáo dục, Hà Nội 1995.</w:t>
      </w:r>
    </w:p>
    <w:p w14:paraId="58A5DA6D"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l-PL"/>
        </w:rPr>
      </w:pPr>
      <w:r w:rsidRPr="000433AB">
        <w:rPr>
          <w:lang w:val="pl-PL"/>
        </w:rPr>
        <w:t>Máy điện 1, Vũ Gia Hanh - Trần Khánh Hà - Phan Tử Thụ - Nguyễn Văn Sáu, NXB Khoa học và Kỹ thuật, Hà Nội 2001.</w:t>
      </w:r>
    </w:p>
    <w:p w14:paraId="6DB96D7F"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l-PL"/>
        </w:rPr>
      </w:pPr>
      <w:r w:rsidRPr="000433AB">
        <w:rPr>
          <w:lang w:val="pl-PL"/>
        </w:rPr>
        <w:t>Máy điện 2, Vũ Gia Hanh - Trần Khánh Hà - Phan Tử Thụ - Nguyễn Văn Sáu, NXB Khoa học và Kỹ thuật, Hà Nội 2001.</w:t>
      </w:r>
    </w:p>
    <w:p w14:paraId="7DAAA289"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l-PL"/>
        </w:rPr>
      </w:pPr>
      <w:r w:rsidRPr="000433AB">
        <w:rPr>
          <w:lang w:val="pl-PL"/>
        </w:rPr>
        <w:t>Hướng dẫn sử dụng và sửa chữa Máy biến áp, Động cơ điện, Máy phát điện công suất nhỏ, Châu Ngọc Thạch, NXB Giáo dục, Hà Nội 1994.</w:t>
      </w:r>
    </w:p>
    <w:p w14:paraId="162A5649"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l-PL"/>
        </w:rPr>
      </w:pPr>
      <w:r w:rsidRPr="000433AB">
        <w:rPr>
          <w:lang w:val="pl-PL"/>
        </w:rPr>
        <w:t>Tính toán cung cấp và lựa chọn thiết bị, khí cụ điện, Nguyễn Xuân Phú - Nguyễn Công Hiền, NXB Giáo dục, Hà Nội 1998.</w:t>
      </w:r>
    </w:p>
    <w:p w14:paraId="713CF360"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l-PL"/>
        </w:rPr>
      </w:pPr>
      <w:r w:rsidRPr="000433AB">
        <w:rPr>
          <w:lang w:val="pl-PL"/>
        </w:rPr>
        <w:t>Kỹ thuật điện, Đặng Văn Đào - Lê Văn Doanh, NXB Khoa học và Kỹ thuật, Hà Nội 1999.</w:t>
      </w:r>
    </w:p>
    <w:p w14:paraId="4A51A74E"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l-PL"/>
        </w:rPr>
      </w:pPr>
      <w:r w:rsidRPr="000433AB">
        <w:rPr>
          <w:lang w:val="pl-PL"/>
        </w:rPr>
        <w:t>Đặng Văn Đào, Trần Khánh Hà-Giáo trình máy điện- Nhà xuất bản giáo dục.</w:t>
      </w:r>
    </w:p>
    <w:p w14:paraId="398C37E0" w14:textId="77777777" w:rsidR="00685E33" w:rsidRPr="000433AB" w:rsidRDefault="00685E33" w:rsidP="006B1F8A">
      <w:pPr>
        <w:numPr>
          <w:ilvl w:val="2"/>
          <w:numId w:val="36"/>
        </w:numPr>
        <w:tabs>
          <w:tab w:val="clear" w:pos="363"/>
          <w:tab w:val="num" w:pos="482"/>
          <w:tab w:val="num" w:pos="709"/>
          <w:tab w:val="num" w:pos="1080"/>
        </w:tabs>
        <w:spacing w:before="120"/>
        <w:ind w:left="0"/>
        <w:jc w:val="both"/>
        <w:rPr>
          <w:lang w:val="pl-PL"/>
        </w:rPr>
      </w:pPr>
      <w:r w:rsidRPr="000433AB">
        <w:rPr>
          <w:lang w:val="pl-PL"/>
        </w:rPr>
        <w:t>Nguyễn Trọng Thắng- Giáo Trình Máy Điện – Nhà xuất bản thống kê.</w:t>
      </w:r>
    </w:p>
    <w:p w14:paraId="53484C5D" w14:textId="77777777" w:rsidR="00685E33" w:rsidRPr="000433AB" w:rsidRDefault="00685E33" w:rsidP="00685E33">
      <w:pPr>
        <w:rPr>
          <w:lang w:val="pl-PL"/>
        </w:rPr>
      </w:pPr>
    </w:p>
    <w:p w14:paraId="17A66A46" w14:textId="77777777" w:rsidR="00685E33" w:rsidRPr="00DF2567" w:rsidRDefault="00685E33" w:rsidP="00685E33">
      <w:pPr>
        <w:jc w:val="center"/>
        <w:outlineLvl w:val="0"/>
        <w:rPr>
          <w:b/>
          <w:bCs/>
          <w:lang w:val="es-ES_tradnl" w:eastAsia="ko-KR"/>
        </w:rPr>
      </w:pPr>
      <w:r w:rsidRPr="000433AB">
        <w:rPr>
          <w:lang w:val="pl-PL"/>
        </w:rPr>
        <w:br w:type="page"/>
      </w:r>
      <w:r w:rsidRPr="00DF2567">
        <w:rPr>
          <w:b/>
          <w:bCs/>
          <w:lang w:val="es-ES_tradnl" w:eastAsia="ko-KR"/>
        </w:rPr>
        <w:lastRenderedPageBreak/>
        <w:t>CHƯƠNG TRÌNHMÔ ĐUN</w:t>
      </w:r>
    </w:p>
    <w:p w14:paraId="6647B4C7" w14:textId="77777777" w:rsidR="00685E33" w:rsidRPr="00DF2567" w:rsidRDefault="00685E33" w:rsidP="00685E33">
      <w:pPr>
        <w:jc w:val="center"/>
        <w:rPr>
          <w:b/>
          <w:bCs/>
          <w:lang w:val="es-ES_tradnl" w:eastAsia="ko-KR"/>
        </w:rPr>
      </w:pPr>
    </w:p>
    <w:p w14:paraId="67EF1CB8" w14:textId="77777777" w:rsidR="00685E33" w:rsidRPr="00DF2567" w:rsidRDefault="00685E33" w:rsidP="00685E33">
      <w:pPr>
        <w:spacing w:before="120"/>
        <w:ind w:firstLine="426"/>
        <w:jc w:val="both"/>
        <w:outlineLvl w:val="0"/>
        <w:rPr>
          <w:lang w:val="es-ES_tradnl" w:eastAsia="ko-KR"/>
        </w:rPr>
      </w:pPr>
      <w:r w:rsidRPr="000433AB">
        <w:rPr>
          <w:b/>
          <w:lang w:val="pl-PL" w:eastAsia="ko-KR"/>
        </w:rPr>
        <w:t>Tên mô đun</w:t>
      </w:r>
      <w:r w:rsidRPr="000433AB">
        <w:rPr>
          <w:lang w:val="pl-PL" w:eastAsia="ko-KR"/>
        </w:rPr>
        <w:t>:</w:t>
      </w:r>
      <w:r w:rsidRPr="00DF2567">
        <w:rPr>
          <w:bCs/>
          <w:lang w:val="es-ES_tradnl" w:eastAsia="ko-KR"/>
        </w:rPr>
        <w:t xml:space="preserve"> QUẤN DÂY MÁY ĐIỆN</w:t>
      </w:r>
    </w:p>
    <w:p w14:paraId="5B2DA44C" w14:textId="77777777" w:rsidR="00685E33" w:rsidRPr="00DF2567" w:rsidRDefault="00685E33" w:rsidP="00685E33">
      <w:pPr>
        <w:spacing w:before="120"/>
        <w:ind w:firstLine="426"/>
        <w:jc w:val="both"/>
        <w:outlineLvl w:val="0"/>
        <w:rPr>
          <w:lang w:val="es-ES_tradnl" w:eastAsia="ko-KR"/>
        </w:rPr>
      </w:pPr>
      <w:r w:rsidRPr="00DF2567">
        <w:rPr>
          <w:b/>
          <w:lang w:val="es-ES_tradnl" w:eastAsia="ko-KR"/>
        </w:rPr>
        <w:t>Mã số mô đun</w:t>
      </w:r>
      <w:r w:rsidRPr="00DF2567">
        <w:rPr>
          <w:lang w:val="es-ES_tradnl" w:eastAsia="ko-KR"/>
        </w:rPr>
        <w:t>: MĐ 1</w:t>
      </w:r>
      <w:r w:rsidR="008D3D7A">
        <w:rPr>
          <w:lang w:val="es-ES_tradnl" w:eastAsia="ko-KR"/>
        </w:rPr>
        <w:t>7</w:t>
      </w:r>
    </w:p>
    <w:p w14:paraId="0104CF34" w14:textId="77777777" w:rsidR="00685E33" w:rsidRPr="00DF2567" w:rsidRDefault="00685E33" w:rsidP="00685E33">
      <w:pPr>
        <w:spacing w:before="120"/>
        <w:ind w:firstLine="426"/>
        <w:rPr>
          <w:lang w:val="es-ES_tradnl"/>
        </w:rPr>
      </w:pPr>
      <w:r w:rsidRPr="00DF2567">
        <w:rPr>
          <w:b/>
          <w:lang w:val="es-ES_tradnl"/>
        </w:rPr>
        <w:t>Thời gian thực hiện mô đun:</w:t>
      </w:r>
      <w:r w:rsidR="00422566">
        <w:rPr>
          <w:lang w:val="es-ES_tradnl"/>
        </w:rPr>
        <w:t xml:space="preserve"> 120</w:t>
      </w:r>
      <w:r w:rsidRPr="00DF2567">
        <w:rPr>
          <w:lang w:val="es-ES_tradnl"/>
        </w:rPr>
        <w:t xml:space="preserve"> giờ; (Lý thuyết: 30 giờ; Thực hành, thí nghiệm, thảo luận, bài tập: </w:t>
      </w:r>
      <w:r w:rsidR="00343309">
        <w:rPr>
          <w:lang w:val="es-ES_tradnl"/>
        </w:rPr>
        <w:t>8</w:t>
      </w:r>
      <w:r w:rsidR="0099787A">
        <w:rPr>
          <w:lang w:val="es-ES_tradnl"/>
        </w:rPr>
        <w:t>5</w:t>
      </w:r>
      <w:r w:rsidRPr="00DF2567">
        <w:rPr>
          <w:lang w:val="es-ES_tradnl"/>
        </w:rPr>
        <w:t xml:space="preserve"> giờ; Kiểm tra:  0</w:t>
      </w:r>
      <w:r w:rsidR="0099787A">
        <w:rPr>
          <w:lang w:val="es-ES_tradnl"/>
        </w:rPr>
        <w:t>5</w:t>
      </w:r>
      <w:r w:rsidRPr="00DF2567">
        <w:rPr>
          <w:lang w:val="es-ES_tradnl"/>
        </w:rPr>
        <w:t xml:space="preserve"> giờ)</w:t>
      </w:r>
    </w:p>
    <w:p w14:paraId="308DBE55" w14:textId="77777777" w:rsidR="00685E33" w:rsidRPr="00DF2567" w:rsidRDefault="00685E33" w:rsidP="00685E33">
      <w:pPr>
        <w:tabs>
          <w:tab w:val="num" w:pos="1080"/>
        </w:tabs>
        <w:spacing w:before="120"/>
        <w:jc w:val="both"/>
        <w:outlineLvl w:val="0"/>
        <w:rPr>
          <w:b/>
          <w:lang w:val="es-ES_tradnl" w:eastAsia="ko-KR"/>
        </w:rPr>
      </w:pPr>
      <w:r w:rsidRPr="00DF2567">
        <w:rPr>
          <w:b/>
          <w:lang w:val="es-ES_tradnl" w:eastAsia="ko-KR"/>
        </w:rPr>
        <w:t>I. Vị trí tính chất của mô đun:</w:t>
      </w:r>
    </w:p>
    <w:p w14:paraId="48CB7E73" w14:textId="77777777" w:rsidR="00685E33" w:rsidRPr="00DF2567" w:rsidRDefault="00685E33" w:rsidP="00685E33">
      <w:pPr>
        <w:spacing w:before="120"/>
        <w:ind w:firstLine="720"/>
        <w:jc w:val="both"/>
        <w:rPr>
          <w:lang w:val="es-ES_tradnl"/>
        </w:rPr>
      </w:pPr>
      <w:r w:rsidRPr="00DF2567">
        <w:rPr>
          <w:lang w:val="es-ES_tradnl"/>
        </w:rPr>
        <w:t>- Vị trí: Mô đun quấn dây máy điện là mô đun chuyên môn nghề được bố trí học sau các môn học chung, các môn học, mô đun kỹ thuật cơ sở và mô đun Máy điện.</w:t>
      </w:r>
    </w:p>
    <w:p w14:paraId="41BED044" w14:textId="77777777" w:rsidR="00685E33" w:rsidRPr="00DF2567" w:rsidRDefault="00685E33" w:rsidP="00685E33">
      <w:pPr>
        <w:spacing w:before="120"/>
        <w:ind w:firstLine="720"/>
        <w:jc w:val="both"/>
        <w:rPr>
          <w:lang w:val="es-ES_tradnl"/>
        </w:rPr>
      </w:pPr>
      <w:r w:rsidRPr="00DF2567">
        <w:rPr>
          <w:lang w:val="es-ES_tradnl"/>
        </w:rPr>
        <w:t>- Tính chất: Là mô đun chuyên môn nghề , thuộc mô đun đào tạo nghề bắt buộc.</w:t>
      </w:r>
    </w:p>
    <w:p w14:paraId="504891A0" w14:textId="77777777" w:rsidR="00685E33" w:rsidRPr="00DF2567" w:rsidRDefault="00685E33" w:rsidP="00685E33">
      <w:pPr>
        <w:spacing w:before="120"/>
        <w:jc w:val="both"/>
        <w:outlineLvl w:val="0"/>
        <w:rPr>
          <w:b/>
          <w:lang w:val="es-ES_tradnl" w:eastAsia="ko-KR"/>
        </w:rPr>
      </w:pPr>
      <w:r w:rsidRPr="00DF2567">
        <w:rPr>
          <w:b/>
          <w:lang w:val="es-ES_tradnl" w:eastAsia="ko-KR"/>
        </w:rPr>
        <w:t>II. Mục tiêu mô đun:</w:t>
      </w:r>
    </w:p>
    <w:p w14:paraId="0B078790" w14:textId="77777777" w:rsidR="00685E33" w:rsidRPr="00DF2567" w:rsidRDefault="00685E33" w:rsidP="006B1F8A">
      <w:pPr>
        <w:numPr>
          <w:ilvl w:val="0"/>
          <w:numId w:val="55"/>
        </w:numPr>
        <w:spacing w:before="120"/>
        <w:jc w:val="both"/>
        <w:outlineLvl w:val="0"/>
        <w:rPr>
          <w:b/>
          <w:i/>
          <w:lang w:val="es-ES_tradnl" w:eastAsia="ko-KR"/>
        </w:rPr>
      </w:pPr>
      <w:r w:rsidRPr="00DF2567">
        <w:rPr>
          <w:i/>
          <w:lang w:eastAsia="ko-KR"/>
        </w:rPr>
        <w:t>Về kiến thức:</w:t>
      </w:r>
    </w:p>
    <w:p w14:paraId="3AE84A06" w14:textId="77777777" w:rsidR="00685E33" w:rsidRPr="00DF2567" w:rsidRDefault="00685E33" w:rsidP="006B1F8A">
      <w:pPr>
        <w:numPr>
          <w:ilvl w:val="0"/>
          <w:numId w:val="66"/>
        </w:numPr>
        <w:spacing w:before="120"/>
        <w:jc w:val="both"/>
        <w:rPr>
          <w:lang w:val="es-ES_tradnl"/>
        </w:rPr>
      </w:pPr>
      <w:r w:rsidRPr="000433AB">
        <w:rPr>
          <w:lang w:val="es-ES_tradnl"/>
        </w:rPr>
        <w:t>Tính to</w:t>
      </w:r>
      <w:r w:rsidRPr="00DF2567">
        <w:rPr>
          <w:lang w:val="es-ES_tradnl"/>
        </w:rPr>
        <w:t>án số liệu dây quấn máy biến áp công suất nhỏ.</w:t>
      </w:r>
    </w:p>
    <w:p w14:paraId="7C6C902F" w14:textId="77777777" w:rsidR="00685E33" w:rsidRPr="00DF2567" w:rsidRDefault="00685E33" w:rsidP="006B1F8A">
      <w:pPr>
        <w:numPr>
          <w:ilvl w:val="0"/>
          <w:numId w:val="66"/>
        </w:numPr>
        <w:spacing w:before="120"/>
        <w:jc w:val="both"/>
        <w:rPr>
          <w:lang w:val="es-ES_tradnl"/>
        </w:rPr>
      </w:pPr>
      <w:r w:rsidRPr="00DF2567">
        <w:rPr>
          <w:lang w:val="es-ES_tradnl"/>
        </w:rPr>
        <w:t>Tính toán số liệu và vẽ được sơ đồ dây quấn stator động cơ không đồng bộ.</w:t>
      </w:r>
    </w:p>
    <w:p w14:paraId="6BE44A44" w14:textId="77777777" w:rsidR="00685E33" w:rsidRPr="00DF2567" w:rsidRDefault="00685E33" w:rsidP="006B1F8A">
      <w:pPr>
        <w:numPr>
          <w:ilvl w:val="0"/>
          <w:numId w:val="66"/>
        </w:numPr>
        <w:spacing w:before="120"/>
        <w:jc w:val="both"/>
        <w:rPr>
          <w:lang w:val="es-ES_tradnl"/>
        </w:rPr>
      </w:pPr>
      <w:r w:rsidRPr="00DF2567">
        <w:rPr>
          <w:lang w:val="es-ES_tradnl"/>
        </w:rPr>
        <w:t>Giải thích được các thông số trên nhãn máy.</w:t>
      </w:r>
    </w:p>
    <w:p w14:paraId="300201D3" w14:textId="77777777" w:rsidR="00685E33" w:rsidRPr="00DF2567" w:rsidRDefault="00685E33" w:rsidP="006B1F8A">
      <w:pPr>
        <w:numPr>
          <w:ilvl w:val="0"/>
          <w:numId w:val="55"/>
        </w:numPr>
        <w:spacing w:before="120"/>
        <w:jc w:val="both"/>
        <w:outlineLvl w:val="0"/>
        <w:rPr>
          <w:b/>
          <w:i/>
          <w:lang w:val="es-ES_tradnl" w:eastAsia="ko-KR"/>
        </w:rPr>
      </w:pPr>
      <w:r w:rsidRPr="00DF2567">
        <w:rPr>
          <w:i/>
          <w:lang w:eastAsia="ko-KR"/>
        </w:rPr>
        <w:t>Về kỹ năng:</w:t>
      </w:r>
    </w:p>
    <w:p w14:paraId="580CBD83" w14:textId="77777777" w:rsidR="00685E33" w:rsidRPr="00DF2567" w:rsidRDefault="00685E33" w:rsidP="006B1F8A">
      <w:pPr>
        <w:numPr>
          <w:ilvl w:val="0"/>
          <w:numId w:val="66"/>
        </w:numPr>
        <w:spacing w:before="120"/>
        <w:jc w:val="both"/>
        <w:rPr>
          <w:lang w:val="es-ES_tradnl" w:eastAsia="ko-KR"/>
        </w:rPr>
      </w:pPr>
      <w:r w:rsidRPr="00DF2567">
        <w:rPr>
          <w:lang w:val="es-ES_tradnl" w:eastAsia="ko-KR"/>
        </w:rPr>
        <w:t>Quấn lại cuộn dây máy biến áp công suất nhỏ.</w:t>
      </w:r>
    </w:p>
    <w:p w14:paraId="7BCF3DD4" w14:textId="77777777" w:rsidR="00685E33" w:rsidRPr="000433AB" w:rsidRDefault="00685E33" w:rsidP="006B1F8A">
      <w:pPr>
        <w:numPr>
          <w:ilvl w:val="0"/>
          <w:numId w:val="66"/>
        </w:numPr>
        <w:tabs>
          <w:tab w:val="num" w:pos="709"/>
          <w:tab w:val="num" w:pos="1080"/>
        </w:tabs>
        <w:spacing w:before="120"/>
        <w:jc w:val="both"/>
        <w:rPr>
          <w:lang w:val="es-ES_tradnl"/>
        </w:rPr>
      </w:pPr>
      <w:r w:rsidRPr="000433AB">
        <w:rPr>
          <w:lang w:val="es-ES_tradnl"/>
        </w:rPr>
        <w:t>Quấn lại động cơ một pha, ba pha bị hỏng theo số liệu có sẵn.</w:t>
      </w:r>
    </w:p>
    <w:p w14:paraId="5883D5CA" w14:textId="77777777" w:rsidR="00685E33" w:rsidRPr="000433AB" w:rsidRDefault="00685E33" w:rsidP="006B1F8A">
      <w:pPr>
        <w:numPr>
          <w:ilvl w:val="0"/>
          <w:numId w:val="66"/>
        </w:numPr>
        <w:tabs>
          <w:tab w:val="num" w:pos="709"/>
          <w:tab w:val="num" w:pos="1080"/>
        </w:tabs>
        <w:spacing w:before="120"/>
        <w:jc w:val="both"/>
        <w:rPr>
          <w:lang w:val="es-ES_tradnl"/>
        </w:rPr>
      </w:pPr>
      <w:r w:rsidRPr="000433AB">
        <w:rPr>
          <w:lang w:val="es-ES_tradnl"/>
        </w:rPr>
        <w:t>Đấu dây vận hành và kiểm tra không tải được máy biến áp công suất nhỏ và động cơ không đồng bộ.</w:t>
      </w:r>
    </w:p>
    <w:p w14:paraId="54AD9640" w14:textId="77777777" w:rsidR="00685E33" w:rsidRPr="00DF2567" w:rsidRDefault="00685E33" w:rsidP="006B1F8A">
      <w:pPr>
        <w:numPr>
          <w:ilvl w:val="0"/>
          <w:numId w:val="55"/>
        </w:numPr>
        <w:spacing w:before="120"/>
        <w:jc w:val="both"/>
        <w:rPr>
          <w:i/>
          <w:lang w:val="es-ES_tradnl" w:eastAsia="ko-KR"/>
        </w:rPr>
      </w:pPr>
      <w:r w:rsidRPr="000433AB">
        <w:rPr>
          <w:i/>
          <w:lang w:val="es-ES_tradnl" w:eastAsia="ko-KR"/>
        </w:rPr>
        <w:t>Về năng lực tự chủ và trách nhiệm:</w:t>
      </w:r>
    </w:p>
    <w:p w14:paraId="2269F65C" w14:textId="77777777" w:rsidR="0084196C" w:rsidRPr="00F55AEA" w:rsidRDefault="0084196C" w:rsidP="0084196C">
      <w:pPr>
        <w:pStyle w:val="ListParagraph"/>
        <w:spacing w:before="120"/>
        <w:ind w:left="1146"/>
        <w:jc w:val="both"/>
        <w:rPr>
          <w:sz w:val="28"/>
          <w:szCs w:val="28"/>
          <w:highlight w:val="cyan"/>
        </w:rPr>
      </w:pPr>
      <w:r w:rsidRPr="00F55AEA">
        <w:rPr>
          <w:sz w:val="28"/>
          <w:szCs w:val="28"/>
          <w:highlight w:val="cyan"/>
        </w:rPr>
        <w:t>+ Đảm bảo an toàn lao động và vệ sinh công nghiệp.</w:t>
      </w:r>
    </w:p>
    <w:p w14:paraId="561CEA7B" w14:textId="77777777" w:rsidR="0084196C" w:rsidRPr="00F55AEA" w:rsidRDefault="0084196C" w:rsidP="0084196C">
      <w:pPr>
        <w:pStyle w:val="ListParagraph"/>
        <w:spacing w:before="120"/>
        <w:ind w:left="1146"/>
        <w:jc w:val="both"/>
        <w:outlineLvl w:val="0"/>
        <w:rPr>
          <w:sz w:val="28"/>
          <w:szCs w:val="28"/>
        </w:rPr>
      </w:pPr>
      <w:r w:rsidRPr="00F55AEA">
        <w:rPr>
          <w:sz w:val="28"/>
          <w:szCs w:val="28"/>
          <w:highlight w:val="cyan"/>
        </w:rPr>
        <w:t>+ Có ý thức sử dụng tiết kiệm vật tư, nguyên vật liệu và bảo vệ môi trường</w:t>
      </w:r>
    </w:p>
    <w:p w14:paraId="2E5C6054" w14:textId="77777777" w:rsidR="00685E33" w:rsidRPr="00F55AEA" w:rsidRDefault="0084196C" w:rsidP="0084196C">
      <w:pPr>
        <w:pStyle w:val="ListParagraph"/>
        <w:spacing w:before="120"/>
        <w:ind w:left="1146"/>
        <w:jc w:val="both"/>
        <w:outlineLvl w:val="0"/>
        <w:rPr>
          <w:sz w:val="28"/>
          <w:szCs w:val="28"/>
          <w:lang w:val="es-ES_tradnl" w:eastAsia="ko-KR"/>
        </w:rPr>
      </w:pPr>
      <w:r w:rsidRPr="00F55AEA">
        <w:rPr>
          <w:sz w:val="28"/>
          <w:szCs w:val="28"/>
        </w:rPr>
        <w:t>+</w:t>
      </w:r>
      <w:r w:rsidRPr="00F55AEA">
        <w:rPr>
          <w:sz w:val="28"/>
          <w:szCs w:val="28"/>
          <w:lang w:val="es-ES_tradnl" w:eastAsia="ko-KR"/>
        </w:rPr>
        <w:t xml:space="preserve"> </w:t>
      </w:r>
      <w:r w:rsidR="00685E33" w:rsidRPr="00F55AEA">
        <w:rPr>
          <w:sz w:val="28"/>
          <w:szCs w:val="28"/>
          <w:lang w:val="es-ES_tradnl" w:eastAsia="ko-KR"/>
        </w:rPr>
        <w:t>Rèn luyện tính linh hoạt, tỉ mỉ, nghiêm túc trong công việc</w:t>
      </w:r>
      <w:r w:rsidR="00A44F7F" w:rsidRPr="00F55AEA">
        <w:rPr>
          <w:sz w:val="28"/>
          <w:szCs w:val="28"/>
          <w:lang w:val="es-ES_tradnl" w:eastAsia="ko-KR"/>
        </w:rPr>
        <w:t>.</w:t>
      </w:r>
      <w:r w:rsidR="00685E33" w:rsidRPr="00F55AEA">
        <w:rPr>
          <w:sz w:val="28"/>
          <w:szCs w:val="28"/>
          <w:lang w:val="es-ES_tradnl" w:eastAsia="ko-KR"/>
        </w:rPr>
        <w:t xml:space="preserve"> </w:t>
      </w:r>
    </w:p>
    <w:p w14:paraId="28E842B8" w14:textId="77777777" w:rsidR="00685E33" w:rsidRPr="00DF2567" w:rsidRDefault="00685E33" w:rsidP="00685E33">
      <w:pPr>
        <w:tabs>
          <w:tab w:val="num" w:pos="1080"/>
        </w:tabs>
        <w:spacing w:before="120"/>
        <w:jc w:val="both"/>
        <w:rPr>
          <w:b/>
          <w:lang w:val="es-ES_tradnl" w:eastAsia="ko-KR"/>
        </w:rPr>
      </w:pPr>
      <w:r w:rsidRPr="00DF2567">
        <w:rPr>
          <w:b/>
          <w:lang w:val="es-ES_tradnl" w:eastAsia="ko-KR"/>
        </w:rPr>
        <w:t>III.  Nội dung mô đun:</w:t>
      </w:r>
    </w:p>
    <w:p w14:paraId="71545C44" w14:textId="77777777" w:rsidR="00685E33" w:rsidRPr="00DF2567" w:rsidRDefault="00685E33" w:rsidP="00685E33">
      <w:pPr>
        <w:spacing w:before="120"/>
        <w:jc w:val="both"/>
        <w:rPr>
          <w:i/>
          <w:iCs/>
          <w:lang w:val="es-ES_tradnl"/>
        </w:rPr>
      </w:pPr>
      <w:r w:rsidRPr="00DF2567">
        <w:rPr>
          <w:i/>
          <w:iCs/>
          <w:lang w:val="es-ES_tradnl"/>
        </w:rPr>
        <w:t xml:space="preserve">1. Nội dung tổng quát và phân bố thời gian: </w:t>
      </w:r>
    </w:p>
    <w:p w14:paraId="4C648B39" w14:textId="77777777" w:rsidR="00685E33" w:rsidRPr="00DF2567" w:rsidRDefault="00685E33" w:rsidP="00685E33">
      <w:pPr>
        <w:spacing w:before="120"/>
        <w:rPr>
          <w:lang w:val="es-ES_tradnl"/>
        </w:rPr>
      </w:pPr>
    </w:p>
    <w:tbl>
      <w:tblPr>
        <w:tblW w:w="9092" w:type="dxa"/>
        <w:tblInd w:w="108" w:type="dxa"/>
        <w:tblLook w:val="01E0" w:firstRow="1" w:lastRow="1" w:firstColumn="1" w:lastColumn="1" w:noHBand="0" w:noVBand="0"/>
      </w:tblPr>
      <w:tblGrid>
        <w:gridCol w:w="1232"/>
        <w:gridCol w:w="3446"/>
        <w:gridCol w:w="975"/>
        <w:gridCol w:w="1017"/>
        <w:gridCol w:w="1552"/>
        <w:gridCol w:w="870"/>
      </w:tblGrid>
      <w:tr w:rsidR="00685E33" w:rsidRPr="00DF2567" w14:paraId="4FC6C13C" w14:textId="77777777" w:rsidTr="00685E33">
        <w:tc>
          <w:tcPr>
            <w:tcW w:w="1232" w:type="dxa"/>
            <w:vMerge w:val="restart"/>
            <w:tcBorders>
              <w:top w:val="single" w:sz="4" w:space="0" w:color="auto"/>
              <w:left w:val="single" w:sz="4" w:space="0" w:color="auto"/>
              <w:bottom w:val="single" w:sz="4" w:space="0" w:color="auto"/>
              <w:right w:val="single" w:sz="4" w:space="0" w:color="auto"/>
            </w:tcBorders>
            <w:vAlign w:val="center"/>
          </w:tcPr>
          <w:p w14:paraId="483DE08C" w14:textId="77777777" w:rsidR="00685E33" w:rsidRPr="00DF2567" w:rsidRDefault="00685E33" w:rsidP="00685E33">
            <w:pPr>
              <w:jc w:val="center"/>
              <w:rPr>
                <w:b/>
                <w:lang w:val="fr-FR"/>
              </w:rPr>
            </w:pPr>
            <w:r w:rsidRPr="00DF2567">
              <w:rPr>
                <w:b/>
                <w:lang w:val="fr-FR"/>
              </w:rPr>
              <w:t>Số</w:t>
            </w:r>
          </w:p>
          <w:p w14:paraId="08DC48B5" w14:textId="77777777" w:rsidR="00685E33" w:rsidRPr="00DF2567" w:rsidRDefault="00685E33" w:rsidP="00685E33">
            <w:pPr>
              <w:jc w:val="center"/>
              <w:rPr>
                <w:b/>
                <w:lang w:val="fr-FR"/>
              </w:rPr>
            </w:pPr>
            <w:r w:rsidRPr="00DF2567">
              <w:rPr>
                <w:b/>
                <w:lang w:val="fr-FR"/>
              </w:rPr>
              <w:t>TT</w:t>
            </w:r>
          </w:p>
        </w:tc>
        <w:tc>
          <w:tcPr>
            <w:tcW w:w="3446" w:type="dxa"/>
            <w:vMerge w:val="restart"/>
            <w:tcBorders>
              <w:top w:val="single" w:sz="4" w:space="0" w:color="auto"/>
              <w:left w:val="single" w:sz="4" w:space="0" w:color="auto"/>
              <w:bottom w:val="single" w:sz="4" w:space="0" w:color="auto"/>
              <w:right w:val="single" w:sz="4" w:space="0" w:color="auto"/>
            </w:tcBorders>
            <w:vAlign w:val="center"/>
          </w:tcPr>
          <w:p w14:paraId="05DE062C" w14:textId="77777777" w:rsidR="00685E33" w:rsidRPr="00DF2567" w:rsidRDefault="00685E33" w:rsidP="00685E33">
            <w:pPr>
              <w:jc w:val="center"/>
              <w:rPr>
                <w:b/>
                <w:lang w:val="pt-BR"/>
              </w:rPr>
            </w:pPr>
            <w:r w:rsidRPr="00DF2567">
              <w:rPr>
                <w:b/>
                <w:lang w:val="pt-BR"/>
              </w:rPr>
              <w:t>Tên chương, mục</w:t>
            </w:r>
          </w:p>
        </w:tc>
        <w:tc>
          <w:tcPr>
            <w:tcW w:w="4414" w:type="dxa"/>
            <w:gridSpan w:val="4"/>
            <w:tcBorders>
              <w:top w:val="single" w:sz="4" w:space="0" w:color="auto"/>
              <w:left w:val="single" w:sz="4" w:space="0" w:color="auto"/>
              <w:bottom w:val="single" w:sz="4" w:space="0" w:color="auto"/>
              <w:right w:val="single" w:sz="4" w:space="0" w:color="auto"/>
            </w:tcBorders>
          </w:tcPr>
          <w:p w14:paraId="319F853A" w14:textId="77777777" w:rsidR="00685E33" w:rsidRPr="00DF2567" w:rsidRDefault="00685E33" w:rsidP="00685E33">
            <w:pPr>
              <w:jc w:val="center"/>
              <w:rPr>
                <w:b/>
                <w:lang w:val="pt-BR"/>
              </w:rPr>
            </w:pPr>
            <w:r w:rsidRPr="00DF2567">
              <w:rPr>
                <w:b/>
                <w:lang w:val="pt-BR"/>
              </w:rPr>
              <w:t>Thời gian (giờ)</w:t>
            </w:r>
          </w:p>
        </w:tc>
      </w:tr>
      <w:tr w:rsidR="00685E33" w:rsidRPr="00DF2567" w14:paraId="26D0A5E5" w14:textId="77777777" w:rsidTr="00685E33">
        <w:tc>
          <w:tcPr>
            <w:tcW w:w="1232" w:type="dxa"/>
            <w:vMerge/>
            <w:tcBorders>
              <w:top w:val="single" w:sz="4" w:space="0" w:color="auto"/>
              <w:left w:val="single" w:sz="4" w:space="0" w:color="auto"/>
              <w:bottom w:val="single" w:sz="4" w:space="0" w:color="auto"/>
              <w:right w:val="single" w:sz="4" w:space="0" w:color="auto"/>
            </w:tcBorders>
          </w:tcPr>
          <w:p w14:paraId="16EFF95C" w14:textId="77777777" w:rsidR="00685E33" w:rsidRPr="00DF2567" w:rsidRDefault="00685E33" w:rsidP="00685E33">
            <w:pPr>
              <w:jc w:val="center"/>
              <w:rPr>
                <w:b/>
                <w:lang w:val="fr-FR"/>
              </w:rPr>
            </w:pPr>
          </w:p>
        </w:tc>
        <w:tc>
          <w:tcPr>
            <w:tcW w:w="3446" w:type="dxa"/>
            <w:vMerge/>
            <w:tcBorders>
              <w:top w:val="single" w:sz="4" w:space="0" w:color="auto"/>
              <w:left w:val="single" w:sz="4" w:space="0" w:color="auto"/>
              <w:bottom w:val="single" w:sz="4" w:space="0" w:color="auto"/>
              <w:right w:val="single" w:sz="4" w:space="0" w:color="auto"/>
            </w:tcBorders>
          </w:tcPr>
          <w:p w14:paraId="0F3DFABE" w14:textId="77777777" w:rsidR="00685E33" w:rsidRPr="00DF2567" w:rsidRDefault="00685E33" w:rsidP="00685E33">
            <w:pPr>
              <w:jc w:val="center"/>
              <w:rPr>
                <w:b/>
                <w:lang w:val="fr-FR"/>
              </w:rPr>
            </w:pPr>
          </w:p>
        </w:tc>
        <w:tc>
          <w:tcPr>
            <w:tcW w:w="9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7C906F7" w14:textId="77777777" w:rsidR="00685E33" w:rsidRPr="00DF2567" w:rsidRDefault="00685E33" w:rsidP="00685E33">
            <w:pPr>
              <w:jc w:val="center"/>
              <w:rPr>
                <w:b/>
                <w:lang w:val="pt-BR" w:eastAsia="ko-KR"/>
              </w:rPr>
            </w:pPr>
            <w:r w:rsidRPr="00DF2567">
              <w:rPr>
                <w:b/>
                <w:lang w:val="pt-BR" w:eastAsia="ko-KR"/>
              </w:rPr>
              <w:t>Tổng số</w:t>
            </w:r>
          </w:p>
        </w:tc>
        <w:tc>
          <w:tcPr>
            <w:tcW w:w="1017" w:type="dxa"/>
            <w:tcBorders>
              <w:top w:val="single" w:sz="4" w:space="0" w:color="auto"/>
              <w:left w:val="single" w:sz="4" w:space="0" w:color="auto"/>
              <w:bottom w:val="single" w:sz="4" w:space="0" w:color="auto"/>
              <w:right w:val="single" w:sz="4" w:space="0" w:color="auto"/>
            </w:tcBorders>
            <w:vAlign w:val="center"/>
          </w:tcPr>
          <w:p w14:paraId="561D178F" w14:textId="77777777" w:rsidR="00685E33" w:rsidRPr="00DF2567" w:rsidRDefault="00685E33" w:rsidP="00685E33">
            <w:pPr>
              <w:jc w:val="center"/>
              <w:rPr>
                <w:b/>
                <w:lang w:val="pt-BR" w:eastAsia="ko-KR"/>
              </w:rPr>
            </w:pPr>
            <w:r w:rsidRPr="00DF2567">
              <w:rPr>
                <w:b/>
                <w:lang w:val="pt-BR" w:eastAsia="ko-KR"/>
              </w:rPr>
              <w:t>Lý thuyết</w:t>
            </w:r>
          </w:p>
        </w:tc>
        <w:tc>
          <w:tcPr>
            <w:tcW w:w="1552" w:type="dxa"/>
            <w:tcBorders>
              <w:top w:val="single" w:sz="4" w:space="0" w:color="auto"/>
              <w:left w:val="single" w:sz="4" w:space="0" w:color="auto"/>
              <w:bottom w:val="single" w:sz="4" w:space="0" w:color="auto"/>
              <w:right w:val="single" w:sz="4" w:space="0" w:color="auto"/>
            </w:tcBorders>
            <w:vAlign w:val="center"/>
          </w:tcPr>
          <w:p w14:paraId="351D9D05" w14:textId="77777777" w:rsidR="00685E33" w:rsidRPr="00DF2567" w:rsidRDefault="00685E33" w:rsidP="00685E33">
            <w:pPr>
              <w:jc w:val="center"/>
              <w:rPr>
                <w:b/>
                <w:lang w:val="pt-BR" w:eastAsia="ko-KR"/>
              </w:rPr>
            </w:pPr>
            <w:r w:rsidRPr="00DF2567">
              <w:rPr>
                <w:b/>
                <w:lang w:val="pt-BR"/>
              </w:rPr>
              <w:t xml:space="preserve">Thực hành, thí nghiệm, </w:t>
            </w:r>
            <w:r w:rsidRPr="00DF2567">
              <w:rPr>
                <w:b/>
                <w:lang w:val="pt-BR"/>
              </w:rPr>
              <w:lastRenderedPageBreak/>
              <w:t>thảo luận, bài tập</w:t>
            </w:r>
          </w:p>
        </w:tc>
        <w:tc>
          <w:tcPr>
            <w:tcW w:w="870" w:type="dxa"/>
            <w:tcBorders>
              <w:top w:val="single" w:sz="4" w:space="0" w:color="auto"/>
              <w:left w:val="single" w:sz="4" w:space="0" w:color="auto"/>
              <w:bottom w:val="single" w:sz="4" w:space="0" w:color="auto"/>
              <w:right w:val="single" w:sz="4" w:space="0" w:color="auto"/>
            </w:tcBorders>
            <w:vAlign w:val="center"/>
          </w:tcPr>
          <w:p w14:paraId="4C1D9B03" w14:textId="77777777" w:rsidR="00685E33" w:rsidRPr="00DF2567" w:rsidRDefault="00685E33" w:rsidP="00685E33">
            <w:pPr>
              <w:jc w:val="center"/>
              <w:rPr>
                <w:b/>
                <w:lang w:val="en-AU" w:eastAsia="ko-KR"/>
              </w:rPr>
            </w:pPr>
            <w:r w:rsidRPr="00DF2567">
              <w:rPr>
                <w:b/>
                <w:lang w:val="pt-BR" w:eastAsia="ko-KR"/>
              </w:rPr>
              <w:lastRenderedPageBreak/>
              <w:t>K</w:t>
            </w:r>
            <w:r w:rsidRPr="00DF2567">
              <w:rPr>
                <w:b/>
                <w:lang w:val="en-AU" w:eastAsia="ko-KR"/>
              </w:rPr>
              <w:t>iểm tra</w:t>
            </w:r>
          </w:p>
        </w:tc>
      </w:tr>
      <w:tr w:rsidR="00685E33" w:rsidRPr="00DF2567" w14:paraId="16AC7B3E" w14:textId="77777777" w:rsidTr="00685E33">
        <w:tc>
          <w:tcPr>
            <w:tcW w:w="1232" w:type="dxa"/>
            <w:tcBorders>
              <w:top w:val="single" w:sz="4" w:space="0" w:color="auto"/>
              <w:left w:val="single" w:sz="4" w:space="0" w:color="auto"/>
              <w:bottom w:val="single" w:sz="4" w:space="0" w:color="auto"/>
              <w:right w:val="single" w:sz="4" w:space="0" w:color="auto"/>
            </w:tcBorders>
          </w:tcPr>
          <w:p w14:paraId="2D7919EF" w14:textId="77777777" w:rsidR="00685E33" w:rsidRPr="00DF2567" w:rsidRDefault="00685E33" w:rsidP="00685E33">
            <w:pPr>
              <w:spacing w:before="120"/>
              <w:rPr>
                <w:lang w:val="fr-FR"/>
              </w:rPr>
            </w:pPr>
            <w:r w:rsidRPr="00DF2567">
              <w:rPr>
                <w:lang w:val="fr-FR"/>
              </w:rPr>
              <w:lastRenderedPageBreak/>
              <w:t>1</w:t>
            </w:r>
          </w:p>
        </w:tc>
        <w:tc>
          <w:tcPr>
            <w:tcW w:w="3446" w:type="dxa"/>
            <w:tcBorders>
              <w:top w:val="single" w:sz="4" w:space="0" w:color="auto"/>
              <w:left w:val="single" w:sz="4" w:space="0" w:color="auto"/>
              <w:bottom w:val="single" w:sz="4" w:space="0" w:color="auto"/>
              <w:right w:val="single" w:sz="4" w:space="0" w:color="auto"/>
            </w:tcBorders>
          </w:tcPr>
          <w:p w14:paraId="19E4B434" w14:textId="77777777" w:rsidR="00685E33" w:rsidRPr="00DF2567" w:rsidRDefault="00685E33" w:rsidP="00685E33">
            <w:pPr>
              <w:spacing w:before="120"/>
              <w:rPr>
                <w:lang w:val="fr-FR"/>
              </w:rPr>
            </w:pPr>
            <w:r w:rsidRPr="00DF2567">
              <w:rPr>
                <w:b/>
                <w:lang w:val="fr-FR"/>
              </w:rPr>
              <w:t>Bài 1</w:t>
            </w:r>
            <w:r w:rsidRPr="00DF2567">
              <w:rPr>
                <w:lang w:val="fr-FR"/>
              </w:rPr>
              <w:t> :Quấn dây máy biến áp.</w:t>
            </w:r>
          </w:p>
          <w:p w14:paraId="75E1E237" w14:textId="77777777" w:rsidR="00685E33" w:rsidRPr="00DF2567" w:rsidRDefault="00685E33" w:rsidP="00685E33">
            <w:pPr>
              <w:spacing w:before="120"/>
              <w:rPr>
                <w:lang w:val="fr-FR"/>
              </w:rPr>
            </w:pPr>
            <w:r w:rsidRPr="00DF2567">
              <w:rPr>
                <w:lang w:val="fr-FR"/>
              </w:rPr>
              <w:t>1. Tính toán số liệu dây quấn máy biến áp một pha.</w:t>
            </w:r>
          </w:p>
          <w:p w14:paraId="75B04213" w14:textId="77777777" w:rsidR="00685E33" w:rsidRPr="00DF2567" w:rsidRDefault="00685E33" w:rsidP="00685E33">
            <w:pPr>
              <w:spacing w:before="120"/>
              <w:rPr>
                <w:lang w:val="fr-FR"/>
              </w:rPr>
            </w:pPr>
            <w:r w:rsidRPr="00DF2567">
              <w:rPr>
                <w:lang w:val="fr-FR"/>
              </w:rPr>
              <w:t>2. Thi công quấn bộ dây biến áp 1 pha.</w:t>
            </w:r>
          </w:p>
          <w:p w14:paraId="05E3DAE7" w14:textId="77777777" w:rsidR="00685E33" w:rsidRPr="00DF2567" w:rsidRDefault="00685E33" w:rsidP="00685E33">
            <w:pPr>
              <w:spacing w:before="120"/>
              <w:rPr>
                <w:lang w:val="fr-FR"/>
              </w:rPr>
            </w:pPr>
            <w:r w:rsidRPr="00DF2567">
              <w:rPr>
                <w:lang w:val="fr-FR"/>
              </w:rPr>
              <w:t>3. Các pan hư hỏng và biện pháp khắc phục.</w:t>
            </w:r>
            <w:r w:rsidRPr="00DF2567">
              <w:rPr>
                <w:lang w:val="fr-FR"/>
              </w:rPr>
              <w:tab/>
            </w:r>
          </w:p>
        </w:tc>
        <w:tc>
          <w:tcPr>
            <w:tcW w:w="975" w:type="dxa"/>
            <w:tcBorders>
              <w:top w:val="single" w:sz="4" w:space="0" w:color="auto"/>
              <w:left w:val="single" w:sz="4" w:space="0" w:color="auto"/>
              <w:bottom w:val="single" w:sz="4" w:space="0" w:color="auto"/>
              <w:right w:val="single" w:sz="4" w:space="0" w:color="auto"/>
            </w:tcBorders>
            <w:tcMar>
              <w:left w:w="57" w:type="dxa"/>
              <w:right w:w="57" w:type="dxa"/>
            </w:tcMar>
          </w:tcPr>
          <w:p w14:paraId="1151771C" w14:textId="77777777" w:rsidR="00685E33" w:rsidRPr="00DF2567" w:rsidRDefault="00685E33" w:rsidP="00685E33">
            <w:pPr>
              <w:spacing w:before="120"/>
              <w:jc w:val="center"/>
              <w:rPr>
                <w:lang w:val="en-AU"/>
              </w:rPr>
            </w:pPr>
            <w:r w:rsidRPr="00DF2567">
              <w:rPr>
                <w:lang w:val="en-AU"/>
              </w:rPr>
              <w:t>18</w:t>
            </w:r>
          </w:p>
        </w:tc>
        <w:tc>
          <w:tcPr>
            <w:tcW w:w="1017" w:type="dxa"/>
            <w:tcBorders>
              <w:top w:val="single" w:sz="4" w:space="0" w:color="auto"/>
              <w:left w:val="single" w:sz="4" w:space="0" w:color="auto"/>
              <w:bottom w:val="single" w:sz="4" w:space="0" w:color="auto"/>
              <w:right w:val="single" w:sz="4" w:space="0" w:color="auto"/>
            </w:tcBorders>
          </w:tcPr>
          <w:p w14:paraId="7D532092" w14:textId="77777777" w:rsidR="00685E33" w:rsidRPr="00DF2567" w:rsidRDefault="00685E33" w:rsidP="00685E33">
            <w:pPr>
              <w:spacing w:before="120"/>
              <w:jc w:val="center"/>
              <w:rPr>
                <w:lang w:val="en-AU"/>
              </w:rPr>
            </w:pPr>
            <w:r w:rsidRPr="00DF2567">
              <w:rPr>
                <w:lang w:val="en-AU"/>
              </w:rPr>
              <w:t>5</w:t>
            </w:r>
          </w:p>
          <w:p w14:paraId="7915721A" w14:textId="77777777" w:rsidR="00685E33" w:rsidRPr="00DF2567" w:rsidRDefault="00685E33" w:rsidP="00685E33">
            <w:pPr>
              <w:spacing w:before="120"/>
              <w:jc w:val="center"/>
              <w:rPr>
                <w:lang w:val="en-AU"/>
              </w:rPr>
            </w:pPr>
          </w:p>
          <w:p w14:paraId="46C75365" w14:textId="77777777" w:rsidR="00685E33" w:rsidRPr="00DF2567" w:rsidRDefault="00685E33" w:rsidP="00685E33">
            <w:pPr>
              <w:spacing w:before="120"/>
              <w:jc w:val="center"/>
              <w:rPr>
                <w:lang w:val="en-AU"/>
              </w:rPr>
            </w:pPr>
            <w:r w:rsidRPr="00DF2567">
              <w:rPr>
                <w:lang w:val="en-AU"/>
              </w:rPr>
              <w:t>4</w:t>
            </w:r>
          </w:p>
          <w:p w14:paraId="67D71E95" w14:textId="77777777" w:rsidR="00685E33" w:rsidRPr="00DF2567" w:rsidRDefault="00685E33" w:rsidP="00685E33">
            <w:pPr>
              <w:spacing w:before="120"/>
              <w:jc w:val="center"/>
              <w:rPr>
                <w:lang w:val="en-AU"/>
              </w:rPr>
            </w:pPr>
          </w:p>
          <w:p w14:paraId="42BD329D" w14:textId="77777777" w:rsidR="00685E33" w:rsidRPr="00DF2567" w:rsidRDefault="00685E33" w:rsidP="00685E33">
            <w:pPr>
              <w:spacing w:before="120"/>
              <w:jc w:val="center"/>
              <w:rPr>
                <w:lang w:val="en-AU"/>
              </w:rPr>
            </w:pPr>
            <w:r w:rsidRPr="00DF2567">
              <w:rPr>
                <w:lang w:val="en-AU"/>
              </w:rPr>
              <w:t>0,5</w:t>
            </w:r>
          </w:p>
          <w:p w14:paraId="6F4B8DDE" w14:textId="77777777" w:rsidR="00685E33" w:rsidRPr="00DF2567" w:rsidRDefault="00685E33" w:rsidP="00685E33">
            <w:pPr>
              <w:spacing w:before="120"/>
              <w:jc w:val="center"/>
              <w:rPr>
                <w:lang w:val="en-AU"/>
              </w:rPr>
            </w:pPr>
          </w:p>
          <w:p w14:paraId="408E7FE0" w14:textId="77777777" w:rsidR="00685E33" w:rsidRPr="00DF2567" w:rsidRDefault="00685E33" w:rsidP="00685E33">
            <w:pPr>
              <w:spacing w:before="120"/>
              <w:jc w:val="center"/>
              <w:rPr>
                <w:lang w:val="en-AU"/>
              </w:rPr>
            </w:pPr>
            <w:r w:rsidRPr="00DF2567">
              <w:rPr>
                <w:lang w:val="en-AU"/>
              </w:rPr>
              <w:t>0,5</w:t>
            </w:r>
          </w:p>
        </w:tc>
        <w:tc>
          <w:tcPr>
            <w:tcW w:w="1552" w:type="dxa"/>
            <w:tcBorders>
              <w:top w:val="single" w:sz="4" w:space="0" w:color="auto"/>
              <w:left w:val="single" w:sz="4" w:space="0" w:color="auto"/>
              <w:bottom w:val="single" w:sz="4" w:space="0" w:color="auto"/>
              <w:right w:val="single" w:sz="4" w:space="0" w:color="auto"/>
            </w:tcBorders>
          </w:tcPr>
          <w:p w14:paraId="35CC8287" w14:textId="77777777" w:rsidR="00685E33" w:rsidRPr="00DF2567" w:rsidRDefault="00685E33" w:rsidP="00685E33">
            <w:pPr>
              <w:spacing w:before="120"/>
              <w:jc w:val="center"/>
              <w:rPr>
                <w:lang w:val="en-AU"/>
              </w:rPr>
            </w:pPr>
            <w:r w:rsidRPr="00DF2567">
              <w:rPr>
                <w:lang w:val="en-AU"/>
              </w:rPr>
              <w:t>12</w:t>
            </w:r>
          </w:p>
          <w:p w14:paraId="01B839D5" w14:textId="77777777" w:rsidR="00685E33" w:rsidRPr="00DF2567" w:rsidRDefault="00685E33" w:rsidP="00685E33">
            <w:pPr>
              <w:spacing w:before="120"/>
              <w:jc w:val="center"/>
              <w:rPr>
                <w:lang w:val="en-AU"/>
              </w:rPr>
            </w:pPr>
          </w:p>
          <w:p w14:paraId="138F4A1E" w14:textId="77777777" w:rsidR="00685E33" w:rsidRPr="00DF2567" w:rsidRDefault="00685E33" w:rsidP="00685E33">
            <w:pPr>
              <w:spacing w:before="120"/>
              <w:jc w:val="center"/>
              <w:rPr>
                <w:lang w:val="en-AU"/>
              </w:rPr>
            </w:pPr>
            <w:r w:rsidRPr="00DF2567">
              <w:rPr>
                <w:lang w:val="en-AU"/>
              </w:rPr>
              <w:t>2</w:t>
            </w:r>
          </w:p>
          <w:p w14:paraId="7B1B1B0B" w14:textId="77777777" w:rsidR="00685E33" w:rsidRPr="00DF2567" w:rsidRDefault="00685E33" w:rsidP="00685E33">
            <w:pPr>
              <w:spacing w:before="120"/>
              <w:jc w:val="center"/>
              <w:rPr>
                <w:lang w:val="en-AU"/>
              </w:rPr>
            </w:pPr>
          </w:p>
          <w:p w14:paraId="59E9640A" w14:textId="77777777" w:rsidR="00685E33" w:rsidRPr="00DF2567" w:rsidRDefault="00685E33" w:rsidP="00685E33">
            <w:pPr>
              <w:spacing w:before="120"/>
              <w:jc w:val="center"/>
              <w:rPr>
                <w:lang w:val="en-AU"/>
              </w:rPr>
            </w:pPr>
            <w:r w:rsidRPr="00DF2567">
              <w:rPr>
                <w:lang w:val="en-AU"/>
              </w:rPr>
              <w:t>8</w:t>
            </w:r>
          </w:p>
          <w:p w14:paraId="69AFB4F6" w14:textId="77777777" w:rsidR="00685E33" w:rsidRPr="00DF2567" w:rsidRDefault="00685E33" w:rsidP="00685E33">
            <w:pPr>
              <w:spacing w:before="120"/>
              <w:jc w:val="center"/>
              <w:rPr>
                <w:lang w:val="en-AU"/>
              </w:rPr>
            </w:pPr>
          </w:p>
          <w:p w14:paraId="14BE3FB3" w14:textId="77777777" w:rsidR="00685E33" w:rsidRPr="00DF2567" w:rsidRDefault="00685E33" w:rsidP="00685E33">
            <w:pPr>
              <w:spacing w:before="120"/>
              <w:jc w:val="center"/>
              <w:rPr>
                <w:lang w:val="en-AU"/>
              </w:rPr>
            </w:pPr>
            <w:r w:rsidRPr="00DF2567">
              <w:rPr>
                <w:lang w:val="en-AU"/>
              </w:rPr>
              <w:t>2</w:t>
            </w:r>
          </w:p>
        </w:tc>
        <w:tc>
          <w:tcPr>
            <w:tcW w:w="870" w:type="dxa"/>
            <w:tcBorders>
              <w:top w:val="single" w:sz="4" w:space="0" w:color="auto"/>
              <w:left w:val="single" w:sz="4" w:space="0" w:color="auto"/>
              <w:bottom w:val="single" w:sz="4" w:space="0" w:color="auto"/>
              <w:right w:val="single" w:sz="4" w:space="0" w:color="auto"/>
            </w:tcBorders>
          </w:tcPr>
          <w:p w14:paraId="619E72F1" w14:textId="77777777" w:rsidR="00685E33" w:rsidRPr="00DF2567" w:rsidRDefault="00685E33" w:rsidP="00685E33">
            <w:pPr>
              <w:spacing w:before="120"/>
              <w:jc w:val="center"/>
              <w:rPr>
                <w:lang w:val="en-AU"/>
              </w:rPr>
            </w:pPr>
            <w:r w:rsidRPr="00DF2567">
              <w:rPr>
                <w:lang w:val="en-AU"/>
              </w:rPr>
              <w:t>01</w:t>
            </w:r>
          </w:p>
        </w:tc>
      </w:tr>
      <w:tr w:rsidR="00685E33" w:rsidRPr="00DF2567" w14:paraId="0FB4A591" w14:textId="77777777" w:rsidTr="00685E33">
        <w:tc>
          <w:tcPr>
            <w:tcW w:w="1232" w:type="dxa"/>
            <w:tcBorders>
              <w:top w:val="single" w:sz="4" w:space="0" w:color="auto"/>
              <w:left w:val="single" w:sz="4" w:space="0" w:color="auto"/>
              <w:bottom w:val="single" w:sz="4" w:space="0" w:color="auto"/>
              <w:right w:val="single" w:sz="4" w:space="0" w:color="auto"/>
            </w:tcBorders>
          </w:tcPr>
          <w:p w14:paraId="7200BE61" w14:textId="77777777" w:rsidR="00685E33" w:rsidRPr="00DF2567" w:rsidRDefault="00685E33" w:rsidP="00685E33">
            <w:pPr>
              <w:spacing w:before="120"/>
              <w:rPr>
                <w:lang w:val="fr-FR"/>
              </w:rPr>
            </w:pPr>
            <w:r w:rsidRPr="00DF2567">
              <w:rPr>
                <w:lang w:val="fr-FR"/>
              </w:rPr>
              <w:t>2</w:t>
            </w:r>
          </w:p>
        </w:tc>
        <w:tc>
          <w:tcPr>
            <w:tcW w:w="3446" w:type="dxa"/>
            <w:tcBorders>
              <w:top w:val="single" w:sz="4" w:space="0" w:color="auto"/>
              <w:left w:val="single" w:sz="4" w:space="0" w:color="auto"/>
              <w:bottom w:val="single" w:sz="4" w:space="0" w:color="auto"/>
              <w:right w:val="single" w:sz="4" w:space="0" w:color="auto"/>
            </w:tcBorders>
          </w:tcPr>
          <w:p w14:paraId="21948CAC" w14:textId="77777777" w:rsidR="00685E33" w:rsidRPr="00DF2567" w:rsidRDefault="00685E33" w:rsidP="00685E33">
            <w:pPr>
              <w:spacing w:before="120"/>
              <w:rPr>
                <w:lang w:val="fr-FR"/>
              </w:rPr>
            </w:pPr>
            <w:r w:rsidRPr="00DF2567">
              <w:rPr>
                <w:b/>
                <w:lang w:val="fr-FR" w:eastAsia="ko-KR"/>
              </w:rPr>
              <w:t>Bài 2</w:t>
            </w:r>
            <w:r w:rsidRPr="00DF2567">
              <w:rPr>
                <w:lang w:val="fr-FR"/>
              </w:rPr>
              <w:t> :Vẽ sơ đồ dây quấn động cơ.</w:t>
            </w:r>
          </w:p>
          <w:p w14:paraId="5AE558A8" w14:textId="77777777" w:rsidR="00685E33" w:rsidRPr="00DF2567" w:rsidRDefault="00685E33" w:rsidP="00685E33">
            <w:pPr>
              <w:spacing w:before="120"/>
              <w:rPr>
                <w:lang w:val="fr-FR"/>
              </w:rPr>
            </w:pPr>
            <w:r w:rsidRPr="00DF2567">
              <w:rPr>
                <w:lang w:val="fr-FR"/>
              </w:rPr>
              <w:t>1. Khái niệm chung về dây quấn.</w:t>
            </w:r>
          </w:p>
          <w:p w14:paraId="2B870B63" w14:textId="77777777" w:rsidR="00685E33" w:rsidRPr="00DF2567" w:rsidRDefault="00685E33" w:rsidP="00685E33">
            <w:pPr>
              <w:spacing w:before="120"/>
              <w:rPr>
                <w:lang w:val="fr-FR"/>
              </w:rPr>
            </w:pPr>
            <w:r w:rsidRPr="00DF2567">
              <w:rPr>
                <w:lang w:val="fr-FR"/>
              </w:rPr>
              <w:t>2. Những cơ sở để vẽ sơ đồ dây quấn.</w:t>
            </w:r>
          </w:p>
          <w:p w14:paraId="76CC8D15" w14:textId="77777777" w:rsidR="00685E33" w:rsidRPr="00DF2567" w:rsidRDefault="00685E33" w:rsidP="00685E33">
            <w:pPr>
              <w:spacing w:before="120"/>
              <w:rPr>
                <w:lang w:val="es-ES_tradnl"/>
              </w:rPr>
            </w:pPr>
            <w:r w:rsidRPr="00DF2567">
              <w:rPr>
                <w:lang w:val="es-ES_tradnl"/>
              </w:rPr>
              <w:t>3.Phân loại dây quấn.</w:t>
            </w:r>
            <w:r w:rsidRPr="00DF2567">
              <w:rPr>
                <w:lang w:val="es-ES_tradnl"/>
              </w:rPr>
              <w:tab/>
            </w:r>
          </w:p>
          <w:p w14:paraId="204D60B5" w14:textId="77777777" w:rsidR="00685E33" w:rsidRPr="00DF2567" w:rsidRDefault="00685E33" w:rsidP="00685E33">
            <w:pPr>
              <w:spacing w:before="120"/>
              <w:rPr>
                <w:lang w:val="fr-FR"/>
              </w:rPr>
            </w:pPr>
            <w:r w:rsidRPr="00DF2567">
              <w:rPr>
                <w:lang w:val="fr-FR"/>
              </w:rPr>
              <w:t>4. Phương pháp vẽ sơ đồ dây quấn (sơ đồ trải) stato động cơ không đồng bộ ba pha một lớp, q là số nguyên.</w:t>
            </w:r>
          </w:p>
        </w:tc>
        <w:tc>
          <w:tcPr>
            <w:tcW w:w="975" w:type="dxa"/>
            <w:tcBorders>
              <w:top w:val="single" w:sz="4" w:space="0" w:color="auto"/>
              <w:left w:val="single" w:sz="4" w:space="0" w:color="auto"/>
              <w:bottom w:val="single" w:sz="4" w:space="0" w:color="auto"/>
              <w:right w:val="single" w:sz="4" w:space="0" w:color="auto"/>
            </w:tcBorders>
            <w:tcMar>
              <w:left w:w="57" w:type="dxa"/>
              <w:right w:w="57" w:type="dxa"/>
            </w:tcMar>
          </w:tcPr>
          <w:p w14:paraId="5383BFD1" w14:textId="77777777" w:rsidR="00685E33" w:rsidRPr="00DF2567" w:rsidRDefault="00E17AF0" w:rsidP="00685E33">
            <w:pPr>
              <w:spacing w:before="120"/>
              <w:jc w:val="center"/>
              <w:rPr>
                <w:lang w:val="fr-FR"/>
              </w:rPr>
            </w:pPr>
            <w:r w:rsidRPr="00DF2567">
              <w:rPr>
                <w:lang w:val="fr-FR"/>
              </w:rPr>
              <w:t>09</w:t>
            </w:r>
          </w:p>
        </w:tc>
        <w:tc>
          <w:tcPr>
            <w:tcW w:w="1017" w:type="dxa"/>
            <w:tcBorders>
              <w:top w:val="single" w:sz="4" w:space="0" w:color="auto"/>
              <w:left w:val="single" w:sz="4" w:space="0" w:color="auto"/>
              <w:bottom w:val="single" w:sz="4" w:space="0" w:color="auto"/>
              <w:right w:val="single" w:sz="4" w:space="0" w:color="auto"/>
            </w:tcBorders>
          </w:tcPr>
          <w:p w14:paraId="00629A62" w14:textId="77777777" w:rsidR="00685E33" w:rsidRPr="00DF2567" w:rsidRDefault="00685E33" w:rsidP="00685E33">
            <w:pPr>
              <w:spacing w:before="120"/>
              <w:jc w:val="center"/>
              <w:rPr>
                <w:lang w:val="fr-FR"/>
              </w:rPr>
            </w:pPr>
            <w:r w:rsidRPr="00DF2567">
              <w:rPr>
                <w:lang w:val="fr-FR"/>
              </w:rPr>
              <w:t>5</w:t>
            </w:r>
          </w:p>
          <w:p w14:paraId="61C952D4" w14:textId="77777777" w:rsidR="00685E33" w:rsidRPr="00DF2567" w:rsidRDefault="00685E33" w:rsidP="00685E33">
            <w:pPr>
              <w:spacing w:before="120"/>
              <w:jc w:val="center"/>
              <w:rPr>
                <w:lang w:val="fr-FR"/>
              </w:rPr>
            </w:pPr>
          </w:p>
          <w:p w14:paraId="037B75D3" w14:textId="77777777" w:rsidR="00685E33" w:rsidRPr="00DF2567" w:rsidRDefault="00685E33" w:rsidP="00685E33">
            <w:pPr>
              <w:spacing w:before="120"/>
              <w:jc w:val="center"/>
              <w:rPr>
                <w:lang w:val="fr-FR"/>
              </w:rPr>
            </w:pPr>
            <w:r w:rsidRPr="00DF2567">
              <w:rPr>
                <w:lang w:val="fr-FR"/>
              </w:rPr>
              <w:t>0,5</w:t>
            </w:r>
          </w:p>
          <w:p w14:paraId="3263C33F" w14:textId="77777777" w:rsidR="00685E33" w:rsidRPr="00DF2567" w:rsidRDefault="00685E33" w:rsidP="00685E33">
            <w:pPr>
              <w:spacing w:before="120"/>
              <w:jc w:val="center"/>
              <w:rPr>
                <w:lang w:val="fr-FR"/>
              </w:rPr>
            </w:pPr>
          </w:p>
          <w:p w14:paraId="38460614" w14:textId="77777777" w:rsidR="00685E33" w:rsidRPr="00DF2567" w:rsidRDefault="00685E33" w:rsidP="00685E33">
            <w:pPr>
              <w:spacing w:before="120"/>
              <w:jc w:val="center"/>
              <w:rPr>
                <w:lang w:val="fr-FR"/>
              </w:rPr>
            </w:pPr>
            <w:r w:rsidRPr="00DF2567">
              <w:rPr>
                <w:lang w:val="fr-FR"/>
              </w:rPr>
              <w:t>1</w:t>
            </w:r>
          </w:p>
          <w:p w14:paraId="7163FDF6" w14:textId="77777777" w:rsidR="00685E33" w:rsidRPr="00DF2567" w:rsidRDefault="00685E33" w:rsidP="00685E33">
            <w:pPr>
              <w:spacing w:before="120"/>
              <w:jc w:val="center"/>
              <w:rPr>
                <w:lang w:val="fr-FR"/>
              </w:rPr>
            </w:pPr>
            <w:r w:rsidRPr="00DF2567">
              <w:rPr>
                <w:lang w:val="fr-FR"/>
              </w:rPr>
              <w:t>0,5</w:t>
            </w:r>
          </w:p>
          <w:p w14:paraId="2412B843" w14:textId="77777777" w:rsidR="00685E33" w:rsidRPr="00DF2567" w:rsidRDefault="00685E33" w:rsidP="00685E33">
            <w:pPr>
              <w:spacing w:before="120"/>
              <w:jc w:val="center"/>
              <w:rPr>
                <w:lang w:val="fr-FR"/>
              </w:rPr>
            </w:pPr>
            <w:r w:rsidRPr="00DF2567">
              <w:rPr>
                <w:lang w:val="fr-FR"/>
              </w:rPr>
              <w:t>3</w:t>
            </w:r>
          </w:p>
        </w:tc>
        <w:tc>
          <w:tcPr>
            <w:tcW w:w="1552" w:type="dxa"/>
            <w:tcBorders>
              <w:top w:val="single" w:sz="4" w:space="0" w:color="auto"/>
              <w:left w:val="single" w:sz="4" w:space="0" w:color="auto"/>
              <w:bottom w:val="single" w:sz="4" w:space="0" w:color="auto"/>
              <w:right w:val="single" w:sz="4" w:space="0" w:color="auto"/>
            </w:tcBorders>
          </w:tcPr>
          <w:p w14:paraId="7D339969" w14:textId="77777777" w:rsidR="00685E33" w:rsidRPr="00DF2567" w:rsidRDefault="00E17AF0" w:rsidP="00685E33">
            <w:pPr>
              <w:spacing w:before="120"/>
              <w:jc w:val="center"/>
              <w:rPr>
                <w:lang w:val="fr-FR"/>
              </w:rPr>
            </w:pPr>
            <w:r w:rsidRPr="00DF2567">
              <w:rPr>
                <w:lang w:val="fr-FR"/>
              </w:rPr>
              <w:t>3</w:t>
            </w:r>
          </w:p>
          <w:p w14:paraId="3F913E64" w14:textId="77777777" w:rsidR="00685E33" w:rsidRPr="00DF2567" w:rsidRDefault="00685E33" w:rsidP="00685E33">
            <w:pPr>
              <w:spacing w:before="120"/>
              <w:jc w:val="center"/>
              <w:rPr>
                <w:lang w:val="fr-FR"/>
              </w:rPr>
            </w:pPr>
          </w:p>
          <w:p w14:paraId="421355E0" w14:textId="77777777" w:rsidR="00685E33" w:rsidRPr="00DF2567" w:rsidRDefault="00685E33" w:rsidP="00685E33">
            <w:pPr>
              <w:spacing w:before="120"/>
              <w:jc w:val="center"/>
              <w:rPr>
                <w:lang w:val="fr-FR"/>
              </w:rPr>
            </w:pPr>
          </w:p>
          <w:p w14:paraId="7AD23A27" w14:textId="77777777" w:rsidR="00685E33" w:rsidRPr="00DF2567" w:rsidRDefault="00685E33" w:rsidP="00685E33">
            <w:pPr>
              <w:spacing w:before="120"/>
              <w:jc w:val="center"/>
              <w:rPr>
                <w:lang w:val="fr-FR"/>
              </w:rPr>
            </w:pPr>
          </w:p>
          <w:p w14:paraId="6E0DEAD1" w14:textId="77777777" w:rsidR="00685E33" w:rsidRPr="00DF2567" w:rsidRDefault="00685E33" w:rsidP="00685E33">
            <w:pPr>
              <w:spacing w:before="120"/>
              <w:jc w:val="center"/>
              <w:rPr>
                <w:lang w:val="fr-FR"/>
              </w:rPr>
            </w:pPr>
          </w:p>
          <w:p w14:paraId="26F64F7C" w14:textId="77777777" w:rsidR="00685E33" w:rsidRPr="00DF2567" w:rsidRDefault="00685E33" w:rsidP="00685E33">
            <w:pPr>
              <w:spacing w:before="120"/>
              <w:jc w:val="center"/>
              <w:rPr>
                <w:lang w:val="fr-FR"/>
              </w:rPr>
            </w:pPr>
          </w:p>
          <w:p w14:paraId="52540FC1" w14:textId="77777777" w:rsidR="00685E33" w:rsidRPr="00DF2567" w:rsidRDefault="00E17AF0" w:rsidP="00685E33">
            <w:pPr>
              <w:spacing w:before="120"/>
              <w:jc w:val="center"/>
              <w:rPr>
                <w:lang w:val="fr-FR"/>
              </w:rPr>
            </w:pPr>
            <w:r w:rsidRPr="00DF2567">
              <w:rPr>
                <w:lang w:val="fr-FR"/>
              </w:rPr>
              <w:t>3</w:t>
            </w:r>
          </w:p>
        </w:tc>
        <w:tc>
          <w:tcPr>
            <w:tcW w:w="870" w:type="dxa"/>
            <w:tcBorders>
              <w:top w:val="single" w:sz="4" w:space="0" w:color="auto"/>
              <w:left w:val="single" w:sz="4" w:space="0" w:color="auto"/>
              <w:bottom w:val="single" w:sz="4" w:space="0" w:color="auto"/>
              <w:right w:val="single" w:sz="4" w:space="0" w:color="auto"/>
            </w:tcBorders>
          </w:tcPr>
          <w:p w14:paraId="7DED326E" w14:textId="77777777" w:rsidR="00685E33" w:rsidRPr="00DF2567" w:rsidRDefault="00E17AF0" w:rsidP="00685E33">
            <w:pPr>
              <w:spacing w:before="120"/>
              <w:jc w:val="center"/>
              <w:rPr>
                <w:lang w:val="fr-FR"/>
              </w:rPr>
            </w:pPr>
            <w:r w:rsidRPr="00DF2567">
              <w:rPr>
                <w:lang w:val="fr-FR"/>
              </w:rPr>
              <w:t>01</w:t>
            </w:r>
          </w:p>
        </w:tc>
      </w:tr>
      <w:tr w:rsidR="00685E33" w:rsidRPr="00DF2567" w14:paraId="2C0EE614" w14:textId="77777777" w:rsidTr="00685E33">
        <w:trPr>
          <w:cantSplit/>
        </w:trPr>
        <w:tc>
          <w:tcPr>
            <w:tcW w:w="1232" w:type="dxa"/>
            <w:tcBorders>
              <w:top w:val="single" w:sz="4" w:space="0" w:color="auto"/>
              <w:left w:val="single" w:sz="4" w:space="0" w:color="auto"/>
              <w:bottom w:val="single" w:sz="4" w:space="0" w:color="auto"/>
              <w:right w:val="single" w:sz="4" w:space="0" w:color="auto"/>
            </w:tcBorders>
          </w:tcPr>
          <w:p w14:paraId="20406C0B" w14:textId="77777777" w:rsidR="00685E33" w:rsidRPr="00DF2567" w:rsidRDefault="00685E33" w:rsidP="00685E33">
            <w:pPr>
              <w:spacing w:before="120"/>
              <w:rPr>
                <w:lang w:val="fr-FR"/>
              </w:rPr>
            </w:pPr>
            <w:r w:rsidRPr="00DF2567">
              <w:rPr>
                <w:lang w:val="fr-FR"/>
              </w:rPr>
              <w:t>3</w:t>
            </w:r>
          </w:p>
        </w:tc>
        <w:tc>
          <w:tcPr>
            <w:tcW w:w="3446" w:type="dxa"/>
            <w:tcBorders>
              <w:top w:val="single" w:sz="4" w:space="0" w:color="auto"/>
              <w:left w:val="single" w:sz="4" w:space="0" w:color="auto"/>
              <w:bottom w:val="single" w:sz="4" w:space="0" w:color="auto"/>
              <w:right w:val="single" w:sz="4" w:space="0" w:color="auto"/>
            </w:tcBorders>
          </w:tcPr>
          <w:p w14:paraId="627D9698" w14:textId="77777777" w:rsidR="00685E33" w:rsidRPr="00DF2567" w:rsidRDefault="00685E33" w:rsidP="00685E33">
            <w:pPr>
              <w:spacing w:before="120"/>
              <w:rPr>
                <w:lang w:val="de-DE"/>
              </w:rPr>
            </w:pPr>
            <w:r w:rsidRPr="00DF2567">
              <w:rPr>
                <w:b/>
                <w:lang w:val="fr-FR"/>
              </w:rPr>
              <w:t>Bài 3:</w:t>
            </w:r>
            <w:r w:rsidRPr="00DF2567">
              <w:rPr>
                <w:lang w:val="de-DE"/>
              </w:rPr>
              <w:t>Tháo ráp động cơ.</w:t>
            </w:r>
          </w:p>
          <w:p w14:paraId="070732B1" w14:textId="77777777" w:rsidR="00685E33" w:rsidRPr="00DF2567" w:rsidRDefault="00685E33" w:rsidP="00685E33">
            <w:pPr>
              <w:spacing w:before="120"/>
              <w:rPr>
                <w:lang w:val="de-DE"/>
              </w:rPr>
            </w:pPr>
            <w:r w:rsidRPr="00DF2567">
              <w:rPr>
                <w:lang w:val="de-DE"/>
              </w:rPr>
              <w:t>1. Trình tự tháo động cơ.</w:t>
            </w:r>
          </w:p>
          <w:p w14:paraId="3A30723D" w14:textId="77777777" w:rsidR="00685E33" w:rsidRPr="000433AB" w:rsidRDefault="00685E33" w:rsidP="00685E33">
            <w:pPr>
              <w:spacing w:before="120"/>
              <w:rPr>
                <w:lang w:val="de-DE"/>
              </w:rPr>
            </w:pPr>
            <w:r w:rsidRPr="000433AB">
              <w:rPr>
                <w:lang w:val="de-DE"/>
              </w:rPr>
              <w:t>2. Làm sạch động cơ.</w:t>
            </w:r>
            <w:r w:rsidRPr="000433AB">
              <w:rPr>
                <w:lang w:val="de-DE"/>
              </w:rPr>
              <w:tab/>
            </w:r>
          </w:p>
          <w:p w14:paraId="6F9B6201" w14:textId="77777777" w:rsidR="00685E33" w:rsidRPr="000433AB" w:rsidRDefault="00685E33" w:rsidP="00685E33">
            <w:pPr>
              <w:spacing w:before="120"/>
              <w:rPr>
                <w:lang w:val="de-DE"/>
              </w:rPr>
            </w:pPr>
            <w:r w:rsidRPr="000433AB">
              <w:rPr>
                <w:lang w:val="de-DE"/>
              </w:rPr>
              <w:t>3. Kiểm tra tổng quát tình trạng động cơ.</w:t>
            </w:r>
            <w:r w:rsidRPr="000433AB">
              <w:rPr>
                <w:lang w:val="de-DE"/>
              </w:rPr>
              <w:tab/>
            </w:r>
          </w:p>
          <w:p w14:paraId="370BA405" w14:textId="77777777" w:rsidR="00685E33" w:rsidRPr="000433AB" w:rsidRDefault="00685E33" w:rsidP="00685E33">
            <w:pPr>
              <w:spacing w:before="120"/>
              <w:rPr>
                <w:lang w:val="de-DE"/>
              </w:rPr>
            </w:pPr>
            <w:r w:rsidRPr="000433AB">
              <w:rPr>
                <w:lang w:val="de-DE"/>
              </w:rPr>
              <w:t>4. Ráp động cơ.</w:t>
            </w:r>
            <w:r w:rsidRPr="000433AB">
              <w:rPr>
                <w:lang w:val="de-DE"/>
              </w:rPr>
              <w:tab/>
            </w:r>
          </w:p>
          <w:p w14:paraId="54A01DC5" w14:textId="77777777" w:rsidR="00685E33" w:rsidRPr="00DF2567" w:rsidRDefault="00685E33" w:rsidP="00685E33">
            <w:pPr>
              <w:spacing w:before="120"/>
              <w:rPr>
                <w:lang w:val="de-DE"/>
              </w:rPr>
            </w:pPr>
            <w:r w:rsidRPr="000433AB">
              <w:rPr>
                <w:lang w:val="de-DE"/>
              </w:rPr>
              <w:t>5. Kiểm tra hoàn tất.</w:t>
            </w:r>
          </w:p>
        </w:tc>
        <w:tc>
          <w:tcPr>
            <w:tcW w:w="975" w:type="dxa"/>
            <w:tcBorders>
              <w:top w:val="single" w:sz="4" w:space="0" w:color="auto"/>
              <w:left w:val="single" w:sz="4" w:space="0" w:color="auto"/>
              <w:bottom w:val="single" w:sz="4" w:space="0" w:color="auto"/>
              <w:right w:val="single" w:sz="4" w:space="0" w:color="auto"/>
            </w:tcBorders>
          </w:tcPr>
          <w:p w14:paraId="1DA2F31F" w14:textId="77777777" w:rsidR="00685E33" w:rsidRPr="00DF2567" w:rsidRDefault="00685E33" w:rsidP="00685E33">
            <w:pPr>
              <w:spacing w:before="120"/>
              <w:jc w:val="center"/>
              <w:rPr>
                <w:lang w:val="en-AU"/>
              </w:rPr>
            </w:pPr>
            <w:r w:rsidRPr="00DF2567">
              <w:rPr>
                <w:lang w:val="en-AU"/>
              </w:rPr>
              <w:t>09</w:t>
            </w:r>
          </w:p>
        </w:tc>
        <w:tc>
          <w:tcPr>
            <w:tcW w:w="1017" w:type="dxa"/>
            <w:tcBorders>
              <w:top w:val="single" w:sz="4" w:space="0" w:color="auto"/>
              <w:left w:val="single" w:sz="4" w:space="0" w:color="auto"/>
              <w:bottom w:val="single" w:sz="4" w:space="0" w:color="auto"/>
              <w:right w:val="single" w:sz="4" w:space="0" w:color="auto"/>
            </w:tcBorders>
          </w:tcPr>
          <w:p w14:paraId="0F55BCF6" w14:textId="77777777" w:rsidR="00685E33" w:rsidRPr="00DF2567" w:rsidRDefault="00685E33" w:rsidP="00685E33">
            <w:pPr>
              <w:spacing w:before="120"/>
              <w:jc w:val="center"/>
              <w:rPr>
                <w:lang w:val="en-AU"/>
              </w:rPr>
            </w:pPr>
            <w:r w:rsidRPr="00DF2567">
              <w:rPr>
                <w:lang w:val="en-AU"/>
              </w:rPr>
              <w:t>5</w:t>
            </w:r>
          </w:p>
          <w:p w14:paraId="673EF4E5" w14:textId="77777777" w:rsidR="00685E33" w:rsidRPr="00DF2567" w:rsidRDefault="00685E33" w:rsidP="00685E33">
            <w:pPr>
              <w:spacing w:before="120"/>
              <w:jc w:val="center"/>
              <w:rPr>
                <w:lang w:val="en-AU"/>
              </w:rPr>
            </w:pPr>
            <w:r w:rsidRPr="00DF2567">
              <w:rPr>
                <w:lang w:val="en-AU"/>
              </w:rPr>
              <w:t>1</w:t>
            </w:r>
          </w:p>
          <w:p w14:paraId="7545D2A0" w14:textId="77777777" w:rsidR="00685E33" w:rsidRPr="00DF2567" w:rsidRDefault="00685E33" w:rsidP="00685E33">
            <w:pPr>
              <w:spacing w:before="120"/>
              <w:jc w:val="center"/>
              <w:rPr>
                <w:lang w:val="en-AU"/>
              </w:rPr>
            </w:pPr>
            <w:r w:rsidRPr="00DF2567">
              <w:rPr>
                <w:lang w:val="en-AU"/>
              </w:rPr>
              <w:t>1</w:t>
            </w:r>
          </w:p>
          <w:p w14:paraId="12AE3160" w14:textId="77777777" w:rsidR="00685E33" w:rsidRPr="00DF2567" w:rsidRDefault="00685E33" w:rsidP="00685E33">
            <w:pPr>
              <w:spacing w:before="120"/>
              <w:jc w:val="center"/>
              <w:rPr>
                <w:lang w:val="en-AU"/>
              </w:rPr>
            </w:pPr>
            <w:r w:rsidRPr="00DF2567">
              <w:rPr>
                <w:lang w:val="en-AU"/>
              </w:rPr>
              <w:t>1</w:t>
            </w:r>
          </w:p>
          <w:p w14:paraId="3FA8DD0F" w14:textId="77777777" w:rsidR="00685E33" w:rsidRPr="00DF2567" w:rsidRDefault="00685E33" w:rsidP="00685E33">
            <w:pPr>
              <w:spacing w:before="120"/>
              <w:jc w:val="center"/>
              <w:rPr>
                <w:lang w:val="en-AU"/>
              </w:rPr>
            </w:pPr>
          </w:p>
          <w:p w14:paraId="4C35503B" w14:textId="77777777" w:rsidR="00685E33" w:rsidRPr="00DF2567" w:rsidRDefault="00685E33" w:rsidP="00685E33">
            <w:pPr>
              <w:spacing w:before="120"/>
              <w:jc w:val="center"/>
              <w:rPr>
                <w:lang w:val="en-AU"/>
              </w:rPr>
            </w:pPr>
            <w:r w:rsidRPr="00DF2567">
              <w:rPr>
                <w:lang w:val="en-AU"/>
              </w:rPr>
              <w:t>1</w:t>
            </w:r>
          </w:p>
          <w:p w14:paraId="3453C1B9" w14:textId="77777777" w:rsidR="00685E33" w:rsidRPr="00DF2567" w:rsidRDefault="00685E33" w:rsidP="00685E33">
            <w:pPr>
              <w:spacing w:before="120"/>
              <w:jc w:val="center"/>
              <w:rPr>
                <w:lang w:val="en-AU"/>
              </w:rPr>
            </w:pPr>
            <w:r w:rsidRPr="00DF2567">
              <w:rPr>
                <w:lang w:val="en-AU"/>
              </w:rPr>
              <w:t>1</w:t>
            </w:r>
          </w:p>
        </w:tc>
        <w:tc>
          <w:tcPr>
            <w:tcW w:w="1552" w:type="dxa"/>
            <w:tcBorders>
              <w:top w:val="single" w:sz="4" w:space="0" w:color="auto"/>
              <w:left w:val="single" w:sz="4" w:space="0" w:color="auto"/>
              <w:bottom w:val="single" w:sz="4" w:space="0" w:color="auto"/>
              <w:right w:val="single" w:sz="4" w:space="0" w:color="auto"/>
            </w:tcBorders>
          </w:tcPr>
          <w:p w14:paraId="0C3BAB54" w14:textId="77777777" w:rsidR="00685E33" w:rsidRPr="00DF2567" w:rsidRDefault="00685E33" w:rsidP="00685E33">
            <w:pPr>
              <w:spacing w:before="120"/>
              <w:jc w:val="center"/>
              <w:rPr>
                <w:lang w:val="en-AU"/>
              </w:rPr>
            </w:pPr>
            <w:r w:rsidRPr="00DF2567">
              <w:rPr>
                <w:lang w:val="en-AU"/>
              </w:rPr>
              <w:t>4</w:t>
            </w:r>
          </w:p>
          <w:p w14:paraId="6828762D" w14:textId="77777777" w:rsidR="00685E33" w:rsidRPr="00DF2567" w:rsidRDefault="00685E33" w:rsidP="00685E33">
            <w:pPr>
              <w:spacing w:before="120"/>
              <w:jc w:val="center"/>
              <w:rPr>
                <w:lang w:val="en-AU"/>
              </w:rPr>
            </w:pPr>
          </w:p>
          <w:p w14:paraId="734A932E" w14:textId="77777777" w:rsidR="00685E33" w:rsidRPr="00DF2567" w:rsidRDefault="00685E33" w:rsidP="00685E33">
            <w:pPr>
              <w:spacing w:before="120"/>
              <w:jc w:val="center"/>
              <w:rPr>
                <w:lang w:val="en-AU"/>
              </w:rPr>
            </w:pPr>
            <w:r w:rsidRPr="00DF2567">
              <w:rPr>
                <w:lang w:val="en-AU"/>
              </w:rPr>
              <w:t>1</w:t>
            </w:r>
          </w:p>
          <w:p w14:paraId="0EFD4F10" w14:textId="77777777" w:rsidR="00685E33" w:rsidRPr="00DF2567" w:rsidRDefault="00685E33" w:rsidP="00685E33">
            <w:pPr>
              <w:spacing w:before="120"/>
              <w:jc w:val="center"/>
              <w:rPr>
                <w:lang w:val="en-AU"/>
              </w:rPr>
            </w:pPr>
            <w:r w:rsidRPr="00DF2567">
              <w:rPr>
                <w:lang w:val="en-AU"/>
              </w:rPr>
              <w:t>1</w:t>
            </w:r>
          </w:p>
          <w:p w14:paraId="26CEDC53" w14:textId="77777777" w:rsidR="00685E33" w:rsidRPr="00DF2567" w:rsidRDefault="00685E33" w:rsidP="00685E33">
            <w:pPr>
              <w:spacing w:before="120"/>
              <w:jc w:val="center"/>
              <w:rPr>
                <w:lang w:val="en-AU"/>
              </w:rPr>
            </w:pPr>
          </w:p>
          <w:p w14:paraId="68E728E0" w14:textId="77777777" w:rsidR="00685E33" w:rsidRPr="00DF2567" w:rsidRDefault="00685E33" w:rsidP="00685E33">
            <w:pPr>
              <w:spacing w:before="120"/>
              <w:jc w:val="center"/>
              <w:rPr>
                <w:lang w:val="en-AU"/>
              </w:rPr>
            </w:pPr>
            <w:r w:rsidRPr="00DF2567">
              <w:rPr>
                <w:lang w:val="en-AU"/>
              </w:rPr>
              <w:t>1</w:t>
            </w:r>
          </w:p>
          <w:p w14:paraId="07181995" w14:textId="77777777" w:rsidR="00685E33" w:rsidRPr="00DF2567" w:rsidRDefault="00685E33" w:rsidP="00685E33">
            <w:pPr>
              <w:spacing w:before="120"/>
              <w:jc w:val="center"/>
              <w:rPr>
                <w:lang w:val="en-AU"/>
              </w:rPr>
            </w:pPr>
            <w:r w:rsidRPr="00DF2567">
              <w:rPr>
                <w:lang w:val="en-AU"/>
              </w:rPr>
              <w:t>1</w:t>
            </w:r>
          </w:p>
        </w:tc>
        <w:tc>
          <w:tcPr>
            <w:tcW w:w="870" w:type="dxa"/>
            <w:tcBorders>
              <w:top w:val="single" w:sz="4" w:space="0" w:color="auto"/>
              <w:left w:val="single" w:sz="4" w:space="0" w:color="auto"/>
              <w:bottom w:val="single" w:sz="4" w:space="0" w:color="auto"/>
              <w:right w:val="single" w:sz="4" w:space="0" w:color="auto"/>
            </w:tcBorders>
          </w:tcPr>
          <w:p w14:paraId="429A1470" w14:textId="77777777" w:rsidR="00685E33" w:rsidRPr="00DF2567" w:rsidRDefault="00685E33" w:rsidP="00685E33">
            <w:pPr>
              <w:spacing w:before="120"/>
              <w:jc w:val="center"/>
              <w:rPr>
                <w:lang w:val="en-AU"/>
              </w:rPr>
            </w:pPr>
          </w:p>
        </w:tc>
      </w:tr>
      <w:tr w:rsidR="00685E33" w:rsidRPr="00DF2567" w14:paraId="43F86652" w14:textId="77777777" w:rsidTr="00685E33">
        <w:tc>
          <w:tcPr>
            <w:tcW w:w="1232" w:type="dxa"/>
            <w:tcBorders>
              <w:top w:val="single" w:sz="4" w:space="0" w:color="auto"/>
              <w:left w:val="single" w:sz="4" w:space="0" w:color="auto"/>
              <w:bottom w:val="single" w:sz="4" w:space="0" w:color="auto"/>
              <w:right w:val="single" w:sz="4" w:space="0" w:color="auto"/>
            </w:tcBorders>
          </w:tcPr>
          <w:p w14:paraId="529D5B7D" w14:textId="77777777" w:rsidR="00685E33" w:rsidRPr="00DF2567" w:rsidRDefault="00685E33" w:rsidP="00685E33">
            <w:pPr>
              <w:spacing w:before="120"/>
              <w:rPr>
                <w:lang w:val="fr-FR"/>
              </w:rPr>
            </w:pPr>
            <w:r w:rsidRPr="00DF2567">
              <w:rPr>
                <w:lang w:val="fr-FR"/>
              </w:rPr>
              <w:t>4</w:t>
            </w:r>
          </w:p>
        </w:tc>
        <w:tc>
          <w:tcPr>
            <w:tcW w:w="3446" w:type="dxa"/>
            <w:tcBorders>
              <w:top w:val="single" w:sz="4" w:space="0" w:color="auto"/>
              <w:left w:val="single" w:sz="4" w:space="0" w:color="auto"/>
              <w:bottom w:val="single" w:sz="4" w:space="0" w:color="auto"/>
              <w:right w:val="single" w:sz="4" w:space="0" w:color="auto"/>
            </w:tcBorders>
          </w:tcPr>
          <w:p w14:paraId="79CBBC86" w14:textId="77777777" w:rsidR="00685E33" w:rsidRPr="00DF2567" w:rsidRDefault="00685E33" w:rsidP="00685E33">
            <w:pPr>
              <w:spacing w:before="120"/>
              <w:rPr>
                <w:lang w:val="fr-FR"/>
              </w:rPr>
            </w:pPr>
            <w:r w:rsidRPr="00DF2567">
              <w:rPr>
                <w:b/>
                <w:lang w:val="fr-FR"/>
              </w:rPr>
              <w:t>Bài 4</w:t>
            </w:r>
            <w:r w:rsidRPr="00DF2567">
              <w:rPr>
                <w:lang w:val="fr-FR"/>
              </w:rPr>
              <w:t xml:space="preserve"> : Đấu dây vận hành động cơ </w:t>
            </w:r>
          </w:p>
          <w:p w14:paraId="180C5306" w14:textId="77777777" w:rsidR="00685E33" w:rsidRPr="00DF2567" w:rsidRDefault="00685E33" w:rsidP="00685E33">
            <w:pPr>
              <w:spacing w:before="120"/>
              <w:rPr>
                <w:lang w:val="fr-FR"/>
              </w:rPr>
            </w:pPr>
            <w:r w:rsidRPr="00DF2567">
              <w:rPr>
                <w:lang w:val="fr-FR"/>
              </w:rPr>
              <w:t>1. Ý nghĩa các số liệu ghi trên biển máy.</w:t>
            </w:r>
          </w:p>
          <w:p w14:paraId="2BD9C7DA" w14:textId="77777777" w:rsidR="00685E33" w:rsidRPr="00DF2567" w:rsidRDefault="00685E33" w:rsidP="00685E33">
            <w:pPr>
              <w:spacing w:before="120"/>
              <w:rPr>
                <w:lang w:val="fr-FR"/>
              </w:rPr>
            </w:pPr>
            <w:r w:rsidRPr="00DF2567">
              <w:rPr>
                <w:lang w:val="fr-FR"/>
              </w:rPr>
              <w:t>2. Cách bố trí các đầu dây ra trên hộp nối.</w:t>
            </w:r>
          </w:p>
          <w:p w14:paraId="5CD4B249" w14:textId="77777777" w:rsidR="00685E33" w:rsidRPr="00DF2567" w:rsidRDefault="00685E33" w:rsidP="00685E33">
            <w:pPr>
              <w:spacing w:before="120"/>
              <w:rPr>
                <w:lang w:val="fr-FR"/>
              </w:rPr>
            </w:pPr>
            <w:r w:rsidRPr="00DF2567">
              <w:rPr>
                <w:lang w:val="fr-FR"/>
              </w:rPr>
              <w:t>3. Đấu dây vận hành động cơ.</w:t>
            </w:r>
          </w:p>
          <w:p w14:paraId="66C88E48" w14:textId="77777777" w:rsidR="00685E33" w:rsidRPr="00DF2567" w:rsidRDefault="00685E33" w:rsidP="00685E33">
            <w:pPr>
              <w:spacing w:before="120"/>
              <w:rPr>
                <w:lang w:val="fr-FR"/>
              </w:rPr>
            </w:pPr>
            <w:r w:rsidRPr="00DF2567">
              <w:rPr>
                <w:lang w:val="de-DE"/>
              </w:rPr>
              <w:lastRenderedPageBreak/>
              <w:t>4. Kiểm tra dòng điện không tải.</w:t>
            </w:r>
          </w:p>
        </w:tc>
        <w:tc>
          <w:tcPr>
            <w:tcW w:w="975" w:type="dxa"/>
            <w:tcBorders>
              <w:top w:val="single" w:sz="4" w:space="0" w:color="auto"/>
              <w:left w:val="single" w:sz="4" w:space="0" w:color="auto"/>
              <w:bottom w:val="single" w:sz="4" w:space="0" w:color="auto"/>
              <w:right w:val="single" w:sz="4" w:space="0" w:color="auto"/>
            </w:tcBorders>
          </w:tcPr>
          <w:p w14:paraId="37075259" w14:textId="77777777" w:rsidR="00685E33" w:rsidRPr="00DF2567" w:rsidRDefault="00685E33" w:rsidP="00685E33">
            <w:pPr>
              <w:spacing w:before="120"/>
              <w:jc w:val="center"/>
              <w:rPr>
                <w:lang w:val="en-AU"/>
              </w:rPr>
            </w:pPr>
            <w:r w:rsidRPr="00DF2567">
              <w:rPr>
                <w:lang w:val="en-AU"/>
              </w:rPr>
              <w:lastRenderedPageBreak/>
              <w:t>09</w:t>
            </w:r>
          </w:p>
        </w:tc>
        <w:tc>
          <w:tcPr>
            <w:tcW w:w="1017" w:type="dxa"/>
            <w:tcBorders>
              <w:top w:val="single" w:sz="4" w:space="0" w:color="auto"/>
              <w:left w:val="single" w:sz="4" w:space="0" w:color="auto"/>
              <w:bottom w:val="single" w:sz="4" w:space="0" w:color="auto"/>
              <w:right w:val="single" w:sz="4" w:space="0" w:color="auto"/>
            </w:tcBorders>
          </w:tcPr>
          <w:p w14:paraId="2EEEF347" w14:textId="77777777" w:rsidR="00685E33" w:rsidRPr="00DF2567" w:rsidRDefault="00685E33" w:rsidP="00685E33">
            <w:pPr>
              <w:spacing w:before="120"/>
              <w:jc w:val="center"/>
              <w:rPr>
                <w:lang w:val="fr-FR"/>
              </w:rPr>
            </w:pPr>
            <w:r w:rsidRPr="00DF2567">
              <w:rPr>
                <w:lang w:val="fr-FR"/>
              </w:rPr>
              <w:t>5</w:t>
            </w:r>
          </w:p>
          <w:p w14:paraId="1FF7C78E" w14:textId="77777777" w:rsidR="00685E33" w:rsidRPr="00DF2567" w:rsidRDefault="00685E33" w:rsidP="00685E33">
            <w:pPr>
              <w:spacing w:before="120"/>
              <w:jc w:val="center"/>
              <w:rPr>
                <w:lang w:val="fr-FR"/>
              </w:rPr>
            </w:pPr>
          </w:p>
          <w:p w14:paraId="7FAF677A" w14:textId="77777777" w:rsidR="00685E33" w:rsidRPr="00DF2567" w:rsidRDefault="00685E33" w:rsidP="00685E33">
            <w:pPr>
              <w:spacing w:before="120"/>
              <w:jc w:val="center"/>
              <w:rPr>
                <w:lang w:val="fr-FR"/>
              </w:rPr>
            </w:pPr>
            <w:r w:rsidRPr="00DF2567">
              <w:rPr>
                <w:lang w:val="fr-FR"/>
              </w:rPr>
              <w:t>2</w:t>
            </w:r>
          </w:p>
          <w:p w14:paraId="0721ABCF" w14:textId="77777777" w:rsidR="00685E33" w:rsidRPr="00DF2567" w:rsidRDefault="00685E33" w:rsidP="00685E33">
            <w:pPr>
              <w:spacing w:before="120"/>
              <w:jc w:val="center"/>
              <w:rPr>
                <w:lang w:val="fr-FR"/>
              </w:rPr>
            </w:pPr>
          </w:p>
          <w:p w14:paraId="31C8DAAC" w14:textId="77777777" w:rsidR="00685E33" w:rsidRPr="00DF2567" w:rsidRDefault="00685E33" w:rsidP="00685E33">
            <w:pPr>
              <w:spacing w:before="120"/>
              <w:jc w:val="center"/>
              <w:rPr>
                <w:lang w:val="fr-FR"/>
              </w:rPr>
            </w:pPr>
            <w:r w:rsidRPr="00DF2567">
              <w:rPr>
                <w:lang w:val="fr-FR"/>
              </w:rPr>
              <w:t>1</w:t>
            </w:r>
          </w:p>
          <w:p w14:paraId="0179D45A" w14:textId="77777777" w:rsidR="00685E33" w:rsidRPr="00DF2567" w:rsidRDefault="00685E33" w:rsidP="00685E33">
            <w:pPr>
              <w:spacing w:before="120"/>
              <w:jc w:val="center"/>
              <w:rPr>
                <w:lang w:val="fr-FR"/>
              </w:rPr>
            </w:pPr>
            <w:r w:rsidRPr="00DF2567">
              <w:rPr>
                <w:lang w:val="fr-FR"/>
              </w:rPr>
              <w:t>1</w:t>
            </w:r>
          </w:p>
          <w:p w14:paraId="39D42855" w14:textId="77777777" w:rsidR="00685E33" w:rsidRPr="00DF2567" w:rsidRDefault="00685E33" w:rsidP="00685E33">
            <w:pPr>
              <w:spacing w:before="120"/>
              <w:jc w:val="center"/>
              <w:rPr>
                <w:lang w:val="fr-FR"/>
              </w:rPr>
            </w:pPr>
          </w:p>
          <w:p w14:paraId="1B1C2218" w14:textId="77777777" w:rsidR="00685E33" w:rsidRPr="00DF2567" w:rsidRDefault="00685E33" w:rsidP="00685E33">
            <w:pPr>
              <w:spacing w:before="120"/>
              <w:jc w:val="center"/>
              <w:rPr>
                <w:lang w:val="en-AU"/>
              </w:rPr>
            </w:pPr>
            <w:r w:rsidRPr="00DF2567">
              <w:rPr>
                <w:lang w:val="fr-FR"/>
              </w:rPr>
              <w:lastRenderedPageBreak/>
              <w:t>1</w:t>
            </w:r>
          </w:p>
        </w:tc>
        <w:tc>
          <w:tcPr>
            <w:tcW w:w="1552" w:type="dxa"/>
            <w:tcBorders>
              <w:top w:val="single" w:sz="4" w:space="0" w:color="auto"/>
              <w:left w:val="single" w:sz="4" w:space="0" w:color="auto"/>
              <w:bottom w:val="single" w:sz="4" w:space="0" w:color="auto"/>
              <w:right w:val="single" w:sz="4" w:space="0" w:color="auto"/>
            </w:tcBorders>
          </w:tcPr>
          <w:p w14:paraId="2154B02A" w14:textId="77777777" w:rsidR="00685E33" w:rsidRPr="00DF2567" w:rsidRDefault="0099787A" w:rsidP="00685E33">
            <w:pPr>
              <w:spacing w:before="120"/>
              <w:jc w:val="center"/>
              <w:rPr>
                <w:lang w:val="en-AU"/>
              </w:rPr>
            </w:pPr>
            <w:r>
              <w:rPr>
                <w:lang w:val="en-AU"/>
              </w:rPr>
              <w:lastRenderedPageBreak/>
              <w:t>3</w:t>
            </w:r>
          </w:p>
          <w:p w14:paraId="48F6ECA3" w14:textId="77777777" w:rsidR="00685E33" w:rsidRPr="00DF2567" w:rsidRDefault="00685E33" w:rsidP="00685E33">
            <w:pPr>
              <w:spacing w:before="120"/>
              <w:jc w:val="center"/>
              <w:rPr>
                <w:lang w:val="en-AU"/>
              </w:rPr>
            </w:pPr>
          </w:p>
          <w:p w14:paraId="43E0F797" w14:textId="77777777" w:rsidR="00685E33" w:rsidRPr="00DF2567" w:rsidRDefault="00685E33" w:rsidP="00685E33">
            <w:pPr>
              <w:spacing w:before="120"/>
              <w:jc w:val="center"/>
              <w:rPr>
                <w:lang w:val="en-AU"/>
              </w:rPr>
            </w:pPr>
          </w:p>
          <w:p w14:paraId="2887358C" w14:textId="77777777" w:rsidR="00685E33" w:rsidRPr="00DF2567" w:rsidRDefault="00685E33" w:rsidP="00685E33">
            <w:pPr>
              <w:spacing w:before="120"/>
              <w:jc w:val="center"/>
              <w:rPr>
                <w:lang w:val="en-AU"/>
              </w:rPr>
            </w:pPr>
          </w:p>
          <w:p w14:paraId="661DFF98" w14:textId="77777777" w:rsidR="00685E33" w:rsidRPr="00DF2567" w:rsidRDefault="00685E33" w:rsidP="00685E33">
            <w:pPr>
              <w:spacing w:before="120"/>
              <w:jc w:val="center"/>
              <w:rPr>
                <w:lang w:val="en-AU"/>
              </w:rPr>
            </w:pPr>
            <w:r w:rsidRPr="00DF2567">
              <w:rPr>
                <w:lang w:val="en-AU"/>
              </w:rPr>
              <w:t>0.5</w:t>
            </w:r>
          </w:p>
          <w:p w14:paraId="27E34BDA" w14:textId="77777777" w:rsidR="00685E33" w:rsidRPr="00DF2567" w:rsidRDefault="0099787A" w:rsidP="00685E33">
            <w:pPr>
              <w:spacing w:before="120"/>
              <w:jc w:val="center"/>
              <w:rPr>
                <w:lang w:val="en-AU"/>
              </w:rPr>
            </w:pPr>
            <w:r>
              <w:rPr>
                <w:lang w:val="en-AU"/>
              </w:rPr>
              <w:t>2</w:t>
            </w:r>
          </w:p>
          <w:p w14:paraId="55E1B7AC" w14:textId="77777777" w:rsidR="00685E33" w:rsidRPr="00DF2567" w:rsidRDefault="00685E33" w:rsidP="00685E33">
            <w:pPr>
              <w:spacing w:before="120"/>
              <w:jc w:val="center"/>
              <w:rPr>
                <w:lang w:val="en-AU"/>
              </w:rPr>
            </w:pPr>
          </w:p>
          <w:p w14:paraId="4F501448" w14:textId="77777777" w:rsidR="00685E33" w:rsidRPr="00DF2567" w:rsidRDefault="0099787A" w:rsidP="00685E33">
            <w:pPr>
              <w:spacing w:before="120"/>
              <w:jc w:val="center"/>
              <w:rPr>
                <w:lang w:val="en-AU"/>
              </w:rPr>
            </w:pPr>
            <w:r>
              <w:rPr>
                <w:lang w:val="en-AU"/>
              </w:rPr>
              <w:lastRenderedPageBreak/>
              <w:t>0.5</w:t>
            </w:r>
          </w:p>
        </w:tc>
        <w:tc>
          <w:tcPr>
            <w:tcW w:w="870" w:type="dxa"/>
            <w:tcBorders>
              <w:top w:val="single" w:sz="4" w:space="0" w:color="auto"/>
              <w:left w:val="single" w:sz="4" w:space="0" w:color="auto"/>
              <w:bottom w:val="single" w:sz="4" w:space="0" w:color="auto"/>
              <w:right w:val="single" w:sz="4" w:space="0" w:color="auto"/>
            </w:tcBorders>
          </w:tcPr>
          <w:p w14:paraId="4E26DCFB" w14:textId="77777777" w:rsidR="00685E33" w:rsidRPr="00DF2567" w:rsidRDefault="0099787A" w:rsidP="00685E33">
            <w:pPr>
              <w:spacing w:before="120"/>
              <w:jc w:val="center"/>
              <w:rPr>
                <w:lang w:val="en-AU"/>
              </w:rPr>
            </w:pPr>
            <w:r>
              <w:rPr>
                <w:lang w:val="en-AU"/>
              </w:rPr>
              <w:lastRenderedPageBreak/>
              <w:t>01</w:t>
            </w:r>
          </w:p>
        </w:tc>
      </w:tr>
      <w:tr w:rsidR="00685E33" w:rsidRPr="00DF2567" w14:paraId="65F1D365" w14:textId="77777777" w:rsidTr="00685E33">
        <w:tc>
          <w:tcPr>
            <w:tcW w:w="1232" w:type="dxa"/>
            <w:tcBorders>
              <w:top w:val="single" w:sz="4" w:space="0" w:color="auto"/>
              <w:left w:val="single" w:sz="4" w:space="0" w:color="auto"/>
              <w:bottom w:val="single" w:sz="4" w:space="0" w:color="auto"/>
              <w:right w:val="single" w:sz="4" w:space="0" w:color="auto"/>
            </w:tcBorders>
          </w:tcPr>
          <w:p w14:paraId="2B7A292A" w14:textId="77777777" w:rsidR="00685E33" w:rsidRPr="00DF2567" w:rsidRDefault="00685E33" w:rsidP="00685E33">
            <w:pPr>
              <w:spacing w:before="120"/>
              <w:rPr>
                <w:lang w:val="fr-FR"/>
              </w:rPr>
            </w:pPr>
            <w:r w:rsidRPr="00DF2567">
              <w:rPr>
                <w:lang w:val="fr-FR"/>
              </w:rPr>
              <w:lastRenderedPageBreak/>
              <w:t>5</w:t>
            </w:r>
          </w:p>
        </w:tc>
        <w:tc>
          <w:tcPr>
            <w:tcW w:w="3446" w:type="dxa"/>
            <w:tcBorders>
              <w:top w:val="single" w:sz="4" w:space="0" w:color="auto"/>
              <w:left w:val="single" w:sz="4" w:space="0" w:color="auto"/>
              <w:bottom w:val="single" w:sz="4" w:space="0" w:color="auto"/>
              <w:right w:val="single" w:sz="4" w:space="0" w:color="auto"/>
            </w:tcBorders>
          </w:tcPr>
          <w:p w14:paraId="0889EDC7" w14:textId="77777777" w:rsidR="00685E33" w:rsidRPr="00DF2567" w:rsidRDefault="00685E33" w:rsidP="00685E33">
            <w:pPr>
              <w:spacing w:before="120"/>
              <w:rPr>
                <w:lang w:val="fr-FR"/>
              </w:rPr>
            </w:pPr>
            <w:r w:rsidRPr="00DF2567">
              <w:rPr>
                <w:b/>
                <w:lang w:val="fr-FR"/>
              </w:rPr>
              <w:t>Bài 5</w:t>
            </w:r>
            <w:r w:rsidRPr="00DF2567">
              <w:rPr>
                <w:lang w:val="fr-FR"/>
              </w:rPr>
              <w:t> :Quấn dây động cơ máy bơm nước một pha</w:t>
            </w:r>
          </w:p>
          <w:p w14:paraId="2E73A3A4" w14:textId="77777777" w:rsidR="00685E33" w:rsidRPr="00DF2567" w:rsidRDefault="00685E33" w:rsidP="00685E33">
            <w:pPr>
              <w:spacing w:before="120"/>
              <w:rPr>
                <w:lang w:val="fr-FR"/>
              </w:rPr>
            </w:pPr>
            <w:r w:rsidRPr="00DF2567">
              <w:rPr>
                <w:lang w:val="fr-FR"/>
              </w:rPr>
              <w:t>1. Tháo và vệ sinh động cơ.</w:t>
            </w:r>
          </w:p>
          <w:p w14:paraId="255994D6" w14:textId="77777777" w:rsidR="00685E33" w:rsidRPr="00DF2567" w:rsidRDefault="00685E33" w:rsidP="00685E33">
            <w:pPr>
              <w:spacing w:before="120"/>
              <w:rPr>
                <w:lang w:val="de-DE"/>
              </w:rPr>
            </w:pPr>
            <w:r w:rsidRPr="00DF2567">
              <w:rPr>
                <w:lang w:val="fr-FR"/>
              </w:rPr>
              <w:t>2. Khảo sát và vẽ lại s</w:t>
            </w:r>
            <w:r w:rsidRPr="00DF2567">
              <w:rPr>
                <w:lang w:val="de-DE"/>
              </w:rPr>
              <w:t>ơ đồ dây quấn.</w:t>
            </w:r>
          </w:p>
          <w:p w14:paraId="78AF8971" w14:textId="77777777" w:rsidR="00685E33" w:rsidRPr="00DF2567" w:rsidRDefault="00685E33" w:rsidP="00685E33">
            <w:pPr>
              <w:spacing w:before="120"/>
              <w:rPr>
                <w:lang w:val="de-DE"/>
              </w:rPr>
            </w:pPr>
            <w:r w:rsidRPr="00DF2567">
              <w:rPr>
                <w:lang w:val="de-DE"/>
              </w:rPr>
              <w:t>3. Thi công quấn dây.</w:t>
            </w:r>
          </w:p>
          <w:p w14:paraId="01389AA2" w14:textId="77777777" w:rsidR="00685E33" w:rsidRPr="000433AB" w:rsidRDefault="00685E33" w:rsidP="00685E33">
            <w:pPr>
              <w:spacing w:before="120"/>
              <w:rPr>
                <w:lang w:val="de-DE"/>
              </w:rPr>
            </w:pPr>
            <w:r w:rsidRPr="000433AB">
              <w:rPr>
                <w:lang w:val="de-DE"/>
              </w:rPr>
              <w:t>4. Lắp ráp và vận hành thử.</w:t>
            </w:r>
          </w:p>
          <w:p w14:paraId="7390DF96" w14:textId="77777777" w:rsidR="00685E33" w:rsidRPr="000433AB" w:rsidRDefault="00685E33" w:rsidP="00685E33">
            <w:pPr>
              <w:spacing w:before="120"/>
              <w:rPr>
                <w:lang w:val="de-DE"/>
              </w:rPr>
            </w:pPr>
            <w:r w:rsidRPr="000433AB">
              <w:rPr>
                <w:lang w:val="de-DE"/>
              </w:rPr>
              <w:t>5. Các pan hư hỏng và biện pháp khắc phục.</w:t>
            </w:r>
            <w:r w:rsidRPr="000433AB">
              <w:rPr>
                <w:lang w:val="de-DE"/>
              </w:rPr>
              <w:tab/>
            </w:r>
          </w:p>
        </w:tc>
        <w:tc>
          <w:tcPr>
            <w:tcW w:w="975" w:type="dxa"/>
            <w:tcBorders>
              <w:top w:val="single" w:sz="4" w:space="0" w:color="auto"/>
              <w:left w:val="single" w:sz="4" w:space="0" w:color="auto"/>
              <w:bottom w:val="single" w:sz="4" w:space="0" w:color="auto"/>
              <w:right w:val="single" w:sz="4" w:space="0" w:color="auto"/>
            </w:tcBorders>
          </w:tcPr>
          <w:p w14:paraId="17DE7A2D" w14:textId="77777777" w:rsidR="00685E33" w:rsidRPr="00DF2567" w:rsidRDefault="00685E33" w:rsidP="00685E33">
            <w:pPr>
              <w:spacing w:before="120"/>
              <w:jc w:val="center"/>
              <w:rPr>
                <w:lang w:val="en-AU"/>
              </w:rPr>
            </w:pPr>
            <w:r w:rsidRPr="00DF2567">
              <w:rPr>
                <w:lang w:val="en-AU"/>
              </w:rPr>
              <w:t>22</w:t>
            </w:r>
          </w:p>
        </w:tc>
        <w:tc>
          <w:tcPr>
            <w:tcW w:w="1017" w:type="dxa"/>
            <w:tcBorders>
              <w:top w:val="single" w:sz="4" w:space="0" w:color="auto"/>
              <w:left w:val="single" w:sz="4" w:space="0" w:color="auto"/>
              <w:bottom w:val="single" w:sz="4" w:space="0" w:color="auto"/>
              <w:right w:val="single" w:sz="4" w:space="0" w:color="auto"/>
            </w:tcBorders>
          </w:tcPr>
          <w:p w14:paraId="4D01D8F4" w14:textId="77777777" w:rsidR="00685E33" w:rsidRPr="00DF2567" w:rsidRDefault="00685E33" w:rsidP="00685E33">
            <w:pPr>
              <w:spacing w:before="120"/>
              <w:jc w:val="center"/>
              <w:rPr>
                <w:lang w:val="fr-FR"/>
              </w:rPr>
            </w:pPr>
            <w:r w:rsidRPr="00DF2567">
              <w:rPr>
                <w:lang w:val="fr-FR"/>
              </w:rPr>
              <w:t>5</w:t>
            </w:r>
          </w:p>
          <w:p w14:paraId="5AECE2DA" w14:textId="77777777" w:rsidR="00685E33" w:rsidRPr="00DF2567" w:rsidRDefault="00685E33" w:rsidP="00685E33">
            <w:pPr>
              <w:spacing w:before="120"/>
              <w:jc w:val="center"/>
              <w:rPr>
                <w:lang w:val="fr-FR"/>
              </w:rPr>
            </w:pPr>
          </w:p>
          <w:p w14:paraId="4CC7B9B5" w14:textId="77777777" w:rsidR="00685E33" w:rsidRPr="00DF2567" w:rsidRDefault="00685E33" w:rsidP="00685E33">
            <w:pPr>
              <w:spacing w:before="120"/>
              <w:jc w:val="center"/>
              <w:rPr>
                <w:lang w:val="fr-FR"/>
              </w:rPr>
            </w:pPr>
            <w:r w:rsidRPr="00DF2567">
              <w:rPr>
                <w:lang w:val="fr-FR"/>
              </w:rPr>
              <w:t>0,5</w:t>
            </w:r>
          </w:p>
          <w:p w14:paraId="252C3FE7" w14:textId="77777777" w:rsidR="00685E33" w:rsidRPr="00DF2567" w:rsidRDefault="00685E33" w:rsidP="00685E33">
            <w:pPr>
              <w:spacing w:before="120"/>
              <w:jc w:val="center"/>
              <w:rPr>
                <w:lang w:val="fr-FR"/>
              </w:rPr>
            </w:pPr>
            <w:r w:rsidRPr="00DF2567">
              <w:rPr>
                <w:lang w:val="fr-FR"/>
              </w:rPr>
              <w:t>1,5</w:t>
            </w:r>
          </w:p>
          <w:p w14:paraId="2D9C5105" w14:textId="77777777" w:rsidR="00685E33" w:rsidRPr="00DF2567" w:rsidRDefault="00685E33" w:rsidP="00685E33">
            <w:pPr>
              <w:spacing w:before="120"/>
              <w:jc w:val="center"/>
              <w:rPr>
                <w:lang w:val="pt-BR"/>
              </w:rPr>
            </w:pPr>
          </w:p>
          <w:p w14:paraId="60DCE6F6" w14:textId="77777777" w:rsidR="00685E33" w:rsidRPr="00DF2567" w:rsidRDefault="00685E33" w:rsidP="00685E33">
            <w:pPr>
              <w:spacing w:before="120"/>
              <w:jc w:val="center"/>
              <w:rPr>
                <w:lang w:val="pt-BR"/>
              </w:rPr>
            </w:pPr>
            <w:r w:rsidRPr="00DF2567">
              <w:rPr>
                <w:lang w:val="pt-BR"/>
              </w:rPr>
              <w:t>1</w:t>
            </w:r>
          </w:p>
          <w:p w14:paraId="15954369" w14:textId="77777777" w:rsidR="00685E33" w:rsidRPr="00DF2567" w:rsidRDefault="00685E33" w:rsidP="00685E33">
            <w:pPr>
              <w:spacing w:before="120"/>
              <w:jc w:val="center"/>
              <w:rPr>
                <w:lang w:val="pt-BR"/>
              </w:rPr>
            </w:pPr>
            <w:r w:rsidRPr="00DF2567">
              <w:rPr>
                <w:lang w:val="pt-BR"/>
              </w:rPr>
              <w:t>1</w:t>
            </w:r>
          </w:p>
          <w:p w14:paraId="1A47D708" w14:textId="77777777" w:rsidR="00685E33" w:rsidRPr="00DF2567" w:rsidRDefault="00685E33" w:rsidP="00685E33">
            <w:pPr>
              <w:spacing w:before="120"/>
              <w:jc w:val="center"/>
              <w:rPr>
                <w:lang w:val="fr-FR"/>
              </w:rPr>
            </w:pPr>
            <w:r w:rsidRPr="00DF2567">
              <w:rPr>
                <w:lang w:val="pt-BR"/>
              </w:rPr>
              <w:t>1</w:t>
            </w:r>
          </w:p>
        </w:tc>
        <w:tc>
          <w:tcPr>
            <w:tcW w:w="1552" w:type="dxa"/>
            <w:tcBorders>
              <w:top w:val="single" w:sz="4" w:space="0" w:color="auto"/>
              <w:left w:val="single" w:sz="4" w:space="0" w:color="auto"/>
              <w:bottom w:val="single" w:sz="4" w:space="0" w:color="auto"/>
              <w:right w:val="single" w:sz="4" w:space="0" w:color="auto"/>
            </w:tcBorders>
          </w:tcPr>
          <w:p w14:paraId="5111171C" w14:textId="77777777" w:rsidR="00685E33" w:rsidRPr="00DF2567" w:rsidRDefault="00685E33" w:rsidP="00685E33">
            <w:pPr>
              <w:spacing w:before="120"/>
              <w:jc w:val="center"/>
              <w:rPr>
                <w:lang w:val="en-AU"/>
              </w:rPr>
            </w:pPr>
            <w:r w:rsidRPr="00DF2567">
              <w:rPr>
                <w:lang w:val="en-AU"/>
              </w:rPr>
              <w:t>16</w:t>
            </w:r>
          </w:p>
          <w:p w14:paraId="17B078C6" w14:textId="77777777" w:rsidR="00685E33" w:rsidRPr="00DF2567" w:rsidRDefault="00685E33" w:rsidP="00685E33">
            <w:pPr>
              <w:spacing w:before="120"/>
              <w:jc w:val="center"/>
              <w:rPr>
                <w:lang w:val="en-AU"/>
              </w:rPr>
            </w:pPr>
          </w:p>
          <w:p w14:paraId="6815F11C" w14:textId="77777777" w:rsidR="00685E33" w:rsidRPr="00DF2567" w:rsidRDefault="00685E33" w:rsidP="00685E33">
            <w:pPr>
              <w:spacing w:before="120"/>
              <w:jc w:val="center"/>
              <w:rPr>
                <w:lang w:val="pt-BR"/>
              </w:rPr>
            </w:pPr>
            <w:r w:rsidRPr="00DF2567">
              <w:rPr>
                <w:lang w:val="pt-BR"/>
              </w:rPr>
              <w:t>1</w:t>
            </w:r>
          </w:p>
          <w:p w14:paraId="2CCFAD51" w14:textId="77777777" w:rsidR="00685E33" w:rsidRPr="00DF2567" w:rsidRDefault="00685E33" w:rsidP="00685E33">
            <w:pPr>
              <w:spacing w:before="120"/>
              <w:jc w:val="center"/>
              <w:rPr>
                <w:lang w:val="pt-BR"/>
              </w:rPr>
            </w:pPr>
            <w:r w:rsidRPr="00DF2567">
              <w:rPr>
                <w:lang w:val="pt-BR"/>
              </w:rPr>
              <w:t>2</w:t>
            </w:r>
          </w:p>
          <w:p w14:paraId="3638D6B7" w14:textId="77777777" w:rsidR="00685E33" w:rsidRPr="00DF2567" w:rsidRDefault="00685E33" w:rsidP="00685E33">
            <w:pPr>
              <w:spacing w:before="120"/>
              <w:jc w:val="center"/>
              <w:rPr>
                <w:lang w:val="pt-BR"/>
              </w:rPr>
            </w:pPr>
          </w:p>
          <w:p w14:paraId="3D91FF99" w14:textId="77777777" w:rsidR="00685E33" w:rsidRPr="00DF2567" w:rsidRDefault="00685E33" w:rsidP="00685E33">
            <w:pPr>
              <w:spacing w:before="120"/>
              <w:jc w:val="center"/>
              <w:rPr>
                <w:lang w:val="pt-BR"/>
              </w:rPr>
            </w:pPr>
            <w:r w:rsidRPr="00DF2567">
              <w:rPr>
                <w:lang w:val="pt-BR"/>
              </w:rPr>
              <w:t>10</w:t>
            </w:r>
          </w:p>
          <w:p w14:paraId="2507779C" w14:textId="77777777" w:rsidR="00685E33" w:rsidRPr="00DF2567" w:rsidRDefault="00685E33" w:rsidP="00685E33">
            <w:pPr>
              <w:spacing w:before="120"/>
              <w:jc w:val="center"/>
              <w:rPr>
                <w:lang w:val="pt-BR"/>
              </w:rPr>
            </w:pPr>
            <w:r w:rsidRPr="00DF2567">
              <w:rPr>
                <w:lang w:val="pt-BR"/>
              </w:rPr>
              <w:t>2</w:t>
            </w:r>
          </w:p>
          <w:p w14:paraId="2A846C26" w14:textId="77777777" w:rsidR="00685E33" w:rsidRPr="00DF2567" w:rsidRDefault="00685E33" w:rsidP="00685E33">
            <w:pPr>
              <w:spacing w:before="120"/>
              <w:jc w:val="center"/>
              <w:rPr>
                <w:lang w:val="en-AU"/>
              </w:rPr>
            </w:pPr>
            <w:r w:rsidRPr="00DF2567">
              <w:rPr>
                <w:lang w:val="pt-BR"/>
              </w:rPr>
              <w:t>1</w:t>
            </w:r>
          </w:p>
        </w:tc>
        <w:tc>
          <w:tcPr>
            <w:tcW w:w="870" w:type="dxa"/>
            <w:tcBorders>
              <w:top w:val="single" w:sz="4" w:space="0" w:color="auto"/>
              <w:left w:val="single" w:sz="4" w:space="0" w:color="auto"/>
              <w:bottom w:val="single" w:sz="4" w:space="0" w:color="auto"/>
              <w:right w:val="single" w:sz="4" w:space="0" w:color="auto"/>
            </w:tcBorders>
          </w:tcPr>
          <w:p w14:paraId="3535A46E" w14:textId="77777777" w:rsidR="00685E33" w:rsidRPr="00DF2567" w:rsidRDefault="00685E33" w:rsidP="00685E33">
            <w:pPr>
              <w:spacing w:before="120"/>
              <w:jc w:val="center"/>
              <w:rPr>
                <w:lang w:val="en-AU"/>
              </w:rPr>
            </w:pPr>
            <w:r w:rsidRPr="00DF2567">
              <w:rPr>
                <w:lang w:val="en-AU"/>
              </w:rPr>
              <w:t>01</w:t>
            </w:r>
          </w:p>
        </w:tc>
      </w:tr>
      <w:tr w:rsidR="00685E33" w:rsidRPr="00DF2567" w14:paraId="1EF903FF" w14:textId="77777777" w:rsidTr="00685E33">
        <w:tc>
          <w:tcPr>
            <w:tcW w:w="1232" w:type="dxa"/>
            <w:tcBorders>
              <w:top w:val="single" w:sz="4" w:space="0" w:color="auto"/>
              <w:left w:val="single" w:sz="4" w:space="0" w:color="auto"/>
              <w:bottom w:val="single" w:sz="4" w:space="0" w:color="auto"/>
              <w:right w:val="single" w:sz="4" w:space="0" w:color="auto"/>
            </w:tcBorders>
          </w:tcPr>
          <w:p w14:paraId="0947B5D1" w14:textId="77777777" w:rsidR="00685E33" w:rsidRPr="00DF2567" w:rsidRDefault="00685E33" w:rsidP="00685E33">
            <w:pPr>
              <w:spacing w:before="120"/>
              <w:rPr>
                <w:lang w:val="fr-FR"/>
              </w:rPr>
            </w:pPr>
            <w:r w:rsidRPr="00DF2567">
              <w:rPr>
                <w:lang w:val="fr-FR"/>
              </w:rPr>
              <w:t>6</w:t>
            </w:r>
          </w:p>
        </w:tc>
        <w:tc>
          <w:tcPr>
            <w:tcW w:w="3446" w:type="dxa"/>
            <w:tcBorders>
              <w:top w:val="single" w:sz="4" w:space="0" w:color="auto"/>
              <w:left w:val="single" w:sz="4" w:space="0" w:color="auto"/>
              <w:bottom w:val="single" w:sz="4" w:space="0" w:color="auto"/>
              <w:right w:val="single" w:sz="4" w:space="0" w:color="auto"/>
            </w:tcBorders>
          </w:tcPr>
          <w:p w14:paraId="1F16CA86" w14:textId="77777777" w:rsidR="00685E33" w:rsidRPr="00DF2567" w:rsidRDefault="00685E33" w:rsidP="00685E33">
            <w:pPr>
              <w:spacing w:before="120"/>
              <w:rPr>
                <w:lang w:val="fr-FR"/>
              </w:rPr>
            </w:pPr>
            <w:r w:rsidRPr="00DF2567">
              <w:rPr>
                <w:b/>
                <w:lang w:val="fr-FR"/>
              </w:rPr>
              <w:t>Bài 6 :</w:t>
            </w:r>
            <w:r w:rsidRPr="00DF2567">
              <w:rPr>
                <w:lang w:val="fr-FR"/>
              </w:rPr>
              <w:t>Quấn dây động cơ ba pha.</w:t>
            </w:r>
          </w:p>
          <w:p w14:paraId="486447FA" w14:textId="77777777" w:rsidR="00685E33" w:rsidRPr="00DF2567" w:rsidRDefault="00685E33" w:rsidP="00685E33">
            <w:pPr>
              <w:spacing w:before="120"/>
              <w:rPr>
                <w:lang w:val="fr-FR"/>
              </w:rPr>
            </w:pPr>
            <w:r w:rsidRPr="00DF2567">
              <w:rPr>
                <w:lang w:val="fr-FR"/>
              </w:rPr>
              <w:t>1. Tháo và vệ sinh động cơ.</w:t>
            </w:r>
          </w:p>
          <w:p w14:paraId="4A2A1EBB" w14:textId="77777777" w:rsidR="00685E33" w:rsidRPr="00DF2567" w:rsidRDefault="00685E33" w:rsidP="00685E33">
            <w:pPr>
              <w:spacing w:before="120"/>
              <w:rPr>
                <w:lang w:val="de-DE"/>
              </w:rPr>
            </w:pPr>
            <w:r w:rsidRPr="00DF2567">
              <w:rPr>
                <w:lang w:val="fr-FR"/>
              </w:rPr>
              <w:t>2. Khảo sát và vẽ lại s</w:t>
            </w:r>
            <w:r w:rsidRPr="00DF2567">
              <w:rPr>
                <w:lang w:val="de-DE"/>
              </w:rPr>
              <w:t>ơ đồ dây quấn.</w:t>
            </w:r>
          </w:p>
          <w:p w14:paraId="4CE9CEC3" w14:textId="77777777" w:rsidR="00685E33" w:rsidRPr="00DF2567" w:rsidRDefault="00685E33" w:rsidP="00685E33">
            <w:pPr>
              <w:spacing w:before="120"/>
              <w:rPr>
                <w:lang w:val="de-DE"/>
              </w:rPr>
            </w:pPr>
            <w:r w:rsidRPr="00DF2567">
              <w:rPr>
                <w:lang w:val="de-DE"/>
              </w:rPr>
              <w:t>3. Thi công quấn dây</w:t>
            </w:r>
          </w:p>
          <w:p w14:paraId="40ADFF15" w14:textId="77777777" w:rsidR="00685E33" w:rsidRPr="000433AB" w:rsidRDefault="00685E33" w:rsidP="00685E33">
            <w:pPr>
              <w:spacing w:before="120"/>
              <w:rPr>
                <w:lang w:val="de-DE"/>
              </w:rPr>
            </w:pPr>
            <w:r w:rsidRPr="000433AB">
              <w:rPr>
                <w:lang w:val="de-DE"/>
              </w:rPr>
              <w:t>4. Lắp ráp và vận hành thử.</w:t>
            </w:r>
          </w:p>
          <w:p w14:paraId="6E1FA636" w14:textId="77777777" w:rsidR="00685E33" w:rsidRPr="000433AB" w:rsidRDefault="00685E33" w:rsidP="00685E33">
            <w:pPr>
              <w:spacing w:before="120"/>
              <w:rPr>
                <w:lang w:val="de-DE"/>
              </w:rPr>
            </w:pPr>
            <w:r w:rsidRPr="000433AB">
              <w:rPr>
                <w:lang w:val="de-DE"/>
              </w:rPr>
              <w:t>5. Các pan hư hỏng và biện pháp khắc phục.</w:t>
            </w:r>
            <w:r w:rsidRPr="000433AB">
              <w:rPr>
                <w:lang w:val="de-DE"/>
              </w:rPr>
              <w:tab/>
            </w:r>
          </w:p>
        </w:tc>
        <w:tc>
          <w:tcPr>
            <w:tcW w:w="975" w:type="dxa"/>
            <w:tcBorders>
              <w:top w:val="single" w:sz="4" w:space="0" w:color="auto"/>
              <w:left w:val="single" w:sz="4" w:space="0" w:color="auto"/>
              <w:bottom w:val="single" w:sz="4" w:space="0" w:color="auto"/>
              <w:right w:val="single" w:sz="4" w:space="0" w:color="auto"/>
            </w:tcBorders>
          </w:tcPr>
          <w:p w14:paraId="4F3860CC" w14:textId="77777777" w:rsidR="00685E33" w:rsidRPr="00DF2567" w:rsidRDefault="00343309" w:rsidP="00685E33">
            <w:pPr>
              <w:spacing w:before="120"/>
              <w:jc w:val="center"/>
              <w:rPr>
                <w:lang w:val="pt-BR"/>
              </w:rPr>
            </w:pPr>
            <w:r>
              <w:rPr>
                <w:lang w:val="pt-BR"/>
              </w:rPr>
              <w:t>5</w:t>
            </w:r>
            <w:r w:rsidR="002B6CFC">
              <w:rPr>
                <w:lang w:val="pt-BR"/>
              </w:rPr>
              <w:t>3</w:t>
            </w:r>
          </w:p>
        </w:tc>
        <w:tc>
          <w:tcPr>
            <w:tcW w:w="1017" w:type="dxa"/>
            <w:tcBorders>
              <w:top w:val="single" w:sz="4" w:space="0" w:color="auto"/>
              <w:left w:val="single" w:sz="4" w:space="0" w:color="auto"/>
              <w:bottom w:val="single" w:sz="4" w:space="0" w:color="auto"/>
              <w:right w:val="single" w:sz="4" w:space="0" w:color="auto"/>
            </w:tcBorders>
          </w:tcPr>
          <w:p w14:paraId="40E663A0" w14:textId="77777777" w:rsidR="00685E33" w:rsidRPr="00DF2567" w:rsidRDefault="00685E33" w:rsidP="00685E33">
            <w:pPr>
              <w:spacing w:before="120"/>
              <w:jc w:val="center"/>
              <w:rPr>
                <w:lang w:val="fr-FR"/>
              </w:rPr>
            </w:pPr>
            <w:r w:rsidRPr="00DF2567">
              <w:rPr>
                <w:lang w:val="fr-FR"/>
              </w:rPr>
              <w:t>5</w:t>
            </w:r>
          </w:p>
          <w:p w14:paraId="6188D215" w14:textId="77777777" w:rsidR="00685E33" w:rsidRPr="00DF2567" w:rsidRDefault="00685E33" w:rsidP="00685E33">
            <w:pPr>
              <w:spacing w:before="120"/>
              <w:jc w:val="center"/>
              <w:rPr>
                <w:lang w:val="fr-FR"/>
              </w:rPr>
            </w:pPr>
          </w:p>
          <w:p w14:paraId="58F04B1D" w14:textId="77777777" w:rsidR="00685E33" w:rsidRPr="00DF2567" w:rsidRDefault="00685E33" w:rsidP="00685E33">
            <w:pPr>
              <w:spacing w:before="120"/>
              <w:jc w:val="center"/>
              <w:rPr>
                <w:lang w:val="fr-FR"/>
              </w:rPr>
            </w:pPr>
            <w:r w:rsidRPr="00DF2567">
              <w:rPr>
                <w:lang w:val="fr-FR"/>
              </w:rPr>
              <w:t>0,5</w:t>
            </w:r>
          </w:p>
          <w:p w14:paraId="157E8F6C" w14:textId="77777777" w:rsidR="00685E33" w:rsidRPr="00DF2567" w:rsidRDefault="00685E33" w:rsidP="00685E33">
            <w:pPr>
              <w:spacing w:before="120"/>
              <w:jc w:val="center"/>
              <w:rPr>
                <w:lang w:val="fr-FR"/>
              </w:rPr>
            </w:pPr>
            <w:r w:rsidRPr="00DF2567">
              <w:rPr>
                <w:lang w:val="fr-FR"/>
              </w:rPr>
              <w:t>1</w:t>
            </w:r>
          </w:p>
          <w:p w14:paraId="3350EDB0" w14:textId="77777777" w:rsidR="00685E33" w:rsidRPr="00DF2567" w:rsidRDefault="00685E33" w:rsidP="00685E33">
            <w:pPr>
              <w:spacing w:before="120"/>
              <w:jc w:val="center"/>
              <w:rPr>
                <w:lang w:val="pt-BR"/>
              </w:rPr>
            </w:pPr>
            <w:r w:rsidRPr="00DF2567">
              <w:rPr>
                <w:lang w:val="pt-BR"/>
              </w:rPr>
              <w:t>1,5</w:t>
            </w:r>
          </w:p>
          <w:p w14:paraId="42BB4F68" w14:textId="77777777" w:rsidR="00685E33" w:rsidRPr="00DF2567" w:rsidRDefault="00685E33" w:rsidP="00685E33">
            <w:pPr>
              <w:spacing w:before="120"/>
              <w:jc w:val="center"/>
              <w:rPr>
                <w:lang w:val="pt-BR"/>
              </w:rPr>
            </w:pPr>
            <w:r w:rsidRPr="00DF2567">
              <w:rPr>
                <w:lang w:val="pt-BR"/>
              </w:rPr>
              <w:t>1</w:t>
            </w:r>
          </w:p>
          <w:p w14:paraId="26E213C9" w14:textId="77777777" w:rsidR="00685E33" w:rsidRPr="00DF2567" w:rsidRDefault="00685E33" w:rsidP="00685E33">
            <w:pPr>
              <w:spacing w:before="120"/>
              <w:jc w:val="center"/>
              <w:rPr>
                <w:lang w:val="pt-BR"/>
              </w:rPr>
            </w:pPr>
            <w:r w:rsidRPr="00DF2567">
              <w:rPr>
                <w:lang w:val="pt-BR"/>
              </w:rPr>
              <w:t>1</w:t>
            </w:r>
          </w:p>
        </w:tc>
        <w:tc>
          <w:tcPr>
            <w:tcW w:w="1552" w:type="dxa"/>
            <w:tcBorders>
              <w:top w:val="single" w:sz="4" w:space="0" w:color="auto"/>
              <w:left w:val="single" w:sz="4" w:space="0" w:color="auto"/>
              <w:bottom w:val="single" w:sz="4" w:space="0" w:color="auto"/>
              <w:right w:val="single" w:sz="4" w:space="0" w:color="auto"/>
            </w:tcBorders>
          </w:tcPr>
          <w:p w14:paraId="4A1DD90A" w14:textId="77777777" w:rsidR="00685E33" w:rsidRPr="00DF2567" w:rsidRDefault="00BE1516" w:rsidP="00685E33">
            <w:pPr>
              <w:spacing w:before="120"/>
              <w:jc w:val="center"/>
              <w:rPr>
                <w:lang w:val="pt-BR"/>
              </w:rPr>
            </w:pPr>
            <w:r>
              <w:rPr>
                <w:lang w:val="pt-BR"/>
              </w:rPr>
              <w:t>47</w:t>
            </w:r>
          </w:p>
          <w:p w14:paraId="761C385C" w14:textId="77777777" w:rsidR="00685E33" w:rsidRPr="00DF2567" w:rsidRDefault="00685E33" w:rsidP="00685E33">
            <w:pPr>
              <w:spacing w:before="120"/>
              <w:jc w:val="center"/>
              <w:rPr>
                <w:lang w:val="pt-BR"/>
              </w:rPr>
            </w:pPr>
          </w:p>
          <w:p w14:paraId="33AB188F" w14:textId="77777777" w:rsidR="00685E33" w:rsidRPr="00DF2567" w:rsidRDefault="00685E33" w:rsidP="00685E33">
            <w:pPr>
              <w:spacing w:before="120"/>
              <w:jc w:val="center"/>
              <w:rPr>
                <w:lang w:val="pt-BR"/>
              </w:rPr>
            </w:pPr>
            <w:r w:rsidRPr="00DF2567">
              <w:rPr>
                <w:lang w:val="pt-BR"/>
              </w:rPr>
              <w:t>2</w:t>
            </w:r>
          </w:p>
          <w:p w14:paraId="45D9F898" w14:textId="77777777" w:rsidR="00685E33" w:rsidRPr="00DF2567" w:rsidRDefault="00685E33" w:rsidP="00685E33">
            <w:pPr>
              <w:spacing w:before="120"/>
              <w:jc w:val="center"/>
              <w:rPr>
                <w:lang w:val="pt-BR"/>
              </w:rPr>
            </w:pPr>
            <w:r w:rsidRPr="00DF2567">
              <w:rPr>
                <w:lang w:val="pt-BR"/>
              </w:rPr>
              <w:t>2</w:t>
            </w:r>
          </w:p>
          <w:p w14:paraId="5622C678" w14:textId="77777777" w:rsidR="00685E33" w:rsidRPr="00DF2567" w:rsidRDefault="002B6CFC" w:rsidP="00685E33">
            <w:pPr>
              <w:spacing w:before="120"/>
              <w:jc w:val="center"/>
              <w:rPr>
                <w:lang w:val="pt-BR"/>
              </w:rPr>
            </w:pPr>
            <w:r>
              <w:rPr>
                <w:lang w:val="pt-BR"/>
              </w:rPr>
              <w:t>40</w:t>
            </w:r>
          </w:p>
          <w:p w14:paraId="0F24CEFA" w14:textId="77777777" w:rsidR="00685E33" w:rsidRPr="00DF2567" w:rsidRDefault="00685E33" w:rsidP="00685E33">
            <w:pPr>
              <w:spacing w:before="120"/>
              <w:jc w:val="center"/>
              <w:rPr>
                <w:lang w:val="pt-BR"/>
              </w:rPr>
            </w:pPr>
            <w:r w:rsidRPr="00DF2567">
              <w:rPr>
                <w:lang w:val="pt-BR"/>
              </w:rPr>
              <w:t>2</w:t>
            </w:r>
          </w:p>
          <w:p w14:paraId="1224F715" w14:textId="77777777" w:rsidR="00685E33" w:rsidRPr="00DF2567" w:rsidRDefault="00685E33" w:rsidP="00685E33">
            <w:pPr>
              <w:spacing w:before="120"/>
              <w:jc w:val="center"/>
              <w:rPr>
                <w:lang w:val="pt-BR"/>
              </w:rPr>
            </w:pPr>
            <w:r w:rsidRPr="00DF2567">
              <w:rPr>
                <w:lang w:val="pt-BR"/>
              </w:rPr>
              <w:t>1</w:t>
            </w:r>
          </w:p>
        </w:tc>
        <w:tc>
          <w:tcPr>
            <w:tcW w:w="870" w:type="dxa"/>
            <w:tcBorders>
              <w:top w:val="single" w:sz="4" w:space="0" w:color="auto"/>
              <w:left w:val="single" w:sz="4" w:space="0" w:color="auto"/>
              <w:bottom w:val="single" w:sz="4" w:space="0" w:color="auto"/>
              <w:right w:val="single" w:sz="4" w:space="0" w:color="auto"/>
            </w:tcBorders>
          </w:tcPr>
          <w:p w14:paraId="2F27A531" w14:textId="77777777" w:rsidR="00685E33" w:rsidRPr="00DF2567" w:rsidRDefault="00685E33" w:rsidP="00685E33">
            <w:pPr>
              <w:spacing w:before="120"/>
              <w:jc w:val="center"/>
              <w:rPr>
                <w:lang w:val="pt-BR"/>
              </w:rPr>
            </w:pPr>
            <w:r w:rsidRPr="00DF2567">
              <w:rPr>
                <w:lang w:val="pt-BR"/>
              </w:rPr>
              <w:t>01</w:t>
            </w:r>
          </w:p>
        </w:tc>
      </w:tr>
      <w:tr w:rsidR="00685E33" w:rsidRPr="00DF2567" w14:paraId="7351AB82" w14:textId="77777777" w:rsidTr="00685E33">
        <w:tc>
          <w:tcPr>
            <w:tcW w:w="1232" w:type="dxa"/>
            <w:tcBorders>
              <w:top w:val="single" w:sz="4" w:space="0" w:color="auto"/>
              <w:left w:val="single" w:sz="4" w:space="0" w:color="auto"/>
              <w:bottom w:val="single" w:sz="4" w:space="0" w:color="auto"/>
              <w:right w:val="single" w:sz="4" w:space="0" w:color="auto"/>
            </w:tcBorders>
          </w:tcPr>
          <w:p w14:paraId="521B1425" w14:textId="77777777" w:rsidR="00685E33" w:rsidRPr="00DF2567" w:rsidRDefault="00685E33" w:rsidP="00685E33">
            <w:pPr>
              <w:rPr>
                <w:lang w:val="de-DE"/>
              </w:rPr>
            </w:pPr>
          </w:p>
        </w:tc>
        <w:tc>
          <w:tcPr>
            <w:tcW w:w="3446" w:type="dxa"/>
            <w:tcBorders>
              <w:top w:val="single" w:sz="4" w:space="0" w:color="auto"/>
              <w:left w:val="single" w:sz="4" w:space="0" w:color="auto"/>
              <w:bottom w:val="single" w:sz="4" w:space="0" w:color="auto"/>
              <w:right w:val="single" w:sz="4" w:space="0" w:color="auto"/>
            </w:tcBorders>
          </w:tcPr>
          <w:p w14:paraId="73E0A65B" w14:textId="77777777" w:rsidR="00685E33" w:rsidRPr="00DF2567" w:rsidRDefault="00685E33" w:rsidP="00685E33">
            <w:pPr>
              <w:rPr>
                <w:b/>
                <w:lang w:val="de-DE"/>
              </w:rPr>
            </w:pPr>
            <w:r w:rsidRPr="00DF2567">
              <w:rPr>
                <w:b/>
                <w:lang w:val="fr-FR"/>
              </w:rPr>
              <w:t>Cộng:</w:t>
            </w:r>
          </w:p>
        </w:tc>
        <w:tc>
          <w:tcPr>
            <w:tcW w:w="975" w:type="dxa"/>
            <w:tcBorders>
              <w:top w:val="single" w:sz="4" w:space="0" w:color="auto"/>
              <w:left w:val="single" w:sz="4" w:space="0" w:color="auto"/>
              <w:bottom w:val="single" w:sz="4" w:space="0" w:color="auto"/>
              <w:right w:val="single" w:sz="4" w:space="0" w:color="auto"/>
            </w:tcBorders>
          </w:tcPr>
          <w:p w14:paraId="0C5AE5E0" w14:textId="77777777" w:rsidR="00685E33" w:rsidRPr="00DF2567" w:rsidRDefault="00343309" w:rsidP="00E17AF0">
            <w:pPr>
              <w:jc w:val="center"/>
              <w:rPr>
                <w:b/>
                <w:lang w:val="de-DE"/>
              </w:rPr>
            </w:pPr>
            <w:r>
              <w:rPr>
                <w:b/>
                <w:lang w:val="de-DE"/>
              </w:rPr>
              <w:t>1</w:t>
            </w:r>
            <w:r w:rsidR="00C562B2">
              <w:rPr>
                <w:b/>
                <w:lang w:val="de-DE"/>
              </w:rPr>
              <w:t>20</w:t>
            </w:r>
          </w:p>
        </w:tc>
        <w:tc>
          <w:tcPr>
            <w:tcW w:w="1017" w:type="dxa"/>
            <w:tcBorders>
              <w:top w:val="single" w:sz="4" w:space="0" w:color="auto"/>
              <w:left w:val="single" w:sz="4" w:space="0" w:color="auto"/>
              <w:bottom w:val="single" w:sz="4" w:space="0" w:color="auto"/>
              <w:right w:val="single" w:sz="4" w:space="0" w:color="auto"/>
            </w:tcBorders>
          </w:tcPr>
          <w:p w14:paraId="16317CBF" w14:textId="77777777" w:rsidR="00685E33" w:rsidRPr="00DF2567" w:rsidRDefault="00685E33" w:rsidP="00685E33">
            <w:pPr>
              <w:jc w:val="center"/>
              <w:rPr>
                <w:b/>
                <w:lang w:val="de-DE"/>
              </w:rPr>
            </w:pPr>
            <w:r w:rsidRPr="00DF2567">
              <w:rPr>
                <w:b/>
                <w:lang w:val="de-DE"/>
              </w:rPr>
              <w:t>30</w:t>
            </w:r>
          </w:p>
        </w:tc>
        <w:tc>
          <w:tcPr>
            <w:tcW w:w="1552" w:type="dxa"/>
            <w:tcBorders>
              <w:top w:val="single" w:sz="4" w:space="0" w:color="auto"/>
              <w:left w:val="single" w:sz="4" w:space="0" w:color="auto"/>
              <w:bottom w:val="single" w:sz="4" w:space="0" w:color="auto"/>
              <w:right w:val="single" w:sz="4" w:space="0" w:color="auto"/>
            </w:tcBorders>
          </w:tcPr>
          <w:p w14:paraId="038B71F9" w14:textId="77777777" w:rsidR="00685E33" w:rsidRPr="00DF2567" w:rsidRDefault="00343309" w:rsidP="00685E33">
            <w:pPr>
              <w:jc w:val="center"/>
              <w:rPr>
                <w:b/>
                <w:lang w:val="de-DE"/>
              </w:rPr>
            </w:pPr>
            <w:r>
              <w:rPr>
                <w:b/>
                <w:lang w:val="de-DE"/>
              </w:rPr>
              <w:t>8</w:t>
            </w:r>
            <w:r w:rsidR="0099787A">
              <w:rPr>
                <w:b/>
                <w:lang w:val="de-DE"/>
              </w:rPr>
              <w:t>5</w:t>
            </w:r>
          </w:p>
        </w:tc>
        <w:tc>
          <w:tcPr>
            <w:tcW w:w="870" w:type="dxa"/>
            <w:tcBorders>
              <w:top w:val="single" w:sz="4" w:space="0" w:color="auto"/>
              <w:left w:val="single" w:sz="4" w:space="0" w:color="auto"/>
              <w:bottom w:val="single" w:sz="4" w:space="0" w:color="auto"/>
              <w:right w:val="single" w:sz="4" w:space="0" w:color="auto"/>
            </w:tcBorders>
          </w:tcPr>
          <w:p w14:paraId="17A014FB" w14:textId="77777777" w:rsidR="00685E33" w:rsidRPr="00DF2567" w:rsidRDefault="00685E33" w:rsidP="00685E33">
            <w:pPr>
              <w:jc w:val="center"/>
              <w:rPr>
                <w:b/>
                <w:lang w:val="de-DE"/>
              </w:rPr>
            </w:pPr>
            <w:r w:rsidRPr="00DF2567">
              <w:rPr>
                <w:b/>
                <w:lang w:val="de-DE"/>
              </w:rPr>
              <w:t>0</w:t>
            </w:r>
            <w:r w:rsidR="0099787A">
              <w:rPr>
                <w:b/>
                <w:lang w:val="de-DE"/>
              </w:rPr>
              <w:t>5</w:t>
            </w:r>
          </w:p>
        </w:tc>
      </w:tr>
    </w:tbl>
    <w:p w14:paraId="1F2DA1A0" w14:textId="77777777" w:rsidR="00685E33" w:rsidRPr="00DF2567" w:rsidRDefault="00685E33" w:rsidP="00685E33">
      <w:pPr>
        <w:spacing w:before="120"/>
        <w:jc w:val="both"/>
        <w:rPr>
          <w:lang w:val="de-DE"/>
        </w:rPr>
      </w:pPr>
      <w:r w:rsidRPr="00DF2567">
        <w:rPr>
          <w:i/>
          <w:iCs/>
          <w:lang w:val="de-DE"/>
        </w:rPr>
        <w:t xml:space="preserve">2. Nội dung chi tiết: </w:t>
      </w:r>
    </w:p>
    <w:p w14:paraId="349E334B" w14:textId="77777777" w:rsidR="00685E33" w:rsidRPr="000433AB" w:rsidRDefault="00685E33" w:rsidP="00685E33">
      <w:pPr>
        <w:spacing w:before="120"/>
        <w:rPr>
          <w:i/>
          <w:iCs/>
          <w:lang w:val="de-DE" w:eastAsia="ko-KR"/>
        </w:rPr>
      </w:pPr>
      <w:r w:rsidRPr="00DF2567">
        <w:rPr>
          <w:lang w:val="de-DE"/>
        </w:rPr>
        <w:t>Bài 1:</w:t>
      </w:r>
      <w:r w:rsidRPr="00DF2567">
        <w:rPr>
          <w:b/>
          <w:bCs/>
          <w:lang w:val="de-DE"/>
        </w:rPr>
        <w:t xml:space="preserve"> Quấn dây máy biến áp</w:t>
      </w:r>
      <w:r w:rsidRPr="000433AB">
        <w:rPr>
          <w:i/>
          <w:iCs/>
          <w:lang w:val="de-DE" w:eastAsia="ko-KR"/>
        </w:rPr>
        <w:t>Thời gian: 18h (LT: 05h ; TH: 12h ; KT : 01h)</w:t>
      </w:r>
    </w:p>
    <w:p w14:paraId="3422989E" w14:textId="77777777" w:rsidR="00685E33" w:rsidRPr="00DF2567" w:rsidRDefault="00685E33" w:rsidP="00685E33">
      <w:pPr>
        <w:spacing w:before="120"/>
        <w:rPr>
          <w:iCs/>
          <w:lang w:val="de-DE" w:eastAsia="ko-KR"/>
        </w:rPr>
      </w:pPr>
      <w:r w:rsidRPr="00DF2567">
        <w:rPr>
          <w:iCs/>
          <w:lang w:val="de-DE" w:eastAsia="ko-KR"/>
        </w:rPr>
        <w:t xml:space="preserve">1. Mục tiêu của bài: </w:t>
      </w:r>
    </w:p>
    <w:p w14:paraId="2E45AD1B" w14:textId="77777777" w:rsidR="00685E33" w:rsidRPr="000433AB" w:rsidRDefault="00685E33" w:rsidP="006B1F8A">
      <w:pPr>
        <w:numPr>
          <w:ilvl w:val="2"/>
          <w:numId w:val="36"/>
        </w:numPr>
        <w:tabs>
          <w:tab w:val="num" w:pos="482"/>
          <w:tab w:val="num" w:pos="709"/>
          <w:tab w:val="num" w:pos="1080"/>
        </w:tabs>
        <w:spacing w:before="120"/>
        <w:ind w:left="0"/>
        <w:jc w:val="both"/>
        <w:rPr>
          <w:lang w:val="de-DE"/>
        </w:rPr>
      </w:pPr>
      <w:r w:rsidRPr="000433AB">
        <w:rPr>
          <w:lang w:val="de-DE"/>
        </w:rPr>
        <w:t>Tính toán quấn mới máy biến áp, đảm bảo hoạt động tốt, đạt các thông số kỹ thuật, theo tiêu chuẩn kỹ thuật điện.</w:t>
      </w:r>
    </w:p>
    <w:p w14:paraId="420EB821" w14:textId="77777777" w:rsidR="00685E33" w:rsidRPr="000433AB" w:rsidRDefault="00685E33" w:rsidP="006B1F8A">
      <w:pPr>
        <w:numPr>
          <w:ilvl w:val="2"/>
          <w:numId w:val="36"/>
        </w:numPr>
        <w:tabs>
          <w:tab w:val="num" w:pos="482"/>
          <w:tab w:val="num" w:pos="709"/>
          <w:tab w:val="num" w:pos="1080"/>
        </w:tabs>
        <w:spacing w:before="120"/>
        <w:ind w:left="0"/>
        <w:jc w:val="both"/>
        <w:rPr>
          <w:lang w:val="de-DE"/>
        </w:rPr>
      </w:pPr>
      <w:r w:rsidRPr="000433AB">
        <w:rPr>
          <w:lang w:val="de-DE"/>
        </w:rPr>
        <w:t>Sửa chữa được các hư hỏng ở máy biến áp một pha.</w:t>
      </w:r>
    </w:p>
    <w:p w14:paraId="49BAA33A" w14:textId="77777777" w:rsidR="00685E33" w:rsidRPr="000433AB" w:rsidRDefault="00685E33" w:rsidP="00685E33">
      <w:pPr>
        <w:spacing w:before="120"/>
        <w:rPr>
          <w:iCs/>
          <w:lang w:val="de-DE" w:eastAsia="ko-KR"/>
        </w:rPr>
      </w:pPr>
      <w:r w:rsidRPr="000433AB">
        <w:rPr>
          <w:iCs/>
          <w:lang w:val="de-DE" w:eastAsia="ko-KR"/>
        </w:rPr>
        <w:t xml:space="preserve">2. Nội dung của bài: </w:t>
      </w:r>
      <w:r w:rsidRPr="000433AB">
        <w:rPr>
          <w:iCs/>
          <w:lang w:val="de-DE" w:eastAsia="ko-KR"/>
        </w:rPr>
        <w:tab/>
      </w:r>
      <w:r w:rsidRPr="000433AB">
        <w:rPr>
          <w:iCs/>
          <w:lang w:val="de-DE" w:eastAsia="ko-KR"/>
        </w:rPr>
        <w:tab/>
      </w:r>
      <w:r w:rsidRPr="000433AB">
        <w:rPr>
          <w:iCs/>
          <w:lang w:val="de-DE" w:eastAsia="ko-KR"/>
        </w:rPr>
        <w:tab/>
      </w:r>
    </w:p>
    <w:p w14:paraId="1814CEBA" w14:textId="77777777" w:rsidR="00685E33" w:rsidRPr="000433AB" w:rsidRDefault="00685E33" w:rsidP="00685E33">
      <w:pPr>
        <w:spacing w:before="120"/>
        <w:jc w:val="both"/>
        <w:rPr>
          <w:lang w:val="de-DE"/>
        </w:rPr>
      </w:pPr>
      <w:r w:rsidRPr="000433AB">
        <w:rPr>
          <w:lang w:val="de-DE"/>
        </w:rPr>
        <w:t>2.1. Tính toán số liệu dây quấn máy biến áp một pha.</w:t>
      </w:r>
      <w:r w:rsidRPr="000433AB">
        <w:rPr>
          <w:lang w:val="de-DE"/>
        </w:rPr>
        <w:tab/>
      </w:r>
      <w:r w:rsidRPr="000433AB">
        <w:rPr>
          <w:lang w:val="de-DE"/>
        </w:rPr>
        <w:tab/>
      </w:r>
    </w:p>
    <w:p w14:paraId="714B6333" w14:textId="77777777" w:rsidR="00685E33" w:rsidRPr="000433AB" w:rsidRDefault="00685E33" w:rsidP="006B1F8A">
      <w:pPr>
        <w:numPr>
          <w:ilvl w:val="2"/>
          <w:numId w:val="36"/>
        </w:numPr>
        <w:tabs>
          <w:tab w:val="num" w:pos="482"/>
          <w:tab w:val="num" w:pos="709"/>
          <w:tab w:val="num" w:pos="1080"/>
        </w:tabs>
        <w:spacing w:before="120"/>
        <w:ind w:left="0"/>
        <w:jc w:val="both"/>
        <w:rPr>
          <w:lang w:val="de-DE"/>
        </w:rPr>
      </w:pPr>
      <w:r w:rsidRPr="000433AB">
        <w:rPr>
          <w:lang w:val="de-DE"/>
        </w:rPr>
        <w:t>Lấy thông số máy biến áp.</w:t>
      </w:r>
    </w:p>
    <w:p w14:paraId="74298D1E" w14:textId="77777777" w:rsidR="00685E33" w:rsidRPr="000433AB" w:rsidRDefault="00685E33" w:rsidP="006B1F8A">
      <w:pPr>
        <w:numPr>
          <w:ilvl w:val="2"/>
          <w:numId w:val="36"/>
        </w:numPr>
        <w:tabs>
          <w:tab w:val="num" w:pos="482"/>
          <w:tab w:val="num" w:pos="709"/>
          <w:tab w:val="num" w:pos="1080"/>
        </w:tabs>
        <w:spacing w:before="120"/>
        <w:ind w:left="0"/>
        <w:jc w:val="both"/>
        <w:rPr>
          <w:lang w:val="de-DE"/>
        </w:rPr>
      </w:pPr>
      <w:r w:rsidRPr="000433AB">
        <w:rPr>
          <w:lang w:val="de-DE"/>
        </w:rPr>
        <w:t>Tháo lõi thép máy biến áp.</w:t>
      </w:r>
    </w:p>
    <w:p w14:paraId="79179FD2" w14:textId="77777777" w:rsidR="00685E33" w:rsidRPr="000433AB" w:rsidRDefault="00685E33" w:rsidP="006B1F8A">
      <w:pPr>
        <w:numPr>
          <w:ilvl w:val="2"/>
          <w:numId w:val="36"/>
        </w:numPr>
        <w:tabs>
          <w:tab w:val="num" w:pos="482"/>
          <w:tab w:val="num" w:pos="709"/>
          <w:tab w:val="num" w:pos="1080"/>
        </w:tabs>
        <w:spacing w:before="120"/>
        <w:ind w:left="0"/>
        <w:jc w:val="both"/>
        <w:rPr>
          <w:lang w:val="de-DE"/>
        </w:rPr>
      </w:pPr>
      <w:r w:rsidRPr="000433AB">
        <w:rPr>
          <w:lang w:val="de-DE"/>
        </w:rPr>
        <w:t>Tháo dây cũ của máy biến áp.</w:t>
      </w:r>
    </w:p>
    <w:p w14:paraId="1A5B3919" w14:textId="77777777" w:rsidR="00685E33" w:rsidRPr="000433AB" w:rsidRDefault="00685E33" w:rsidP="006B1F8A">
      <w:pPr>
        <w:numPr>
          <w:ilvl w:val="2"/>
          <w:numId w:val="36"/>
        </w:numPr>
        <w:tabs>
          <w:tab w:val="num" w:pos="482"/>
          <w:tab w:val="num" w:pos="709"/>
          <w:tab w:val="num" w:pos="1080"/>
        </w:tabs>
        <w:spacing w:before="120"/>
        <w:ind w:left="0"/>
        <w:jc w:val="both"/>
        <w:rPr>
          <w:lang w:val="de-DE"/>
        </w:rPr>
      </w:pPr>
      <w:r w:rsidRPr="000433AB">
        <w:rPr>
          <w:lang w:val="de-DE"/>
        </w:rPr>
        <w:t>Tính toán số liệu dây quấn máy biến áp.</w:t>
      </w:r>
    </w:p>
    <w:p w14:paraId="38AA26A9" w14:textId="77777777" w:rsidR="00685E33" w:rsidRPr="000433AB" w:rsidRDefault="00685E33" w:rsidP="00685E33">
      <w:pPr>
        <w:spacing w:before="120"/>
        <w:jc w:val="both"/>
        <w:rPr>
          <w:lang w:val="de-DE"/>
        </w:rPr>
      </w:pPr>
      <w:r w:rsidRPr="000433AB">
        <w:rPr>
          <w:lang w:val="de-DE"/>
        </w:rPr>
        <w:t>2.2. Thi công quấn bộ dây biến áp 1 pha.</w:t>
      </w:r>
      <w:r w:rsidRPr="000433AB">
        <w:rPr>
          <w:lang w:val="de-DE"/>
        </w:rPr>
        <w:tab/>
      </w:r>
      <w:r w:rsidRPr="000433AB">
        <w:rPr>
          <w:lang w:val="de-DE"/>
        </w:rPr>
        <w:tab/>
      </w:r>
      <w:r w:rsidRPr="000433AB">
        <w:rPr>
          <w:lang w:val="de-DE"/>
        </w:rPr>
        <w:tab/>
      </w:r>
    </w:p>
    <w:p w14:paraId="7299EC2C"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Chuẩn bị khuôn.</w:t>
      </w:r>
    </w:p>
    <w:p w14:paraId="16063877"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lastRenderedPageBreak/>
        <w:t>Quấn bộ dây.</w:t>
      </w:r>
    </w:p>
    <w:p w14:paraId="07B0F70A"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Hoàn chỉnh các đầu ra dây</w:t>
      </w:r>
    </w:p>
    <w:p w14:paraId="2B01EAE3"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Lắp ghép các lá thép vào cuộn dây.</w:t>
      </w:r>
    </w:p>
    <w:p w14:paraId="039CDF69"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Thử nghiệm.</w:t>
      </w:r>
    </w:p>
    <w:p w14:paraId="34336390" w14:textId="77777777" w:rsidR="00685E33" w:rsidRPr="00DF2567" w:rsidRDefault="00685E33" w:rsidP="00685E33">
      <w:pPr>
        <w:spacing w:before="120"/>
        <w:rPr>
          <w:lang w:val="fr-FR"/>
        </w:rPr>
      </w:pPr>
      <w:r w:rsidRPr="00DF2567">
        <w:rPr>
          <w:lang w:val="fr-FR"/>
        </w:rPr>
        <w:t>2.2.1</w:t>
      </w:r>
      <w:r w:rsidR="00EA09DE" w:rsidRPr="00DF2567">
        <w:rPr>
          <w:lang w:val="fr-FR"/>
        </w:rPr>
        <w:t xml:space="preserve"> </w:t>
      </w:r>
      <w:r w:rsidRPr="00DF2567">
        <w:rPr>
          <w:lang w:val="fr-FR"/>
        </w:rPr>
        <w:t>Các pan hư hỏng và biện pháp khắc phục.</w:t>
      </w:r>
    </w:p>
    <w:p w14:paraId="327F496E" w14:textId="77777777" w:rsidR="00685E33" w:rsidRPr="00DF2567" w:rsidRDefault="00685E33" w:rsidP="00685E33">
      <w:pPr>
        <w:spacing w:before="120"/>
        <w:rPr>
          <w:lang w:val="fr-FR"/>
        </w:rPr>
      </w:pPr>
      <w:r w:rsidRPr="00DF2567">
        <w:rPr>
          <w:lang w:val="fr-FR"/>
        </w:rPr>
        <w:t>2.2.2 Thực hành quấn lại máy biến áp công suất nhỏ.</w:t>
      </w:r>
    </w:p>
    <w:p w14:paraId="5830CAB0" w14:textId="77777777" w:rsidR="00685E33" w:rsidRPr="00DF2567" w:rsidRDefault="00685E33" w:rsidP="00685E33">
      <w:pPr>
        <w:spacing w:before="120"/>
        <w:ind w:left="792"/>
        <w:rPr>
          <w:lang w:val="fr-FR"/>
        </w:rPr>
      </w:pPr>
      <w:r w:rsidRPr="00DF2567">
        <w:rPr>
          <w:lang w:val="fr-FR"/>
        </w:rPr>
        <w:tab/>
      </w:r>
      <w:r w:rsidRPr="00DF2567">
        <w:rPr>
          <w:lang w:val="fr-FR"/>
        </w:rPr>
        <w:tab/>
      </w:r>
      <w:r w:rsidRPr="00DF2567">
        <w:rPr>
          <w:lang w:val="fr-FR"/>
        </w:rPr>
        <w:tab/>
      </w:r>
    </w:p>
    <w:p w14:paraId="62DCB7F3" w14:textId="77777777" w:rsidR="00685E33" w:rsidRPr="00DF2567" w:rsidRDefault="00685E33" w:rsidP="00685E33">
      <w:pPr>
        <w:spacing w:before="120"/>
        <w:ind w:left="792"/>
        <w:rPr>
          <w:lang w:val="fr-FR"/>
        </w:rPr>
      </w:pPr>
    </w:p>
    <w:p w14:paraId="4889C257" w14:textId="77777777" w:rsidR="00685E33" w:rsidRPr="00DF2567" w:rsidRDefault="00685E33" w:rsidP="00685E33">
      <w:pPr>
        <w:spacing w:before="120"/>
        <w:rPr>
          <w:i/>
          <w:iCs/>
          <w:lang w:val="fr-FR" w:eastAsia="ko-KR"/>
        </w:rPr>
      </w:pPr>
      <w:r w:rsidRPr="00DF2567">
        <w:rPr>
          <w:lang w:val="pl-PL"/>
        </w:rPr>
        <w:t>Bài 2:</w:t>
      </w:r>
      <w:r w:rsidRPr="00DF2567">
        <w:rPr>
          <w:b/>
          <w:bCs/>
          <w:lang w:val="pl-PL"/>
        </w:rPr>
        <w:t xml:space="preserve"> Vẽ sơ đồ dây quấn động cơ</w:t>
      </w:r>
      <w:r w:rsidRPr="00DF2567">
        <w:rPr>
          <w:b/>
          <w:bCs/>
          <w:lang w:val="pl-PL"/>
        </w:rPr>
        <w:tab/>
      </w:r>
      <w:r w:rsidRPr="00DF2567">
        <w:rPr>
          <w:i/>
          <w:iCs/>
          <w:lang w:val="fr-FR" w:eastAsia="ko-KR"/>
        </w:rPr>
        <w:t xml:space="preserve">Thời gian: </w:t>
      </w:r>
      <w:r w:rsidR="00EA09DE" w:rsidRPr="00DF2567">
        <w:rPr>
          <w:i/>
          <w:iCs/>
          <w:lang w:val="fr-FR" w:eastAsia="ko-KR"/>
        </w:rPr>
        <w:t>9</w:t>
      </w:r>
      <w:r w:rsidRPr="00DF2567">
        <w:rPr>
          <w:i/>
          <w:iCs/>
          <w:lang w:val="fr-FR" w:eastAsia="ko-KR"/>
        </w:rPr>
        <w:t xml:space="preserve">  giờ</w:t>
      </w:r>
    </w:p>
    <w:p w14:paraId="67F14E02" w14:textId="77777777" w:rsidR="00685E33" w:rsidRPr="00DF2567" w:rsidRDefault="00685E33" w:rsidP="00685E33">
      <w:pPr>
        <w:spacing w:before="120"/>
        <w:jc w:val="right"/>
        <w:rPr>
          <w:i/>
          <w:iCs/>
          <w:lang w:val="en-AU" w:eastAsia="ko-KR"/>
        </w:rPr>
      </w:pPr>
      <w:r w:rsidRPr="00DF2567">
        <w:rPr>
          <w:i/>
          <w:iCs/>
          <w:lang w:val="en-AU" w:eastAsia="ko-KR"/>
        </w:rPr>
        <w:t>(LT: 05 ; TH: 0</w:t>
      </w:r>
      <w:r w:rsidR="00EA09DE" w:rsidRPr="00DF2567">
        <w:rPr>
          <w:i/>
          <w:iCs/>
          <w:lang w:val="en-AU" w:eastAsia="ko-KR"/>
        </w:rPr>
        <w:t>3</w:t>
      </w:r>
      <w:r w:rsidRPr="00DF2567">
        <w:rPr>
          <w:i/>
          <w:iCs/>
          <w:lang w:val="en-AU" w:eastAsia="ko-KR"/>
        </w:rPr>
        <w:t>h; KT: 01h)</w:t>
      </w:r>
    </w:p>
    <w:p w14:paraId="2F4A8ABA" w14:textId="77777777" w:rsidR="00685E33" w:rsidRPr="000433AB" w:rsidRDefault="00685E33" w:rsidP="00EA09DE">
      <w:pPr>
        <w:spacing w:before="120"/>
        <w:rPr>
          <w:iCs/>
          <w:lang w:eastAsia="ko-KR"/>
        </w:rPr>
      </w:pPr>
      <w:r w:rsidRPr="000433AB">
        <w:rPr>
          <w:iCs/>
          <w:lang w:eastAsia="ko-KR"/>
        </w:rPr>
        <w:t xml:space="preserve">1. Mục tiêu của bài: </w:t>
      </w:r>
    </w:p>
    <w:p w14:paraId="59B8DFE7" w14:textId="77777777" w:rsidR="00685E33" w:rsidRPr="000433AB" w:rsidRDefault="00685E33" w:rsidP="006B1F8A">
      <w:pPr>
        <w:numPr>
          <w:ilvl w:val="2"/>
          <w:numId w:val="36"/>
        </w:numPr>
        <w:tabs>
          <w:tab w:val="num" w:pos="482"/>
          <w:tab w:val="num" w:pos="709"/>
          <w:tab w:val="num" w:pos="1080"/>
        </w:tabs>
        <w:spacing w:before="120"/>
        <w:ind w:left="0"/>
        <w:jc w:val="both"/>
      </w:pPr>
      <w:r w:rsidRPr="000433AB">
        <w:t>Trình bày được các bước để tiến hành vẽ sơ đồ dây quấn stato động cơ không đồng bộ một pha và ba pha.</w:t>
      </w:r>
    </w:p>
    <w:p w14:paraId="2472950F" w14:textId="77777777" w:rsidR="00685E33" w:rsidRPr="000433AB" w:rsidRDefault="00685E33" w:rsidP="006B1F8A">
      <w:pPr>
        <w:numPr>
          <w:ilvl w:val="2"/>
          <w:numId w:val="36"/>
        </w:numPr>
        <w:tabs>
          <w:tab w:val="num" w:pos="482"/>
          <w:tab w:val="num" w:pos="709"/>
          <w:tab w:val="num" w:pos="1080"/>
        </w:tabs>
        <w:spacing w:before="120"/>
        <w:ind w:left="0"/>
        <w:jc w:val="both"/>
      </w:pPr>
      <w:r w:rsidRPr="000433AB">
        <w:t>Vẽ được sơ đồ dây quấn stato động cơ không đồng bộ một pha và ba pha theo đúng yêu cầu giáo viên đặt ra.</w:t>
      </w:r>
    </w:p>
    <w:p w14:paraId="5ACD28C1" w14:textId="77777777" w:rsidR="00685E33" w:rsidRPr="000433AB" w:rsidRDefault="00685E33" w:rsidP="00685E33">
      <w:pPr>
        <w:spacing w:before="120"/>
        <w:rPr>
          <w:iCs/>
          <w:lang w:eastAsia="ko-KR"/>
        </w:rPr>
      </w:pPr>
      <w:r w:rsidRPr="000433AB">
        <w:rPr>
          <w:iCs/>
          <w:lang w:eastAsia="ko-KR"/>
        </w:rPr>
        <w:t xml:space="preserve">2. Nội dung của bài: </w:t>
      </w:r>
      <w:r w:rsidRPr="000433AB">
        <w:rPr>
          <w:iCs/>
          <w:lang w:eastAsia="ko-KR"/>
        </w:rPr>
        <w:tab/>
      </w:r>
      <w:r w:rsidRPr="000433AB">
        <w:rPr>
          <w:iCs/>
          <w:lang w:eastAsia="ko-KR"/>
        </w:rPr>
        <w:tab/>
      </w:r>
      <w:r w:rsidRPr="000433AB">
        <w:rPr>
          <w:iCs/>
          <w:lang w:eastAsia="ko-KR"/>
        </w:rPr>
        <w:tab/>
      </w:r>
    </w:p>
    <w:p w14:paraId="0BA158D2" w14:textId="77777777" w:rsidR="00685E33" w:rsidRPr="000433AB" w:rsidRDefault="00685E33" w:rsidP="00685E33">
      <w:pPr>
        <w:spacing w:before="120"/>
      </w:pPr>
      <w:r w:rsidRPr="000433AB">
        <w:rPr>
          <w:iCs/>
          <w:lang w:eastAsia="ko-KR"/>
        </w:rPr>
        <w:t xml:space="preserve">2.1. </w:t>
      </w:r>
      <w:r w:rsidRPr="000433AB">
        <w:t>Khái niệm chung về dây quấn.</w:t>
      </w:r>
      <w:r w:rsidRPr="000433AB">
        <w:tab/>
      </w:r>
      <w:r w:rsidRPr="000433AB">
        <w:tab/>
      </w:r>
      <w:r w:rsidRPr="000433AB">
        <w:tab/>
      </w:r>
      <w:r w:rsidRPr="000433AB">
        <w:tab/>
      </w:r>
      <w:r w:rsidRPr="000433AB">
        <w:tab/>
      </w:r>
    </w:p>
    <w:tbl>
      <w:tblPr>
        <w:tblW w:w="0" w:type="auto"/>
        <w:tblLook w:val="00A0" w:firstRow="1" w:lastRow="0" w:firstColumn="1" w:lastColumn="0" w:noHBand="0" w:noVBand="0"/>
      </w:tblPr>
      <w:tblGrid>
        <w:gridCol w:w="9072"/>
      </w:tblGrid>
      <w:tr w:rsidR="00685E33" w:rsidRPr="000433AB" w14:paraId="70F5DF98" w14:textId="77777777" w:rsidTr="00685E33">
        <w:tc>
          <w:tcPr>
            <w:tcW w:w="9287" w:type="dxa"/>
          </w:tcPr>
          <w:p w14:paraId="47D9288F" w14:textId="77777777" w:rsidR="00685E33" w:rsidRPr="000433AB" w:rsidRDefault="00685E33" w:rsidP="00685E33">
            <w:pPr>
              <w:keepNext/>
              <w:tabs>
                <w:tab w:val="left" w:pos="-2400"/>
              </w:tabs>
              <w:spacing w:before="120"/>
              <w:jc w:val="both"/>
              <w:outlineLvl w:val="1"/>
            </w:pPr>
            <w:r w:rsidRPr="000433AB">
              <w:t>2.2.  Những cơ sở để vẽ sơ đồ dây quấn.</w:t>
            </w:r>
            <w:r w:rsidRPr="000433AB">
              <w:tab/>
            </w:r>
            <w:r w:rsidRPr="000433AB">
              <w:tab/>
            </w:r>
          </w:p>
        </w:tc>
      </w:tr>
    </w:tbl>
    <w:p w14:paraId="238FCEC5" w14:textId="77777777" w:rsidR="00685E33" w:rsidRPr="00DF2567" w:rsidRDefault="00685E33" w:rsidP="00685E33">
      <w:pPr>
        <w:spacing w:before="120"/>
        <w:jc w:val="both"/>
        <w:rPr>
          <w:lang w:val="es-ES_tradnl"/>
        </w:rPr>
      </w:pPr>
      <w:r w:rsidRPr="00DF2567">
        <w:rPr>
          <w:lang w:val="es-ES_tradnl"/>
        </w:rPr>
        <w:t>2.3. Phân loại dây quấn.</w:t>
      </w:r>
      <w:r w:rsidRPr="00DF2567">
        <w:rPr>
          <w:lang w:val="es-ES_tradnl"/>
        </w:rPr>
        <w:tab/>
      </w:r>
      <w:r w:rsidRPr="00DF2567">
        <w:rPr>
          <w:lang w:val="es-ES_tradnl"/>
        </w:rPr>
        <w:tab/>
      </w:r>
      <w:r w:rsidRPr="00DF2567">
        <w:rPr>
          <w:lang w:val="es-ES_tradnl"/>
        </w:rPr>
        <w:tab/>
      </w:r>
      <w:r w:rsidRPr="00DF2567">
        <w:rPr>
          <w:lang w:val="es-ES_tradnl"/>
        </w:rPr>
        <w:tab/>
      </w:r>
      <w:r w:rsidRPr="00DF2567">
        <w:rPr>
          <w:lang w:val="es-ES_tradnl"/>
        </w:rPr>
        <w:tab/>
      </w:r>
    </w:p>
    <w:p w14:paraId="5EFC1B7B" w14:textId="77777777" w:rsidR="00685E33" w:rsidRPr="000433AB" w:rsidRDefault="00685E33" w:rsidP="00685E33">
      <w:pPr>
        <w:tabs>
          <w:tab w:val="left" w:pos="390"/>
        </w:tabs>
        <w:spacing w:before="120"/>
        <w:jc w:val="both"/>
        <w:rPr>
          <w:i/>
          <w:iCs/>
        </w:rPr>
      </w:pPr>
      <w:r w:rsidRPr="000433AB">
        <w:t>2.4. Phương pháp vẽ sơ đồ dây quấn (sơ đồ trải) stator động cơ không đồng bộ ba pha một lớp, hai lớp với q là số nguyên.</w:t>
      </w:r>
      <w:r w:rsidRPr="000433AB">
        <w:tab/>
      </w:r>
      <w:r w:rsidRPr="000433AB">
        <w:tab/>
      </w:r>
      <w:r w:rsidRPr="000433AB">
        <w:tab/>
      </w:r>
      <w:r w:rsidRPr="000433AB">
        <w:tab/>
      </w:r>
    </w:p>
    <w:p w14:paraId="08B71534"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 xml:space="preserve">Dây quấn một lớp.  </w:t>
      </w:r>
    </w:p>
    <w:p w14:paraId="72B5255C"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Dây quấn hai lớp.</w:t>
      </w:r>
    </w:p>
    <w:p w14:paraId="2A67207A" w14:textId="77777777" w:rsidR="00685E33" w:rsidRPr="00DF2567" w:rsidRDefault="00685E33" w:rsidP="00685E33">
      <w:pPr>
        <w:spacing w:before="120"/>
        <w:rPr>
          <w:lang w:val="fr-FR"/>
        </w:rPr>
      </w:pPr>
      <w:r w:rsidRPr="00DF2567">
        <w:rPr>
          <w:lang w:val="fr-FR"/>
        </w:rPr>
        <w:t>2.</w:t>
      </w:r>
      <w:r w:rsidR="0080352E" w:rsidRPr="00DF2567">
        <w:rPr>
          <w:lang w:val="fr-FR"/>
        </w:rPr>
        <w:t>5</w:t>
      </w:r>
      <w:r w:rsidRPr="00DF2567">
        <w:rPr>
          <w:lang w:val="fr-FR"/>
        </w:rPr>
        <w:t xml:space="preserve"> Bài tập. </w:t>
      </w:r>
    </w:p>
    <w:p w14:paraId="5155AB15" w14:textId="77777777" w:rsidR="00685E33" w:rsidRPr="00DF2567" w:rsidRDefault="00685E33" w:rsidP="00685E33">
      <w:pPr>
        <w:spacing w:before="120"/>
        <w:rPr>
          <w:lang w:val="fr-FR"/>
        </w:rPr>
      </w:pPr>
    </w:p>
    <w:p w14:paraId="5E911866" w14:textId="77777777" w:rsidR="00685E33" w:rsidRPr="000433AB" w:rsidRDefault="00685E33" w:rsidP="00685E33">
      <w:pPr>
        <w:spacing w:before="120"/>
        <w:rPr>
          <w:i/>
          <w:iCs/>
          <w:lang w:eastAsia="ko-KR"/>
        </w:rPr>
      </w:pPr>
      <w:r w:rsidRPr="000433AB">
        <w:t>Bài 3:</w:t>
      </w:r>
      <w:r w:rsidRPr="000433AB">
        <w:rPr>
          <w:b/>
          <w:bCs/>
        </w:rPr>
        <w:t xml:space="preserve"> Tháo ráp động cơ</w:t>
      </w:r>
      <w:r w:rsidRPr="000433AB">
        <w:rPr>
          <w:b/>
          <w:bCs/>
        </w:rPr>
        <w:tab/>
      </w:r>
      <w:r w:rsidRPr="000433AB">
        <w:rPr>
          <w:b/>
          <w:bCs/>
        </w:rPr>
        <w:tab/>
      </w:r>
      <w:r w:rsidRPr="000433AB">
        <w:rPr>
          <w:i/>
          <w:iCs/>
          <w:lang w:eastAsia="ko-KR"/>
        </w:rPr>
        <w:t>Thời gian: 09 giờ(LT: 05h; TH: 04 h; KT: 00h)</w:t>
      </w:r>
    </w:p>
    <w:p w14:paraId="7F61DDBD" w14:textId="77777777" w:rsidR="00685E33" w:rsidRPr="00DF2567" w:rsidRDefault="00685E33" w:rsidP="00EA09DE">
      <w:pPr>
        <w:spacing w:before="120"/>
        <w:rPr>
          <w:iCs/>
          <w:lang w:val="fr-FR" w:eastAsia="ko-KR"/>
        </w:rPr>
      </w:pPr>
      <w:r w:rsidRPr="00DF2567">
        <w:rPr>
          <w:iCs/>
          <w:lang w:val="fr-FR" w:eastAsia="ko-KR"/>
        </w:rPr>
        <w:t xml:space="preserve">1. Mục tiêu của bài: </w:t>
      </w:r>
    </w:p>
    <w:p w14:paraId="68848FF2"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Trình bày được trình tự tháo ráp động cơ không đồng bộ.</w:t>
      </w:r>
    </w:p>
    <w:p w14:paraId="40933385"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Đánh giá được tình trạng động cơ.</w:t>
      </w:r>
    </w:p>
    <w:p w14:paraId="6A2C51C7"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 xml:space="preserve">Tháo ráp được động cơ không đồng bộ. </w:t>
      </w:r>
    </w:p>
    <w:p w14:paraId="414A1EAD" w14:textId="77777777" w:rsidR="00685E33" w:rsidRPr="00DF2567" w:rsidRDefault="00685E33" w:rsidP="00685E33">
      <w:pPr>
        <w:spacing w:before="120"/>
        <w:rPr>
          <w:iCs/>
          <w:lang w:val="fr-FR" w:eastAsia="ko-KR"/>
        </w:rPr>
      </w:pPr>
      <w:r w:rsidRPr="00DF2567">
        <w:rPr>
          <w:iCs/>
          <w:lang w:val="fr-FR" w:eastAsia="ko-KR"/>
        </w:rPr>
        <w:t xml:space="preserve">2. Nội dung của bài: </w:t>
      </w:r>
      <w:r w:rsidRPr="00DF2567">
        <w:rPr>
          <w:iCs/>
          <w:lang w:val="fr-FR" w:eastAsia="ko-KR"/>
        </w:rPr>
        <w:tab/>
      </w:r>
      <w:r w:rsidRPr="00DF2567">
        <w:rPr>
          <w:iCs/>
          <w:lang w:val="fr-FR" w:eastAsia="ko-KR"/>
        </w:rPr>
        <w:tab/>
      </w:r>
      <w:r w:rsidRPr="00DF2567">
        <w:rPr>
          <w:iCs/>
          <w:lang w:val="fr-FR" w:eastAsia="ko-KR"/>
        </w:rPr>
        <w:tab/>
      </w:r>
    </w:p>
    <w:p w14:paraId="5387B574" w14:textId="77777777" w:rsidR="00685E33" w:rsidRPr="00DF2567" w:rsidRDefault="00685E33" w:rsidP="00685E33">
      <w:pPr>
        <w:spacing w:before="120"/>
        <w:rPr>
          <w:lang w:val="fr-FR"/>
        </w:rPr>
      </w:pPr>
      <w:r w:rsidRPr="00DF2567">
        <w:rPr>
          <w:iCs/>
          <w:lang w:val="fr-FR" w:eastAsia="ko-KR"/>
        </w:rPr>
        <w:t>2.1.</w:t>
      </w:r>
      <w:r w:rsidRPr="00DF2567">
        <w:rPr>
          <w:lang w:val="fr-FR"/>
        </w:rPr>
        <w:t>Trình tự tháo động cơ.</w:t>
      </w:r>
      <w:r w:rsidRPr="00DF2567">
        <w:rPr>
          <w:lang w:val="fr-FR"/>
        </w:rPr>
        <w:tab/>
      </w:r>
      <w:r w:rsidRPr="00DF2567">
        <w:rPr>
          <w:lang w:val="fr-FR"/>
        </w:rPr>
        <w:tab/>
      </w:r>
      <w:r w:rsidRPr="00DF2567">
        <w:rPr>
          <w:lang w:val="fr-FR"/>
        </w:rPr>
        <w:tab/>
      </w:r>
      <w:r w:rsidRPr="00DF2567">
        <w:rPr>
          <w:lang w:val="fr-FR"/>
        </w:rPr>
        <w:tab/>
      </w:r>
      <w:r w:rsidRPr="00DF2567">
        <w:rPr>
          <w:lang w:val="fr-FR"/>
        </w:rPr>
        <w:tab/>
      </w:r>
    </w:p>
    <w:p w14:paraId="1848FE7B" w14:textId="77777777" w:rsidR="00685E33" w:rsidRPr="00DF2567" w:rsidRDefault="00685E33" w:rsidP="00685E33">
      <w:pPr>
        <w:spacing w:before="120"/>
        <w:jc w:val="both"/>
        <w:rPr>
          <w:lang w:val="fr-FR"/>
        </w:rPr>
      </w:pPr>
      <w:r w:rsidRPr="00DF2567">
        <w:rPr>
          <w:lang w:val="fr-FR"/>
        </w:rPr>
        <w:t>2.2. Làm sạch động cơ.</w:t>
      </w:r>
      <w:r w:rsidRPr="00DF2567">
        <w:rPr>
          <w:lang w:val="fr-FR"/>
        </w:rPr>
        <w:tab/>
      </w:r>
      <w:r w:rsidRPr="00DF2567">
        <w:rPr>
          <w:lang w:val="fr-FR"/>
        </w:rPr>
        <w:tab/>
      </w:r>
      <w:r w:rsidRPr="00DF2567">
        <w:rPr>
          <w:lang w:val="fr-FR"/>
        </w:rPr>
        <w:tab/>
      </w:r>
      <w:r w:rsidRPr="00DF2567">
        <w:rPr>
          <w:lang w:val="fr-FR"/>
        </w:rPr>
        <w:tab/>
      </w:r>
      <w:r w:rsidRPr="00DF2567">
        <w:rPr>
          <w:lang w:val="fr-FR"/>
        </w:rPr>
        <w:tab/>
      </w:r>
    </w:p>
    <w:p w14:paraId="43577845" w14:textId="77777777" w:rsidR="00685E33" w:rsidRPr="00DF2567" w:rsidRDefault="00685E33" w:rsidP="00685E33">
      <w:pPr>
        <w:spacing w:before="120"/>
        <w:jc w:val="both"/>
        <w:rPr>
          <w:lang w:val="fr-FR"/>
        </w:rPr>
      </w:pPr>
      <w:r w:rsidRPr="00DF2567">
        <w:rPr>
          <w:lang w:val="fr-FR"/>
        </w:rPr>
        <w:lastRenderedPageBreak/>
        <w:t>2.3. Kiểm tra tổng quát tình trạng động cơ.</w:t>
      </w:r>
      <w:r w:rsidRPr="00DF2567">
        <w:rPr>
          <w:lang w:val="fr-FR"/>
        </w:rPr>
        <w:tab/>
      </w:r>
      <w:r w:rsidRPr="00DF2567">
        <w:rPr>
          <w:lang w:val="fr-FR"/>
        </w:rPr>
        <w:tab/>
      </w:r>
    </w:p>
    <w:p w14:paraId="0DADC2C4" w14:textId="77777777" w:rsidR="00685E33" w:rsidRPr="00DF2567" w:rsidRDefault="00685E33" w:rsidP="00685E33">
      <w:pPr>
        <w:tabs>
          <w:tab w:val="left" w:pos="390"/>
        </w:tabs>
        <w:spacing w:before="120"/>
        <w:jc w:val="both"/>
        <w:rPr>
          <w:lang w:val="fr-FR"/>
        </w:rPr>
      </w:pPr>
      <w:r w:rsidRPr="00DF2567">
        <w:rPr>
          <w:lang w:val="fr-FR"/>
        </w:rPr>
        <w:t>2.4. Ráp động cơ.</w:t>
      </w:r>
      <w:r w:rsidRPr="00DF2567">
        <w:rPr>
          <w:lang w:val="fr-FR"/>
        </w:rPr>
        <w:tab/>
      </w:r>
      <w:r w:rsidRPr="00DF2567">
        <w:rPr>
          <w:lang w:val="fr-FR"/>
        </w:rPr>
        <w:tab/>
      </w:r>
      <w:r w:rsidRPr="00DF2567">
        <w:rPr>
          <w:lang w:val="fr-FR"/>
        </w:rPr>
        <w:tab/>
      </w:r>
      <w:r w:rsidRPr="00DF2567">
        <w:rPr>
          <w:lang w:val="fr-FR"/>
        </w:rPr>
        <w:tab/>
      </w:r>
      <w:r w:rsidRPr="00DF2567">
        <w:rPr>
          <w:lang w:val="fr-FR"/>
        </w:rPr>
        <w:tab/>
      </w:r>
      <w:r w:rsidRPr="00DF2567">
        <w:rPr>
          <w:lang w:val="fr-FR"/>
        </w:rPr>
        <w:tab/>
      </w:r>
    </w:p>
    <w:p w14:paraId="5E15888E" w14:textId="77777777" w:rsidR="00685E33" w:rsidRPr="00DF2567" w:rsidRDefault="00685E33" w:rsidP="00685E33">
      <w:pPr>
        <w:tabs>
          <w:tab w:val="left" w:pos="390"/>
          <w:tab w:val="num" w:pos="907"/>
        </w:tabs>
        <w:spacing w:before="120"/>
        <w:jc w:val="both"/>
        <w:rPr>
          <w:lang w:val="fr-FR"/>
        </w:rPr>
      </w:pPr>
      <w:r w:rsidRPr="00DF2567">
        <w:rPr>
          <w:lang w:val="fr-FR"/>
        </w:rPr>
        <w:t>2.5. Kiểm tra hoàn tất.</w:t>
      </w:r>
    </w:p>
    <w:p w14:paraId="7B24A7FE" w14:textId="77777777" w:rsidR="00685E33" w:rsidRPr="00DF2567" w:rsidRDefault="00685E33" w:rsidP="00685E33">
      <w:pPr>
        <w:tabs>
          <w:tab w:val="left" w:pos="390"/>
          <w:tab w:val="num" w:pos="907"/>
        </w:tabs>
        <w:spacing w:before="120"/>
        <w:jc w:val="both"/>
        <w:rPr>
          <w:lang w:val="fr-FR"/>
        </w:rPr>
      </w:pPr>
      <w:r w:rsidRPr="00DF2567">
        <w:rPr>
          <w:lang w:val="fr-FR"/>
        </w:rPr>
        <w:t xml:space="preserve">2.6. Thực hành tháo ráp </w:t>
      </w:r>
      <w:r w:rsidRPr="00DF2567">
        <w:rPr>
          <w:lang w:val="fr-FR"/>
        </w:rPr>
        <w:tab/>
        <w:t>động cơ không đồng bộ.</w:t>
      </w:r>
      <w:r w:rsidRPr="00DF2567">
        <w:rPr>
          <w:lang w:val="fr-FR"/>
        </w:rPr>
        <w:tab/>
      </w:r>
      <w:r w:rsidRPr="00DF2567">
        <w:rPr>
          <w:lang w:val="fr-FR"/>
        </w:rPr>
        <w:tab/>
      </w:r>
    </w:p>
    <w:p w14:paraId="484DB781" w14:textId="77777777" w:rsidR="00685E33" w:rsidRPr="00DF2567" w:rsidRDefault="00685E33" w:rsidP="00685E33">
      <w:pPr>
        <w:tabs>
          <w:tab w:val="left" w:pos="390"/>
          <w:tab w:val="num" w:pos="907"/>
        </w:tabs>
        <w:spacing w:before="120"/>
        <w:jc w:val="both"/>
        <w:rPr>
          <w:lang w:val="fr-FR"/>
        </w:rPr>
      </w:pPr>
      <w:r w:rsidRPr="00DF2567">
        <w:rPr>
          <w:lang w:val="fr-FR"/>
        </w:rPr>
        <w:tab/>
      </w:r>
    </w:p>
    <w:p w14:paraId="6885AFFE" w14:textId="77777777" w:rsidR="00685E33" w:rsidRPr="00DF2567" w:rsidRDefault="00685E33" w:rsidP="00685E33">
      <w:pPr>
        <w:spacing w:before="120"/>
        <w:rPr>
          <w:i/>
          <w:iCs/>
          <w:lang w:val="fr-FR" w:eastAsia="ko-KR"/>
        </w:rPr>
      </w:pPr>
      <w:r w:rsidRPr="00DF2567">
        <w:rPr>
          <w:lang w:val="fr-FR"/>
        </w:rPr>
        <w:t>Bài 4:</w:t>
      </w:r>
      <w:r w:rsidRPr="00DF2567">
        <w:rPr>
          <w:b/>
          <w:bCs/>
          <w:lang w:val="fr-FR"/>
        </w:rPr>
        <w:t xml:space="preserve"> Đấu dây vận hành động cơ</w:t>
      </w:r>
      <w:r w:rsidR="002B6CFC">
        <w:rPr>
          <w:b/>
          <w:bCs/>
          <w:lang w:val="fr-FR"/>
        </w:rPr>
        <w:t xml:space="preserve">  </w:t>
      </w:r>
      <w:r w:rsidR="00271DD2">
        <w:rPr>
          <w:i/>
          <w:iCs/>
          <w:lang w:val="fr-FR" w:eastAsia="ko-KR"/>
        </w:rPr>
        <w:t>Thời gian: 09giờ (LT: 5h; TH: 3h;KT: 1</w:t>
      </w:r>
      <w:r w:rsidRPr="00DF2567">
        <w:rPr>
          <w:i/>
          <w:iCs/>
          <w:lang w:val="fr-FR" w:eastAsia="ko-KR"/>
        </w:rPr>
        <w:t>h)</w:t>
      </w:r>
    </w:p>
    <w:p w14:paraId="6BBDA532" w14:textId="77777777" w:rsidR="00685E33" w:rsidRPr="00DF2567" w:rsidRDefault="00685E33" w:rsidP="00685E33">
      <w:pPr>
        <w:pStyle w:val="ListParagraph"/>
        <w:spacing w:before="120"/>
        <w:ind w:left="0"/>
        <w:rPr>
          <w:iCs/>
          <w:sz w:val="28"/>
          <w:szCs w:val="28"/>
          <w:lang w:val="de-DE" w:eastAsia="ko-KR"/>
        </w:rPr>
      </w:pPr>
      <w:r w:rsidRPr="00DF2567">
        <w:rPr>
          <w:iCs/>
          <w:sz w:val="28"/>
          <w:szCs w:val="28"/>
          <w:lang w:val="de-DE" w:eastAsia="ko-KR"/>
        </w:rPr>
        <w:t xml:space="preserve">1. Mục tiêu của bài: </w:t>
      </w:r>
    </w:p>
    <w:p w14:paraId="65776E04" w14:textId="77777777" w:rsidR="00685E33" w:rsidRPr="00DF2567" w:rsidRDefault="00685E33" w:rsidP="006B1F8A">
      <w:pPr>
        <w:numPr>
          <w:ilvl w:val="2"/>
          <w:numId w:val="36"/>
        </w:numPr>
        <w:tabs>
          <w:tab w:val="num" w:pos="482"/>
          <w:tab w:val="num" w:pos="709"/>
          <w:tab w:val="num" w:pos="1080"/>
        </w:tabs>
        <w:spacing w:before="120"/>
        <w:ind w:left="0"/>
        <w:jc w:val="both"/>
        <w:rPr>
          <w:lang w:val="es-ES_tradnl"/>
        </w:rPr>
      </w:pPr>
      <w:r w:rsidRPr="00DF2567">
        <w:rPr>
          <w:lang w:val="es-ES_tradnl"/>
        </w:rPr>
        <w:t>Đấu dây vận hành động cơ không đồng bộ phù hợp với điện áp nguồn.</w:t>
      </w:r>
    </w:p>
    <w:p w14:paraId="31C47D39" w14:textId="77777777" w:rsidR="00685E33" w:rsidRPr="000433AB" w:rsidRDefault="00685E33" w:rsidP="006B1F8A">
      <w:pPr>
        <w:numPr>
          <w:ilvl w:val="2"/>
          <w:numId w:val="36"/>
        </w:numPr>
        <w:tabs>
          <w:tab w:val="num" w:pos="482"/>
          <w:tab w:val="num" w:pos="709"/>
          <w:tab w:val="num" w:pos="1080"/>
        </w:tabs>
        <w:spacing w:before="120"/>
        <w:ind w:left="0"/>
        <w:jc w:val="both"/>
        <w:rPr>
          <w:lang w:val="es-ES_tradnl"/>
        </w:rPr>
      </w:pPr>
      <w:r w:rsidRPr="00DF2567">
        <w:rPr>
          <w:lang w:val="es-ES_tradnl"/>
        </w:rPr>
        <w:t>Kiểm tra dòng điện không tải từ đó đánh giá sơ bộ được tình trạng động c</w:t>
      </w:r>
      <w:r w:rsidRPr="000433AB">
        <w:rPr>
          <w:lang w:val="es-ES_tradnl"/>
        </w:rPr>
        <w:t>ơ.</w:t>
      </w:r>
    </w:p>
    <w:p w14:paraId="5A04D184" w14:textId="77777777" w:rsidR="00685E33" w:rsidRPr="000433AB" w:rsidRDefault="00685E33" w:rsidP="00685E33">
      <w:pPr>
        <w:spacing w:before="120"/>
        <w:rPr>
          <w:iCs/>
          <w:lang w:val="es-ES_tradnl" w:eastAsia="ko-KR"/>
        </w:rPr>
      </w:pPr>
      <w:r w:rsidRPr="000433AB">
        <w:rPr>
          <w:iCs/>
          <w:lang w:val="es-ES_tradnl" w:eastAsia="ko-KR"/>
        </w:rPr>
        <w:t xml:space="preserve">2. Nội dung của bài: </w:t>
      </w:r>
      <w:r w:rsidRPr="000433AB">
        <w:rPr>
          <w:iCs/>
          <w:lang w:val="es-ES_tradnl" w:eastAsia="ko-KR"/>
        </w:rPr>
        <w:tab/>
      </w:r>
      <w:r w:rsidRPr="000433AB">
        <w:rPr>
          <w:iCs/>
          <w:lang w:val="es-ES_tradnl" w:eastAsia="ko-KR"/>
        </w:rPr>
        <w:tab/>
      </w:r>
      <w:r w:rsidRPr="000433AB">
        <w:rPr>
          <w:iCs/>
          <w:lang w:val="es-ES_tradnl" w:eastAsia="ko-KR"/>
        </w:rPr>
        <w:tab/>
      </w:r>
    </w:p>
    <w:p w14:paraId="05E69EAE" w14:textId="77777777" w:rsidR="00685E33" w:rsidRPr="000433AB" w:rsidRDefault="00685E33" w:rsidP="00685E33">
      <w:pPr>
        <w:spacing w:before="120"/>
        <w:ind w:left="3"/>
        <w:jc w:val="both"/>
        <w:rPr>
          <w:lang w:val="es-ES_tradnl"/>
        </w:rPr>
      </w:pPr>
      <w:r w:rsidRPr="000433AB">
        <w:rPr>
          <w:lang w:val="es-ES_tradnl"/>
        </w:rPr>
        <w:t>2.1. Ý nghĩa các số liệu ghi trên biển máy.</w:t>
      </w:r>
      <w:r w:rsidRPr="000433AB">
        <w:rPr>
          <w:lang w:val="es-ES_tradnl"/>
        </w:rPr>
        <w:tab/>
      </w:r>
      <w:r w:rsidRPr="000433AB">
        <w:rPr>
          <w:lang w:val="es-ES_tradnl"/>
        </w:rPr>
        <w:tab/>
      </w:r>
    </w:p>
    <w:p w14:paraId="7B6237FF" w14:textId="77777777" w:rsidR="00685E33" w:rsidRPr="000433AB" w:rsidRDefault="00685E33" w:rsidP="00685E33">
      <w:pPr>
        <w:spacing w:before="120"/>
        <w:ind w:left="3"/>
        <w:jc w:val="both"/>
        <w:rPr>
          <w:lang w:val="es-ES_tradnl"/>
        </w:rPr>
      </w:pPr>
      <w:r w:rsidRPr="000433AB">
        <w:rPr>
          <w:lang w:val="es-ES_tradnl"/>
        </w:rPr>
        <w:t>2.2. Cách bố trí các mối dây ra trên hộp nối.</w:t>
      </w:r>
      <w:r w:rsidRPr="000433AB">
        <w:rPr>
          <w:lang w:val="es-ES_tradnl"/>
        </w:rPr>
        <w:tab/>
      </w:r>
      <w:r w:rsidRPr="000433AB">
        <w:rPr>
          <w:lang w:val="es-ES_tradnl"/>
        </w:rPr>
        <w:tab/>
      </w:r>
    </w:p>
    <w:p w14:paraId="020B3A16" w14:textId="77777777" w:rsidR="00685E33" w:rsidRPr="000433AB" w:rsidRDefault="00685E33" w:rsidP="006B1F8A">
      <w:pPr>
        <w:numPr>
          <w:ilvl w:val="2"/>
          <w:numId w:val="36"/>
        </w:numPr>
        <w:tabs>
          <w:tab w:val="num" w:pos="482"/>
          <w:tab w:val="num" w:pos="709"/>
          <w:tab w:val="num" w:pos="1080"/>
        </w:tabs>
        <w:spacing w:before="120"/>
        <w:ind w:left="0"/>
        <w:jc w:val="both"/>
        <w:rPr>
          <w:lang w:val="es-ES_tradnl"/>
        </w:rPr>
      </w:pPr>
      <w:r w:rsidRPr="000433AB">
        <w:rPr>
          <w:lang w:val="es-ES_tradnl"/>
        </w:rPr>
        <w:t>Quy ước ký hiệu Đầu – Cuối.</w:t>
      </w:r>
    </w:p>
    <w:p w14:paraId="03C008A1" w14:textId="77777777" w:rsidR="00685E33" w:rsidRPr="00DF2567" w:rsidRDefault="00685E33" w:rsidP="006B1F8A">
      <w:pPr>
        <w:numPr>
          <w:ilvl w:val="2"/>
          <w:numId w:val="36"/>
        </w:numPr>
        <w:tabs>
          <w:tab w:val="num" w:pos="482"/>
          <w:tab w:val="num" w:pos="709"/>
          <w:tab w:val="num" w:pos="1080"/>
        </w:tabs>
        <w:spacing w:before="120"/>
        <w:ind w:left="0"/>
        <w:jc w:val="both"/>
        <w:rPr>
          <w:lang w:val="es-ES_tradnl"/>
        </w:rPr>
      </w:pPr>
      <w:r w:rsidRPr="00DF2567">
        <w:rPr>
          <w:lang w:val="es-ES_tradnl"/>
        </w:rPr>
        <w:t>Quy cách bố trí các đầu dây ra trên hộp nối.</w:t>
      </w:r>
    </w:p>
    <w:tbl>
      <w:tblPr>
        <w:tblW w:w="8925" w:type="dxa"/>
        <w:tblInd w:w="3" w:type="dxa"/>
        <w:tblLook w:val="00A0" w:firstRow="1" w:lastRow="0" w:firstColumn="1" w:lastColumn="0" w:noHBand="0" w:noVBand="0"/>
      </w:tblPr>
      <w:tblGrid>
        <w:gridCol w:w="6626"/>
        <w:gridCol w:w="2299"/>
      </w:tblGrid>
      <w:tr w:rsidR="00685E33" w:rsidRPr="00DF2567" w14:paraId="7AC07773" w14:textId="77777777" w:rsidTr="00685E33">
        <w:tc>
          <w:tcPr>
            <w:tcW w:w="6626" w:type="dxa"/>
          </w:tcPr>
          <w:p w14:paraId="7917C986" w14:textId="77777777" w:rsidR="00685E33" w:rsidRPr="000433AB" w:rsidRDefault="00685E33" w:rsidP="00685E33">
            <w:pPr>
              <w:keepNext/>
              <w:tabs>
                <w:tab w:val="left" w:pos="-2400"/>
              </w:tabs>
              <w:spacing w:before="120"/>
              <w:jc w:val="both"/>
              <w:outlineLvl w:val="1"/>
              <w:rPr>
                <w:lang w:val="es-ES_tradnl"/>
              </w:rPr>
            </w:pPr>
            <w:r w:rsidRPr="000433AB">
              <w:rPr>
                <w:lang w:val="es-ES_tradnl"/>
              </w:rPr>
              <w:t>2.3. Đấu dây vận hành động cơ.</w:t>
            </w:r>
          </w:p>
        </w:tc>
        <w:tc>
          <w:tcPr>
            <w:tcW w:w="2299" w:type="dxa"/>
          </w:tcPr>
          <w:p w14:paraId="209B23FD" w14:textId="77777777" w:rsidR="00685E33" w:rsidRPr="000433AB" w:rsidRDefault="00685E33" w:rsidP="00685E33">
            <w:pPr>
              <w:keepNext/>
              <w:spacing w:before="120"/>
              <w:jc w:val="both"/>
              <w:outlineLvl w:val="1"/>
              <w:rPr>
                <w:lang w:val="es-ES_tradnl"/>
              </w:rPr>
            </w:pPr>
          </w:p>
        </w:tc>
      </w:tr>
    </w:tbl>
    <w:p w14:paraId="44B36F1D" w14:textId="77777777" w:rsidR="00685E33" w:rsidRPr="000433AB" w:rsidRDefault="00685E33" w:rsidP="00685E33">
      <w:pPr>
        <w:keepNext/>
        <w:tabs>
          <w:tab w:val="left" w:pos="-2400"/>
        </w:tabs>
        <w:spacing w:before="120"/>
        <w:jc w:val="both"/>
        <w:outlineLvl w:val="1"/>
        <w:rPr>
          <w:lang w:val="es-ES_tradnl"/>
        </w:rPr>
      </w:pPr>
      <w:r w:rsidRPr="000433AB">
        <w:rPr>
          <w:lang w:val="es-ES_tradnl"/>
        </w:rPr>
        <w:t>2.3.1Kiểm tra dòng điện không tải.</w:t>
      </w:r>
      <w:r w:rsidRPr="000433AB">
        <w:rPr>
          <w:lang w:val="es-ES_tradnl"/>
        </w:rPr>
        <w:tab/>
      </w:r>
    </w:p>
    <w:p w14:paraId="32BA7A96" w14:textId="77777777" w:rsidR="00685E33" w:rsidRPr="000433AB" w:rsidRDefault="00685E33" w:rsidP="00685E33">
      <w:pPr>
        <w:keepNext/>
        <w:tabs>
          <w:tab w:val="left" w:pos="-2400"/>
        </w:tabs>
        <w:spacing w:before="120"/>
        <w:jc w:val="both"/>
        <w:outlineLvl w:val="1"/>
        <w:rPr>
          <w:lang w:val="es-ES_tradnl"/>
        </w:rPr>
      </w:pPr>
      <w:r w:rsidRPr="000433AB">
        <w:rPr>
          <w:lang w:val="es-ES_tradnl"/>
        </w:rPr>
        <w:t>2.3.2 Thực hành đấu dây vận hành động cơ không đồng bộ.</w:t>
      </w:r>
    </w:p>
    <w:p w14:paraId="36FD982C" w14:textId="77777777" w:rsidR="00685E33" w:rsidRPr="000433AB" w:rsidRDefault="00685E33" w:rsidP="00685E33">
      <w:pPr>
        <w:spacing w:before="120"/>
        <w:ind w:left="792"/>
        <w:jc w:val="both"/>
        <w:rPr>
          <w:lang w:val="es-ES_tradnl"/>
        </w:rPr>
      </w:pPr>
      <w:r w:rsidRPr="00DF2567">
        <w:rPr>
          <w:lang w:val="de-DE"/>
        </w:rPr>
        <w:tab/>
      </w:r>
      <w:r w:rsidRPr="00DF2567">
        <w:rPr>
          <w:lang w:val="de-DE"/>
        </w:rPr>
        <w:tab/>
      </w:r>
    </w:p>
    <w:p w14:paraId="39C394FE" w14:textId="77777777" w:rsidR="00685E33" w:rsidRPr="000433AB" w:rsidRDefault="00685E33" w:rsidP="00685E33">
      <w:pPr>
        <w:spacing w:before="120"/>
        <w:rPr>
          <w:i/>
          <w:iCs/>
          <w:lang w:val="es-ES_tradnl" w:eastAsia="ko-KR"/>
        </w:rPr>
      </w:pPr>
      <w:r w:rsidRPr="000433AB">
        <w:rPr>
          <w:lang w:val="es-ES_tradnl"/>
        </w:rPr>
        <w:t>Bài 5:</w:t>
      </w:r>
      <w:r w:rsidRPr="000433AB">
        <w:rPr>
          <w:b/>
          <w:bCs/>
          <w:lang w:val="es-ES_tradnl"/>
        </w:rPr>
        <w:t xml:space="preserve"> Quấn dây động cơ máy bơm nước</w:t>
      </w:r>
      <w:r w:rsidR="00F3781D">
        <w:rPr>
          <w:b/>
          <w:bCs/>
          <w:lang w:val="es-ES_tradnl"/>
        </w:rPr>
        <w:t xml:space="preserve"> </w:t>
      </w:r>
      <w:r w:rsidRPr="000433AB">
        <w:rPr>
          <w:b/>
          <w:bCs/>
          <w:lang w:val="es-ES_tradnl"/>
        </w:rPr>
        <w:t>một pha</w:t>
      </w:r>
      <w:r w:rsidRPr="000433AB">
        <w:rPr>
          <w:b/>
          <w:bCs/>
          <w:lang w:val="es-ES_tradnl"/>
        </w:rPr>
        <w:tab/>
      </w:r>
      <w:r w:rsidRPr="000433AB">
        <w:rPr>
          <w:i/>
          <w:iCs/>
          <w:lang w:val="es-ES_tradnl" w:eastAsia="ko-KR"/>
        </w:rPr>
        <w:t>Thời gian: 22  (LT: 5h TH: 16h ;KT: 01h)</w:t>
      </w:r>
    </w:p>
    <w:p w14:paraId="1F37B947" w14:textId="77777777" w:rsidR="00685E33" w:rsidRPr="00DF2567" w:rsidRDefault="00685E33" w:rsidP="00685E33">
      <w:pPr>
        <w:pStyle w:val="ListParagraph"/>
        <w:spacing w:before="120"/>
        <w:ind w:left="0"/>
        <w:rPr>
          <w:iCs/>
          <w:sz w:val="28"/>
          <w:szCs w:val="28"/>
          <w:lang w:val="de-DE" w:eastAsia="ko-KR"/>
        </w:rPr>
      </w:pPr>
      <w:r w:rsidRPr="00DF2567">
        <w:rPr>
          <w:iCs/>
          <w:sz w:val="28"/>
          <w:szCs w:val="28"/>
          <w:lang w:val="de-DE" w:eastAsia="ko-KR"/>
        </w:rPr>
        <w:t xml:space="preserve">1. Mục tiêu của bài: </w:t>
      </w:r>
    </w:p>
    <w:p w14:paraId="37CBACF0" w14:textId="77777777" w:rsidR="00685E33" w:rsidRPr="000433AB" w:rsidRDefault="00685E33" w:rsidP="006B1F8A">
      <w:pPr>
        <w:numPr>
          <w:ilvl w:val="2"/>
          <w:numId w:val="36"/>
        </w:numPr>
        <w:tabs>
          <w:tab w:val="num" w:pos="482"/>
          <w:tab w:val="num" w:pos="709"/>
          <w:tab w:val="num" w:pos="1080"/>
        </w:tabs>
        <w:spacing w:before="120"/>
        <w:ind w:left="0"/>
        <w:jc w:val="both"/>
        <w:rPr>
          <w:lang w:val="de-DE"/>
        </w:rPr>
      </w:pPr>
      <w:r w:rsidRPr="000433AB">
        <w:rPr>
          <w:lang w:val="de-DE"/>
        </w:rPr>
        <w:t>Quấn lại động cơ một pha máy bớm nước bị hỏng theo số liệu có sẵn, đảm bảo động cơ hoạt động tốt với các thông số kỹ thuật, theo tiêu chuẩn kỹ thuật điện.</w:t>
      </w:r>
    </w:p>
    <w:p w14:paraId="1BB64C5B" w14:textId="77777777" w:rsidR="00685E33" w:rsidRPr="000433AB" w:rsidRDefault="00685E33" w:rsidP="006B1F8A">
      <w:pPr>
        <w:numPr>
          <w:ilvl w:val="2"/>
          <w:numId w:val="36"/>
        </w:numPr>
        <w:tabs>
          <w:tab w:val="num" w:pos="482"/>
          <w:tab w:val="num" w:pos="709"/>
          <w:tab w:val="num" w:pos="1080"/>
        </w:tabs>
        <w:spacing w:before="120"/>
        <w:ind w:left="0"/>
        <w:jc w:val="both"/>
        <w:rPr>
          <w:lang w:val="de-DE"/>
        </w:rPr>
      </w:pPr>
      <w:r w:rsidRPr="000433AB">
        <w:rPr>
          <w:lang w:val="de-DE"/>
        </w:rPr>
        <w:t>Sửa chữa được các pan hư hỏng của động cơ một pha.</w:t>
      </w:r>
    </w:p>
    <w:p w14:paraId="3B9BF861" w14:textId="77777777" w:rsidR="00685E33" w:rsidRPr="000433AB" w:rsidRDefault="00685E33" w:rsidP="00685E33">
      <w:pPr>
        <w:spacing w:before="120"/>
        <w:rPr>
          <w:iCs/>
          <w:lang w:val="de-DE" w:eastAsia="ko-KR"/>
        </w:rPr>
      </w:pPr>
      <w:r w:rsidRPr="000433AB">
        <w:rPr>
          <w:iCs/>
          <w:lang w:val="de-DE" w:eastAsia="ko-KR"/>
        </w:rPr>
        <w:t xml:space="preserve">2. Nội dung của bài: </w:t>
      </w:r>
      <w:r w:rsidRPr="000433AB">
        <w:rPr>
          <w:iCs/>
          <w:lang w:val="de-DE" w:eastAsia="ko-KR"/>
        </w:rPr>
        <w:tab/>
      </w:r>
      <w:r w:rsidRPr="000433AB">
        <w:rPr>
          <w:iCs/>
          <w:lang w:val="de-DE" w:eastAsia="ko-KR"/>
        </w:rPr>
        <w:tab/>
      </w:r>
      <w:r w:rsidRPr="000433AB">
        <w:rPr>
          <w:iCs/>
          <w:lang w:val="de-DE" w:eastAsia="ko-KR"/>
        </w:rPr>
        <w:tab/>
      </w:r>
    </w:p>
    <w:p w14:paraId="6994795A" w14:textId="77777777" w:rsidR="00685E33" w:rsidRPr="000433AB" w:rsidRDefault="00685E33" w:rsidP="00685E33">
      <w:pPr>
        <w:spacing w:before="120"/>
        <w:rPr>
          <w:lang w:val="de-DE"/>
        </w:rPr>
      </w:pPr>
      <w:r w:rsidRPr="00DF2567">
        <w:rPr>
          <w:lang w:val="es-ES_tradnl"/>
        </w:rPr>
        <w:t xml:space="preserve">2.1. </w:t>
      </w:r>
      <w:r w:rsidRPr="000433AB">
        <w:rPr>
          <w:lang w:val="de-DE"/>
        </w:rPr>
        <w:t>Tháo và vệ sinh động cơ.</w:t>
      </w:r>
    </w:p>
    <w:p w14:paraId="000062EB" w14:textId="77777777" w:rsidR="00685E33" w:rsidRPr="000433AB" w:rsidRDefault="00685E33" w:rsidP="00685E33">
      <w:pPr>
        <w:spacing w:before="120"/>
        <w:rPr>
          <w:lang w:val="de-DE"/>
        </w:rPr>
      </w:pPr>
      <w:r w:rsidRPr="00DF2567">
        <w:rPr>
          <w:lang w:val="es-ES_tradnl"/>
        </w:rPr>
        <w:t xml:space="preserve">2.2. </w:t>
      </w:r>
      <w:r w:rsidRPr="000433AB">
        <w:rPr>
          <w:lang w:val="de-DE"/>
        </w:rPr>
        <w:t>Quấn lại bộ dây stato động cơ.</w:t>
      </w:r>
    </w:p>
    <w:p w14:paraId="29DF7018" w14:textId="77777777" w:rsidR="00685E33" w:rsidRPr="000433AB" w:rsidRDefault="00685E33" w:rsidP="00685E33">
      <w:pPr>
        <w:spacing w:before="120"/>
        <w:rPr>
          <w:lang w:val="de-DE"/>
        </w:rPr>
      </w:pPr>
      <w:r w:rsidRPr="00DF2567">
        <w:rPr>
          <w:lang w:val="es-ES_tradnl"/>
        </w:rPr>
        <w:t xml:space="preserve">2.3. </w:t>
      </w:r>
      <w:r w:rsidRPr="000433AB">
        <w:rPr>
          <w:lang w:val="de-DE"/>
        </w:rPr>
        <w:t>Đấu dây vận hành và kiểm tra dòng không tải .</w:t>
      </w:r>
    </w:p>
    <w:p w14:paraId="7BDC0E53" w14:textId="77777777" w:rsidR="00685E33" w:rsidRPr="000433AB" w:rsidRDefault="00685E33" w:rsidP="00685E33">
      <w:pPr>
        <w:spacing w:before="120"/>
        <w:rPr>
          <w:lang w:val="de-DE"/>
        </w:rPr>
      </w:pPr>
      <w:r w:rsidRPr="00DF2567">
        <w:rPr>
          <w:lang w:val="es-ES_tradnl"/>
        </w:rPr>
        <w:t xml:space="preserve">2.4. </w:t>
      </w:r>
      <w:r w:rsidRPr="000433AB">
        <w:rPr>
          <w:lang w:val="de-DE"/>
        </w:rPr>
        <w:t>Các pan hư hỏng và biện pháp khắc phục.</w:t>
      </w:r>
    </w:p>
    <w:p w14:paraId="441E8A53" w14:textId="77777777" w:rsidR="00685E33" w:rsidRPr="000433AB" w:rsidRDefault="00685E33" w:rsidP="00685E33">
      <w:pPr>
        <w:spacing w:before="120"/>
        <w:rPr>
          <w:lang w:val="de-DE"/>
        </w:rPr>
      </w:pPr>
      <w:r w:rsidRPr="000433AB">
        <w:rPr>
          <w:lang w:val="de-DE"/>
        </w:rPr>
        <w:t>2.5. Thực hành quấn lại dây quấn stato động cơ máy bơm nước.</w:t>
      </w:r>
    </w:p>
    <w:p w14:paraId="62AD7BE0" w14:textId="77777777" w:rsidR="00685E33" w:rsidRPr="000433AB" w:rsidRDefault="00685E33" w:rsidP="00685E33">
      <w:pPr>
        <w:spacing w:before="120"/>
        <w:rPr>
          <w:lang w:val="de-DE"/>
        </w:rPr>
      </w:pPr>
    </w:p>
    <w:p w14:paraId="34762587" w14:textId="77777777" w:rsidR="00685E33" w:rsidRPr="000433AB" w:rsidRDefault="00685E33" w:rsidP="00685E33">
      <w:pPr>
        <w:spacing w:before="120"/>
        <w:rPr>
          <w:i/>
          <w:iCs/>
          <w:lang w:val="de-DE" w:eastAsia="ko-KR"/>
        </w:rPr>
      </w:pPr>
      <w:r w:rsidRPr="000433AB">
        <w:rPr>
          <w:lang w:val="de-DE"/>
        </w:rPr>
        <w:t>Bài 6</w:t>
      </w:r>
      <w:r w:rsidRPr="000433AB">
        <w:rPr>
          <w:b/>
          <w:bCs/>
          <w:lang w:val="de-DE"/>
        </w:rPr>
        <w:t>: Quấn dây động cơ ba pha</w:t>
      </w:r>
      <w:r w:rsidR="002B6CFC">
        <w:rPr>
          <w:b/>
          <w:bCs/>
          <w:lang w:val="de-DE"/>
        </w:rPr>
        <w:t xml:space="preserve">  </w:t>
      </w:r>
      <w:r w:rsidR="002B6CFC">
        <w:rPr>
          <w:i/>
          <w:iCs/>
          <w:lang w:val="de-DE" w:eastAsia="ko-KR"/>
        </w:rPr>
        <w:t>Thời gian: 53giờ (LT:05h; TH:</w:t>
      </w:r>
      <w:r w:rsidR="00917425">
        <w:rPr>
          <w:i/>
          <w:iCs/>
          <w:lang w:val="de-DE" w:eastAsia="ko-KR"/>
        </w:rPr>
        <w:t>4</w:t>
      </w:r>
      <w:r w:rsidR="002B6CFC">
        <w:rPr>
          <w:i/>
          <w:iCs/>
          <w:lang w:val="de-DE" w:eastAsia="ko-KR"/>
        </w:rPr>
        <w:t>7</w:t>
      </w:r>
      <w:r w:rsidR="00917425">
        <w:rPr>
          <w:i/>
          <w:iCs/>
          <w:lang w:val="de-DE" w:eastAsia="ko-KR"/>
        </w:rPr>
        <w:t>;</w:t>
      </w:r>
      <w:r w:rsidRPr="000433AB">
        <w:rPr>
          <w:i/>
          <w:iCs/>
          <w:lang w:val="de-DE" w:eastAsia="ko-KR"/>
        </w:rPr>
        <w:t xml:space="preserve"> KT: 01h)</w:t>
      </w:r>
    </w:p>
    <w:p w14:paraId="338A8E20" w14:textId="77777777" w:rsidR="00685E33" w:rsidRPr="00DF2567" w:rsidRDefault="00685E33" w:rsidP="00685E33">
      <w:pPr>
        <w:spacing w:before="120"/>
        <w:rPr>
          <w:iCs/>
          <w:lang w:val="de-DE" w:eastAsia="ko-KR"/>
        </w:rPr>
      </w:pPr>
      <w:r w:rsidRPr="00DF2567">
        <w:rPr>
          <w:iCs/>
          <w:lang w:val="de-DE" w:eastAsia="ko-KR"/>
        </w:rPr>
        <w:t xml:space="preserve">1. Mục tiêu của bài: </w:t>
      </w:r>
    </w:p>
    <w:p w14:paraId="657B328C" w14:textId="77777777" w:rsidR="00685E33" w:rsidRPr="000433AB" w:rsidRDefault="00685E33" w:rsidP="006B1F8A">
      <w:pPr>
        <w:numPr>
          <w:ilvl w:val="0"/>
          <w:numId w:val="67"/>
        </w:numPr>
        <w:tabs>
          <w:tab w:val="left" w:pos="284"/>
        </w:tabs>
        <w:spacing w:before="120"/>
        <w:jc w:val="both"/>
        <w:rPr>
          <w:lang w:val="de-DE" w:eastAsia="ko-KR"/>
        </w:rPr>
      </w:pPr>
      <w:r w:rsidRPr="000433AB">
        <w:rPr>
          <w:lang w:val="de-DE" w:eastAsia="ko-KR"/>
        </w:rPr>
        <w:lastRenderedPageBreak/>
        <w:t>Quấn lại động cơ ba pha bị hỏng theo số liệu có sẵn, đảm bảo động cơ hoạt động tốt với các thông số kỹ thuật, theo tiêu chuẩn kỹ thuật điện.</w:t>
      </w:r>
    </w:p>
    <w:p w14:paraId="424F054B" w14:textId="77777777" w:rsidR="00685E33" w:rsidRPr="000433AB" w:rsidRDefault="00685E33" w:rsidP="006B1F8A">
      <w:pPr>
        <w:numPr>
          <w:ilvl w:val="0"/>
          <w:numId w:val="67"/>
        </w:numPr>
        <w:tabs>
          <w:tab w:val="num" w:pos="284"/>
        </w:tabs>
        <w:spacing w:before="120"/>
        <w:jc w:val="both"/>
        <w:rPr>
          <w:lang w:val="de-DE" w:eastAsia="ko-KR"/>
        </w:rPr>
      </w:pPr>
      <w:r w:rsidRPr="000433AB">
        <w:rPr>
          <w:lang w:val="de-DE" w:eastAsia="ko-KR"/>
        </w:rPr>
        <w:t>Sửa chữa được các pan hư hỏng của động cơ ba pha.</w:t>
      </w:r>
    </w:p>
    <w:p w14:paraId="6C8ADF51" w14:textId="77777777" w:rsidR="00685E33" w:rsidRPr="000433AB" w:rsidRDefault="00685E33" w:rsidP="00685E33">
      <w:pPr>
        <w:spacing w:before="120"/>
        <w:rPr>
          <w:iCs/>
          <w:lang w:val="de-DE" w:eastAsia="ko-KR"/>
        </w:rPr>
      </w:pPr>
      <w:r w:rsidRPr="000433AB">
        <w:rPr>
          <w:iCs/>
          <w:lang w:val="de-DE" w:eastAsia="ko-KR"/>
        </w:rPr>
        <w:t xml:space="preserve">2. Nội dung của bài: </w:t>
      </w:r>
      <w:r w:rsidRPr="000433AB">
        <w:rPr>
          <w:iCs/>
          <w:lang w:val="de-DE" w:eastAsia="ko-KR"/>
        </w:rPr>
        <w:tab/>
      </w:r>
      <w:r w:rsidRPr="000433AB">
        <w:rPr>
          <w:iCs/>
          <w:lang w:val="de-DE" w:eastAsia="ko-KR"/>
        </w:rPr>
        <w:tab/>
      </w:r>
      <w:r w:rsidRPr="000433AB">
        <w:rPr>
          <w:iCs/>
          <w:lang w:val="de-DE" w:eastAsia="ko-KR"/>
        </w:rPr>
        <w:tab/>
      </w:r>
    </w:p>
    <w:p w14:paraId="26A614CC" w14:textId="77777777" w:rsidR="00685E33" w:rsidRPr="00DF2567" w:rsidRDefault="00685E33" w:rsidP="00685E33">
      <w:pPr>
        <w:spacing w:before="120"/>
        <w:rPr>
          <w:lang w:val="de-DE"/>
        </w:rPr>
      </w:pPr>
      <w:r w:rsidRPr="000433AB">
        <w:rPr>
          <w:iCs/>
          <w:lang w:val="de-DE" w:eastAsia="ko-KR"/>
        </w:rPr>
        <w:t xml:space="preserve">2.1. </w:t>
      </w:r>
      <w:r w:rsidRPr="000433AB">
        <w:rPr>
          <w:lang w:val="de-DE"/>
        </w:rPr>
        <w:t>Tháo và vệ sinh động cơ.</w:t>
      </w:r>
      <w:r w:rsidRPr="000433AB">
        <w:rPr>
          <w:lang w:val="de-DE"/>
        </w:rPr>
        <w:tab/>
      </w:r>
      <w:r w:rsidRPr="000433AB">
        <w:rPr>
          <w:lang w:val="de-DE"/>
        </w:rPr>
        <w:tab/>
      </w:r>
      <w:r w:rsidRPr="000433AB">
        <w:rPr>
          <w:lang w:val="de-DE"/>
        </w:rPr>
        <w:tab/>
      </w:r>
      <w:r w:rsidRPr="000433AB">
        <w:rPr>
          <w:lang w:val="de-DE"/>
        </w:rPr>
        <w:tab/>
      </w:r>
      <w:r w:rsidRPr="000433AB">
        <w:rPr>
          <w:lang w:val="de-DE"/>
        </w:rPr>
        <w:tab/>
      </w:r>
    </w:p>
    <w:p w14:paraId="4C789F04" w14:textId="77777777" w:rsidR="00685E33" w:rsidRPr="00DF2567" w:rsidRDefault="00685E33" w:rsidP="00685E33">
      <w:pPr>
        <w:tabs>
          <w:tab w:val="left" w:pos="187"/>
          <w:tab w:val="left" w:pos="275"/>
        </w:tabs>
        <w:spacing w:before="120"/>
        <w:jc w:val="both"/>
        <w:rPr>
          <w:lang w:val="de-DE"/>
        </w:rPr>
      </w:pPr>
      <w:r w:rsidRPr="000433AB">
        <w:rPr>
          <w:lang w:val="de-DE"/>
        </w:rPr>
        <w:t>2.2. Khảo sát và vẽ lại s</w:t>
      </w:r>
      <w:r w:rsidRPr="00DF2567">
        <w:rPr>
          <w:lang w:val="de-DE"/>
        </w:rPr>
        <w:t>ơ đồ dây quấn.</w:t>
      </w:r>
      <w:r w:rsidRPr="00DF2567">
        <w:rPr>
          <w:lang w:val="de-DE"/>
        </w:rPr>
        <w:tab/>
      </w:r>
      <w:r w:rsidRPr="00DF2567">
        <w:rPr>
          <w:lang w:val="de-DE"/>
        </w:rPr>
        <w:tab/>
      </w:r>
      <w:r w:rsidRPr="00DF2567">
        <w:rPr>
          <w:lang w:val="de-DE"/>
        </w:rPr>
        <w:tab/>
      </w:r>
      <w:r w:rsidRPr="00DF2567">
        <w:rPr>
          <w:lang w:val="de-DE"/>
        </w:rPr>
        <w:tab/>
      </w:r>
    </w:p>
    <w:p w14:paraId="4A792C2D" w14:textId="77777777" w:rsidR="00685E33" w:rsidRPr="00DF2567" w:rsidRDefault="00685E33" w:rsidP="00685E33">
      <w:pPr>
        <w:tabs>
          <w:tab w:val="left" w:pos="297"/>
        </w:tabs>
        <w:spacing w:before="120"/>
        <w:jc w:val="both"/>
        <w:rPr>
          <w:lang w:val="de-DE"/>
        </w:rPr>
      </w:pPr>
      <w:r w:rsidRPr="00DF2567">
        <w:rPr>
          <w:lang w:val="de-DE"/>
        </w:rPr>
        <w:t>2.3. Thi công quấn dây</w:t>
      </w:r>
      <w:r w:rsidRPr="00DF2567">
        <w:rPr>
          <w:lang w:val="de-DE"/>
        </w:rPr>
        <w:tab/>
      </w:r>
      <w:r w:rsidRPr="00DF2567">
        <w:rPr>
          <w:lang w:val="de-DE"/>
        </w:rPr>
        <w:tab/>
      </w:r>
      <w:r w:rsidRPr="00DF2567">
        <w:rPr>
          <w:lang w:val="de-DE"/>
        </w:rPr>
        <w:tab/>
      </w:r>
      <w:r w:rsidRPr="00DF2567">
        <w:rPr>
          <w:lang w:val="de-DE"/>
        </w:rPr>
        <w:tab/>
      </w:r>
      <w:r w:rsidRPr="00DF2567">
        <w:rPr>
          <w:lang w:val="de-DE"/>
        </w:rPr>
        <w:tab/>
      </w:r>
    </w:p>
    <w:p w14:paraId="25A09E61" w14:textId="77777777" w:rsidR="00685E33" w:rsidRPr="000433AB" w:rsidRDefault="00685E33" w:rsidP="00685E33">
      <w:pPr>
        <w:tabs>
          <w:tab w:val="left" w:pos="352"/>
        </w:tabs>
        <w:spacing w:before="120"/>
        <w:jc w:val="both"/>
        <w:rPr>
          <w:lang w:val="de-DE"/>
        </w:rPr>
      </w:pPr>
      <w:r w:rsidRPr="000433AB">
        <w:rPr>
          <w:lang w:val="de-DE"/>
        </w:rPr>
        <w:t>2.4. Lắp ráp và vận hành thử.</w:t>
      </w:r>
      <w:r w:rsidRPr="000433AB">
        <w:rPr>
          <w:lang w:val="de-DE"/>
        </w:rPr>
        <w:tab/>
      </w:r>
      <w:r w:rsidRPr="000433AB">
        <w:rPr>
          <w:lang w:val="de-DE"/>
        </w:rPr>
        <w:tab/>
      </w:r>
      <w:r w:rsidRPr="000433AB">
        <w:rPr>
          <w:lang w:val="de-DE"/>
        </w:rPr>
        <w:tab/>
      </w:r>
      <w:r w:rsidRPr="000433AB">
        <w:rPr>
          <w:lang w:val="de-DE"/>
        </w:rPr>
        <w:tab/>
      </w:r>
      <w:r w:rsidRPr="000433AB">
        <w:rPr>
          <w:lang w:val="de-DE"/>
        </w:rPr>
        <w:tab/>
      </w:r>
    </w:p>
    <w:p w14:paraId="1DE8B586" w14:textId="77777777" w:rsidR="00685E33" w:rsidRPr="000433AB" w:rsidRDefault="00685E33" w:rsidP="00685E33">
      <w:pPr>
        <w:tabs>
          <w:tab w:val="left" w:pos="352"/>
        </w:tabs>
        <w:spacing w:before="120"/>
        <w:jc w:val="both"/>
        <w:rPr>
          <w:lang w:val="de-DE"/>
        </w:rPr>
      </w:pPr>
      <w:r w:rsidRPr="000433AB">
        <w:rPr>
          <w:lang w:val="de-DE"/>
        </w:rPr>
        <w:t>2.5. Các pan hư hỏng và biện pháp khắc phục.</w:t>
      </w:r>
    </w:p>
    <w:p w14:paraId="038897B2" w14:textId="77777777" w:rsidR="00685E33" w:rsidRPr="000433AB" w:rsidRDefault="00685E33" w:rsidP="00685E33">
      <w:pPr>
        <w:tabs>
          <w:tab w:val="left" w:pos="352"/>
        </w:tabs>
        <w:spacing w:before="120"/>
        <w:jc w:val="both"/>
        <w:rPr>
          <w:lang w:val="de-DE"/>
        </w:rPr>
      </w:pPr>
      <w:r w:rsidRPr="000433AB">
        <w:rPr>
          <w:lang w:val="de-DE"/>
        </w:rPr>
        <w:t>2.6 Thực hành quấn dây động cơ không đồng bộ ba pha dạng đồng khuôn và đồng tâm.</w:t>
      </w:r>
      <w:r w:rsidRPr="000433AB">
        <w:rPr>
          <w:lang w:val="de-DE"/>
        </w:rPr>
        <w:tab/>
      </w:r>
    </w:p>
    <w:p w14:paraId="2A303C1E" w14:textId="77777777" w:rsidR="00685E33" w:rsidRPr="000433AB" w:rsidRDefault="00685E33" w:rsidP="00685E33">
      <w:pPr>
        <w:tabs>
          <w:tab w:val="left" w:pos="352"/>
        </w:tabs>
        <w:spacing w:before="120"/>
        <w:jc w:val="both"/>
        <w:rPr>
          <w:lang w:val="de-DE"/>
        </w:rPr>
      </w:pPr>
      <w:r w:rsidRPr="000433AB">
        <w:rPr>
          <w:lang w:val="de-DE"/>
        </w:rPr>
        <w:tab/>
      </w:r>
    </w:p>
    <w:p w14:paraId="177F0412" w14:textId="77777777" w:rsidR="00685E33" w:rsidRPr="000433AB" w:rsidRDefault="00685E33" w:rsidP="00685E33">
      <w:pPr>
        <w:tabs>
          <w:tab w:val="num" w:pos="1080"/>
        </w:tabs>
        <w:spacing w:before="120"/>
        <w:jc w:val="both"/>
        <w:rPr>
          <w:b/>
          <w:lang w:val="de-DE" w:eastAsia="ko-KR"/>
        </w:rPr>
      </w:pPr>
      <w:r w:rsidRPr="000433AB">
        <w:rPr>
          <w:b/>
          <w:lang w:val="de-DE" w:eastAsia="ko-KR"/>
        </w:rPr>
        <w:t>IV. Điều kiện thực hiện mô đun:</w:t>
      </w:r>
    </w:p>
    <w:p w14:paraId="7ECBF0B7" w14:textId="77777777" w:rsidR="00685E33" w:rsidRPr="000433AB" w:rsidRDefault="00685E33" w:rsidP="00685E33">
      <w:pPr>
        <w:spacing w:before="120"/>
        <w:jc w:val="both"/>
        <w:rPr>
          <w:lang w:val="de-DE"/>
        </w:rPr>
      </w:pPr>
      <w:r w:rsidRPr="000433AB">
        <w:rPr>
          <w:lang w:val="de-DE"/>
        </w:rPr>
        <w:t>1. Phòng học chuyên môn hóa/ nhà xưởng:</w:t>
      </w:r>
    </w:p>
    <w:p w14:paraId="70DE95F0"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Phòng học lý thuyết.</w:t>
      </w:r>
    </w:p>
    <w:p w14:paraId="262B02F6"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Xưởng thực hành máy điện.</w:t>
      </w:r>
    </w:p>
    <w:p w14:paraId="5B1D6B10" w14:textId="77777777" w:rsidR="00685E33" w:rsidRPr="00DF2567" w:rsidRDefault="00685E33" w:rsidP="00685E33">
      <w:pPr>
        <w:spacing w:before="120"/>
        <w:jc w:val="both"/>
      </w:pPr>
      <w:r w:rsidRPr="00DF2567">
        <w:t>2. Trang thiết bị máy móc:</w:t>
      </w:r>
    </w:p>
    <w:p w14:paraId="12A11A89" w14:textId="77777777" w:rsidR="00685E33" w:rsidRPr="000433AB" w:rsidRDefault="00685E33" w:rsidP="006B1F8A">
      <w:pPr>
        <w:numPr>
          <w:ilvl w:val="2"/>
          <w:numId w:val="36"/>
        </w:numPr>
        <w:tabs>
          <w:tab w:val="num" w:pos="482"/>
          <w:tab w:val="num" w:pos="709"/>
          <w:tab w:val="num" w:pos="1080"/>
        </w:tabs>
        <w:spacing w:before="120"/>
        <w:ind w:left="0"/>
        <w:jc w:val="both"/>
      </w:pPr>
      <w:r w:rsidRPr="000433AB">
        <w:t xml:space="preserve">Các loại máy đo (AC &amp; DC): ampe kế, volt kế, Ohm kế, watt kế, điện kế 1pha, 3 pha,  </w:t>
      </w:r>
    </w:p>
    <w:p w14:paraId="4983A574" w14:textId="77777777" w:rsidR="00685E33" w:rsidRPr="000433AB" w:rsidRDefault="00685E33" w:rsidP="006B1F8A">
      <w:pPr>
        <w:numPr>
          <w:ilvl w:val="2"/>
          <w:numId w:val="36"/>
        </w:numPr>
        <w:tabs>
          <w:tab w:val="num" w:pos="482"/>
          <w:tab w:val="num" w:pos="709"/>
          <w:tab w:val="num" w:pos="1080"/>
        </w:tabs>
        <w:spacing w:before="120"/>
        <w:ind w:left="0"/>
        <w:jc w:val="both"/>
      </w:pPr>
      <w:r w:rsidRPr="000433AB">
        <w:t>Động cơ điện một pha và ba pha các loại.</w:t>
      </w:r>
    </w:p>
    <w:p w14:paraId="5A6F2902"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Máy biến áp.</w:t>
      </w:r>
    </w:p>
    <w:p w14:paraId="758511B5"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 xml:space="preserve">Nguồn AC 1 pha, 3 pha </w:t>
      </w:r>
      <w:r w:rsidRPr="00DF2567">
        <w:rPr>
          <w:b/>
          <w:i/>
          <w:lang w:val="fr-FR"/>
        </w:rPr>
        <w:t>điều chỉnh điện áp</w:t>
      </w:r>
      <w:r w:rsidRPr="00DF2567">
        <w:rPr>
          <w:lang w:val="fr-FR"/>
        </w:rPr>
        <w:t>.</w:t>
      </w:r>
    </w:p>
    <w:p w14:paraId="0D0540BF" w14:textId="77777777" w:rsidR="00685E33" w:rsidRPr="00DF2567" w:rsidRDefault="00685E33" w:rsidP="00685E33">
      <w:pPr>
        <w:spacing w:before="120"/>
        <w:jc w:val="both"/>
        <w:rPr>
          <w:lang w:val="fr-FR"/>
        </w:rPr>
      </w:pPr>
      <w:r w:rsidRPr="00DF2567">
        <w:rPr>
          <w:lang w:val="fr-FR"/>
        </w:rPr>
        <w:t>3. Học liệu, dụng cụ, nguyên vật liệu:</w:t>
      </w:r>
    </w:p>
    <w:p w14:paraId="1D9199C2" w14:textId="77777777" w:rsidR="00685E33" w:rsidRPr="00DF2567" w:rsidRDefault="00685E33" w:rsidP="00685E33">
      <w:pPr>
        <w:spacing w:before="120"/>
        <w:rPr>
          <w:lang w:val="fr-FR" w:eastAsia="ko-KR"/>
        </w:rPr>
      </w:pPr>
      <w:r w:rsidRPr="00DF2567">
        <w:rPr>
          <w:lang w:val="fr-FR" w:eastAsia="ko-KR"/>
        </w:rPr>
        <w:t>*Vật liệu:</w:t>
      </w:r>
    </w:p>
    <w:p w14:paraId="75C46E0E"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Dây điện từ các loại.</w:t>
      </w:r>
    </w:p>
    <w:p w14:paraId="0BBF1357"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Giấy cách điện, phim cách điện các loại.</w:t>
      </w:r>
    </w:p>
    <w:p w14:paraId="3C5594A6"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 xml:space="preserve">Ống ghen cách điện . </w:t>
      </w:r>
    </w:p>
    <w:p w14:paraId="3A3465F1"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 xml:space="preserve">Dây đai. </w:t>
      </w:r>
    </w:p>
    <w:p w14:paraId="0737ACE4"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Thiếc (chì) hàn; Nhựa thông; Vẹc ni...</w:t>
      </w:r>
    </w:p>
    <w:p w14:paraId="7DF04E3D"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Một số vật liệu cần thiết khác.</w:t>
      </w:r>
    </w:p>
    <w:p w14:paraId="06F668D5" w14:textId="77777777" w:rsidR="00685E33" w:rsidRPr="00DF2567" w:rsidRDefault="00685E33" w:rsidP="00685E33">
      <w:pPr>
        <w:spacing w:before="120"/>
        <w:rPr>
          <w:lang w:val="en-AU" w:eastAsia="ko-KR"/>
        </w:rPr>
      </w:pPr>
      <w:r w:rsidRPr="00DF2567">
        <w:rPr>
          <w:lang w:val="en-AU" w:eastAsia="ko-KR"/>
        </w:rPr>
        <w:t>*Dụng cụ và trang thiết bị:</w:t>
      </w:r>
    </w:p>
    <w:p w14:paraId="362071CC" w14:textId="77777777" w:rsidR="00685E33" w:rsidRPr="000433AB" w:rsidRDefault="00685E33" w:rsidP="006B1F8A">
      <w:pPr>
        <w:numPr>
          <w:ilvl w:val="2"/>
          <w:numId w:val="36"/>
        </w:numPr>
        <w:tabs>
          <w:tab w:val="num" w:pos="482"/>
          <w:tab w:val="num" w:pos="709"/>
          <w:tab w:val="num" w:pos="1080"/>
        </w:tabs>
        <w:spacing w:before="120"/>
        <w:ind w:left="0"/>
        <w:jc w:val="both"/>
        <w:rPr>
          <w:lang w:val="en-AU"/>
        </w:rPr>
      </w:pPr>
      <w:r w:rsidRPr="000433AB">
        <w:rPr>
          <w:lang w:val="en-AU"/>
        </w:rPr>
        <w:t xml:space="preserve">Bộ đồ nghề cơ khí cầm tay. </w:t>
      </w:r>
    </w:p>
    <w:p w14:paraId="15BA5E5A" w14:textId="77777777" w:rsidR="00685E33" w:rsidRPr="000433AB" w:rsidRDefault="00685E33" w:rsidP="006B1F8A">
      <w:pPr>
        <w:numPr>
          <w:ilvl w:val="2"/>
          <w:numId w:val="36"/>
        </w:numPr>
        <w:tabs>
          <w:tab w:val="num" w:pos="482"/>
          <w:tab w:val="num" w:pos="709"/>
          <w:tab w:val="num" w:pos="1080"/>
        </w:tabs>
        <w:spacing w:before="120"/>
        <w:ind w:left="0"/>
        <w:jc w:val="both"/>
        <w:rPr>
          <w:lang w:val="en-AU"/>
        </w:rPr>
      </w:pPr>
      <w:r w:rsidRPr="000433AB">
        <w:rPr>
          <w:lang w:val="en-AU"/>
        </w:rPr>
        <w:t>Bộ đồ nghề điện cầm tay gồm:</w:t>
      </w:r>
    </w:p>
    <w:p w14:paraId="29C261DD" w14:textId="77777777" w:rsidR="00685E33" w:rsidRPr="00DF2567" w:rsidRDefault="00685E33" w:rsidP="006B1F8A">
      <w:pPr>
        <w:numPr>
          <w:ilvl w:val="0"/>
          <w:numId w:val="68"/>
        </w:numPr>
        <w:spacing w:before="120"/>
        <w:jc w:val="both"/>
        <w:rPr>
          <w:lang w:val="en-AU"/>
        </w:rPr>
      </w:pPr>
      <w:r w:rsidRPr="00DF2567">
        <w:rPr>
          <w:lang w:val="en-AU"/>
        </w:rPr>
        <w:lastRenderedPageBreak/>
        <w:t>Pan me.</w:t>
      </w:r>
    </w:p>
    <w:p w14:paraId="2131137C" w14:textId="77777777" w:rsidR="00685E33" w:rsidRPr="00DF2567" w:rsidRDefault="00685E33" w:rsidP="006B1F8A">
      <w:pPr>
        <w:numPr>
          <w:ilvl w:val="0"/>
          <w:numId w:val="68"/>
        </w:numPr>
        <w:spacing w:before="120"/>
        <w:jc w:val="both"/>
        <w:rPr>
          <w:lang w:val="en-AU"/>
        </w:rPr>
      </w:pPr>
      <w:r w:rsidRPr="00DF2567">
        <w:rPr>
          <w:lang w:val="en-AU"/>
        </w:rPr>
        <w:t>Máy quấn dây chỉ thị số.</w:t>
      </w:r>
    </w:p>
    <w:p w14:paraId="72C5385D" w14:textId="77777777" w:rsidR="00685E33" w:rsidRPr="00DF2567" w:rsidRDefault="00685E33" w:rsidP="006B1F8A">
      <w:pPr>
        <w:numPr>
          <w:ilvl w:val="0"/>
          <w:numId w:val="68"/>
        </w:numPr>
        <w:spacing w:before="120"/>
        <w:jc w:val="both"/>
        <w:rPr>
          <w:lang w:val="en-AU"/>
        </w:rPr>
      </w:pPr>
      <w:r w:rsidRPr="00DF2567">
        <w:rPr>
          <w:lang w:val="en-AU"/>
        </w:rPr>
        <w:t>Khoan điện; Mỏ hàn điện.</w:t>
      </w:r>
    </w:p>
    <w:p w14:paraId="13102A18" w14:textId="77777777" w:rsidR="00685E33" w:rsidRPr="00DF2567" w:rsidRDefault="00685E33" w:rsidP="006B1F8A">
      <w:pPr>
        <w:numPr>
          <w:ilvl w:val="0"/>
          <w:numId w:val="68"/>
        </w:numPr>
        <w:spacing w:before="120"/>
        <w:jc w:val="both"/>
        <w:rPr>
          <w:lang w:val="en-AU"/>
        </w:rPr>
      </w:pPr>
      <w:r w:rsidRPr="00DF2567">
        <w:rPr>
          <w:lang w:val="en-AU"/>
        </w:rPr>
        <w:t>Kìm điện các loại: kìm B (kìm răng), kìm nhọn, kìm cắt, kìm tuốt dây, kìm bấm cốt.</w:t>
      </w:r>
    </w:p>
    <w:p w14:paraId="6E2B9A2E" w14:textId="77777777" w:rsidR="00685E33" w:rsidRPr="00DF2567" w:rsidRDefault="00685E33" w:rsidP="006B1F8A">
      <w:pPr>
        <w:numPr>
          <w:ilvl w:val="0"/>
          <w:numId w:val="68"/>
        </w:numPr>
        <w:spacing w:before="120"/>
        <w:jc w:val="both"/>
        <w:rPr>
          <w:lang w:val="en-AU"/>
        </w:rPr>
      </w:pPr>
      <w:r w:rsidRPr="00DF2567">
        <w:rPr>
          <w:lang w:val="en-AU"/>
        </w:rPr>
        <w:t>Tuốc-nơ-vít các loại (dẹp, bake): từ 2mm đến 6mm.</w:t>
      </w:r>
    </w:p>
    <w:p w14:paraId="19C6D125" w14:textId="77777777" w:rsidR="00685E33" w:rsidRPr="00DF2567" w:rsidRDefault="00685E33" w:rsidP="006B1F8A">
      <w:pPr>
        <w:numPr>
          <w:ilvl w:val="0"/>
          <w:numId w:val="68"/>
        </w:numPr>
        <w:spacing w:before="120"/>
        <w:jc w:val="both"/>
        <w:rPr>
          <w:lang w:val="pt-BR"/>
        </w:rPr>
      </w:pPr>
      <w:r w:rsidRPr="00DF2567">
        <w:rPr>
          <w:lang w:val="pt-BR"/>
        </w:rPr>
        <w:t>Cưa, búa cao su...</w:t>
      </w:r>
    </w:p>
    <w:p w14:paraId="7B524AC9" w14:textId="77777777" w:rsidR="00685E33" w:rsidRPr="00DF2567" w:rsidRDefault="00685E33" w:rsidP="00685E33">
      <w:pPr>
        <w:spacing w:before="120"/>
        <w:jc w:val="both"/>
      </w:pPr>
      <w:r w:rsidRPr="00DF2567">
        <w:t>4. Các điều kiện khác: Không</w:t>
      </w:r>
    </w:p>
    <w:p w14:paraId="1F0BF2C3" w14:textId="77777777" w:rsidR="00685E33" w:rsidRPr="000433AB" w:rsidRDefault="00685E33" w:rsidP="00685E33">
      <w:pPr>
        <w:tabs>
          <w:tab w:val="num" w:pos="1080"/>
        </w:tabs>
        <w:spacing w:before="120"/>
        <w:jc w:val="both"/>
        <w:rPr>
          <w:b/>
          <w:lang w:eastAsia="ko-KR"/>
        </w:rPr>
      </w:pPr>
      <w:r w:rsidRPr="000433AB">
        <w:rPr>
          <w:b/>
          <w:lang w:eastAsia="ko-KR"/>
        </w:rPr>
        <w:t>V. Nội dung và phương pháp, đánh giá</w:t>
      </w:r>
    </w:p>
    <w:p w14:paraId="286CF27E" w14:textId="77777777" w:rsidR="00685E33" w:rsidRPr="00DF2567" w:rsidRDefault="00685E33" w:rsidP="00685E33">
      <w:pPr>
        <w:spacing w:before="120"/>
        <w:jc w:val="both"/>
      </w:pPr>
      <w:r w:rsidRPr="00DF2567">
        <w:t>1. Nội dung:</w:t>
      </w:r>
    </w:p>
    <w:p w14:paraId="769F8278" w14:textId="77777777" w:rsidR="00685E33" w:rsidRPr="00DF2567" w:rsidRDefault="00685E33" w:rsidP="00685E33">
      <w:pPr>
        <w:spacing w:before="120"/>
        <w:ind w:firstLine="284"/>
        <w:jc w:val="both"/>
      </w:pPr>
      <w:r w:rsidRPr="00DF2567">
        <w:t>- Kiến thức:</w:t>
      </w:r>
    </w:p>
    <w:p w14:paraId="605D265C" w14:textId="77777777" w:rsidR="00685E33" w:rsidRPr="000433AB" w:rsidRDefault="0080352E" w:rsidP="0080352E">
      <w:pPr>
        <w:spacing w:before="120"/>
        <w:ind w:left="709"/>
        <w:jc w:val="both"/>
      </w:pPr>
      <w:r w:rsidRPr="000433AB">
        <w:t xml:space="preserve">+ </w:t>
      </w:r>
      <w:r w:rsidR="00685E33" w:rsidRPr="000433AB">
        <w:t>Tính toán số liệu dây quấn máy biến áp công suất nhỏ.</w:t>
      </w:r>
    </w:p>
    <w:p w14:paraId="70957F7F" w14:textId="77777777" w:rsidR="00685E33" w:rsidRPr="000433AB" w:rsidRDefault="0080352E" w:rsidP="0080352E">
      <w:pPr>
        <w:spacing w:before="120"/>
        <w:ind w:left="709"/>
        <w:jc w:val="both"/>
      </w:pPr>
      <w:r w:rsidRPr="000433AB">
        <w:t xml:space="preserve">+ </w:t>
      </w:r>
      <w:r w:rsidR="00685E33" w:rsidRPr="000433AB">
        <w:t>Tính toán số liệu và vẽ được sơ đồ dây quấn stator động cơ không đồng bộ.</w:t>
      </w:r>
    </w:p>
    <w:p w14:paraId="32491071" w14:textId="77777777" w:rsidR="00685E33" w:rsidRPr="000433AB" w:rsidRDefault="0080352E" w:rsidP="0080352E">
      <w:pPr>
        <w:spacing w:before="120"/>
        <w:ind w:left="709"/>
        <w:jc w:val="both"/>
      </w:pPr>
      <w:r w:rsidRPr="000433AB">
        <w:t xml:space="preserve">+ </w:t>
      </w:r>
      <w:r w:rsidR="00685E33" w:rsidRPr="000433AB">
        <w:t xml:space="preserve"> Hiểu được các thông số trên nhãn máy.</w:t>
      </w:r>
    </w:p>
    <w:p w14:paraId="380888B5" w14:textId="77777777" w:rsidR="00685E33" w:rsidRPr="00DF2567" w:rsidRDefault="00685E33" w:rsidP="00685E33">
      <w:pPr>
        <w:spacing w:before="120"/>
        <w:ind w:firstLine="284"/>
        <w:jc w:val="both"/>
      </w:pPr>
      <w:r w:rsidRPr="00DF2567">
        <w:t>- Kỹ năng:</w:t>
      </w:r>
    </w:p>
    <w:p w14:paraId="3A71506F" w14:textId="77777777" w:rsidR="00685E33" w:rsidRPr="000433AB" w:rsidRDefault="00685E33" w:rsidP="00685E33">
      <w:pPr>
        <w:spacing w:before="120"/>
        <w:ind w:left="709"/>
        <w:jc w:val="both"/>
      </w:pPr>
      <w:r w:rsidRPr="000433AB">
        <w:t xml:space="preserve">+ Thi công quấn bộ dây biến áp một pha: chấm cụ thể quá trình thi công và sản phẩm của </w:t>
      </w:r>
      <w:r w:rsidR="00C73FDE" w:rsidRPr="000433AB">
        <w:t>người học</w:t>
      </w:r>
      <w:r w:rsidRPr="000433AB">
        <w:t>.</w:t>
      </w:r>
    </w:p>
    <w:p w14:paraId="28279382" w14:textId="77777777" w:rsidR="00685E33" w:rsidRPr="000433AB" w:rsidRDefault="00685E33" w:rsidP="00685E33">
      <w:pPr>
        <w:spacing w:before="120"/>
        <w:ind w:left="709"/>
        <w:jc w:val="both"/>
      </w:pPr>
      <w:r w:rsidRPr="000433AB">
        <w:t xml:space="preserve">+ Đấu dây vận hành động cơ theo các cấp điện áp khác nhau: chấm cụ thể quá trình đấu động cơ của </w:t>
      </w:r>
      <w:r w:rsidR="00C73FDE" w:rsidRPr="000433AB">
        <w:t>người học</w:t>
      </w:r>
      <w:r w:rsidRPr="000433AB">
        <w:t>.</w:t>
      </w:r>
    </w:p>
    <w:p w14:paraId="1152AC42" w14:textId="77777777" w:rsidR="00685E33" w:rsidRPr="000433AB" w:rsidRDefault="00685E33" w:rsidP="00685E33">
      <w:pPr>
        <w:spacing w:before="120"/>
        <w:ind w:left="709"/>
        <w:jc w:val="both"/>
      </w:pPr>
      <w:r w:rsidRPr="000433AB">
        <w:t xml:space="preserve">+ Thi công quấn dây động cơ một pha: chấm cụ thể quá trình thi công và sản phẩm của </w:t>
      </w:r>
      <w:r w:rsidR="00C73FDE" w:rsidRPr="000433AB">
        <w:t>người học</w:t>
      </w:r>
      <w:r w:rsidRPr="000433AB">
        <w:t>.</w:t>
      </w:r>
    </w:p>
    <w:p w14:paraId="2BA72523" w14:textId="77777777" w:rsidR="00685E33" w:rsidRPr="000433AB" w:rsidRDefault="00685E33" w:rsidP="00685E33">
      <w:pPr>
        <w:spacing w:before="120"/>
        <w:ind w:left="709"/>
        <w:jc w:val="both"/>
      </w:pPr>
      <w:r w:rsidRPr="000433AB">
        <w:t xml:space="preserve">+ Thi công quấn dây động cơ ba pha: chấm cụ thể quá trình thi công và sản phẩm của </w:t>
      </w:r>
      <w:r w:rsidR="00C73FDE" w:rsidRPr="000433AB">
        <w:t>người học</w:t>
      </w:r>
      <w:r w:rsidRPr="000433AB">
        <w:t>.</w:t>
      </w:r>
    </w:p>
    <w:p w14:paraId="46487C4B" w14:textId="77777777" w:rsidR="00685E33" w:rsidRPr="000433AB" w:rsidRDefault="00685E33" w:rsidP="00685E33">
      <w:pPr>
        <w:spacing w:before="120"/>
        <w:ind w:firstLine="284"/>
        <w:jc w:val="both"/>
      </w:pPr>
      <w:r w:rsidRPr="000433AB">
        <w:t>- Năng lực tự chủ và trách nhiệm:</w:t>
      </w:r>
    </w:p>
    <w:p w14:paraId="65D51525" w14:textId="77777777" w:rsidR="00685E33" w:rsidRPr="000433AB" w:rsidRDefault="00685E33" w:rsidP="00685E33">
      <w:pPr>
        <w:spacing w:before="120"/>
        <w:ind w:left="709"/>
        <w:jc w:val="both"/>
      </w:pPr>
      <w:r w:rsidRPr="000433AB">
        <w:t>+ Nghiêm túc, tích cực, tự giác trong học tập.</w:t>
      </w:r>
    </w:p>
    <w:p w14:paraId="3A992CB8" w14:textId="77777777" w:rsidR="00685E33" w:rsidRPr="000433AB" w:rsidRDefault="00685E33" w:rsidP="00685E33">
      <w:pPr>
        <w:spacing w:before="120"/>
        <w:jc w:val="both"/>
      </w:pPr>
      <w:r w:rsidRPr="000433AB">
        <w:t>2. Phương pháp:</w:t>
      </w:r>
    </w:p>
    <w:p w14:paraId="2155677C" w14:textId="77777777" w:rsidR="00685E33" w:rsidRPr="000433AB" w:rsidRDefault="00685E33" w:rsidP="00685E33">
      <w:pPr>
        <w:spacing w:before="120"/>
        <w:ind w:left="709"/>
        <w:jc w:val="both"/>
      </w:pPr>
      <w:r w:rsidRPr="000433AB">
        <w:t>+ Áp dụng hình thức kiểm tra vấn đáp và thực hành.</w:t>
      </w:r>
    </w:p>
    <w:p w14:paraId="646FD550" w14:textId="77777777" w:rsidR="00685E33" w:rsidRPr="000433AB" w:rsidRDefault="00685E33" w:rsidP="00685E33">
      <w:pPr>
        <w:tabs>
          <w:tab w:val="num" w:pos="1080"/>
        </w:tabs>
        <w:spacing w:before="120"/>
        <w:jc w:val="both"/>
        <w:rPr>
          <w:b/>
          <w:lang w:eastAsia="ko-KR"/>
        </w:rPr>
      </w:pPr>
      <w:r w:rsidRPr="000433AB">
        <w:rPr>
          <w:b/>
          <w:lang w:eastAsia="ko-KR"/>
        </w:rPr>
        <w:t>VI. Hướng dẫn thực hiện mô đun:</w:t>
      </w:r>
    </w:p>
    <w:p w14:paraId="31575307" w14:textId="77777777" w:rsidR="00685E33" w:rsidRPr="000433AB" w:rsidRDefault="00685E33" w:rsidP="00685E33">
      <w:pPr>
        <w:tabs>
          <w:tab w:val="num" w:pos="1080"/>
        </w:tabs>
        <w:spacing w:before="120"/>
        <w:jc w:val="both"/>
        <w:rPr>
          <w:lang w:eastAsia="ko-KR"/>
        </w:rPr>
      </w:pPr>
      <w:r w:rsidRPr="000433AB">
        <w:rPr>
          <w:lang w:eastAsia="ko-KR"/>
        </w:rPr>
        <w:t>1. Phạm vi áp dụng mô đun:</w:t>
      </w:r>
    </w:p>
    <w:p w14:paraId="7E18FBC5" w14:textId="77777777" w:rsidR="00EC5CE7" w:rsidRPr="00DF2567" w:rsidRDefault="00EC5CE7" w:rsidP="00DF59E9">
      <w:pPr>
        <w:spacing w:before="120"/>
        <w:ind w:firstLine="720"/>
        <w:jc w:val="both"/>
      </w:pPr>
      <w:r w:rsidRPr="00DF2567">
        <w:t>Chương trình thuộc mô đun chuyên ngành, được sử dụng để giảng dạy cho trình độ Cao đẳng nghề.</w:t>
      </w:r>
    </w:p>
    <w:p w14:paraId="1F7FB8AB" w14:textId="77777777" w:rsidR="00685E33" w:rsidRPr="000433AB" w:rsidRDefault="00685E33" w:rsidP="00685E33">
      <w:pPr>
        <w:tabs>
          <w:tab w:val="num" w:pos="1080"/>
        </w:tabs>
        <w:spacing w:before="120"/>
        <w:jc w:val="both"/>
        <w:rPr>
          <w:lang w:eastAsia="ko-KR"/>
        </w:rPr>
      </w:pPr>
      <w:r w:rsidRPr="000433AB">
        <w:rPr>
          <w:lang w:eastAsia="ko-KR"/>
        </w:rPr>
        <w:t>2.  Hướng dẫn một số điểm chính về phương pháp giảng dạy mô đun:</w:t>
      </w:r>
    </w:p>
    <w:p w14:paraId="01DC3498" w14:textId="77777777" w:rsidR="00685E33" w:rsidRPr="000433AB" w:rsidRDefault="00685E33" w:rsidP="006B1F8A">
      <w:pPr>
        <w:numPr>
          <w:ilvl w:val="2"/>
          <w:numId w:val="36"/>
        </w:numPr>
        <w:tabs>
          <w:tab w:val="num" w:pos="482"/>
          <w:tab w:val="num" w:pos="709"/>
          <w:tab w:val="num" w:pos="1080"/>
        </w:tabs>
        <w:spacing w:before="120"/>
        <w:ind w:left="0"/>
        <w:jc w:val="both"/>
      </w:pPr>
      <w:r w:rsidRPr="000433AB">
        <w:lastRenderedPageBreak/>
        <w:t xml:space="preserve">Cần tập trung cả lớp để hướng dẫn ban đầu: Phần này giáo viên cần thao tác mẫu cho </w:t>
      </w:r>
      <w:r w:rsidR="00C73FDE" w:rsidRPr="000433AB">
        <w:t>người học</w:t>
      </w:r>
      <w:r w:rsidRPr="000433AB">
        <w:t xml:space="preserve"> quan sát.</w:t>
      </w:r>
    </w:p>
    <w:p w14:paraId="77DA4EBB" w14:textId="77777777" w:rsidR="00685E33" w:rsidRPr="000433AB" w:rsidRDefault="00685E33" w:rsidP="006B1F8A">
      <w:pPr>
        <w:numPr>
          <w:ilvl w:val="2"/>
          <w:numId w:val="36"/>
        </w:numPr>
        <w:tabs>
          <w:tab w:val="num" w:pos="482"/>
          <w:tab w:val="num" w:pos="709"/>
          <w:tab w:val="num" w:pos="1080"/>
        </w:tabs>
        <w:spacing w:before="120"/>
        <w:ind w:left="0"/>
        <w:jc w:val="both"/>
      </w:pPr>
      <w:r w:rsidRPr="000433AB">
        <w:t xml:space="preserve">Tùy vào thiết bị có của từng đơn vị để phân chia số lượng </w:t>
      </w:r>
      <w:r w:rsidR="00967557" w:rsidRPr="000433AB">
        <w:t>người học</w:t>
      </w:r>
      <w:r w:rsidRPr="000433AB">
        <w:t xml:space="preserve"> thực tập trong mỗi nhóm (Mỗi nhóm nên tối đa là 3 </w:t>
      </w:r>
      <w:r w:rsidR="00967557" w:rsidRPr="000433AB">
        <w:t>người học</w:t>
      </w:r>
      <w:r w:rsidRPr="000433AB">
        <w:t>): Phần này giáo viên nên quan sát từng nhóm và sửa sai tại chỗ (nếu có).</w:t>
      </w:r>
    </w:p>
    <w:p w14:paraId="0D0B5FE3" w14:textId="77777777" w:rsidR="00685E33" w:rsidRPr="000433AB" w:rsidRDefault="00685E33" w:rsidP="006B1F8A">
      <w:pPr>
        <w:numPr>
          <w:ilvl w:val="2"/>
          <w:numId w:val="36"/>
        </w:numPr>
        <w:tabs>
          <w:tab w:val="num" w:pos="482"/>
          <w:tab w:val="num" w:pos="709"/>
          <w:tab w:val="num" w:pos="1080"/>
        </w:tabs>
        <w:spacing w:before="120"/>
        <w:ind w:left="0"/>
        <w:jc w:val="both"/>
      </w:pPr>
      <w:r w:rsidRPr="000433AB">
        <w:t xml:space="preserve">Tập trung cả lớp để rút kinh nghiệm sau mỗi ca thực tập: Phần này giáo viên cho </w:t>
      </w:r>
      <w:r w:rsidR="00967557" w:rsidRPr="000433AB">
        <w:t>người học</w:t>
      </w:r>
      <w:r w:rsidRPr="000433AB">
        <w:t xml:space="preserve"> nêu lên những vướng mắc trong ca thực tập và đưa ra phương pháp khắc phục.</w:t>
      </w:r>
    </w:p>
    <w:p w14:paraId="086A4CED" w14:textId="77777777" w:rsidR="00685E33" w:rsidRPr="000433AB" w:rsidRDefault="00685E33" w:rsidP="00685E33">
      <w:pPr>
        <w:tabs>
          <w:tab w:val="num" w:pos="1080"/>
        </w:tabs>
        <w:spacing w:before="120"/>
        <w:jc w:val="both"/>
        <w:rPr>
          <w:lang w:eastAsia="ko-KR"/>
        </w:rPr>
      </w:pPr>
      <w:r w:rsidRPr="000433AB">
        <w:rPr>
          <w:lang w:eastAsia="ko-KR"/>
        </w:rPr>
        <w:t>3. Những trọng tâm chương trình cần chú ý:</w:t>
      </w:r>
    </w:p>
    <w:p w14:paraId="7115E22F" w14:textId="77777777" w:rsidR="00685E33" w:rsidRPr="000433AB" w:rsidRDefault="00685E33" w:rsidP="006B1F8A">
      <w:pPr>
        <w:numPr>
          <w:ilvl w:val="2"/>
          <w:numId w:val="36"/>
        </w:numPr>
        <w:tabs>
          <w:tab w:val="num" w:pos="482"/>
          <w:tab w:val="num" w:pos="709"/>
          <w:tab w:val="num" w:pos="1080"/>
        </w:tabs>
        <w:spacing w:before="120"/>
        <w:ind w:left="0"/>
        <w:jc w:val="both"/>
      </w:pPr>
      <w:r w:rsidRPr="000433AB">
        <w:t>Trước khi giảng dạy, giáo viên cần căn cứ vào nội dung của từng bài học để chuẩn bị đầy đủ các điều kiện cần thiết nhằm đảm bảo chất lượng giảng dạy.</w:t>
      </w:r>
    </w:p>
    <w:p w14:paraId="6F9306DA" w14:textId="77777777" w:rsidR="00685E33" w:rsidRPr="000433AB" w:rsidRDefault="00685E33" w:rsidP="006B1F8A">
      <w:pPr>
        <w:numPr>
          <w:ilvl w:val="2"/>
          <w:numId w:val="36"/>
        </w:numPr>
        <w:tabs>
          <w:tab w:val="num" w:pos="482"/>
          <w:tab w:val="num" w:pos="709"/>
          <w:tab w:val="num" w:pos="1080"/>
        </w:tabs>
        <w:spacing w:before="120"/>
        <w:ind w:left="0"/>
        <w:jc w:val="both"/>
      </w:pPr>
      <w:r w:rsidRPr="000433AB">
        <w:t>Thời gian thực hành bao gồm thời gian thực hành, thời gian giải/làm bài tập và thời gian kiểm tra.</w:t>
      </w:r>
    </w:p>
    <w:p w14:paraId="767ADB0B" w14:textId="77777777" w:rsidR="00685E33" w:rsidRPr="00DF2567" w:rsidRDefault="00685E33" w:rsidP="00685E33">
      <w:pPr>
        <w:tabs>
          <w:tab w:val="num" w:pos="1080"/>
        </w:tabs>
        <w:spacing w:before="120"/>
        <w:jc w:val="both"/>
        <w:rPr>
          <w:lang w:val="pl-PL" w:eastAsia="ko-KR"/>
        </w:rPr>
      </w:pPr>
      <w:r w:rsidRPr="00DF2567">
        <w:rPr>
          <w:lang w:val="pl-PL" w:eastAsia="ko-KR"/>
        </w:rPr>
        <w:t>4. Tài liệu cần tham khảo:</w:t>
      </w:r>
    </w:p>
    <w:p w14:paraId="62322CF4" w14:textId="77777777" w:rsidR="00685E33" w:rsidRPr="000433AB" w:rsidRDefault="00685E33" w:rsidP="006B1F8A">
      <w:pPr>
        <w:numPr>
          <w:ilvl w:val="2"/>
          <w:numId w:val="36"/>
        </w:numPr>
        <w:tabs>
          <w:tab w:val="num" w:pos="482"/>
          <w:tab w:val="num" w:pos="709"/>
          <w:tab w:val="num" w:pos="1080"/>
        </w:tabs>
        <w:spacing w:before="120"/>
        <w:ind w:left="0"/>
        <w:jc w:val="both"/>
        <w:rPr>
          <w:lang w:val="pl-PL"/>
        </w:rPr>
      </w:pPr>
      <w:r w:rsidRPr="000433AB">
        <w:rPr>
          <w:lang w:val="pl-PL"/>
        </w:rPr>
        <w:t xml:space="preserve">Hướng dẫn mô-đun </w:t>
      </w:r>
      <w:r w:rsidR="00DF59E9">
        <w:rPr>
          <w:lang w:val="pl-PL"/>
        </w:rPr>
        <w:t>Quấn dây</w:t>
      </w:r>
      <w:r w:rsidRPr="000433AB">
        <w:rPr>
          <w:lang w:val="pl-PL"/>
        </w:rPr>
        <w:t xml:space="preserve"> máy điện.</w:t>
      </w:r>
    </w:p>
    <w:p w14:paraId="39F38580"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Phiếu thực hành.</w:t>
      </w:r>
    </w:p>
    <w:p w14:paraId="4E5558D0"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 xml:space="preserve">Bộ ngân hàng câu hỏi và bài tập mô-đun </w:t>
      </w:r>
      <w:r w:rsidR="00DF59E9">
        <w:rPr>
          <w:lang w:val="pl-PL"/>
        </w:rPr>
        <w:t>Quấn dây</w:t>
      </w:r>
      <w:r w:rsidR="00DF59E9" w:rsidRPr="000433AB">
        <w:rPr>
          <w:lang w:val="pl-PL"/>
        </w:rPr>
        <w:t xml:space="preserve"> </w:t>
      </w:r>
      <w:r w:rsidRPr="00DF2567">
        <w:rPr>
          <w:lang w:val="fr-FR"/>
        </w:rPr>
        <w:t>máy điện.</w:t>
      </w:r>
    </w:p>
    <w:p w14:paraId="3B3D112F"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Công nghệ chế tạo Máy điện và Máy biến áp, Nguyễn Đức Sỹ, NXB Giáo dục, Hà Nội - 1995.</w:t>
      </w:r>
    </w:p>
    <w:p w14:paraId="30C907F3"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Máy điện 1, 2 ,Vũ Gia Hanh - Trần Khánh Hà - Phan Tử Thụ - Nguyễn Văn Sáu, NXB Khoa học và Kỹ thuật , Hà Nội - 2001.</w:t>
      </w:r>
    </w:p>
    <w:p w14:paraId="2B42C0E2"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Tính toán sửa chữa các loại Máy điện quay và Máy biến áp - tập 1, 2, Nguyễn Trọng Thắng - Nguyễn Thế Kiệt, NXB Giáo dục, Hà Nội - 1993.</w:t>
      </w:r>
    </w:p>
    <w:p w14:paraId="3AEE5C25"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Công nghệ chế tạo và tính toán sửa chữa Máy điện - tập 3, Nguyễn Trọng Thắng - Nguyễn Thế Kiệt, NXB Giáo dục, Hà Nội - 1993.</w:t>
      </w:r>
    </w:p>
    <w:p w14:paraId="6551BA33"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Kỹ thuật quấn dây, Minh Trí, NXB Đà Nẵng, năm 2000.</w:t>
      </w:r>
    </w:p>
    <w:p w14:paraId="0B6130AA"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Quấn dây sử dụng và Sửa chữa Động cơ điện xoay chiều thông dụng, Nguyễn Xuân Phú - Tô Đằng, NXB Khoa học và Kỹ thuật , Hà Nội - 1989.</w:t>
      </w:r>
    </w:p>
    <w:p w14:paraId="2A94A015"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Sổ tay thợ Sửa chữa, vận hành máy điện  , A.S. KOKREP, Phan Đoài Bắc dịch, NXB Công nhân kỹ thuật, năm 1993.</w:t>
      </w:r>
    </w:p>
    <w:p w14:paraId="22CE138E" w14:textId="77777777" w:rsidR="00685E33" w:rsidRPr="00DF2567" w:rsidRDefault="00685E33" w:rsidP="006B1F8A">
      <w:pPr>
        <w:numPr>
          <w:ilvl w:val="2"/>
          <w:numId w:val="36"/>
        </w:numPr>
        <w:tabs>
          <w:tab w:val="num" w:pos="482"/>
          <w:tab w:val="num" w:pos="709"/>
          <w:tab w:val="num" w:pos="1080"/>
        </w:tabs>
        <w:spacing w:before="120"/>
        <w:ind w:left="0"/>
        <w:jc w:val="both"/>
        <w:rPr>
          <w:lang w:val="fr-FR"/>
        </w:rPr>
      </w:pPr>
      <w:r w:rsidRPr="00DF2567">
        <w:rPr>
          <w:lang w:val="fr-FR"/>
        </w:rPr>
        <w:t>Sổ tay thợ điện trẻ, A.M. VISTÔC, M.B. DÊVIN, E.P. PARINI, Bạch Quang Văn dịch, NXB Công nhân kỹ thuật, năm 1981.</w:t>
      </w:r>
    </w:p>
    <w:p w14:paraId="5E9058CC" w14:textId="77777777" w:rsidR="005C5FEF" w:rsidRPr="00BE41F2" w:rsidRDefault="00685E33" w:rsidP="005C5FEF">
      <w:pPr>
        <w:spacing w:line="276" w:lineRule="auto"/>
        <w:jc w:val="center"/>
        <w:outlineLvl w:val="0"/>
        <w:rPr>
          <w:b/>
          <w:bCs/>
          <w:lang w:val="da-DK" w:eastAsia="ko-KR"/>
        </w:rPr>
      </w:pPr>
      <w:r w:rsidRPr="00DF2567">
        <w:rPr>
          <w:lang w:val="fr-FR"/>
        </w:rPr>
        <w:br w:type="page"/>
      </w:r>
      <w:r w:rsidR="005C5FEF" w:rsidRPr="00BE41F2">
        <w:rPr>
          <w:b/>
          <w:bCs/>
          <w:lang w:val="da-DK" w:eastAsia="ko-KR"/>
        </w:rPr>
        <w:lastRenderedPageBreak/>
        <w:t xml:space="preserve">CHƯƠNG TRÌNH MÔ ĐUN </w:t>
      </w:r>
    </w:p>
    <w:p w14:paraId="62AB8032" w14:textId="77777777" w:rsidR="005C5FEF" w:rsidRPr="00BE41F2" w:rsidRDefault="005C5FEF" w:rsidP="005C5FEF">
      <w:pPr>
        <w:spacing w:line="276" w:lineRule="auto"/>
        <w:jc w:val="center"/>
        <w:outlineLvl w:val="0"/>
        <w:rPr>
          <w:b/>
          <w:bCs/>
          <w:lang w:val="da-DK" w:eastAsia="ko-KR"/>
        </w:rPr>
      </w:pPr>
    </w:p>
    <w:p w14:paraId="6861E231" w14:textId="77777777" w:rsidR="005C5FEF" w:rsidRPr="00BE41F2" w:rsidRDefault="005C5FEF" w:rsidP="005C5FEF">
      <w:pPr>
        <w:spacing w:before="120" w:line="276" w:lineRule="auto"/>
        <w:ind w:firstLine="426"/>
        <w:rPr>
          <w:b/>
          <w:bCs/>
          <w:lang w:val="da-DK" w:eastAsia="ko-KR"/>
        </w:rPr>
      </w:pPr>
      <w:r w:rsidRPr="00BE41F2">
        <w:rPr>
          <w:b/>
          <w:lang w:val="da-DK" w:eastAsia="ko-KR"/>
        </w:rPr>
        <w:t xml:space="preserve">Tên mô đun: </w:t>
      </w:r>
      <w:r w:rsidRPr="00BE41F2">
        <w:rPr>
          <w:bCs/>
          <w:lang w:val="da-DK" w:eastAsia="ko-KR"/>
        </w:rPr>
        <w:t xml:space="preserve">TRANG BỊ ĐIỆN </w:t>
      </w:r>
    </w:p>
    <w:p w14:paraId="0E2F5E73" w14:textId="77777777" w:rsidR="005C5FEF" w:rsidRPr="00BE41F2" w:rsidRDefault="005C5FEF" w:rsidP="005C5FEF">
      <w:pPr>
        <w:spacing w:before="120" w:line="276" w:lineRule="auto"/>
        <w:ind w:firstLine="426"/>
        <w:jc w:val="both"/>
        <w:outlineLvl w:val="0"/>
        <w:rPr>
          <w:lang w:val="da-DK" w:eastAsia="ko-KR"/>
        </w:rPr>
      </w:pPr>
      <w:r w:rsidRPr="00BE41F2">
        <w:rPr>
          <w:b/>
          <w:lang w:val="da-DK" w:eastAsia="ko-KR"/>
        </w:rPr>
        <w:t>Mã số mô đun:</w:t>
      </w:r>
      <w:r w:rsidRPr="00BE41F2">
        <w:rPr>
          <w:lang w:val="da-DK" w:eastAsia="ko-KR"/>
        </w:rPr>
        <w:t xml:space="preserve"> MĐ 18</w:t>
      </w:r>
    </w:p>
    <w:p w14:paraId="4A4723CA" w14:textId="77777777" w:rsidR="005C5FEF" w:rsidRPr="00BE41F2" w:rsidRDefault="005C5FEF" w:rsidP="005C5FEF">
      <w:pPr>
        <w:spacing w:before="120" w:line="276" w:lineRule="auto"/>
        <w:ind w:firstLine="426"/>
        <w:rPr>
          <w:lang w:val="da-DK"/>
        </w:rPr>
      </w:pPr>
      <w:r w:rsidRPr="00BE41F2">
        <w:rPr>
          <w:b/>
          <w:lang w:val="da-DK"/>
        </w:rPr>
        <w:t xml:space="preserve"> Thời gian thực hiện mô đun:</w:t>
      </w:r>
      <w:r w:rsidRPr="00BE41F2">
        <w:rPr>
          <w:lang w:val="da-DK"/>
        </w:rPr>
        <w:t>120</w:t>
      </w:r>
      <w:r>
        <w:rPr>
          <w:lang w:val="da-DK"/>
        </w:rPr>
        <w:t xml:space="preserve">  giờ; (Lý thuyết: 30</w:t>
      </w:r>
      <w:r w:rsidRPr="00BE41F2">
        <w:rPr>
          <w:lang w:val="da-DK"/>
        </w:rPr>
        <w:t xml:space="preserve"> giờ; Thực hành, thí nghiệm, thảo luận, bài tập: </w:t>
      </w:r>
      <w:r>
        <w:rPr>
          <w:lang w:val="da-DK"/>
        </w:rPr>
        <w:t>85</w:t>
      </w:r>
      <w:r w:rsidRPr="00BE41F2">
        <w:rPr>
          <w:lang w:val="da-DK"/>
        </w:rPr>
        <w:t xml:space="preserve"> giờ; Kiểm tra: 5 giờ)</w:t>
      </w:r>
    </w:p>
    <w:p w14:paraId="2634D733" w14:textId="77777777" w:rsidR="005C5FEF" w:rsidRPr="00BE41F2" w:rsidRDefault="005C5FEF" w:rsidP="005C5FEF">
      <w:pPr>
        <w:spacing w:before="120" w:line="276" w:lineRule="auto"/>
        <w:jc w:val="both"/>
        <w:rPr>
          <w:b/>
          <w:lang w:val="da-DK" w:eastAsia="ko-KR"/>
        </w:rPr>
      </w:pPr>
      <w:r w:rsidRPr="00BE41F2">
        <w:rPr>
          <w:b/>
          <w:lang w:val="da-DK" w:eastAsia="ko-KR"/>
        </w:rPr>
        <w:t>I. Vị trí tính chất của mô đun:</w:t>
      </w:r>
    </w:p>
    <w:p w14:paraId="543078B2" w14:textId="77777777" w:rsidR="005C5FEF" w:rsidRPr="00BE41F2" w:rsidRDefault="005C5FEF" w:rsidP="005C5FEF">
      <w:pPr>
        <w:numPr>
          <w:ilvl w:val="0"/>
          <w:numId w:val="48"/>
        </w:numPr>
        <w:tabs>
          <w:tab w:val="left" w:pos="1134"/>
        </w:tabs>
        <w:spacing w:before="120" w:line="276" w:lineRule="auto"/>
        <w:ind w:left="0" w:firstLine="786"/>
        <w:jc w:val="both"/>
        <w:rPr>
          <w:lang w:val="da-DK" w:eastAsia="ko-KR"/>
        </w:rPr>
      </w:pPr>
      <w:r w:rsidRPr="00BE41F2">
        <w:rPr>
          <w:lang w:val="da-DK" w:eastAsia="ko-KR"/>
        </w:rPr>
        <w:t>Vị trí: Mô đun Trang bị điện là mô đun chuyên môn nghề được bố trí học sau các môn học chung, các môn học, mô đun kỹ thuật cơ sở và mô đun Máy điện. Quấn dây máy điện.</w:t>
      </w:r>
    </w:p>
    <w:p w14:paraId="62933534" w14:textId="77777777" w:rsidR="005C5FEF" w:rsidRPr="00BE41F2" w:rsidRDefault="005C5FEF" w:rsidP="005C5FEF">
      <w:pPr>
        <w:numPr>
          <w:ilvl w:val="0"/>
          <w:numId w:val="48"/>
        </w:numPr>
        <w:tabs>
          <w:tab w:val="left" w:pos="1134"/>
        </w:tabs>
        <w:spacing w:before="120" w:line="276" w:lineRule="auto"/>
        <w:ind w:left="0" w:firstLine="786"/>
        <w:jc w:val="both"/>
        <w:rPr>
          <w:lang w:val="da-DK" w:eastAsia="ko-KR"/>
        </w:rPr>
      </w:pPr>
      <w:r w:rsidRPr="00BE41F2">
        <w:rPr>
          <w:lang w:val="da-DK" w:eastAsia="ko-KR"/>
        </w:rPr>
        <w:t>Tính chất: Là mô đun chuyên môn nghề thuộc mô đun đào tạo nghề bắt buộc.</w:t>
      </w:r>
    </w:p>
    <w:p w14:paraId="446D0559" w14:textId="77777777" w:rsidR="005C5FEF" w:rsidRPr="00BE41F2" w:rsidRDefault="005C5FEF" w:rsidP="005C5FEF">
      <w:pPr>
        <w:spacing w:before="120" w:line="276" w:lineRule="auto"/>
        <w:jc w:val="both"/>
        <w:rPr>
          <w:b/>
          <w:lang w:val="da-DK" w:eastAsia="ko-KR"/>
        </w:rPr>
      </w:pPr>
      <w:r w:rsidRPr="00BE41F2">
        <w:rPr>
          <w:b/>
          <w:lang w:val="da-DK" w:eastAsia="ko-KR"/>
        </w:rPr>
        <w:t>II. Mục tiêu mô đun:</w:t>
      </w:r>
    </w:p>
    <w:p w14:paraId="25731208" w14:textId="77777777" w:rsidR="005C5FEF" w:rsidRPr="00BE41F2" w:rsidRDefault="005C5FEF" w:rsidP="005C5FEF">
      <w:pPr>
        <w:numPr>
          <w:ilvl w:val="0"/>
          <w:numId w:val="48"/>
        </w:numPr>
        <w:spacing w:before="120" w:line="276" w:lineRule="auto"/>
        <w:jc w:val="both"/>
        <w:rPr>
          <w:b/>
          <w:i/>
          <w:lang w:val="da-DK" w:eastAsia="ko-KR"/>
        </w:rPr>
      </w:pPr>
      <w:r w:rsidRPr="00BE41F2">
        <w:rPr>
          <w:i/>
          <w:lang w:eastAsia="ko-KR"/>
        </w:rPr>
        <w:t>Về kiến thức:</w:t>
      </w:r>
    </w:p>
    <w:p w14:paraId="4A87898F" w14:textId="77777777" w:rsidR="005C5FEF" w:rsidRPr="00BE41F2" w:rsidRDefault="005C5FEF" w:rsidP="005C5FEF">
      <w:pPr>
        <w:numPr>
          <w:ilvl w:val="0"/>
          <w:numId w:val="49"/>
        </w:numPr>
        <w:spacing w:before="120" w:line="276" w:lineRule="auto"/>
        <w:ind w:left="0" w:firstLine="1134"/>
        <w:contextualSpacing/>
        <w:jc w:val="both"/>
        <w:rPr>
          <w:lang w:val="da-DK"/>
        </w:rPr>
      </w:pPr>
      <w:r w:rsidRPr="00BE41F2">
        <w:rPr>
          <w:lang w:val="da-DK"/>
        </w:rPr>
        <w:t>Đọc, vẽ và phân tích được các sơ đồ mạch điều khiển dùng rơle công tắc tơ dùng trong khống chế động cơ 3 pha.</w:t>
      </w:r>
    </w:p>
    <w:p w14:paraId="4CB505D2" w14:textId="77777777" w:rsidR="005C5FEF" w:rsidRPr="00BE41F2" w:rsidRDefault="005C5FEF" w:rsidP="005C5FEF">
      <w:pPr>
        <w:spacing w:before="120" w:after="280" w:afterAutospacing="1" w:line="276" w:lineRule="auto"/>
        <w:ind w:left="720" w:firstLine="414"/>
        <w:jc w:val="both"/>
        <w:rPr>
          <w:lang w:val="da-DK"/>
        </w:rPr>
      </w:pPr>
      <w:r w:rsidRPr="00BE41F2">
        <w:rPr>
          <w:lang w:val="da-DK"/>
        </w:rPr>
        <w:t>+ Phân tích được sơ đồ nguyên lý hệ thống điện của các máy công cụ và các máy sản xuất  như:  máy tiện, máy phay, máy khoan,  băng tải...</w:t>
      </w:r>
    </w:p>
    <w:p w14:paraId="57AD1F15" w14:textId="77777777" w:rsidR="005C5FEF" w:rsidRPr="00BE41F2" w:rsidRDefault="005C5FEF" w:rsidP="005C5FEF">
      <w:pPr>
        <w:numPr>
          <w:ilvl w:val="0"/>
          <w:numId w:val="49"/>
        </w:numPr>
        <w:spacing w:before="120" w:line="276" w:lineRule="auto"/>
        <w:ind w:left="0" w:firstLine="1134"/>
        <w:contextualSpacing/>
        <w:jc w:val="both"/>
        <w:rPr>
          <w:lang w:val="da-DK"/>
        </w:rPr>
      </w:pPr>
      <w:r w:rsidRPr="00BE41F2">
        <w:rPr>
          <w:lang w:val="da-DK"/>
        </w:rPr>
        <w:t>Phân tích được nguyên lý của sơ đồ làm cơ sở cho việc phát hiện hư hỏng và chọn phương án cải tiến mới.</w:t>
      </w:r>
    </w:p>
    <w:p w14:paraId="278E41A5" w14:textId="77777777" w:rsidR="005C5FEF" w:rsidRPr="00BE41F2" w:rsidRDefault="005C5FEF" w:rsidP="005C5FEF">
      <w:pPr>
        <w:numPr>
          <w:ilvl w:val="0"/>
          <w:numId w:val="48"/>
        </w:numPr>
        <w:spacing w:before="120" w:line="276" w:lineRule="auto"/>
        <w:jc w:val="both"/>
        <w:rPr>
          <w:i/>
          <w:lang w:eastAsia="ko-KR"/>
        </w:rPr>
      </w:pPr>
      <w:r w:rsidRPr="00BE41F2">
        <w:rPr>
          <w:i/>
          <w:lang w:eastAsia="ko-KR"/>
        </w:rPr>
        <w:t>Về kỹ năng:</w:t>
      </w:r>
    </w:p>
    <w:p w14:paraId="177928B1" w14:textId="77777777" w:rsidR="005C5FEF" w:rsidRPr="00BE41F2" w:rsidRDefault="005C5FEF" w:rsidP="005C5FEF">
      <w:pPr>
        <w:numPr>
          <w:ilvl w:val="0"/>
          <w:numId w:val="49"/>
        </w:numPr>
        <w:spacing w:before="120" w:line="276" w:lineRule="auto"/>
        <w:ind w:left="0" w:firstLine="1134"/>
        <w:contextualSpacing/>
        <w:jc w:val="both"/>
        <w:rPr>
          <w:lang w:val="da-DK"/>
        </w:rPr>
      </w:pPr>
      <w:r w:rsidRPr="00BE41F2">
        <w:rPr>
          <w:lang w:val="da-DK"/>
        </w:rPr>
        <w:t xml:space="preserve"> Lắp đặt, sửa chữa được các mạch mở máy, dừng máy cho động cơ 1 pha, 3 pha. </w:t>
      </w:r>
    </w:p>
    <w:p w14:paraId="1E1AC84C" w14:textId="77777777" w:rsidR="005C5FEF" w:rsidRPr="00BE41F2" w:rsidRDefault="005C5FEF" w:rsidP="005C5FEF">
      <w:pPr>
        <w:numPr>
          <w:ilvl w:val="0"/>
          <w:numId w:val="49"/>
        </w:numPr>
        <w:spacing w:before="120" w:line="276" w:lineRule="auto"/>
        <w:ind w:left="0" w:firstLine="1134"/>
        <w:contextualSpacing/>
        <w:jc w:val="both"/>
        <w:rPr>
          <w:lang w:val="da-DK"/>
        </w:rPr>
      </w:pPr>
      <w:r w:rsidRPr="00BE41F2">
        <w:rPr>
          <w:lang w:val="da-DK"/>
        </w:rPr>
        <w:t>Lắp ráp được các mạch bảo vệ và tín hiệu</w:t>
      </w:r>
    </w:p>
    <w:p w14:paraId="0482D5B8" w14:textId="77777777" w:rsidR="005C5FEF" w:rsidRPr="00BE41F2" w:rsidRDefault="005C5FEF" w:rsidP="005C5FEF">
      <w:pPr>
        <w:numPr>
          <w:ilvl w:val="0"/>
          <w:numId w:val="49"/>
        </w:numPr>
        <w:spacing w:before="120" w:line="276" w:lineRule="auto"/>
        <w:ind w:left="0" w:firstLine="1134"/>
        <w:contextualSpacing/>
        <w:jc w:val="both"/>
        <w:rPr>
          <w:lang w:val="da-DK"/>
        </w:rPr>
      </w:pPr>
      <w:r w:rsidRPr="00BE41F2">
        <w:rPr>
          <w:lang w:val="da-DK"/>
        </w:rPr>
        <w:t>Vận hành được mạch theo nguyên tắc, theo qui trình đã định. Từ đó sẽ vạch ra kế hoạch bảo trì hợp lý, đảm bảo an toàn và vệ sinh công nghiệp.</w:t>
      </w:r>
    </w:p>
    <w:p w14:paraId="2A4D999C" w14:textId="77777777" w:rsidR="005C5FEF" w:rsidRPr="00BE41F2" w:rsidRDefault="005C5FEF" w:rsidP="005C5FEF">
      <w:pPr>
        <w:numPr>
          <w:ilvl w:val="0"/>
          <w:numId w:val="48"/>
        </w:numPr>
        <w:spacing w:before="120" w:line="276" w:lineRule="auto"/>
        <w:jc w:val="both"/>
        <w:rPr>
          <w:i/>
          <w:lang w:val="da-DK" w:eastAsia="ko-KR"/>
        </w:rPr>
      </w:pPr>
      <w:r w:rsidRPr="00BE41F2">
        <w:rPr>
          <w:i/>
          <w:lang w:val="da-DK" w:eastAsia="ko-KR"/>
        </w:rPr>
        <w:t>Về năng lực tự chủ và trách nhiệm:</w:t>
      </w:r>
    </w:p>
    <w:p w14:paraId="7E0ABE20" w14:textId="77777777" w:rsidR="005C5FEF" w:rsidRPr="00BE41F2" w:rsidRDefault="005C5FEF" w:rsidP="005C5FEF">
      <w:pPr>
        <w:pStyle w:val="ListParagraph"/>
        <w:spacing w:before="120"/>
        <w:ind w:left="1146"/>
        <w:jc w:val="both"/>
        <w:rPr>
          <w:sz w:val="28"/>
          <w:szCs w:val="28"/>
        </w:rPr>
      </w:pPr>
      <w:r w:rsidRPr="00BE41F2">
        <w:rPr>
          <w:sz w:val="28"/>
          <w:szCs w:val="28"/>
        </w:rPr>
        <w:t>+ Đảm bảo an toàn lao động và vệ sinh công nghiệp.</w:t>
      </w:r>
    </w:p>
    <w:p w14:paraId="7D2CC443" w14:textId="77777777" w:rsidR="005C5FEF" w:rsidRPr="00BE41F2" w:rsidRDefault="005C5FEF" w:rsidP="005C5FEF">
      <w:pPr>
        <w:pStyle w:val="ListParagraph"/>
        <w:spacing w:before="120"/>
        <w:ind w:left="1146"/>
        <w:jc w:val="both"/>
        <w:rPr>
          <w:sz w:val="28"/>
          <w:szCs w:val="28"/>
          <w:lang w:val="da-DK"/>
        </w:rPr>
      </w:pPr>
      <w:r w:rsidRPr="00BE41F2">
        <w:rPr>
          <w:sz w:val="28"/>
          <w:szCs w:val="28"/>
        </w:rPr>
        <w:t>+ Có ý thức sử dụng tiết kiệm vật tư, nguyên vật liệu và bảo vệ môi trường</w:t>
      </w:r>
    </w:p>
    <w:p w14:paraId="39723B3F" w14:textId="77777777" w:rsidR="005C5FEF" w:rsidRPr="00BE41F2" w:rsidRDefault="005C5FEF" w:rsidP="005C5FEF">
      <w:pPr>
        <w:pStyle w:val="ListParagraph"/>
        <w:spacing w:before="120"/>
        <w:ind w:left="1146"/>
        <w:jc w:val="both"/>
        <w:rPr>
          <w:sz w:val="28"/>
          <w:szCs w:val="28"/>
          <w:lang w:val="da-DK"/>
        </w:rPr>
      </w:pPr>
      <w:r w:rsidRPr="00BE41F2">
        <w:rPr>
          <w:sz w:val="28"/>
          <w:szCs w:val="28"/>
          <w:lang w:val="da-DK"/>
        </w:rPr>
        <w:t>+ Rèn luyện đức tính cẩn thận, tỉ mỉ, chính xác, tư duy sáng tạo và khoa học.</w:t>
      </w:r>
    </w:p>
    <w:p w14:paraId="6E57B1EE" w14:textId="77777777" w:rsidR="005C5FEF" w:rsidRPr="00BE41F2" w:rsidRDefault="005C5FEF" w:rsidP="005C5FEF">
      <w:pPr>
        <w:spacing w:before="120" w:line="276" w:lineRule="auto"/>
        <w:jc w:val="both"/>
        <w:rPr>
          <w:b/>
          <w:lang w:val="da-DK" w:eastAsia="ko-KR"/>
        </w:rPr>
      </w:pPr>
      <w:r w:rsidRPr="00BE41F2">
        <w:rPr>
          <w:b/>
          <w:lang w:val="da-DK" w:eastAsia="ko-KR"/>
        </w:rPr>
        <w:t>III. Nội dung mô đun:</w:t>
      </w:r>
    </w:p>
    <w:p w14:paraId="3551F3B1" w14:textId="77777777" w:rsidR="005C5FEF" w:rsidRPr="00BE41F2" w:rsidRDefault="005C5FEF" w:rsidP="005C5FEF">
      <w:pPr>
        <w:numPr>
          <w:ilvl w:val="0"/>
          <w:numId w:val="39"/>
        </w:numPr>
        <w:spacing w:before="120" w:line="276" w:lineRule="auto"/>
        <w:jc w:val="both"/>
        <w:rPr>
          <w:i/>
          <w:iCs/>
          <w:lang w:val="da-DK" w:eastAsia="ko-KR"/>
        </w:rPr>
      </w:pPr>
      <w:r w:rsidRPr="00BE41F2">
        <w:rPr>
          <w:i/>
          <w:iCs/>
          <w:lang w:val="da-DK" w:eastAsia="ko-KR"/>
        </w:rPr>
        <w:lastRenderedPageBreak/>
        <w:t>Nội dung tổng quát và phân bố thời gian:</w:t>
      </w:r>
    </w:p>
    <w:tbl>
      <w:tblPr>
        <w:tblW w:w="90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4116"/>
        <w:gridCol w:w="1021"/>
        <w:gridCol w:w="963"/>
        <w:gridCol w:w="1418"/>
        <w:gridCol w:w="851"/>
      </w:tblGrid>
      <w:tr w:rsidR="005C5FEF" w:rsidRPr="00BE41F2" w14:paraId="7BC3C9F4" w14:textId="77777777" w:rsidTr="00713B42">
        <w:trPr>
          <w:cantSplit/>
        </w:trPr>
        <w:tc>
          <w:tcPr>
            <w:tcW w:w="704" w:type="dxa"/>
            <w:vMerge w:val="restart"/>
            <w:vAlign w:val="center"/>
          </w:tcPr>
          <w:p w14:paraId="23FEAD70" w14:textId="77777777" w:rsidR="005C5FEF" w:rsidRPr="00BE41F2" w:rsidRDefault="005C5FEF" w:rsidP="00713B42">
            <w:pPr>
              <w:spacing w:line="276" w:lineRule="auto"/>
              <w:jc w:val="center"/>
              <w:rPr>
                <w:b/>
                <w:bCs/>
                <w:lang w:val="fr-FR"/>
              </w:rPr>
            </w:pPr>
            <w:r w:rsidRPr="00BE41F2">
              <w:rPr>
                <w:b/>
                <w:bCs/>
                <w:lang w:val="fr-FR"/>
              </w:rPr>
              <w:t>Số</w:t>
            </w:r>
          </w:p>
          <w:p w14:paraId="7C5056E2" w14:textId="77777777" w:rsidR="005C5FEF" w:rsidRPr="00BE41F2" w:rsidRDefault="005C5FEF" w:rsidP="00713B42">
            <w:pPr>
              <w:spacing w:line="276" w:lineRule="auto"/>
              <w:jc w:val="center"/>
              <w:rPr>
                <w:b/>
                <w:bCs/>
                <w:lang w:val="fr-FR"/>
              </w:rPr>
            </w:pPr>
            <w:r w:rsidRPr="00BE41F2">
              <w:rPr>
                <w:b/>
                <w:bCs/>
                <w:lang w:val="fr-FR"/>
              </w:rPr>
              <w:t>TT</w:t>
            </w:r>
          </w:p>
        </w:tc>
        <w:tc>
          <w:tcPr>
            <w:tcW w:w="4116" w:type="dxa"/>
            <w:vMerge w:val="restart"/>
            <w:vAlign w:val="center"/>
          </w:tcPr>
          <w:p w14:paraId="31221AF5" w14:textId="77777777" w:rsidR="005C5FEF" w:rsidRPr="00BE41F2" w:rsidRDefault="005C5FEF" w:rsidP="00713B42">
            <w:pPr>
              <w:spacing w:line="276" w:lineRule="auto"/>
              <w:jc w:val="center"/>
            </w:pPr>
            <w:r w:rsidRPr="00BE41F2">
              <w:rPr>
                <w:b/>
                <w:bCs/>
              </w:rPr>
              <w:t>Tên chương , mục</w:t>
            </w:r>
          </w:p>
        </w:tc>
        <w:tc>
          <w:tcPr>
            <w:tcW w:w="4253" w:type="dxa"/>
            <w:gridSpan w:val="4"/>
            <w:vAlign w:val="center"/>
          </w:tcPr>
          <w:p w14:paraId="0470F06A" w14:textId="77777777" w:rsidR="005C5FEF" w:rsidRPr="00BE41F2" w:rsidRDefault="005C5FEF" w:rsidP="00713B42">
            <w:pPr>
              <w:spacing w:line="276" w:lineRule="auto"/>
              <w:jc w:val="center"/>
              <w:rPr>
                <w:b/>
                <w:bCs/>
                <w:lang w:val="pt-BR" w:eastAsia="ko-KR"/>
              </w:rPr>
            </w:pPr>
            <w:r w:rsidRPr="00BE41F2">
              <w:rPr>
                <w:b/>
                <w:bCs/>
                <w:lang w:val="pt-BR" w:eastAsia="ko-KR"/>
              </w:rPr>
              <w:t>Thời gian (giờ)</w:t>
            </w:r>
          </w:p>
        </w:tc>
      </w:tr>
      <w:tr w:rsidR="005C5FEF" w:rsidRPr="00BE41F2" w14:paraId="562E3B57" w14:textId="77777777" w:rsidTr="00713B42">
        <w:trPr>
          <w:cantSplit/>
        </w:trPr>
        <w:tc>
          <w:tcPr>
            <w:tcW w:w="704" w:type="dxa"/>
            <w:vMerge/>
          </w:tcPr>
          <w:p w14:paraId="21277F5E" w14:textId="77777777" w:rsidR="005C5FEF" w:rsidRPr="00BE41F2" w:rsidRDefault="005C5FEF" w:rsidP="00713B42">
            <w:pPr>
              <w:spacing w:line="276" w:lineRule="auto"/>
              <w:jc w:val="both"/>
              <w:rPr>
                <w:lang w:val="fr-FR"/>
              </w:rPr>
            </w:pPr>
          </w:p>
        </w:tc>
        <w:tc>
          <w:tcPr>
            <w:tcW w:w="4116" w:type="dxa"/>
            <w:vMerge/>
          </w:tcPr>
          <w:p w14:paraId="034DF804" w14:textId="77777777" w:rsidR="005C5FEF" w:rsidRPr="00BE41F2" w:rsidRDefault="005C5FEF" w:rsidP="00713B42">
            <w:pPr>
              <w:spacing w:line="276" w:lineRule="auto"/>
              <w:jc w:val="both"/>
              <w:rPr>
                <w:lang w:val="fr-FR"/>
              </w:rPr>
            </w:pPr>
          </w:p>
        </w:tc>
        <w:tc>
          <w:tcPr>
            <w:tcW w:w="1021" w:type="dxa"/>
          </w:tcPr>
          <w:p w14:paraId="61307423" w14:textId="77777777" w:rsidR="005C5FEF" w:rsidRPr="00BE41F2" w:rsidRDefault="005C5FEF" w:rsidP="00713B42">
            <w:pPr>
              <w:spacing w:line="276" w:lineRule="auto"/>
              <w:jc w:val="center"/>
              <w:rPr>
                <w:b/>
                <w:bCs/>
                <w:lang w:val="pt-BR" w:eastAsia="ko-KR"/>
              </w:rPr>
            </w:pPr>
            <w:r w:rsidRPr="00BE41F2">
              <w:rPr>
                <w:b/>
                <w:bCs/>
                <w:lang w:val="pt-BR" w:eastAsia="ko-KR"/>
              </w:rPr>
              <w:t>Tổng số</w:t>
            </w:r>
          </w:p>
        </w:tc>
        <w:tc>
          <w:tcPr>
            <w:tcW w:w="963" w:type="dxa"/>
            <w:tcMar>
              <w:left w:w="57" w:type="dxa"/>
              <w:right w:w="57" w:type="dxa"/>
            </w:tcMar>
          </w:tcPr>
          <w:p w14:paraId="1AE455E2" w14:textId="77777777" w:rsidR="005C5FEF" w:rsidRPr="00BE41F2" w:rsidRDefault="005C5FEF" w:rsidP="00713B42">
            <w:pPr>
              <w:spacing w:line="276" w:lineRule="auto"/>
              <w:jc w:val="center"/>
              <w:rPr>
                <w:b/>
                <w:bCs/>
                <w:lang w:val="pt-BR" w:eastAsia="ko-KR"/>
              </w:rPr>
            </w:pPr>
            <w:r w:rsidRPr="00BE41F2">
              <w:rPr>
                <w:b/>
                <w:bCs/>
                <w:lang w:val="pt-BR" w:eastAsia="ko-KR"/>
              </w:rPr>
              <w:t>Lý thuyết</w:t>
            </w:r>
          </w:p>
        </w:tc>
        <w:tc>
          <w:tcPr>
            <w:tcW w:w="1418" w:type="dxa"/>
            <w:tcMar>
              <w:left w:w="57" w:type="dxa"/>
              <w:right w:w="57" w:type="dxa"/>
            </w:tcMar>
          </w:tcPr>
          <w:p w14:paraId="44BF908C" w14:textId="77777777" w:rsidR="005C5FEF" w:rsidRPr="00BE41F2" w:rsidRDefault="005C5FEF" w:rsidP="00713B42">
            <w:pPr>
              <w:spacing w:line="276" w:lineRule="auto"/>
              <w:jc w:val="center"/>
              <w:rPr>
                <w:b/>
                <w:bCs/>
                <w:lang w:val="pt-BR" w:eastAsia="ko-KR"/>
              </w:rPr>
            </w:pPr>
            <w:r w:rsidRPr="00BE41F2">
              <w:rPr>
                <w:b/>
                <w:lang w:val="pt-BR"/>
              </w:rPr>
              <w:t>Thực hành, thí nghiệm, thảo luận, bài tập</w:t>
            </w:r>
          </w:p>
        </w:tc>
        <w:tc>
          <w:tcPr>
            <w:tcW w:w="851" w:type="dxa"/>
            <w:tcMar>
              <w:left w:w="57" w:type="dxa"/>
              <w:right w:w="57" w:type="dxa"/>
            </w:tcMar>
          </w:tcPr>
          <w:p w14:paraId="041935B6" w14:textId="77777777" w:rsidR="005C5FEF" w:rsidRPr="00BE41F2" w:rsidRDefault="005C5FEF" w:rsidP="00713B42">
            <w:pPr>
              <w:spacing w:line="276" w:lineRule="auto"/>
              <w:jc w:val="center"/>
              <w:rPr>
                <w:b/>
                <w:bCs/>
                <w:lang w:eastAsia="ko-KR"/>
              </w:rPr>
            </w:pPr>
            <w:r w:rsidRPr="00BE41F2">
              <w:rPr>
                <w:b/>
                <w:bCs/>
                <w:lang w:val="pt-BR" w:eastAsia="ko-KR"/>
              </w:rPr>
              <w:t>Kiểm tr</w:t>
            </w:r>
            <w:r w:rsidRPr="00BE41F2">
              <w:rPr>
                <w:b/>
                <w:bCs/>
                <w:lang w:eastAsia="ko-KR"/>
              </w:rPr>
              <w:t>a</w:t>
            </w:r>
          </w:p>
        </w:tc>
      </w:tr>
      <w:tr w:rsidR="005C5FEF" w:rsidRPr="00BE41F2" w14:paraId="0D96FDB4" w14:textId="77777777" w:rsidTr="00713B42">
        <w:trPr>
          <w:trHeight w:val="2257"/>
        </w:trPr>
        <w:tc>
          <w:tcPr>
            <w:tcW w:w="704" w:type="dxa"/>
            <w:vAlign w:val="center"/>
          </w:tcPr>
          <w:p w14:paraId="46A76999" w14:textId="77777777" w:rsidR="005C5FEF" w:rsidRPr="00BE41F2" w:rsidRDefault="005C5FEF" w:rsidP="00713B42">
            <w:pPr>
              <w:spacing w:line="276" w:lineRule="auto"/>
              <w:jc w:val="center"/>
            </w:pPr>
            <w:r w:rsidRPr="00BE41F2">
              <w:t>1</w:t>
            </w:r>
          </w:p>
          <w:p w14:paraId="1F8AE920" w14:textId="77777777" w:rsidR="005C5FEF" w:rsidRPr="00BE41F2" w:rsidRDefault="005C5FEF" w:rsidP="00713B42">
            <w:pPr>
              <w:spacing w:line="276" w:lineRule="auto"/>
              <w:jc w:val="center"/>
            </w:pPr>
          </w:p>
        </w:tc>
        <w:tc>
          <w:tcPr>
            <w:tcW w:w="4116" w:type="dxa"/>
          </w:tcPr>
          <w:p w14:paraId="2F1E4299" w14:textId="77777777" w:rsidR="005C5FEF" w:rsidRPr="00BE41F2" w:rsidRDefault="005C5FEF" w:rsidP="00713B42">
            <w:pPr>
              <w:spacing w:line="276" w:lineRule="auto"/>
              <w:jc w:val="both"/>
            </w:pPr>
            <w:r w:rsidRPr="00BE41F2">
              <w:rPr>
                <w:b/>
                <w:lang w:eastAsia="ko-KR"/>
              </w:rPr>
              <w:t>Bài mở đầu:</w:t>
            </w:r>
            <w:r w:rsidRPr="00BE41F2">
              <w:t xml:space="preserve"> Khái quát chung về hệ thống trang bị điện </w:t>
            </w:r>
          </w:p>
          <w:p w14:paraId="36EDB67B" w14:textId="77777777" w:rsidR="005C5FEF" w:rsidRPr="00BE41F2" w:rsidRDefault="005C5FEF" w:rsidP="00713B42">
            <w:pPr>
              <w:spacing w:line="276" w:lineRule="auto"/>
              <w:jc w:val="both"/>
              <w:outlineLvl w:val="0"/>
              <w:rPr>
                <w:lang w:val="vi-VN"/>
              </w:rPr>
            </w:pPr>
            <w:r w:rsidRPr="00BE41F2">
              <w:t>1.</w:t>
            </w:r>
            <w:r w:rsidRPr="00BE41F2">
              <w:rPr>
                <w:lang w:val="vi-VN"/>
              </w:rPr>
              <w:t>Đặc điểm của hệ thống trang bị điện</w:t>
            </w:r>
          </w:p>
          <w:p w14:paraId="587E70C9" w14:textId="77777777" w:rsidR="005C5FEF" w:rsidRPr="00BE41F2" w:rsidRDefault="005C5FEF" w:rsidP="00713B42">
            <w:pPr>
              <w:spacing w:line="276" w:lineRule="auto"/>
              <w:jc w:val="both"/>
              <w:outlineLvl w:val="0"/>
              <w:rPr>
                <w:lang w:val="vi-VN"/>
              </w:rPr>
            </w:pPr>
            <w:r w:rsidRPr="00BE41F2">
              <w:rPr>
                <w:lang w:val="vi-VN"/>
              </w:rPr>
              <w:t>2.Yêu cầu đối với hệ thống trang bị điện công nghiệp.</w:t>
            </w:r>
          </w:p>
          <w:p w14:paraId="05B9C2A3" w14:textId="77777777" w:rsidR="005C5FEF" w:rsidRPr="00BE41F2" w:rsidRDefault="005C5FEF" w:rsidP="00713B42">
            <w:pPr>
              <w:spacing w:line="276" w:lineRule="auto"/>
              <w:jc w:val="both"/>
              <w:outlineLvl w:val="0"/>
              <w:rPr>
                <w:lang w:val="vi-VN"/>
              </w:rPr>
            </w:pPr>
            <w:r w:rsidRPr="00BE41F2">
              <w:rPr>
                <w:lang w:val="vi-VN"/>
              </w:rPr>
              <w:t xml:space="preserve">3. Các ký hiệu thường dùng trong trang bị điện    </w:t>
            </w:r>
          </w:p>
        </w:tc>
        <w:tc>
          <w:tcPr>
            <w:tcW w:w="1021" w:type="dxa"/>
            <w:vAlign w:val="center"/>
          </w:tcPr>
          <w:p w14:paraId="426CA51B" w14:textId="77777777" w:rsidR="005C5FEF" w:rsidRPr="00064CD6" w:rsidRDefault="005C5FEF" w:rsidP="00713B42">
            <w:pPr>
              <w:spacing w:line="276" w:lineRule="auto"/>
              <w:jc w:val="center"/>
              <w:rPr>
                <w:lang w:val="vi-VN"/>
              </w:rPr>
            </w:pPr>
            <w:r>
              <w:rPr>
                <w:lang w:val="vi-VN"/>
              </w:rPr>
              <w:t>3</w:t>
            </w:r>
          </w:p>
          <w:p w14:paraId="5D06D7FF" w14:textId="77777777" w:rsidR="005C5FEF" w:rsidRPr="00BE41F2" w:rsidRDefault="005C5FEF" w:rsidP="00713B42">
            <w:pPr>
              <w:spacing w:line="276" w:lineRule="auto"/>
              <w:jc w:val="center"/>
            </w:pPr>
          </w:p>
          <w:p w14:paraId="6A992DA5" w14:textId="77777777" w:rsidR="005C5FEF" w:rsidRPr="00BE41F2" w:rsidRDefault="005C5FEF" w:rsidP="00713B42">
            <w:pPr>
              <w:spacing w:line="276" w:lineRule="auto"/>
              <w:jc w:val="center"/>
            </w:pPr>
          </w:p>
          <w:p w14:paraId="1179153F" w14:textId="77777777" w:rsidR="005C5FEF" w:rsidRPr="00BE41F2" w:rsidRDefault="005C5FEF" w:rsidP="00713B42">
            <w:pPr>
              <w:spacing w:line="276" w:lineRule="auto"/>
              <w:jc w:val="center"/>
            </w:pPr>
          </w:p>
          <w:p w14:paraId="6D30C07D" w14:textId="77777777" w:rsidR="005C5FEF" w:rsidRPr="00BE41F2" w:rsidRDefault="005C5FEF" w:rsidP="00713B42">
            <w:pPr>
              <w:spacing w:line="276" w:lineRule="auto"/>
              <w:jc w:val="center"/>
            </w:pPr>
          </w:p>
          <w:p w14:paraId="02557ADE" w14:textId="77777777" w:rsidR="005C5FEF" w:rsidRPr="00BE41F2" w:rsidRDefault="005C5FEF" w:rsidP="00713B42">
            <w:pPr>
              <w:spacing w:line="276" w:lineRule="auto"/>
              <w:jc w:val="center"/>
            </w:pPr>
          </w:p>
          <w:p w14:paraId="24574914" w14:textId="77777777" w:rsidR="005C5FEF" w:rsidRPr="00BE41F2" w:rsidRDefault="005C5FEF" w:rsidP="00713B42">
            <w:pPr>
              <w:spacing w:line="276" w:lineRule="auto"/>
              <w:jc w:val="center"/>
            </w:pPr>
          </w:p>
          <w:p w14:paraId="439B411C" w14:textId="77777777" w:rsidR="005C5FEF" w:rsidRPr="00BE41F2" w:rsidRDefault="005C5FEF" w:rsidP="00713B42">
            <w:pPr>
              <w:spacing w:line="276" w:lineRule="auto"/>
              <w:jc w:val="center"/>
            </w:pPr>
          </w:p>
        </w:tc>
        <w:tc>
          <w:tcPr>
            <w:tcW w:w="963" w:type="dxa"/>
            <w:vAlign w:val="center"/>
          </w:tcPr>
          <w:p w14:paraId="361DAC89" w14:textId="77777777" w:rsidR="005C5FEF" w:rsidRPr="00BE41F2" w:rsidRDefault="005C5FEF" w:rsidP="00713B42">
            <w:pPr>
              <w:spacing w:line="276" w:lineRule="auto"/>
              <w:jc w:val="center"/>
            </w:pPr>
            <w:r>
              <w:t>3</w:t>
            </w:r>
          </w:p>
          <w:p w14:paraId="2B70C3AF" w14:textId="77777777" w:rsidR="005C5FEF" w:rsidRPr="00BE41F2" w:rsidRDefault="005C5FEF" w:rsidP="00713B42">
            <w:pPr>
              <w:spacing w:line="276" w:lineRule="auto"/>
              <w:jc w:val="center"/>
            </w:pPr>
          </w:p>
          <w:p w14:paraId="200FE818" w14:textId="77777777" w:rsidR="005C5FEF" w:rsidRPr="00BE41F2" w:rsidRDefault="005C5FEF" w:rsidP="00713B42">
            <w:pPr>
              <w:spacing w:line="276" w:lineRule="auto"/>
              <w:jc w:val="center"/>
            </w:pPr>
            <w:r w:rsidRPr="00BE41F2">
              <w:t>1</w:t>
            </w:r>
          </w:p>
          <w:p w14:paraId="1D479A31" w14:textId="77777777" w:rsidR="005C5FEF" w:rsidRPr="00BE41F2" w:rsidRDefault="005C5FEF" w:rsidP="00713B42">
            <w:pPr>
              <w:spacing w:line="276" w:lineRule="auto"/>
              <w:jc w:val="center"/>
            </w:pPr>
          </w:p>
          <w:p w14:paraId="5EF3097D" w14:textId="77777777" w:rsidR="005C5FEF" w:rsidRPr="00BE41F2" w:rsidRDefault="005C5FEF" w:rsidP="00713B42">
            <w:pPr>
              <w:spacing w:line="276" w:lineRule="auto"/>
              <w:jc w:val="center"/>
            </w:pPr>
            <w:r w:rsidRPr="00BE41F2">
              <w:t>1</w:t>
            </w:r>
          </w:p>
          <w:p w14:paraId="2CBFE963" w14:textId="77777777" w:rsidR="005C5FEF" w:rsidRPr="00BE41F2" w:rsidRDefault="005C5FEF" w:rsidP="00713B42">
            <w:pPr>
              <w:spacing w:line="276" w:lineRule="auto"/>
              <w:jc w:val="center"/>
            </w:pPr>
          </w:p>
          <w:p w14:paraId="596940CC" w14:textId="77777777" w:rsidR="005C5FEF" w:rsidRPr="00BE41F2" w:rsidRDefault="005C5FEF" w:rsidP="00713B42">
            <w:pPr>
              <w:spacing w:line="276" w:lineRule="auto"/>
              <w:jc w:val="center"/>
            </w:pPr>
            <w:r w:rsidRPr="00BE41F2">
              <w:t>3</w:t>
            </w:r>
          </w:p>
          <w:p w14:paraId="35E7B70A" w14:textId="77777777" w:rsidR="005C5FEF" w:rsidRPr="00BE41F2" w:rsidRDefault="005C5FEF" w:rsidP="00713B42">
            <w:pPr>
              <w:spacing w:line="276" w:lineRule="auto"/>
              <w:jc w:val="center"/>
            </w:pPr>
          </w:p>
        </w:tc>
        <w:tc>
          <w:tcPr>
            <w:tcW w:w="1418" w:type="dxa"/>
          </w:tcPr>
          <w:p w14:paraId="1565C7D0" w14:textId="77777777" w:rsidR="005C5FEF" w:rsidRPr="00BE41F2" w:rsidRDefault="005C5FEF" w:rsidP="00713B42">
            <w:pPr>
              <w:spacing w:line="276" w:lineRule="auto"/>
              <w:jc w:val="center"/>
            </w:pPr>
            <w:r w:rsidRPr="00BE41F2">
              <w:t>0</w:t>
            </w:r>
          </w:p>
          <w:p w14:paraId="7CAF2D7B" w14:textId="77777777" w:rsidR="005C5FEF" w:rsidRPr="00BE41F2" w:rsidRDefault="005C5FEF" w:rsidP="00713B42">
            <w:pPr>
              <w:spacing w:line="276" w:lineRule="auto"/>
              <w:jc w:val="right"/>
            </w:pPr>
          </w:p>
          <w:p w14:paraId="6770CD5B" w14:textId="77777777" w:rsidR="005C5FEF" w:rsidRPr="00BE41F2" w:rsidRDefault="005C5FEF" w:rsidP="00713B42">
            <w:pPr>
              <w:spacing w:line="276" w:lineRule="auto"/>
              <w:jc w:val="right"/>
            </w:pPr>
          </w:p>
          <w:p w14:paraId="6D82F7B2" w14:textId="77777777" w:rsidR="005C5FEF" w:rsidRPr="00BE41F2" w:rsidRDefault="005C5FEF" w:rsidP="00713B42">
            <w:pPr>
              <w:spacing w:line="276" w:lineRule="auto"/>
              <w:jc w:val="right"/>
            </w:pPr>
          </w:p>
          <w:p w14:paraId="5465471F" w14:textId="77777777" w:rsidR="005C5FEF" w:rsidRPr="00BE41F2" w:rsidRDefault="005C5FEF" w:rsidP="00713B42">
            <w:pPr>
              <w:spacing w:line="276" w:lineRule="auto"/>
              <w:jc w:val="right"/>
            </w:pPr>
          </w:p>
        </w:tc>
        <w:tc>
          <w:tcPr>
            <w:tcW w:w="851" w:type="dxa"/>
          </w:tcPr>
          <w:p w14:paraId="4C6659FC" w14:textId="77777777" w:rsidR="005C5FEF" w:rsidRPr="00BE41F2" w:rsidRDefault="005C5FEF" w:rsidP="00713B42">
            <w:pPr>
              <w:spacing w:line="276" w:lineRule="auto"/>
              <w:jc w:val="right"/>
            </w:pPr>
          </w:p>
        </w:tc>
      </w:tr>
      <w:tr w:rsidR="005C5FEF" w:rsidRPr="00BE41F2" w14:paraId="247E6083" w14:textId="77777777" w:rsidTr="00713B42">
        <w:tc>
          <w:tcPr>
            <w:tcW w:w="704" w:type="dxa"/>
            <w:vAlign w:val="center"/>
          </w:tcPr>
          <w:p w14:paraId="748F9E1B" w14:textId="77777777" w:rsidR="005C5FEF" w:rsidRPr="00BE41F2" w:rsidRDefault="005C5FEF" w:rsidP="00713B42">
            <w:pPr>
              <w:spacing w:line="276" w:lineRule="auto"/>
              <w:jc w:val="center"/>
            </w:pPr>
            <w:r w:rsidRPr="00BE41F2">
              <w:t>2</w:t>
            </w:r>
          </w:p>
        </w:tc>
        <w:tc>
          <w:tcPr>
            <w:tcW w:w="4116" w:type="dxa"/>
          </w:tcPr>
          <w:p w14:paraId="44B16918" w14:textId="77777777" w:rsidR="005C5FEF" w:rsidRPr="00BE41F2" w:rsidRDefault="005C5FEF" w:rsidP="00713B42">
            <w:pPr>
              <w:spacing w:line="276" w:lineRule="auto"/>
              <w:jc w:val="both"/>
              <w:rPr>
                <w:lang w:eastAsia="ko-KR"/>
              </w:rPr>
            </w:pPr>
            <w:r w:rsidRPr="00BE41F2">
              <w:rPr>
                <w:b/>
                <w:lang w:eastAsia="ko-KR"/>
              </w:rPr>
              <w:t>Bài 1:</w:t>
            </w:r>
            <w:r w:rsidRPr="00BE41F2">
              <w:rPr>
                <w:lang w:eastAsia="ko-KR"/>
              </w:rPr>
              <w:t xml:space="preserve"> Các phương pháp khởi động  và đảo chiều quay động cơ điện.</w:t>
            </w:r>
          </w:p>
          <w:p w14:paraId="65199E26" w14:textId="77777777" w:rsidR="005C5FEF" w:rsidRDefault="005C5FEF" w:rsidP="00713B42">
            <w:pPr>
              <w:tabs>
                <w:tab w:val="num" w:pos="709"/>
                <w:tab w:val="num" w:pos="1094"/>
              </w:tabs>
              <w:spacing w:line="276" w:lineRule="auto"/>
              <w:jc w:val="both"/>
              <w:rPr>
                <w:lang w:eastAsia="ko-KR"/>
              </w:rPr>
            </w:pPr>
            <w:r>
              <w:rPr>
                <w:lang w:val="vi-VN" w:eastAsia="ko-KR"/>
              </w:rPr>
              <w:t>1.</w:t>
            </w:r>
            <w:r w:rsidRPr="00BE41F2">
              <w:rPr>
                <w:lang w:eastAsia="ko-KR"/>
              </w:rPr>
              <w:t xml:space="preserve">Phương </w:t>
            </w:r>
            <w:r>
              <w:rPr>
                <w:lang w:eastAsia="ko-KR"/>
              </w:rPr>
              <w:t>pháp khởi động</w:t>
            </w:r>
            <w:r w:rsidRPr="00BE41F2">
              <w:rPr>
                <w:lang w:eastAsia="ko-KR"/>
              </w:rPr>
              <w:t xml:space="preserve"> động cơ điện </w:t>
            </w:r>
            <w:r w:rsidRPr="002C5CA3">
              <w:rPr>
                <w:lang w:val="vi-VN" w:eastAsia="ko-KR"/>
              </w:rPr>
              <w:t>3</w:t>
            </w:r>
            <w:r w:rsidRPr="00BE41F2">
              <w:rPr>
                <w:lang w:eastAsia="ko-KR"/>
              </w:rPr>
              <w:t xml:space="preserve"> pha.</w:t>
            </w:r>
          </w:p>
          <w:p w14:paraId="22D50F3E" w14:textId="77777777" w:rsidR="005C5FEF" w:rsidRDefault="005C5FEF" w:rsidP="00713B42">
            <w:pPr>
              <w:tabs>
                <w:tab w:val="num" w:pos="709"/>
                <w:tab w:val="num" w:pos="1094"/>
              </w:tabs>
              <w:spacing w:line="276" w:lineRule="auto"/>
              <w:jc w:val="both"/>
              <w:rPr>
                <w:lang w:eastAsia="ko-KR"/>
              </w:rPr>
            </w:pPr>
            <w:r>
              <w:rPr>
                <w:lang w:val="vi-VN" w:eastAsia="ko-KR"/>
              </w:rPr>
              <w:t xml:space="preserve">2. </w:t>
            </w:r>
            <w:r w:rsidRPr="00BE41F2">
              <w:rPr>
                <w:lang w:eastAsia="ko-KR"/>
              </w:rPr>
              <w:t xml:space="preserve">Phương </w:t>
            </w:r>
            <w:r>
              <w:rPr>
                <w:lang w:eastAsia="ko-KR"/>
              </w:rPr>
              <w:t>pháp khởi động</w:t>
            </w:r>
            <w:r w:rsidRPr="00BE41F2">
              <w:rPr>
                <w:lang w:eastAsia="ko-KR"/>
              </w:rPr>
              <w:t xml:space="preserve"> động cơ điện </w:t>
            </w:r>
            <w:r>
              <w:rPr>
                <w:lang w:val="vi-VN" w:eastAsia="ko-KR"/>
              </w:rPr>
              <w:t>1</w:t>
            </w:r>
            <w:r w:rsidRPr="00BE41F2">
              <w:rPr>
                <w:lang w:eastAsia="ko-KR"/>
              </w:rPr>
              <w:t xml:space="preserve"> pha.</w:t>
            </w:r>
          </w:p>
          <w:p w14:paraId="62B68587" w14:textId="77777777" w:rsidR="005C5FEF" w:rsidRDefault="005C5FEF" w:rsidP="00713B42">
            <w:pPr>
              <w:tabs>
                <w:tab w:val="num" w:pos="709"/>
                <w:tab w:val="num" w:pos="1094"/>
              </w:tabs>
              <w:spacing w:line="276" w:lineRule="auto"/>
              <w:jc w:val="both"/>
              <w:rPr>
                <w:lang w:val="vi-VN" w:eastAsia="ko-KR"/>
              </w:rPr>
            </w:pPr>
            <w:r>
              <w:rPr>
                <w:lang w:eastAsia="ko-KR"/>
              </w:rPr>
              <w:t>3. Phương pháp đảo chiều quay động cơ điện 3</w:t>
            </w:r>
            <w:r w:rsidRPr="00BE41F2">
              <w:rPr>
                <w:lang w:eastAsia="ko-KR"/>
              </w:rPr>
              <w:t xml:space="preserve"> pha.</w:t>
            </w:r>
          </w:p>
          <w:p w14:paraId="0F2D7B3D" w14:textId="77777777" w:rsidR="005C5FEF" w:rsidRPr="00BE41F2" w:rsidRDefault="005C5FEF" w:rsidP="00713B42">
            <w:pPr>
              <w:tabs>
                <w:tab w:val="left" w:leader="dot" w:pos="7920"/>
                <w:tab w:val="left" w:leader="dot" w:pos="8510"/>
              </w:tabs>
              <w:spacing w:line="276" w:lineRule="auto"/>
              <w:jc w:val="both"/>
              <w:rPr>
                <w:lang w:eastAsia="ko-KR"/>
              </w:rPr>
            </w:pPr>
            <w:r>
              <w:rPr>
                <w:lang w:val="vi-VN" w:eastAsia="ko-KR"/>
              </w:rPr>
              <w:t>4</w:t>
            </w:r>
            <w:r w:rsidRPr="00BE41F2">
              <w:rPr>
                <w:lang w:eastAsia="ko-KR"/>
              </w:rPr>
              <w:t>. Phư</w:t>
            </w:r>
            <w:r>
              <w:rPr>
                <w:lang w:eastAsia="ko-KR"/>
              </w:rPr>
              <w:t xml:space="preserve">ơng pháp </w:t>
            </w:r>
            <w:r w:rsidRPr="00BE41F2">
              <w:rPr>
                <w:lang w:eastAsia="ko-KR"/>
              </w:rPr>
              <w:t xml:space="preserve">đảo chiều quay động cơ điện </w:t>
            </w:r>
            <w:r>
              <w:rPr>
                <w:lang w:val="vi-VN" w:eastAsia="ko-KR"/>
              </w:rPr>
              <w:t>1</w:t>
            </w:r>
            <w:r w:rsidRPr="00BE41F2">
              <w:rPr>
                <w:lang w:eastAsia="ko-KR"/>
              </w:rPr>
              <w:t xml:space="preserve"> pha.</w:t>
            </w:r>
          </w:p>
          <w:p w14:paraId="5EDD9BEA" w14:textId="77777777" w:rsidR="005C5FEF" w:rsidRPr="00BE41F2" w:rsidRDefault="005C5FEF" w:rsidP="00713B42">
            <w:pPr>
              <w:spacing w:line="276" w:lineRule="auto"/>
              <w:jc w:val="both"/>
              <w:rPr>
                <w:lang w:eastAsia="ko-KR"/>
              </w:rPr>
            </w:pPr>
            <w:r>
              <w:rPr>
                <w:lang w:eastAsia="ko-KR"/>
              </w:rPr>
              <w:t>5</w:t>
            </w:r>
            <w:r w:rsidRPr="00BE41F2">
              <w:rPr>
                <w:lang w:eastAsia="ko-KR"/>
              </w:rPr>
              <w:t>. Phương pháp  khởi động gián tiếp động cơ 3 pha : dùng điện trở, điện kháng, sao – tam giác.</w:t>
            </w:r>
          </w:p>
        </w:tc>
        <w:tc>
          <w:tcPr>
            <w:tcW w:w="1021" w:type="dxa"/>
          </w:tcPr>
          <w:p w14:paraId="76B34828" w14:textId="77777777" w:rsidR="005C5FEF" w:rsidRPr="00BE41F2" w:rsidRDefault="005C5FEF" w:rsidP="00713B42">
            <w:pPr>
              <w:spacing w:line="276" w:lineRule="auto"/>
              <w:jc w:val="center"/>
              <w:rPr>
                <w:lang w:eastAsia="ko-KR"/>
              </w:rPr>
            </w:pPr>
            <w:r>
              <w:rPr>
                <w:lang w:eastAsia="ko-KR"/>
              </w:rPr>
              <w:t>39</w:t>
            </w:r>
          </w:p>
          <w:p w14:paraId="56E412CD" w14:textId="77777777" w:rsidR="005C5FEF" w:rsidRPr="00BE41F2" w:rsidRDefault="005C5FEF" w:rsidP="00713B42">
            <w:pPr>
              <w:spacing w:line="276" w:lineRule="auto"/>
              <w:jc w:val="center"/>
              <w:rPr>
                <w:lang w:eastAsia="ko-KR"/>
              </w:rPr>
            </w:pPr>
          </w:p>
          <w:p w14:paraId="06B22E73" w14:textId="77777777" w:rsidR="005C5FEF" w:rsidRPr="00BE41F2" w:rsidRDefault="005C5FEF" w:rsidP="00713B42">
            <w:pPr>
              <w:spacing w:line="276" w:lineRule="auto"/>
              <w:jc w:val="center"/>
              <w:rPr>
                <w:lang w:eastAsia="ko-KR"/>
              </w:rPr>
            </w:pPr>
          </w:p>
          <w:p w14:paraId="7CAC9B6F" w14:textId="77777777" w:rsidR="005C5FEF" w:rsidRPr="00BE41F2" w:rsidRDefault="005C5FEF" w:rsidP="00713B42">
            <w:pPr>
              <w:spacing w:line="276" w:lineRule="auto"/>
              <w:jc w:val="center"/>
              <w:rPr>
                <w:lang w:eastAsia="ko-KR"/>
              </w:rPr>
            </w:pPr>
          </w:p>
          <w:p w14:paraId="04D3F13B" w14:textId="77777777" w:rsidR="005C5FEF" w:rsidRPr="00BE41F2" w:rsidRDefault="005C5FEF" w:rsidP="00713B42">
            <w:pPr>
              <w:spacing w:line="276" w:lineRule="auto"/>
              <w:jc w:val="center"/>
              <w:rPr>
                <w:lang w:eastAsia="ko-KR"/>
              </w:rPr>
            </w:pPr>
          </w:p>
          <w:p w14:paraId="51DA1A4E" w14:textId="77777777" w:rsidR="005C5FEF" w:rsidRPr="00BE41F2" w:rsidRDefault="005C5FEF" w:rsidP="00713B42">
            <w:pPr>
              <w:spacing w:line="276" w:lineRule="auto"/>
              <w:jc w:val="center"/>
              <w:rPr>
                <w:lang w:eastAsia="ko-KR"/>
              </w:rPr>
            </w:pPr>
          </w:p>
          <w:p w14:paraId="3730132E" w14:textId="77777777" w:rsidR="005C5FEF" w:rsidRPr="00BE41F2" w:rsidRDefault="005C5FEF" w:rsidP="00713B42">
            <w:pPr>
              <w:spacing w:line="276" w:lineRule="auto"/>
              <w:jc w:val="center"/>
              <w:rPr>
                <w:lang w:eastAsia="ko-KR"/>
              </w:rPr>
            </w:pPr>
          </w:p>
          <w:p w14:paraId="4A5C9451" w14:textId="77777777" w:rsidR="005C5FEF" w:rsidRPr="00BE41F2" w:rsidRDefault="005C5FEF" w:rsidP="00713B42">
            <w:pPr>
              <w:spacing w:line="276" w:lineRule="auto"/>
              <w:jc w:val="center"/>
              <w:rPr>
                <w:lang w:eastAsia="ko-KR"/>
              </w:rPr>
            </w:pPr>
          </w:p>
          <w:p w14:paraId="5CB2C1A3" w14:textId="77777777" w:rsidR="005C5FEF" w:rsidRPr="00BE41F2" w:rsidRDefault="005C5FEF" w:rsidP="00713B42">
            <w:pPr>
              <w:spacing w:line="276" w:lineRule="auto"/>
              <w:jc w:val="center"/>
              <w:rPr>
                <w:lang w:eastAsia="ko-KR"/>
              </w:rPr>
            </w:pPr>
          </w:p>
        </w:tc>
        <w:tc>
          <w:tcPr>
            <w:tcW w:w="963" w:type="dxa"/>
          </w:tcPr>
          <w:p w14:paraId="50BB7EBA" w14:textId="77777777" w:rsidR="005C5FEF" w:rsidRPr="002C5CA3" w:rsidRDefault="005C5FEF" w:rsidP="00713B42">
            <w:pPr>
              <w:spacing w:line="276" w:lineRule="auto"/>
              <w:jc w:val="center"/>
              <w:rPr>
                <w:lang w:val="vi-VN" w:eastAsia="ko-KR"/>
              </w:rPr>
            </w:pPr>
            <w:r w:rsidRPr="00BE41F2">
              <w:rPr>
                <w:lang w:eastAsia="ko-KR"/>
              </w:rPr>
              <w:t>1</w:t>
            </w:r>
            <w:r>
              <w:rPr>
                <w:lang w:val="vi-VN" w:eastAsia="ko-KR"/>
              </w:rPr>
              <w:t>0</w:t>
            </w:r>
          </w:p>
          <w:p w14:paraId="43F990B8" w14:textId="77777777" w:rsidR="005C5FEF" w:rsidRPr="00BE41F2" w:rsidRDefault="005C5FEF" w:rsidP="00713B42">
            <w:pPr>
              <w:spacing w:line="276" w:lineRule="auto"/>
              <w:jc w:val="center"/>
              <w:rPr>
                <w:lang w:eastAsia="ko-KR"/>
              </w:rPr>
            </w:pPr>
          </w:p>
          <w:p w14:paraId="5831B2F1" w14:textId="77777777" w:rsidR="005C5FEF" w:rsidRPr="00B8340F" w:rsidRDefault="005C5FEF" w:rsidP="00713B42">
            <w:pPr>
              <w:spacing w:line="276" w:lineRule="auto"/>
              <w:jc w:val="center"/>
              <w:rPr>
                <w:lang w:val="vi-VN" w:eastAsia="ko-KR"/>
              </w:rPr>
            </w:pPr>
            <w:r>
              <w:rPr>
                <w:lang w:val="vi-VN" w:eastAsia="ko-KR"/>
              </w:rPr>
              <w:t>2</w:t>
            </w:r>
          </w:p>
          <w:p w14:paraId="05AAA810" w14:textId="77777777" w:rsidR="005C5FEF" w:rsidRDefault="005C5FEF" w:rsidP="00713B42">
            <w:pPr>
              <w:spacing w:line="276" w:lineRule="auto"/>
              <w:jc w:val="center"/>
              <w:rPr>
                <w:lang w:eastAsia="ko-KR"/>
              </w:rPr>
            </w:pPr>
          </w:p>
          <w:p w14:paraId="7EFE1F7D" w14:textId="77777777" w:rsidR="005C5FEF" w:rsidRPr="00B8340F" w:rsidRDefault="005C5FEF" w:rsidP="00713B42">
            <w:pPr>
              <w:spacing w:line="276" w:lineRule="auto"/>
              <w:jc w:val="center"/>
              <w:rPr>
                <w:lang w:val="vi-VN" w:eastAsia="ko-KR"/>
              </w:rPr>
            </w:pPr>
            <w:r>
              <w:rPr>
                <w:lang w:val="vi-VN" w:eastAsia="ko-KR"/>
              </w:rPr>
              <w:t>2</w:t>
            </w:r>
          </w:p>
          <w:p w14:paraId="760AE8A8" w14:textId="77777777" w:rsidR="005C5FEF" w:rsidRPr="00BE41F2" w:rsidRDefault="005C5FEF" w:rsidP="00713B42">
            <w:pPr>
              <w:spacing w:line="276" w:lineRule="auto"/>
              <w:jc w:val="center"/>
              <w:rPr>
                <w:lang w:eastAsia="ko-KR"/>
              </w:rPr>
            </w:pPr>
          </w:p>
          <w:p w14:paraId="1B8C64C0" w14:textId="77777777" w:rsidR="005C5FEF" w:rsidRPr="00B8340F" w:rsidRDefault="005C5FEF" w:rsidP="00713B42">
            <w:pPr>
              <w:spacing w:line="276" w:lineRule="auto"/>
              <w:jc w:val="center"/>
              <w:rPr>
                <w:lang w:val="vi-VN" w:eastAsia="ko-KR"/>
              </w:rPr>
            </w:pPr>
            <w:r>
              <w:rPr>
                <w:lang w:val="vi-VN" w:eastAsia="ko-KR"/>
              </w:rPr>
              <w:t>2</w:t>
            </w:r>
          </w:p>
          <w:p w14:paraId="7401ECFE" w14:textId="77777777" w:rsidR="005C5FEF" w:rsidRPr="00BE41F2" w:rsidRDefault="005C5FEF" w:rsidP="00713B42">
            <w:pPr>
              <w:spacing w:line="276" w:lineRule="auto"/>
              <w:jc w:val="center"/>
              <w:rPr>
                <w:lang w:eastAsia="ko-KR"/>
              </w:rPr>
            </w:pPr>
          </w:p>
          <w:p w14:paraId="08EDC4E9" w14:textId="77777777" w:rsidR="005C5FEF" w:rsidRDefault="005C5FEF" w:rsidP="00713B42">
            <w:pPr>
              <w:spacing w:line="276" w:lineRule="auto"/>
              <w:jc w:val="center"/>
              <w:rPr>
                <w:lang w:val="vi-VN" w:eastAsia="ko-KR"/>
              </w:rPr>
            </w:pPr>
            <w:r>
              <w:rPr>
                <w:lang w:val="vi-VN" w:eastAsia="ko-KR"/>
              </w:rPr>
              <w:t>2</w:t>
            </w:r>
          </w:p>
          <w:p w14:paraId="24A7E335" w14:textId="77777777" w:rsidR="005C5FEF" w:rsidRPr="00B8340F" w:rsidRDefault="005C5FEF" w:rsidP="00713B42">
            <w:pPr>
              <w:spacing w:line="276" w:lineRule="auto"/>
              <w:jc w:val="center"/>
              <w:rPr>
                <w:lang w:val="vi-VN" w:eastAsia="ko-KR"/>
              </w:rPr>
            </w:pPr>
          </w:p>
          <w:p w14:paraId="57C42372" w14:textId="77777777" w:rsidR="005C5FEF" w:rsidRPr="00BE41F2" w:rsidRDefault="005C5FEF" w:rsidP="00713B42">
            <w:pPr>
              <w:spacing w:line="276" w:lineRule="auto"/>
              <w:jc w:val="center"/>
              <w:rPr>
                <w:lang w:eastAsia="ko-KR"/>
              </w:rPr>
            </w:pPr>
            <w:r>
              <w:rPr>
                <w:lang w:eastAsia="ko-KR"/>
              </w:rPr>
              <w:t>2</w:t>
            </w:r>
          </w:p>
          <w:p w14:paraId="1A90B94A" w14:textId="77777777" w:rsidR="005C5FEF" w:rsidRPr="00BE41F2" w:rsidRDefault="005C5FEF" w:rsidP="00713B42">
            <w:pPr>
              <w:spacing w:line="276" w:lineRule="auto"/>
              <w:jc w:val="center"/>
              <w:rPr>
                <w:lang w:eastAsia="ko-KR"/>
              </w:rPr>
            </w:pPr>
          </w:p>
        </w:tc>
        <w:tc>
          <w:tcPr>
            <w:tcW w:w="1418" w:type="dxa"/>
          </w:tcPr>
          <w:p w14:paraId="3D20FC70" w14:textId="77777777" w:rsidR="005C5FEF" w:rsidRPr="00BE41F2" w:rsidRDefault="005C5FEF" w:rsidP="00713B42">
            <w:pPr>
              <w:spacing w:line="276" w:lineRule="auto"/>
              <w:jc w:val="center"/>
              <w:rPr>
                <w:lang w:eastAsia="ko-KR"/>
              </w:rPr>
            </w:pPr>
            <w:r w:rsidRPr="00BE41F2">
              <w:rPr>
                <w:lang w:eastAsia="ko-KR"/>
              </w:rPr>
              <w:t>28</w:t>
            </w:r>
          </w:p>
          <w:p w14:paraId="35812323" w14:textId="77777777" w:rsidR="005C5FEF" w:rsidRPr="00BE41F2" w:rsidRDefault="005C5FEF" w:rsidP="00713B42">
            <w:pPr>
              <w:spacing w:line="276" w:lineRule="auto"/>
              <w:jc w:val="center"/>
              <w:rPr>
                <w:lang w:eastAsia="ko-KR"/>
              </w:rPr>
            </w:pPr>
          </w:p>
          <w:p w14:paraId="362DD660" w14:textId="77777777" w:rsidR="005C5FEF" w:rsidRPr="002C5CA3" w:rsidRDefault="005C5FEF" w:rsidP="00713B42">
            <w:pPr>
              <w:spacing w:line="276" w:lineRule="auto"/>
              <w:jc w:val="center"/>
              <w:rPr>
                <w:lang w:val="vi-VN" w:eastAsia="ko-KR"/>
              </w:rPr>
            </w:pPr>
            <w:r>
              <w:rPr>
                <w:lang w:val="vi-VN" w:eastAsia="ko-KR"/>
              </w:rPr>
              <w:t>4</w:t>
            </w:r>
          </w:p>
          <w:p w14:paraId="1785E07E" w14:textId="77777777" w:rsidR="005C5FEF" w:rsidRDefault="005C5FEF" w:rsidP="00713B42">
            <w:pPr>
              <w:spacing w:line="276" w:lineRule="auto"/>
              <w:jc w:val="center"/>
              <w:rPr>
                <w:lang w:eastAsia="ko-KR"/>
              </w:rPr>
            </w:pPr>
          </w:p>
          <w:p w14:paraId="0601FD6C" w14:textId="77777777" w:rsidR="005C5FEF" w:rsidRPr="002C5CA3" w:rsidRDefault="005C5FEF" w:rsidP="00713B42">
            <w:pPr>
              <w:spacing w:line="276" w:lineRule="auto"/>
              <w:jc w:val="center"/>
              <w:rPr>
                <w:lang w:val="vi-VN" w:eastAsia="ko-KR"/>
              </w:rPr>
            </w:pPr>
            <w:r>
              <w:rPr>
                <w:lang w:val="vi-VN" w:eastAsia="ko-KR"/>
              </w:rPr>
              <w:t>4</w:t>
            </w:r>
          </w:p>
          <w:p w14:paraId="1563BBD4" w14:textId="77777777" w:rsidR="005C5FEF" w:rsidRPr="00BE41F2" w:rsidRDefault="005C5FEF" w:rsidP="00713B42">
            <w:pPr>
              <w:spacing w:line="276" w:lineRule="auto"/>
              <w:jc w:val="center"/>
              <w:rPr>
                <w:lang w:eastAsia="ko-KR"/>
              </w:rPr>
            </w:pPr>
          </w:p>
          <w:p w14:paraId="2E297235" w14:textId="77777777" w:rsidR="005C5FEF" w:rsidRPr="00BE41F2" w:rsidRDefault="005C5FEF" w:rsidP="00713B42">
            <w:pPr>
              <w:spacing w:line="276" w:lineRule="auto"/>
              <w:jc w:val="center"/>
              <w:rPr>
                <w:lang w:eastAsia="ko-KR"/>
              </w:rPr>
            </w:pPr>
            <w:r w:rsidRPr="00BE41F2">
              <w:rPr>
                <w:lang w:eastAsia="ko-KR"/>
              </w:rPr>
              <w:t>8</w:t>
            </w:r>
          </w:p>
          <w:p w14:paraId="070F2BF5" w14:textId="77777777" w:rsidR="005C5FEF" w:rsidRPr="00BE41F2" w:rsidRDefault="005C5FEF" w:rsidP="00713B42">
            <w:pPr>
              <w:spacing w:line="276" w:lineRule="auto"/>
              <w:jc w:val="center"/>
              <w:rPr>
                <w:lang w:eastAsia="ko-KR"/>
              </w:rPr>
            </w:pPr>
          </w:p>
          <w:p w14:paraId="6C15FB2A" w14:textId="77777777" w:rsidR="005C5FEF" w:rsidRDefault="005C5FEF" w:rsidP="00713B42">
            <w:pPr>
              <w:spacing w:line="276" w:lineRule="auto"/>
              <w:jc w:val="center"/>
              <w:rPr>
                <w:lang w:val="vi-VN" w:eastAsia="ko-KR"/>
              </w:rPr>
            </w:pPr>
            <w:r>
              <w:rPr>
                <w:lang w:val="vi-VN" w:eastAsia="ko-KR"/>
              </w:rPr>
              <w:t>4</w:t>
            </w:r>
          </w:p>
          <w:p w14:paraId="22517E0F" w14:textId="77777777" w:rsidR="005C5FEF" w:rsidRDefault="005C5FEF" w:rsidP="00713B42">
            <w:pPr>
              <w:spacing w:line="276" w:lineRule="auto"/>
              <w:jc w:val="center"/>
              <w:rPr>
                <w:lang w:val="vi-VN" w:eastAsia="ko-KR"/>
              </w:rPr>
            </w:pPr>
          </w:p>
          <w:p w14:paraId="2B5DCC68" w14:textId="77777777" w:rsidR="005C5FEF" w:rsidRPr="002C5CA3" w:rsidRDefault="005C5FEF" w:rsidP="00713B42">
            <w:pPr>
              <w:spacing w:line="276" w:lineRule="auto"/>
              <w:jc w:val="center"/>
              <w:rPr>
                <w:lang w:val="vi-VN" w:eastAsia="ko-KR"/>
              </w:rPr>
            </w:pPr>
            <w:r>
              <w:rPr>
                <w:lang w:val="vi-VN" w:eastAsia="ko-KR"/>
              </w:rPr>
              <w:t>8</w:t>
            </w:r>
          </w:p>
        </w:tc>
        <w:tc>
          <w:tcPr>
            <w:tcW w:w="851" w:type="dxa"/>
          </w:tcPr>
          <w:p w14:paraId="48778C25" w14:textId="77777777" w:rsidR="005C5FEF" w:rsidRPr="001B3C20" w:rsidRDefault="005C5FEF" w:rsidP="00713B42">
            <w:pPr>
              <w:spacing w:line="276" w:lineRule="auto"/>
              <w:jc w:val="center"/>
              <w:rPr>
                <w:lang w:val="vi-VN" w:eastAsia="ko-KR"/>
              </w:rPr>
            </w:pPr>
            <w:r>
              <w:rPr>
                <w:lang w:val="vi-VN" w:eastAsia="ko-KR"/>
              </w:rPr>
              <w:t>1</w:t>
            </w:r>
          </w:p>
          <w:p w14:paraId="2D484388" w14:textId="77777777" w:rsidR="005C5FEF" w:rsidRPr="00BE41F2" w:rsidRDefault="005C5FEF" w:rsidP="00713B42">
            <w:pPr>
              <w:spacing w:line="276" w:lineRule="auto"/>
              <w:jc w:val="center"/>
              <w:rPr>
                <w:lang w:eastAsia="ko-KR"/>
              </w:rPr>
            </w:pPr>
          </w:p>
          <w:p w14:paraId="485374F3" w14:textId="77777777" w:rsidR="005C5FEF" w:rsidRPr="00BE41F2" w:rsidRDefault="005C5FEF" w:rsidP="00713B42">
            <w:pPr>
              <w:spacing w:line="276" w:lineRule="auto"/>
              <w:jc w:val="center"/>
              <w:rPr>
                <w:lang w:eastAsia="ko-KR"/>
              </w:rPr>
            </w:pPr>
          </w:p>
          <w:p w14:paraId="44BA5F20" w14:textId="77777777" w:rsidR="005C5FEF" w:rsidRPr="00BE41F2" w:rsidRDefault="005C5FEF" w:rsidP="00713B42">
            <w:pPr>
              <w:spacing w:line="276" w:lineRule="auto"/>
              <w:jc w:val="center"/>
              <w:rPr>
                <w:lang w:eastAsia="ko-KR"/>
              </w:rPr>
            </w:pPr>
          </w:p>
          <w:p w14:paraId="3CE02817" w14:textId="77777777" w:rsidR="005C5FEF" w:rsidRPr="00BE41F2" w:rsidRDefault="005C5FEF" w:rsidP="00713B42">
            <w:pPr>
              <w:spacing w:line="276" w:lineRule="auto"/>
              <w:jc w:val="center"/>
              <w:rPr>
                <w:lang w:eastAsia="ko-KR"/>
              </w:rPr>
            </w:pPr>
          </w:p>
          <w:p w14:paraId="7E6ECF8C" w14:textId="77777777" w:rsidR="005C5FEF" w:rsidRPr="00BE41F2" w:rsidRDefault="005C5FEF" w:rsidP="00713B42">
            <w:pPr>
              <w:spacing w:line="276" w:lineRule="auto"/>
              <w:jc w:val="center"/>
              <w:rPr>
                <w:lang w:eastAsia="ko-KR"/>
              </w:rPr>
            </w:pPr>
          </w:p>
          <w:p w14:paraId="7C1D1BDA" w14:textId="77777777" w:rsidR="005C5FEF" w:rsidRPr="00BE41F2" w:rsidRDefault="005C5FEF" w:rsidP="00713B42">
            <w:pPr>
              <w:spacing w:line="276" w:lineRule="auto"/>
              <w:jc w:val="center"/>
              <w:rPr>
                <w:lang w:eastAsia="ko-KR"/>
              </w:rPr>
            </w:pPr>
          </w:p>
          <w:p w14:paraId="03C26CEA" w14:textId="77777777" w:rsidR="005C5FEF" w:rsidRPr="00BE41F2" w:rsidRDefault="005C5FEF" w:rsidP="00713B42">
            <w:pPr>
              <w:spacing w:line="276" w:lineRule="auto"/>
              <w:jc w:val="center"/>
              <w:rPr>
                <w:lang w:eastAsia="ko-KR"/>
              </w:rPr>
            </w:pPr>
          </w:p>
          <w:p w14:paraId="54D90414" w14:textId="77777777" w:rsidR="005C5FEF" w:rsidRPr="00BE41F2" w:rsidRDefault="005C5FEF" w:rsidP="00713B42">
            <w:pPr>
              <w:spacing w:line="276" w:lineRule="auto"/>
              <w:jc w:val="center"/>
              <w:rPr>
                <w:lang w:eastAsia="ko-KR"/>
              </w:rPr>
            </w:pPr>
          </w:p>
        </w:tc>
      </w:tr>
      <w:tr w:rsidR="005C5FEF" w:rsidRPr="00BE41F2" w14:paraId="363671B0" w14:textId="77777777" w:rsidTr="00713B42">
        <w:trPr>
          <w:trHeight w:val="3971"/>
        </w:trPr>
        <w:tc>
          <w:tcPr>
            <w:tcW w:w="704" w:type="dxa"/>
          </w:tcPr>
          <w:p w14:paraId="1F4954FD" w14:textId="77777777" w:rsidR="005C5FEF" w:rsidRPr="00994C75" w:rsidRDefault="005C5FEF" w:rsidP="00713B42">
            <w:pPr>
              <w:spacing w:before="120" w:after="120" w:line="276" w:lineRule="auto"/>
              <w:jc w:val="center"/>
              <w:rPr>
                <w:lang w:val="vi-VN"/>
              </w:rPr>
            </w:pPr>
            <w:r>
              <w:rPr>
                <w:lang w:val="vi-VN"/>
              </w:rPr>
              <w:t>3</w:t>
            </w:r>
          </w:p>
        </w:tc>
        <w:tc>
          <w:tcPr>
            <w:tcW w:w="4116" w:type="dxa"/>
          </w:tcPr>
          <w:p w14:paraId="5B4E27C1" w14:textId="77777777" w:rsidR="005C5FEF" w:rsidRDefault="005C5FEF" w:rsidP="00713B42">
            <w:pPr>
              <w:spacing w:before="120" w:after="120" w:line="276" w:lineRule="auto"/>
              <w:rPr>
                <w:lang w:val="de-DE" w:eastAsia="ko-KR"/>
              </w:rPr>
            </w:pPr>
            <w:r>
              <w:rPr>
                <w:b/>
              </w:rPr>
              <w:t>Bài 2</w:t>
            </w:r>
            <w:r w:rsidRPr="00D85865">
              <w:rPr>
                <w:b/>
              </w:rPr>
              <w:t>:</w:t>
            </w:r>
            <w:r>
              <w:t xml:space="preserve"> Các khâu liên động trong điều khiển động cơ điện</w:t>
            </w:r>
            <w:r>
              <w:rPr>
                <w:lang w:val="de-DE" w:eastAsia="ko-KR"/>
              </w:rPr>
              <w:t>.</w:t>
            </w:r>
          </w:p>
          <w:p w14:paraId="6057F9A4" w14:textId="77777777" w:rsidR="005C5FEF" w:rsidRDefault="005C5FEF" w:rsidP="00713B42">
            <w:pPr>
              <w:tabs>
                <w:tab w:val="left" w:leader="dot" w:pos="7920"/>
                <w:tab w:val="left" w:leader="dot" w:pos="8510"/>
              </w:tabs>
              <w:spacing w:before="120" w:after="120" w:line="276" w:lineRule="auto"/>
              <w:jc w:val="both"/>
              <w:rPr>
                <w:lang w:val="de-DE"/>
              </w:rPr>
            </w:pPr>
            <w:r>
              <w:rPr>
                <w:lang w:val="de-DE"/>
              </w:rPr>
              <w:t>1. Khâu liên động làm việc đồng thời.</w:t>
            </w:r>
          </w:p>
          <w:p w14:paraId="2A110350" w14:textId="77777777" w:rsidR="005C5FEF" w:rsidRDefault="005C5FEF" w:rsidP="00713B42">
            <w:pPr>
              <w:tabs>
                <w:tab w:val="left" w:pos="709"/>
                <w:tab w:val="left" w:pos="1094"/>
              </w:tabs>
              <w:spacing w:before="120" w:after="120" w:line="276" w:lineRule="auto"/>
              <w:jc w:val="both"/>
              <w:rPr>
                <w:lang w:val="de-DE"/>
              </w:rPr>
            </w:pPr>
            <w:r>
              <w:rPr>
                <w:lang w:val="de-DE"/>
              </w:rPr>
              <w:t>2. Khâu liên động làm việc theo trình tự.</w:t>
            </w:r>
          </w:p>
          <w:p w14:paraId="69B8DBC4" w14:textId="77777777" w:rsidR="005C5FEF" w:rsidRDefault="005C5FEF" w:rsidP="00713B42">
            <w:pPr>
              <w:tabs>
                <w:tab w:val="left" w:leader="dot" w:pos="7920"/>
                <w:tab w:val="left" w:leader="dot" w:pos="8510"/>
              </w:tabs>
              <w:spacing w:before="120" w:after="120" w:line="276" w:lineRule="auto"/>
              <w:jc w:val="both"/>
              <w:rPr>
                <w:lang w:val="de-DE"/>
              </w:rPr>
            </w:pPr>
            <w:r>
              <w:rPr>
                <w:lang w:val="de-DE"/>
              </w:rPr>
              <w:t>3.Khâu liên động làm việc chéo nhau.</w:t>
            </w:r>
          </w:p>
        </w:tc>
        <w:tc>
          <w:tcPr>
            <w:tcW w:w="1021" w:type="dxa"/>
          </w:tcPr>
          <w:p w14:paraId="73D3E7E2" w14:textId="77777777" w:rsidR="005C5FEF" w:rsidRPr="00461BBE" w:rsidRDefault="005C5FEF" w:rsidP="00713B42">
            <w:pPr>
              <w:spacing w:before="120" w:after="120" w:line="276" w:lineRule="auto"/>
              <w:jc w:val="center"/>
              <w:rPr>
                <w:lang w:val="vi-VN" w:eastAsia="ko-KR"/>
              </w:rPr>
            </w:pPr>
            <w:r>
              <w:rPr>
                <w:lang w:val="vi-VN" w:eastAsia="ko-KR"/>
              </w:rPr>
              <w:t>26</w:t>
            </w:r>
          </w:p>
        </w:tc>
        <w:tc>
          <w:tcPr>
            <w:tcW w:w="963" w:type="dxa"/>
          </w:tcPr>
          <w:p w14:paraId="2373C8B5" w14:textId="77777777" w:rsidR="005C5FEF" w:rsidRPr="00461BBE" w:rsidRDefault="005C5FEF" w:rsidP="00713B42">
            <w:pPr>
              <w:spacing w:before="120" w:after="120" w:line="276" w:lineRule="auto"/>
              <w:jc w:val="center"/>
              <w:rPr>
                <w:lang w:val="vi-VN" w:eastAsia="ko-KR"/>
              </w:rPr>
            </w:pPr>
            <w:r>
              <w:rPr>
                <w:lang w:val="vi-VN" w:eastAsia="ko-KR"/>
              </w:rPr>
              <w:t>5</w:t>
            </w:r>
          </w:p>
          <w:p w14:paraId="2BE7881E" w14:textId="77777777" w:rsidR="005C5FEF" w:rsidRDefault="005C5FEF" w:rsidP="00713B42">
            <w:pPr>
              <w:spacing w:before="120" w:after="120" w:line="276" w:lineRule="auto"/>
              <w:jc w:val="center"/>
              <w:rPr>
                <w:lang w:val="de-DE" w:eastAsia="ko-KR"/>
              </w:rPr>
            </w:pPr>
          </w:p>
          <w:p w14:paraId="6C5DC1DC" w14:textId="77777777" w:rsidR="005C5FEF" w:rsidRPr="00461BBE" w:rsidRDefault="005C5FEF" w:rsidP="00713B42">
            <w:pPr>
              <w:spacing w:before="120" w:after="120" w:line="276" w:lineRule="auto"/>
              <w:jc w:val="center"/>
              <w:rPr>
                <w:lang w:val="vi-VN" w:eastAsia="ko-KR"/>
              </w:rPr>
            </w:pPr>
            <w:r>
              <w:rPr>
                <w:lang w:val="vi-VN" w:eastAsia="ko-KR"/>
              </w:rPr>
              <w:t>1</w:t>
            </w:r>
          </w:p>
          <w:p w14:paraId="63E30264" w14:textId="77777777" w:rsidR="005C5FEF" w:rsidRDefault="005C5FEF" w:rsidP="00713B42">
            <w:pPr>
              <w:spacing w:before="120" w:after="120" w:line="276" w:lineRule="auto"/>
              <w:jc w:val="center"/>
              <w:rPr>
                <w:lang w:val="de-DE" w:eastAsia="ko-KR"/>
              </w:rPr>
            </w:pPr>
          </w:p>
          <w:p w14:paraId="16DF9EB5" w14:textId="77777777" w:rsidR="005C5FEF" w:rsidRDefault="005C5FEF" w:rsidP="00713B42">
            <w:pPr>
              <w:spacing w:before="120" w:after="120" w:line="276" w:lineRule="auto"/>
              <w:jc w:val="center"/>
              <w:rPr>
                <w:lang w:val="de-DE" w:eastAsia="ko-KR"/>
              </w:rPr>
            </w:pPr>
            <w:r>
              <w:rPr>
                <w:lang w:val="de-DE" w:eastAsia="ko-KR"/>
              </w:rPr>
              <w:t>2</w:t>
            </w:r>
          </w:p>
          <w:p w14:paraId="1BD83A35" w14:textId="77777777" w:rsidR="005C5FEF" w:rsidRDefault="005C5FEF" w:rsidP="00713B42">
            <w:pPr>
              <w:spacing w:before="120" w:after="120" w:line="276" w:lineRule="auto"/>
              <w:jc w:val="center"/>
              <w:rPr>
                <w:lang w:val="de-DE" w:eastAsia="ko-KR"/>
              </w:rPr>
            </w:pPr>
          </w:p>
          <w:p w14:paraId="513DBC6C" w14:textId="77777777" w:rsidR="005C5FEF" w:rsidRDefault="005C5FEF" w:rsidP="00713B42">
            <w:pPr>
              <w:spacing w:before="120" w:after="120" w:line="276" w:lineRule="auto"/>
              <w:jc w:val="center"/>
              <w:rPr>
                <w:lang w:val="de-DE" w:eastAsia="ko-KR"/>
              </w:rPr>
            </w:pPr>
            <w:r>
              <w:rPr>
                <w:lang w:val="de-DE" w:eastAsia="ko-KR"/>
              </w:rPr>
              <w:t>2</w:t>
            </w:r>
          </w:p>
        </w:tc>
        <w:tc>
          <w:tcPr>
            <w:tcW w:w="1418" w:type="dxa"/>
          </w:tcPr>
          <w:p w14:paraId="48726BC7" w14:textId="77777777" w:rsidR="005C5FEF" w:rsidRDefault="005C5FEF" w:rsidP="00713B42">
            <w:pPr>
              <w:spacing w:before="120" w:after="120" w:line="276" w:lineRule="auto"/>
              <w:jc w:val="center"/>
              <w:rPr>
                <w:lang w:val="de-DE" w:eastAsia="ko-KR"/>
              </w:rPr>
            </w:pPr>
            <w:r>
              <w:rPr>
                <w:lang w:val="de-DE" w:eastAsia="ko-KR"/>
              </w:rPr>
              <w:t>20</w:t>
            </w:r>
          </w:p>
          <w:p w14:paraId="689D8463" w14:textId="77777777" w:rsidR="005C5FEF" w:rsidRDefault="005C5FEF" w:rsidP="00713B42">
            <w:pPr>
              <w:spacing w:before="120" w:after="120" w:line="276" w:lineRule="auto"/>
              <w:jc w:val="center"/>
              <w:rPr>
                <w:lang w:val="de-DE" w:eastAsia="ko-KR"/>
              </w:rPr>
            </w:pPr>
          </w:p>
          <w:p w14:paraId="7DECB4A9" w14:textId="77777777" w:rsidR="005C5FEF" w:rsidRDefault="005C5FEF" w:rsidP="00713B42">
            <w:pPr>
              <w:spacing w:before="120" w:after="120" w:line="276" w:lineRule="auto"/>
              <w:jc w:val="center"/>
              <w:rPr>
                <w:lang w:val="de-DE" w:eastAsia="ko-KR"/>
              </w:rPr>
            </w:pPr>
            <w:r>
              <w:rPr>
                <w:lang w:val="de-DE" w:eastAsia="ko-KR"/>
              </w:rPr>
              <w:t>4</w:t>
            </w:r>
          </w:p>
          <w:p w14:paraId="7CDBAA68" w14:textId="77777777" w:rsidR="005C5FEF" w:rsidRDefault="005C5FEF" w:rsidP="00713B42">
            <w:pPr>
              <w:spacing w:before="120" w:after="120" w:line="276" w:lineRule="auto"/>
              <w:jc w:val="center"/>
              <w:rPr>
                <w:lang w:val="vi-VN" w:eastAsia="ko-KR"/>
              </w:rPr>
            </w:pPr>
          </w:p>
          <w:p w14:paraId="12255118" w14:textId="77777777" w:rsidR="005C5FEF" w:rsidRPr="00461BBE" w:rsidRDefault="005C5FEF" w:rsidP="00713B42">
            <w:pPr>
              <w:spacing w:before="120" w:after="120" w:line="276" w:lineRule="auto"/>
              <w:jc w:val="center"/>
              <w:rPr>
                <w:lang w:val="vi-VN" w:eastAsia="ko-KR"/>
              </w:rPr>
            </w:pPr>
            <w:r>
              <w:rPr>
                <w:lang w:val="vi-VN" w:eastAsia="ko-KR"/>
              </w:rPr>
              <w:t>8</w:t>
            </w:r>
          </w:p>
          <w:p w14:paraId="3CA4BC31" w14:textId="77777777" w:rsidR="005C5FEF" w:rsidRDefault="005C5FEF" w:rsidP="00713B42">
            <w:pPr>
              <w:spacing w:before="120" w:after="120" w:line="276" w:lineRule="auto"/>
              <w:jc w:val="center"/>
              <w:rPr>
                <w:lang w:val="de-DE" w:eastAsia="ko-KR"/>
              </w:rPr>
            </w:pPr>
            <w:r>
              <w:rPr>
                <w:lang w:val="de-DE" w:eastAsia="ko-KR"/>
              </w:rPr>
              <w:t>4</w:t>
            </w:r>
          </w:p>
          <w:p w14:paraId="16D47FAA" w14:textId="77777777" w:rsidR="005C5FEF" w:rsidRPr="00461BBE" w:rsidRDefault="005C5FEF" w:rsidP="00713B42">
            <w:pPr>
              <w:spacing w:before="120" w:after="120" w:line="276" w:lineRule="auto"/>
              <w:jc w:val="center"/>
              <w:rPr>
                <w:lang w:val="vi-VN" w:eastAsia="ko-KR"/>
              </w:rPr>
            </w:pPr>
            <w:r>
              <w:rPr>
                <w:lang w:val="vi-VN" w:eastAsia="ko-KR"/>
              </w:rPr>
              <w:t>4</w:t>
            </w:r>
          </w:p>
        </w:tc>
        <w:tc>
          <w:tcPr>
            <w:tcW w:w="851" w:type="dxa"/>
          </w:tcPr>
          <w:p w14:paraId="71326AC1" w14:textId="77777777" w:rsidR="005C5FEF" w:rsidRPr="00461BBE" w:rsidRDefault="005C5FEF" w:rsidP="00713B42">
            <w:pPr>
              <w:spacing w:before="120" w:after="120" w:line="276" w:lineRule="auto"/>
              <w:jc w:val="center"/>
              <w:rPr>
                <w:bCs/>
                <w:lang w:val="vi-VN" w:eastAsia="ko-KR"/>
              </w:rPr>
            </w:pPr>
            <w:r>
              <w:rPr>
                <w:bCs/>
                <w:lang w:val="vi-VN" w:eastAsia="ko-KR"/>
              </w:rPr>
              <w:t>1</w:t>
            </w:r>
          </w:p>
        </w:tc>
      </w:tr>
      <w:tr w:rsidR="005C5FEF" w:rsidRPr="00BE41F2" w14:paraId="1A382B2F" w14:textId="77777777" w:rsidTr="00713B42">
        <w:trPr>
          <w:trHeight w:val="5175"/>
        </w:trPr>
        <w:tc>
          <w:tcPr>
            <w:tcW w:w="704" w:type="dxa"/>
            <w:vAlign w:val="center"/>
          </w:tcPr>
          <w:p w14:paraId="61B44547" w14:textId="77777777" w:rsidR="005C5FEF" w:rsidRPr="00DF5516" w:rsidRDefault="005C5FEF" w:rsidP="00713B42">
            <w:pPr>
              <w:spacing w:line="276" w:lineRule="auto"/>
              <w:jc w:val="center"/>
              <w:rPr>
                <w:lang w:val="vi-VN"/>
              </w:rPr>
            </w:pPr>
            <w:r>
              <w:rPr>
                <w:lang w:val="vi-VN"/>
              </w:rPr>
              <w:lastRenderedPageBreak/>
              <w:t>4</w:t>
            </w:r>
          </w:p>
        </w:tc>
        <w:tc>
          <w:tcPr>
            <w:tcW w:w="4116" w:type="dxa"/>
          </w:tcPr>
          <w:p w14:paraId="5BD2948D" w14:textId="77777777" w:rsidR="005C5FEF" w:rsidRPr="00BE41F2" w:rsidRDefault="005C5FEF" w:rsidP="00713B42">
            <w:pPr>
              <w:spacing w:line="276" w:lineRule="auto"/>
              <w:jc w:val="both"/>
            </w:pPr>
            <w:r>
              <w:rPr>
                <w:b/>
                <w:lang w:eastAsia="ko-KR"/>
              </w:rPr>
              <w:t>Bài  3</w:t>
            </w:r>
            <w:r w:rsidRPr="00BE41F2">
              <w:rPr>
                <w:b/>
                <w:lang w:eastAsia="ko-KR"/>
              </w:rPr>
              <w:t xml:space="preserve">: </w:t>
            </w:r>
            <w:r w:rsidRPr="00BE41F2">
              <w:t>Tự động khống chế truyền động điện:</w:t>
            </w:r>
          </w:p>
          <w:p w14:paraId="3899C44F" w14:textId="77777777" w:rsidR="005C5FEF" w:rsidRPr="00BE41F2" w:rsidRDefault="005C5FEF" w:rsidP="00713B42">
            <w:pPr>
              <w:spacing w:line="276" w:lineRule="auto"/>
              <w:jc w:val="both"/>
            </w:pPr>
            <w:r w:rsidRPr="00BE41F2">
              <w:t>1.Khái niệm về tự động khống chế</w:t>
            </w:r>
          </w:p>
          <w:p w14:paraId="7E0CD16E" w14:textId="77777777" w:rsidR="005C5FEF" w:rsidRPr="00BE41F2" w:rsidRDefault="005C5FEF" w:rsidP="00713B42">
            <w:pPr>
              <w:spacing w:line="276" w:lineRule="auto"/>
              <w:jc w:val="both"/>
              <w:rPr>
                <w:lang w:val="es-ES_tradnl"/>
              </w:rPr>
            </w:pPr>
            <w:r w:rsidRPr="00BE41F2">
              <w:rPr>
                <w:lang w:val="es-ES_tradnl"/>
              </w:rPr>
              <w:t xml:space="preserve">2. Các yêu cầu của </w:t>
            </w:r>
            <w:r w:rsidRPr="00BE41F2">
              <w:t>tự động khống chế</w:t>
            </w:r>
            <w:r w:rsidRPr="00BE41F2">
              <w:rPr>
                <w:lang w:val="es-ES_tradnl"/>
              </w:rPr>
              <w:t>.</w:t>
            </w:r>
          </w:p>
          <w:p w14:paraId="4CCB54C8" w14:textId="77777777" w:rsidR="005C5FEF" w:rsidRPr="00BE41F2" w:rsidRDefault="005C5FEF" w:rsidP="00713B42">
            <w:pPr>
              <w:spacing w:line="276" w:lineRule="auto"/>
              <w:jc w:val="both"/>
              <w:rPr>
                <w:lang w:val="es-ES_tradnl"/>
              </w:rPr>
            </w:pPr>
            <w:r w:rsidRPr="00BE41F2">
              <w:rPr>
                <w:lang w:val="es-ES_tradnl"/>
              </w:rPr>
              <w:t>3. Các nguyên tắc điều khiển.</w:t>
            </w:r>
          </w:p>
          <w:p w14:paraId="2F80652F" w14:textId="77777777" w:rsidR="005C5FEF" w:rsidRPr="00BE41F2" w:rsidRDefault="005C5FEF" w:rsidP="00713B42">
            <w:pPr>
              <w:spacing w:line="276" w:lineRule="auto"/>
              <w:jc w:val="both"/>
              <w:rPr>
                <w:lang w:val="es-ES_tradnl"/>
              </w:rPr>
            </w:pPr>
            <w:r w:rsidRPr="00BE41F2">
              <w:rPr>
                <w:lang w:val="es-ES_tradnl"/>
              </w:rPr>
              <w:t>3.1 Nguyên tắc khống chế theo thời gian.</w:t>
            </w:r>
          </w:p>
          <w:p w14:paraId="6BB67E75" w14:textId="77777777" w:rsidR="005C5FEF" w:rsidRPr="00BE41F2" w:rsidRDefault="005C5FEF" w:rsidP="00713B42">
            <w:pPr>
              <w:spacing w:line="276" w:lineRule="auto"/>
              <w:jc w:val="both"/>
              <w:rPr>
                <w:lang w:val="es-ES_tradnl"/>
              </w:rPr>
            </w:pPr>
            <w:r w:rsidRPr="00BE41F2">
              <w:rPr>
                <w:lang w:val="es-ES_tradnl"/>
              </w:rPr>
              <w:t>3.2 Nguyên tắc khống chế theo hành trình.</w:t>
            </w:r>
          </w:p>
          <w:p w14:paraId="531E4C28" w14:textId="77777777" w:rsidR="005C5FEF" w:rsidRPr="00BE41F2" w:rsidRDefault="005C5FEF" w:rsidP="00713B42">
            <w:pPr>
              <w:spacing w:line="276" w:lineRule="auto"/>
              <w:jc w:val="both"/>
              <w:rPr>
                <w:lang w:val="es-ES_tradnl"/>
              </w:rPr>
            </w:pPr>
            <w:r w:rsidRPr="00BE41F2">
              <w:rPr>
                <w:lang w:val="es-ES_tradnl"/>
              </w:rPr>
              <w:t>3.3 Nguyên tắc khống chế theo tốc độ.</w:t>
            </w:r>
          </w:p>
          <w:p w14:paraId="4C5C8BE6" w14:textId="77777777" w:rsidR="005C5FEF" w:rsidRPr="00BE41F2" w:rsidRDefault="005C5FEF" w:rsidP="00713B42">
            <w:pPr>
              <w:spacing w:line="276" w:lineRule="auto"/>
              <w:jc w:val="both"/>
              <w:rPr>
                <w:lang w:val="es-ES_tradnl"/>
              </w:rPr>
            </w:pPr>
            <w:r w:rsidRPr="00BE41F2">
              <w:rPr>
                <w:lang w:val="es-ES_tradnl"/>
              </w:rPr>
              <w:t>3.4 Nguyên tắc khống chế theo phụ tải (dòng điện).</w:t>
            </w:r>
          </w:p>
          <w:p w14:paraId="156FC994" w14:textId="77777777" w:rsidR="005C5FEF" w:rsidRPr="00BE41F2" w:rsidRDefault="005C5FEF" w:rsidP="00713B42">
            <w:pPr>
              <w:spacing w:line="276" w:lineRule="auto"/>
              <w:jc w:val="both"/>
              <w:rPr>
                <w:lang w:val="es-ES_tradnl"/>
              </w:rPr>
            </w:pPr>
            <w:r w:rsidRPr="00BE41F2">
              <w:rPr>
                <w:lang w:val="es-ES_tradnl"/>
              </w:rPr>
              <w:t>4. Các khâu bảo vệ và liên động trong tự động khống chế.</w:t>
            </w:r>
          </w:p>
        </w:tc>
        <w:tc>
          <w:tcPr>
            <w:tcW w:w="1021" w:type="dxa"/>
          </w:tcPr>
          <w:p w14:paraId="7C94F021" w14:textId="77777777" w:rsidR="005C5FEF" w:rsidRPr="000F079B" w:rsidRDefault="005C5FEF" w:rsidP="00713B42">
            <w:pPr>
              <w:spacing w:line="276" w:lineRule="auto"/>
              <w:jc w:val="center"/>
              <w:rPr>
                <w:lang w:val="vi-VN"/>
              </w:rPr>
            </w:pPr>
            <w:r>
              <w:rPr>
                <w:lang w:val="es-ES_tradnl"/>
              </w:rPr>
              <w:t>5</w:t>
            </w:r>
            <w:r>
              <w:rPr>
                <w:lang w:val="vi-VN"/>
              </w:rPr>
              <w:t>0</w:t>
            </w:r>
          </w:p>
          <w:p w14:paraId="78CD191F" w14:textId="77777777" w:rsidR="005C5FEF" w:rsidRPr="00BE41F2" w:rsidRDefault="005C5FEF" w:rsidP="00713B42">
            <w:pPr>
              <w:spacing w:line="276" w:lineRule="auto"/>
              <w:jc w:val="center"/>
              <w:rPr>
                <w:lang w:val="es-ES_tradnl"/>
              </w:rPr>
            </w:pPr>
          </w:p>
          <w:p w14:paraId="6F49B345" w14:textId="77777777" w:rsidR="005C5FEF" w:rsidRPr="00BE41F2" w:rsidRDefault="005C5FEF" w:rsidP="00713B42">
            <w:pPr>
              <w:spacing w:line="276" w:lineRule="auto"/>
              <w:jc w:val="center"/>
              <w:rPr>
                <w:lang w:val="es-ES_tradnl"/>
              </w:rPr>
            </w:pPr>
          </w:p>
          <w:p w14:paraId="796F4564" w14:textId="77777777" w:rsidR="005C5FEF" w:rsidRPr="00BE41F2" w:rsidRDefault="005C5FEF" w:rsidP="00713B42">
            <w:pPr>
              <w:spacing w:line="276" w:lineRule="auto"/>
              <w:jc w:val="center"/>
              <w:rPr>
                <w:lang w:val="es-ES_tradnl"/>
              </w:rPr>
            </w:pPr>
          </w:p>
          <w:p w14:paraId="3CC5F9C0" w14:textId="77777777" w:rsidR="005C5FEF" w:rsidRPr="00BE41F2" w:rsidRDefault="005C5FEF" w:rsidP="00713B42">
            <w:pPr>
              <w:spacing w:line="276" w:lineRule="auto"/>
              <w:jc w:val="center"/>
              <w:rPr>
                <w:lang w:val="es-ES_tradnl"/>
              </w:rPr>
            </w:pPr>
          </w:p>
          <w:p w14:paraId="120B0E4C" w14:textId="77777777" w:rsidR="005C5FEF" w:rsidRPr="00BE41F2" w:rsidRDefault="005C5FEF" w:rsidP="00713B42">
            <w:pPr>
              <w:spacing w:line="276" w:lineRule="auto"/>
              <w:jc w:val="center"/>
              <w:rPr>
                <w:lang w:val="es-ES_tradnl"/>
              </w:rPr>
            </w:pPr>
          </w:p>
          <w:p w14:paraId="4D304164" w14:textId="77777777" w:rsidR="005C5FEF" w:rsidRPr="00BE41F2" w:rsidRDefault="005C5FEF" w:rsidP="00713B42">
            <w:pPr>
              <w:spacing w:line="276" w:lineRule="auto"/>
              <w:jc w:val="center"/>
              <w:rPr>
                <w:lang w:val="es-ES_tradnl"/>
              </w:rPr>
            </w:pPr>
          </w:p>
          <w:p w14:paraId="4F49739E" w14:textId="77777777" w:rsidR="005C5FEF" w:rsidRPr="00BE41F2" w:rsidRDefault="005C5FEF" w:rsidP="00713B42">
            <w:pPr>
              <w:spacing w:line="276" w:lineRule="auto"/>
              <w:jc w:val="center"/>
              <w:rPr>
                <w:lang w:val="es-ES_tradnl"/>
              </w:rPr>
            </w:pPr>
          </w:p>
          <w:p w14:paraId="4FE54984" w14:textId="77777777" w:rsidR="005C5FEF" w:rsidRPr="00BE41F2" w:rsidRDefault="005C5FEF" w:rsidP="00713B42">
            <w:pPr>
              <w:spacing w:line="276" w:lineRule="auto"/>
              <w:jc w:val="center"/>
              <w:rPr>
                <w:lang w:val="es-ES_tradnl"/>
              </w:rPr>
            </w:pPr>
          </w:p>
          <w:p w14:paraId="2A4233FB" w14:textId="77777777" w:rsidR="005C5FEF" w:rsidRPr="00BE41F2" w:rsidRDefault="005C5FEF" w:rsidP="00713B42">
            <w:pPr>
              <w:spacing w:line="276" w:lineRule="auto"/>
              <w:jc w:val="center"/>
              <w:rPr>
                <w:lang w:val="es-ES_tradnl"/>
              </w:rPr>
            </w:pPr>
          </w:p>
          <w:p w14:paraId="48D0F4A8" w14:textId="77777777" w:rsidR="005C5FEF" w:rsidRPr="00BE41F2" w:rsidRDefault="005C5FEF" w:rsidP="00713B42">
            <w:pPr>
              <w:spacing w:line="276" w:lineRule="auto"/>
              <w:jc w:val="center"/>
              <w:rPr>
                <w:lang w:val="es-ES_tradnl"/>
              </w:rPr>
            </w:pPr>
          </w:p>
          <w:p w14:paraId="1346AE05" w14:textId="77777777" w:rsidR="005C5FEF" w:rsidRPr="00BE41F2" w:rsidRDefault="005C5FEF" w:rsidP="00713B42">
            <w:pPr>
              <w:spacing w:line="276" w:lineRule="auto"/>
              <w:jc w:val="center"/>
              <w:rPr>
                <w:lang w:val="es-ES_tradnl"/>
              </w:rPr>
            </w:pPr>
          </w:p>
          <w:p w14:paraId="198EB941" w14:textId="77777777" w:rsidR="005C5FEF" w:rsidRPr="00BE41F2" w:rsidRDefault="005C5FEF" w:rsidP="00713B42">
            <w:pPr>
              <w:spacing w:line="276" w:lineRule="auto"/>
              <w:jc w:val="center"/>
              <w:rPr>
                <w:lang w:val="es-ES_tradnl"/>
              </w:rPr>
            </w:pPr>
          </w:p>
          <w:p w14:paraId="1365B860" w14:textId="77777777" w:rsidR="005C5FEF" w:rsidRPr="00BE41F2" w:rsidRDefault="005C5FEF" w:rsidP="00713B42">
            <w:pPr>
              <w:spacing w:line="276" w:lineRule="auto"/>
              <w:jc w:val="center"/>
              <w:rPr>
                <w:lang w:val="es-ES_tradnl"/>
              </w:rPr>
            </w:pPr>
          </w:p>
          <w:p w14:paraId="405EF279" w14:textId="77777777" w:rsidR="005C5FEF" w:rsidRPr="00BE41F2" w:rsidRDefault="005C5FEF" w:rsidP="00713B42">
            <w:pPr>
              <w:spacing w:line="276" w:lineRule="auto"/>
              <w:jc w:val="center"/>
              <w:rPr>
                <w:lang w:val="es-ES_tradnl"/>
              </w:rPr>
            </w:pPr>
          </w:p>
          <w:p w14:paraId="1588DD42" w14:textId="77777777" w:rsidR="005C5FEF" w:rsidRPr="00BE41F2" w:rsidRDefault="005C5FEF" w:rsidP="00713B42">
            <w:pPr>
              <w:spacing w:line="276" w:lineRule="auto"/>
              <w:jc w:val="center"/>
              <w:rPr>
                <w:lang w:val="es-ES_tradnl"/>
              </w:rPr>
            </w:pPr>
          </w:p>
        </w:tc>
        <w:tc>
          <w:tcPr>
            <w:tcW w:w="963" w:type="dxa"/>
          </w:tcPr>
          <w:p w14:paraId="3E9CE386" w14:textId="77777777" w:rsidR="005C5FEF" w:rsidRPr="00BE41F2" w:rsidRDefault="005C5FEF" w:rsidP="00713B42">
            <w:pPr>
              <w:spacing w:line="276" w:lineRule="auto"/>
              <w:jc w:val="center"/>
              <w:rPr>
                <w:lang w:val="es-ES_tradnl"/>
              </w:rPr>
            </w:pPr>
            <w:r>
              <w:rPr>
                <w:lang w:val="es-ES_tradnl"/>
              </w:rPr>
              <w:t>10</w:t>
            </w:r>
          </w:p>
          <w:p w14:paraId="23D16E83" w14:textId="77777777" w:rsidR="005C5FEF" w:rsidRPr="00BE41F2" w:rsidRDefault="005C5FEF" w:rsidP="00713B42">
            <w:pPr>
              <w:spacing w:line="276" w:lineRule="auto"/>
              <w:jc w:val="center"/>
              <w:rPr>
                <w:lang w:val="es-ES_tradnl"/>
              </w:rPr>
            </w:pPr>
          </w:p>
          <w:p w14:paraId="34896178" w14:textId="77777777" w:rsidR="005C5FEF" w:rsidRPr="00BE41F2" w:rsidRDefault="005C5FEF" w:rsidP="00713B42">
            <w:pPr>
              <w:spacing w:line="276" w:lineRule="auto"/>
              <w:jc w:val="center"/>
              <w:rPr>
                <w:lang w:val="es-ES_tradnl"/>
              </w:rPr>
            </w:pPr>
            <w:r w:rsidRPr="00BE41F2">
              <w:rPr>
                <w:lang w:val="es-ES_tradnl"/>
              </w:rPr>
              <w:t>1</w:t>
            </w:r>
          </w:p>
          <w:p w14:paraId="156D162F" w14:textId="77777777" w:rsidR="005C5FEF" w:rsidRPr="00BE41F2" w:rsidRDefault="005C5FEF" w:rsidP="00713B42">
            <w:pPr>
              <w:spacing w:line="276" w:lineRule="auto"/>
              <w:jc w:val="center"/>
              <w:rPr>
                <w:lang w:val="es-ES_tradnl"/>
              </w:rPr>
            </w:pPr>
            <w:r w:rsidRPr="00BE41F2">
              <w:rPr>
                <w:lang w:val="es-ES_tradnl"/>
              </w:rPr>
              <w:t>2</w:t>
            </w:r>
          </w:p>
          <w:p w14:paraId="14F8B788" w14:textId="77777777" w:rsidR="005C5FEF" w:rsidRPr="00BE41F2" w:rsidRDefault="005C5FEF" w:rsidP="00713B42">
            <w:pPr>
              <w:spacing w:line="276" w:lineRule="auto"/>
              <w:jc w:val="center"/>
              <w:rPr>
                <w:lang w:val="es-ES_tradnl"/>
              </w:rPr>
            </w:pPr>
          </w:p>
          <w:p w14:paraId="24A5A790" w14:textId="77777777" w:rsidR="005C5FEF" w:rsidRPr="00BE41F2" w:rsidRDefault="005C5FEF" w:rsidP="00713B42">
            <w:pPr>
              <w:spacing w:line="276" w:lineRule="auto"/>
              <w:jc w:val="center"/>
              <w:rPr>
                <w:lang w:val="es-ES_tradnl"/>
              </w:rPr>
            </w:pPr>
          </w:p>
          <w:p w14:paraId="0219F9E9" w14:textId="77777777" w:rsidR="005C5FEF" w:rsidRPr="00BE41F2" w:rsidRDefault="005C5FEF" w:rsidP="00713B42">
            <w:pPr>
              <w:spacing w:line="276" w:lineRule="auto"/>
              <w:jc w:val="center"/>
              <w:rPr>
                <w:lang w:val="es-ES_tradnl"/>
              </w:rPr>
            </w:pPr>
            <w:r w:rsidRPr="00BE41F2">
              <w:rPr>
                <w:lang w:val="es-ES_tradnl"/>
              </w:rPr>
              <w:t>4</w:t>
            </w:r>
          </w:p>
          <w:p w14:paraId="399514C5" w14:textId="77777777" w:rsidR="005C5FEF" w:rsidRPr="00BE41F2" w:rsidRDefault="005C5FEF" w:rsidP="00713B42">
            <w:pPr>
              <w:spacing w:line="276" w:lineRule="auto"/>
              <w:jc w:val="center"/>
              <w:rPr>
                <w:lang w:val="es-ES_tradnl"/>
              </w:rPr>
            </w:pPr>
          </w:p>
          <w:p w14:paraId="274A9B18" w14:textId="77777777" w:rsidR="005C5FEF" w:rsidRPr="00BE41F2" w:rsidRDefault="005C5FEF" w:rsidP="00713B42">
            <w:pPr>
              <w:spacing w:line="276" w:lineRule="auto"/>
              <w:jc w:val="center"/>
              <w:rPr>
                <w:lang w:val="es-ES_tradnl"/>
              </w:rPr>
            </w:pPr>
            <w:r w:rsidRPr="00BE41F2">
              <w:rPr>
                <w:lang w:val="es-ES_tradnl"/>
              </w:rPr>
              <w:t>4</w:t>
            </w:r>
          </w:p>
          <w:p w14:paraId="742CA3CF" w14:textId="77777777" w:rsidR="005C5FEF" w:rsidRPr="00BE41F2" w:rsidRDefault="005C5FEF" w:rsidP="00713B42">
            <w:pPr>
              <w:spacing w:line="276" w:lineRule="auto"/>
              <w:jc w:val="center"/>
              <w:rPr>
                <w:lang w:val="es-ES_tradnl"/>
              </w:rPr>
            </w:pPr>
          </w:p>
          <w:p w14:paraId="6F952FF6" w14:textId="77777777" w:rsidR="005C5FEF" w:rsidRPr="00BE41F2" w:rsidRDefault="005C5FEF" w:rsidP="00713B42">
            <w:pPr>
              <w:spacing w:line="276" w:lineRule="auto"/>
              <w:jc w:val="center"/>
              <w:rPr>
                <w:lang w:val="es-ES_tradnl"/>
              </w:rPr>
            </w:pPr>
            <w:r w:rsidRPr="00BE41F2">
              <w:rPr>
                <w:lang w:val="es-ES_tradnl"/>
              </w:rPr>
              <w:t>4</w:t>
            </w:r>
          </w:p>
          <w:p w14:paraId="495DE2A2" w14:textId="77777777" w:rsidR="005C5FEF" w:rsidRPr="00BE41F2" w:rsidRDefault="005C5FEF" w:rsidP="00713B42">
            <w:pPr>
              <w:spacing w:line="276" w:lineRule="auto"/>
              <w:jc w:val="center"/>
              <w:rPr>
                <w:lang w:val="es-ES_tradnl"/>
              </w:rPr>
            </w:pPr>
          </w:p>
          <w:p w14:paraId="31CC3AD7" w14:textId="77777777" w:rsidR="005C5FEF" w:rsidRPr="00BE41F2" w:rsidRDefault="005C5FEF" w:rsidP="00713B42">
            <w:pPr>
              <w:spacing w:line="276" w:lineRule="auto"/>
              <w:jc w:val="center"/>
              <w:rPr>
                <w:lang w:val="es-ES_tradnl"/>
              </w:rPr>
            </w:pPr>
            <w:r w:rsidRPr="00BE41F2">
              <w:rPr>
                <w:lang w:val="es-ES_tradnl"/>
              </w:rPr>
              <w:t>4</w:t>
            </w:r>
          </w:p>
          <w:p w14:paraId="02FA29B8" w14:textId="77777777" w:rsidR="005C5FEF" w:rsidRPr="00BE41F2" w:rsidRDefault="005C5FEF" w:rsidP="00713B42">
            <w:pPr>
              <w:spacing w:line="276" w:lineRule="auto"/>
              <w:jc w:val="center"/>
              <w:rPr>
                <w:lang w:val="es-ES_tradnl"/>
              </w:rPr>
            </w:pPr>
          </w:p>
          <w:p w14:paraId="521F22A1" w14:textId="77777777" w:rsidR="005C5FEF" w:rsidRPr="00BE41F2" w:rsidRDefault="005C5FEF" w:rsidP="00713B42">
            <w:pPr>
              <w:spacing w:line="276" w:lineRule="auto"/>
              <w:jc w:val="center"/>
              <w:rPr>
                <w:lang w:val="es-ES_tradnl"/>
              </w:rPr>
            </w:pPr>
            <w:r w:rsidRPr="00BE41F2">
              <w:rPr>
                <w:lang w:val="es-ES_tradnl"/>
              </w:rPr>
              <w:t>4</w:t>
            </w:r>
          </w:p>
          <w:p w14:paraId="0F804978" w14:textId="77777777" w:rsidR="005C5FEF" w:rsidRPr="00BE41F2" w:rsidRDefault="005C5FEF" w:rsidP="00713B42">
            <w:pPr>
              <w:spacing w:line="276" w:lineRule="auto"/>
              <w:jc w:val="center"/>
              <w:rPr>
                <w:lang w:val="es-ES_tradnl"/>
              </w:rPr>
            </w:pPr>
          </w:p>
        </w:tc>
        <w:tc>
          <w:tcPr>
            <w:tcW w:w="1418" w:type="dxa"/>
          </w:tcPr>
          <w:p w14:paraId="478F35F1" w14:textId="77777777" w:rsidR="005C5FEF" w:rsidRPr="00BE41F2" w:rsidRDefault="005C5FEF" w:rsidP="00713B42">
            <w:pPr>
              <w:spacing w:line="276" w:lineRule="auto"/>
              <w:jc w:val="center"/>
              <w:rPr>
                <w:lang w:val="es-ES_tradnl"/>
              </w:rPr>
            </w:pPr>
            <w:r>
              <w:rPr>
                <w:lang w:val="es-ES_tradnl"/>
              </w:rPr>
              <w:t>37</w:t>
            </w:r>
          </w:p>
          <w:p w14:paraId="5C1544FA" w14:textId="77777777" w:rsidR="005C5FEF" w:rsidRPr="00BE41F2" w:rsidRDefault="005C5FEF" w:rsidP="00713B42">
            <w:pPr>
              <w:spacing w:line="276" w:lineRule="auto"/>
              <w:jc w:val="center"/>
              <w:rPr>
                <w:lang w:val="es-ES_tradnl"/>
              </w:rPr>
            </w:pPr>
          </w:p>
          <w:p w14:paraId="37041046" w14:textId="77777777" w:rsidR="005C5FEF" w:rsidRPr="00BE41F2" w:rsidRDefault="005C5FEF" w:rsidP="00713B42">
            <w:pPr>
              <w:spacing w:line="276" w:lineRule="auto"/>
              <w:jc w:val="center"/>
              <w:rPr>
                <w:lang w:val="es-ES_tradnl"/>
              </w:rPr>
            </w:pPr>
          </w:p>
          <w:p w14:paraId="31F12506" w14:textId="77777777" w:rsidR="005C5FEF" w:rsidRPr="00BE41F2" w:rsidRDefault="005C5FEF" w:rsidP="00713B42">
            <w:pPr>
              <w:spacing w:line="276" w:lineRule="auto"/>
              <w:jc w:val="center"/>
              <w:rPr>
                <w:lang w:val="es-ES_tradnl"/>
              </w:rPr>
            </w:pPr>
          </w:p>
          <w:p w14:paraId="0B26179F" w14:textId="77777777" w:rsidR="005C5FEF" w:rsidRPr="00BE41F2" w:rsidRDefault="005C5FEF" w:rsidP="00713B42">
            <w:pPr>
              <w:spacing w:line="276" w:lineRule="auto"/>
              <w:jc w:val="center"/>
              <w:rPr>
                <w:lang w:val="es-ES_tradnl"/>
              </w:rPr>
            </w:pPr>
          </w:p>
          <w:p w14:paraId="4F64EA54" w14:textId="77777777" w:rsidR="005C5FEF" w:rsidRPr="00BE41F2" w:rsidRDefault="005C5FEF" w:rsidP="00713B42">
            <w:pPr>
              <w:spacing w:line="276" w:lineRule="auto"/>
              <w:jc w:val="center"/>
              <w:rPr>
                <w:lang w:val="es-ES_tradnl"/>
              </w:rPr>
            </w:pPr>
          </w:p>
          <w:p w14:paraId="6D7E81DD" w14:textId="77777777" w:rsidR="005C5FEF" w:rsidRPr="00BE41F2" w:rsidRDefault="005C5FEF" w:rsidP="00713B42">
            <w:pPr>
              <w:spacing w:line="276" w:lineRule="auto"/>
              <w:jc w:val="center"/>
              <w:rPr>
                <w:lang w:val="es-ES_tradnl"/>
              </w:rPr>
            </w:pPr>
            <w:r w:rsidRPr="00BE41F2">
              <w:rPr>
                <w:lang w:val="es-ES_tradnl"/>
              </w:rPr>
              <w:t>8</w:t>
            </w:r>
          </w:p>
          <w:p w14:paraId="2948E3F6" w14:textId="77777777" w:rsidR="005C5FEF" w:rsidRPr="00BE41F2" w:rsidRDefault="005C5FEF" w:rsidP="00713B42">
            <w:pPr>
              <w:spacing w:line="276" w:lineRule="auto"/>
              <w:jc w:val="center"/>
              <w:rPr>
                <w:lang w:val="es-ES_tradnl"/>
              </w:rPr>
            </w:pPr>
          </w:p>
          <w:p w14:paraId="6C5E24C3" w14:textId="77777777" w:rsidR="005C5FEF" w:rsidRPr="00BE41F2" w:rsidRDefault="005C5FEF" w:rsidP="00713B42">
            <w:pPr>
              <w:spacing w:line="276" w:lineRule="auto"/>
              <w:jc w:val="center"/>
              <w:rPr>
                <w:lang w:val="es-ES_tradnl"/>
              </w:rPr>
            </w:pPr>
            <w:r w:rsidRPr="00BE41F2">
              <w:rPr>
                <w:lang w:val="es-ES_tradnl"/>
              </w:rPr>
              <w:t>8</w:t>
            </w:r>
          </w:p>
          <w:p w14:paraId="72B54938" w14:textId="77777777" w:rsidR="005C5FEF" w:rsidRPr="00BE41F2" w:rsidRDefault="005C5FEF" w:rsidP="00713B42">
            <w:pPr>
              <w:spacing w:line="276" w:lineRule="auto"/>
              <w:jc w:val="center"/>
              <w:rPr>
                <w:lang w:val="es-ES_tradnl"/>
              </w:rPr>
            </w:pPr>
          </w:p>
          <w:p w14:paraId="2FC6D744" w14:textId="77777777" w:rsidR="005C5FEF" w:rsidRPr="00BE41F2" w:rsidRDefault="005C5FEF" w:rsidP="00713B42">
            <w:pPr>
              <w:spacing w:line="276" w:lineRule="auto"/>
              <w:jc w:val="center"/>
              <w:rPr>
                <w:lang w:val="es-ES_tradnl"/>
              </w:rPr>
            </w:pPr>
            <w:r w:rsidRPr="00BE41F2">
              <w:rPr>
                <w:lang w:val="es-ES_tradnl"/>
              </w:rPr>
              <w:t>8</w:t>
            </w:r>
          </w:p>
          <w:p w14:paraId="7A3D1129" w14:textId="77777777" w:rsidR="005C5FEF" w:rsidRPr="00BE41F2" w:rsidRDefault="005C5FEF" w:rsidP="00713B42">
            <w:pPr>
              <w:spacing w:line="276" w:lineRule="auto"/>
              <w:jc w:val="center"/>
              <w:rPr>
                <w:lang w:val="es-ES_tradnl"/>
              </w:rPr>
            </w:pPr>
          </w:p>
          <w:p w14:paraId="13C83A59" w14:textId="77777777" w:rsidR="005C5FEF" w:rsidRPr="00BE41F2" w:rsidRDefault="005C5FEF" w:rsidP="00713B42">
            <w:pPr>
              <w:spacing w:line="276" w:lineRule="auto"/>
              <w:jc w:val="center"/>
              <w:rPr>
                <w:lang w:val="es-ES_tradnl"/>
              </w:rPr>
            </w:pPr>
            <w:r w:rsidRPr="00BE41F2">
              <w:rPr>
                <w:lang w:val="es-ES_tradnl"/>
              </w:rPr>
              <w:t>4</w:t>
            </w:r>
          </w:p>
          <w:p w14:paraId="037323E7" w14:textId="77777777" w:rsidR="005C5FEF" w:rsidRPr="00BE41F2" w:rsidRDefault="005C5FEF" w:rsidP="00713B42">
            <w:pPr>
              <w:spacing w:line="276" w:lineRule="auto"/>
              <w:jc w:val="center"/>
              <w:rPr>
                <w:lang w:val="es-ES_tradnl"/>
              </w:rPr>
            </w:pPr>
          </w:p>
          <w:p w14:paraId="733517E7" w14:textId="77777777" w:rsidR="005C5FEF" w:rsidRPr="00BE41F2" w:rsidRDefault="005C5FEF" w:rsidP="00713B42">
            <w:pPr>
              <w:spacing w:line="276" w:lineRule="auto"/>
              <w:jc w:val="center"/>
              <w:rPr>
                <w:lang w:val="es-ES_tradnl"/>
              </w:rPr>
            </w:pPr>
            <w:r w:rsidRPr="00BE41F2">
              <w:rPr>
                <w:lang w:val="es-ES_tradnl"/>
              </w:rPr>
              <w:t>6</w:t>
            </w:r>
          </w:p>
        </w:tc>
        <w:tc>
          <w:tcPr>
            <w:tcW w:w="851" w:type="dxa"/>
          </w:tcPr>
          <w:p w14:paraId="56E2E197" w14:textId="77777777" w:rsidR="005C5FEF" w:rsidRPr="00BE41F2" w:rsidRDefault="005C5FEF" w:rsidP="00713B42">
            <w:pPr>
              <w:spacing w:line="276" w:lineRule="auto"/>
              <w:jc w:val="center"/>
              <w:rPr>
                <w:lang w:val="es-ES_tradnl"/>
              </w:rPr>
            </w:pPr>
            <w:r w:rsidRPr="00BE41F2">
              <w:rPr>
                <w:lang w:val="es-ES_tradnl"/>
              </w:rPr>
              <w:t>3</w:t>
            </w:r>
          </w:p>
          <w:p w14:paraId="58F5549E" w14:textId="77777777" w:rsidR="005C5FEF" w:rsidRPr="00BE41F2" w:rsidRDefault="005C5FEF" w:rsidP="00713B42">
            <w:pPr>
              <w:spacing w:line="276" w:lineRule="auto"/>
              <w:jc w:val="center"/>
              <w:rPr>
                <w:lang w:val="es-ES_tradnl"/>
              </w:rPr>
            </w:pPr>
          </w:p>
          <w:p w14:paraId="56BC076A" w14:textId="77777777" w:rsidR="005C5FEF" w:rsidRPr="00BE41F2" w:rsidRDefault="005C5FEF" w:rsidP="00713B42">
            <w:pPr>
              <w:spacing w:line="276" w:lineRule="auto"/>
              <w:jc w:val="center"/>
              <w:rPr>
                <w:lang w:val="es-ES_tradnl"/>
              </w:rPr>
            </w:pPr>
          </w:p>
          <w:p w14:paraId="06755B6E" w14:textId="77777777" w:rsidR="005C5FEF" w:rsidRPr="00BE41F2" w:rsidRDefault="005C5FEF" w:rsidP="00713B42">
            <w:pPr>
              <w:spacing w:line="276" w:lineRule="auto"/>
              <w:jc w:val="center"/>
              <w:rPr>
                <w:lang w:val="es-ES_tradnl"/>
              </w:rPr>
            </w:pPr>
          </w:p>
          <w:p w14:paraId="5F415058" w14:textId="77777777" w:rsidR="005C5FEF" w:rsidRPr="00BE41F2" w:rsidRDefault="005C5FEF" w:rsidP="00713B42">
            <w:pPr>
              <w:spacing w:line="276" w:lineRule="auto"/>
              <w:jc w:val="center"/>
              <w:rPr>
                <w:lang w:val="es-ES_tradnl"/>
              </w:rPr>
            </w:pPr>
          </w:p>
          <w:p w14:paraId="67B42173" w14:textId="77777777" w:rsidR="005C5FEF" w:rsidRPr="00BE41F2" w:rsidRDefault="005C5FEF" w:rsidP="00713B42">
            <w:pPr>
              <w:spacing w:line="276" w:lineRule="auto"/>
              <w:jc w:val="center"/>
              <w:rPr>
                <w:lang w:val="es-ES_tradnl"/>
              </w:rPr>
            </w:pPr>
          </w:p>
          <w:p w14:paraId="04741EAF" w14:textId="77777777" w:rsidR="005C5FEF" w:rsidRPr="00BE41F2" w:rsidRDefault="005C5FEF" w:rsidP="00713B42">
            <w:pPr>
              <w:spacing w:line="276" w:lineRule="auto"/>
              <w:jc w:val="center"/>
              <w:rPr>
                <w:lang w:val="es-ES_tradnl"/>
              </w:rPr>
            </w:pPr>
          </w:p>
          <w:p w14:paraId="75C9D43F" w14:textId="77777777" w:rsidR="005C5FEF" w:rsidRPr="00BE41F2" w:rsidRDefault="005C5FEF" w:rsidP="00713B42">
            <w:pPr>
              <w:spacing w:line="276" w:lineRule="auto"/>
              <w:jc w:val="center"/>
              <w:rPr>
                <w:lang w:val="es-ES_tradnl"/>
              </w:rPr>
            </w:pPr>
          </w:p>
          <w:p w14:paraId="5AE06953" w14:textId="77777777" w:rsidR="005C5FEF" w:rsidRPr="00BE41F2" w:rsidRDefault="005C5FEF" w:rsidP="00713B42">
            <w:pPr>
              <w:spacing w:line="276" w:lineRule="auto"/>
              <w:jc w:val="center"/>
              <w:rPr>
                <w:lang w:val="es-ES_tradnl"/>
              </w:rPr>
            </w:pPr>
          </w:p>
          <w:p w14:paraId="6E35797B" w14:textId="77777777" w:rsidR="005C5FEF" w:rsidRPr="00BE41F2" w:rsidRDefault="005C5FEF" w:rsidP="00713B42">
            <w:pPr>
              <w:spacing w:line="276" w:lineRule="auto"/>
              <w:jc w:val="center"/>
              <w:rPr>
                <w:lang w:val="es-ES_tradnl"/>
              </w:rPr>
            </w:pPr>
          </w:p>
          <w:p w14:paraId="148245D8" w14:textId="77777777" w:rsidR="005C5FEF" w:rsidRPr="00BE41F2" w:rsidRDefault="005C5FEF" w:rsidP="00713B42">
            <w:pPr>
              <w:spacing w:line="276" w:lineRule="auto"/>
              <w:jc w:val="center"/>
              <w:rPr>
                <w:lang w:val="es-ES_tradnl"/>
              </w:rPr>
            </w:pPr>
          </w:p>
          <w:p w14:paraId="64BE2125" w14:textId="77777777" w:rsidR="005C5FEF" w:rsidRPr="00BE41F2" w:rsidRDefault="005C5FEF" w:rsidP="00713B42">
            <w:pPr>
              <w:spacing w:line="276" w:lineRule="auto"/>
              <w:jc w:val="center"/>
              <w:rPr>
                <w:lang w:val="es-ES_tradnl"/>
              </w:rPr>
            </w:pPr>
          </w:p>
          <w:p w14:paraId="6D0A72B0" w14:textId="77777777" w:rsidR="005C5FEF" w:rsidRPr="00BE41F2" w:rsidRDefault="005C5FEF" w:rsidP="00713B42">
            <w:pPr>
              <w:spacing w:line="276" w:lineRule="auto"/>
              <w:jc w:val="center"/>
              <w:rPr>
                <w:lang w:val="es-ES_tradnl"/>
              </w:rPr>
            </w:pPr>
          </w:p>
          <w:p w14:paraId="44DEB981" w14:textId="77777777" w:rsidR="005C5FEF" w:rsidRPr="00BE41F2" w:rsidRDefault="005C5FEF" w:rsidP="00713B42">
            <w:pPr>
              <w:spacing w:line="276" w:lineRule="auto"/>
              <w:jc w:val="center"/>
              <w:rPr>
                <w:lang w:val="es-ES_tradnl"/>
              </w:rPr>
            </w:pPr>
          </w:p>
          <w:p w14:paraId="2F7F7589" w14:textId="77777777" w:rsidR="005C5FEF" w:rsidRPr="00BE41F2" w:rsidRDefault="005C5FEF" w:rsidP="00713B42">
            <w:pPr>
              <w:spacing w:line="276" w:lineRule="auto"/>
              <w:jc w:val="center"/>
              <w:rPr>
                <w:lang w:val="es-ES_tradnl"/>
              </w:rPr>
            </w:pPr>
          </w:p>
          <w:p w14:paraId="47CCE348" w14:textId="77777777" w:rsidR="005C5FEF" w:rsidRPr="00BE41F2" w:rsidRDefault="005C5FEF" w:rsidP="00713B42">
            <w:pPr>
              <w:spacing w:line="276" w:lineRule="auto"/>
              <w:jc w:val="center"/>
              <w:rPr>
                <w:lang w:val="es-ES_tradnl"/>
              </w:rPr>
            </w:pPr>
          </w:p>
        </w:tc>
      </w:tr>
      <w:tr w:rsidR="005C5FEF" w:rsidRPr="00BE41F2" w14:paraId="382C8895" w14:textId="77777777" w:rsidTr="00713B42">
        <w:trPr>
          <w:trHeight w:val="285"/>
        </w:trPr>
        <w:tc>
          <w:tcPr>
            <w:tcW w:w="704" w:type="dxa"/>
            <w:vAlign w:val="center"/>
          </w:tcPr>
          <w:p w14:paraId="77DD5E5F" w14:textId="77777777" w:rsidR="005C5FEF" w:rsidRPr="00BE41F2" w:rsidRDefault="005C5FEF" w:rsidP="00713B42">
            <w:pPr>
              <w:spacing w:line="276" w:lineRule="auto"/>
              <w:jc w:val="center"/>
            </w:pPr>
            <w:r>
              <w:t>5</w:t>
            </w:r>
          </w:p>
        </w:tc>
        <w:tc>
          <w:tcPr>
            <w:tcW w:w="4116" w:type="dxa"/>
          </w:tcPr>
          <w:p w14:paraId="027A5A7A" w14:textId="77777777" w:rsidR="005C5FEF" w:rsidRPr="00BE41F2" w:rsidRDefault="005C5FEF" w:rsidP="00713B42">
            <w:pPr>
              <w:spacing w:line="276" w:lineRule="auto"/>
              <w:jc w:val="both"/>
              <w:rPr>
                <w:lang w:eastAsia="ko-KR"/>
              </w:rPr>
            </w:pPr>
            <w:r w:rsidRPr="007B0B8F">
              <w:rPr>
                <w:b/>
                <w:lang w:eastAsia="ko-KR"/>
              </w:rPr>
              <w:t>Bài 4</w:t>
            </w:r>
            <w:r w:rsidRPr="00BE41F2">
              <w:rPr>
                <w:lang w:eastAsia="ko-KR"/>
              </w:rPr>
              <w:t xml:space="preserve"> : Trang bị điện các máy công cụ và các máy sản xuất.</w:t>
            </w:r>
          </w:p>
          <w:p w14:paraId="2AEDA674" w14:textId="77777777" w:rsidR="005C5FEF" w:rsidRPr="00BE41F2" w:rsidRDefault="005C5FEF" w:rsidP="005C5FEF">
            <w:pPr>
              <w:pStyle w:val="ListParagraph"/>
              <w:numPr>
                <w:ilvl w:val="0"/>
                <w:numId w:val="156"/>
              </w:numPr>
              <w:spacing w:after="0"/>
              <w:ind w:left="0" w:firstLine="347"/>
              <w:jc w:val="both"/>
              <w:rPr>
                <w:sz w:val="28"/>
                <w:szCs w:val="28"/>
                <w:lang w:eastAsia="ko-KR"/>
              </w:rPr>
            </w:pPr>
            <w:r w:rsidRPr="00BE41F2">
              <w:rPr>
                <w:sz w:val="28"/>
                <w:szCs w:val="28"/>
                <w:lang w:eastAsia="ko-KR"/>
              </w:rPr>
              <w:t>Khái niệm chung về các máy công cụ, máy sản xuất.</w:t>
            </w:r>
          </w:p>
          <w:p w14:paraId="7A178974" w14:textId="77777777" w:rsidR="005C5FEF" w:rsidRPr="00BE41F2" w:rsidRDefault="005C5FEF" w:rsidP="005C5FEF">
            <w:pPr>
              <w:pStyle w:val="ListParagraph"/>
              <w:numPr>
                <w:ilvl w:val="0"/>
                <w:numId w:val="156"/>
              </w:numPr>
              <w:spacing w:after="0"/>
              <w:ind w:left="0" w:firstLine="347"/>
              <w:jc w:val="both"/>
              <w:rPr>
                <w:sz w:val="28"/>
                <w:szCs w:val="28"/>
                <w:lang w:eastAsia="ko-KR"/>
              </w:rPr>
            </w:pPr>
            <w:r w:rsidRPr="00BE41F2">
              <w:rPr>
                <w:sz w:val="28"/>
                <w:szCs w:val="28"/>
                <w:lang w:eastAsia="ko-KR"/>
              </w:rPr>
              <w:t>Phân tích sơ đồ máy công cụ và máy sản xuất điển hình ( tiện T616, máy phay 6H82. máy khoan 2A215, băng tải…)</w:t>
            </w:r>
          </w:p>
          <w:p w14:paraId="74012BC3" w14:textId="77777777" w:rsidR="005C5FEF" w:rsidRPr="00BE41F2" w:rsidRDefault="005C5FEF" w:rsidP="00713B42">
            <w:pPr>
              <w:spacing w:line="276" w:lineRule="auto"/>
              <w:ind w:left="141"/>
              <w:jc w:val="both"/>
              <w:rPr>
                <w:b/>
                <w:lang w:eastAsia="ko-KR"/>
              </w:rPr>
            </w:pPr>
          </w:p>
        </w:tc>
        <w:tc>
          <w:tcPr>
            <w:tcW w:w="1021" w:type="dxa"/>
          </w:tcPr>
          <w:p w14:paraId="6BF8C528" w14:textId="77777777" w:rsidR="005C5FEF" w:rsidRPr="009F6E1E" w:rsidRDefault="005C5FEF" w:rsidP="00713B42">
            <w:pPr>
              <w:spacing w:line="276" w:lineRule="auto"/>
              <w:jc w:val="center"/>
              <w:rPr>
                <w:b/>
                <w:lang w:val="vi-VN"/>
              </w:rPr>
            </w:pPr>
            <w:r>
              <w:rPr>
                <w:b/>
                <w:lang w:val="vi-VN"/>
              </w:rPr>
              <w:t>2</w:t>
            </w:r>
          </w:p>
        </w:tc>
        <w:tc>
          <w:tcPr>
            <w:tcW w:w="963" w:type="dxa"/>
          </w:tcPr>
          <w:p w14:paraId="41B09055" w14:textId="77777777" w:rsidR="005C5FEF" w:rsidRPr="00BE41F2" w:rsidRDefault="005C5FEF" w:rsidP="00713B42">
            <w:pPr>
              <w:spacing w:line="276" w:lineRule="auto"/>
              <w:jc w:val="center"/>
              <w:rPr>
                <w:b/>
                <w:lang w:val="es-ES_tradnl"/>
              </w:rPr>
            </w:pPr>
            <w:r w:rsidRPr="00BE41F2">
              <w:rPr>
                <w:b/>
                <w:lang w:val="es-ES_tradnl"/>
              </w:rPr>
              <w:t>2</w:t>
            </w:r>
          </w:p>
          <w:p w14:paraId="2D9DF003" w14:textId="77777777" w:rsidR="005C5FEF" w:rsidRPr="00BE41F2" w:rsidRDefault="005C5FEF" w:rsidP="00713B42">
            <w:pPr>
              <w:spacing w:line="276" w:lineRule="auto"/>
              <w:jc w:val="center"/>
              <w:rPr>
                <w:lang w:val="es-ES_tradnl"/>
              </w:rPr>
            </w:pPr>
          </w:p>
          <w:p w14:paraId="1F0D627B" w14:textId="77777777" w:rsidR="005C5FEF" w:rsidRPr="00BE41F2" w:rsidRDefault="005C5FEF" w:rsidP="00713B42">
            <w:pPr>
              <w:spacing w:line="276" w:lineRule="auto"/>
              <w:jc w:val="center"/>
              <w:rPr>
                <w:lang w:val="es-ES_tradnl"/>
              </w:rPr>
            </w:pPr>
            <w:r w:rsidRPr="00BE41F2">
              <w:rPr>
                <w:lang w:val="es-ES_tradnl"/>
              </w:rPr>
              <w:t>1</w:t>
            </w:r>
          </w:p>
          <w:p w14:paraId="5F87D5C9" w14:textId="77777777" w:rsidR="005C5FEF" w:rsidRPr="00BE41F2" w:rsidRDefault="005C5FEF" w:rsidP="00713B42">
            <w:pPr>
              <w:spacing w:line="276" w:lineRule="auto"/>
              <w:jc w:val="center"/>
              <w:rPr>
                <w:lang w:val="es-ES_tradnl"/>
              </w:rPr>
            </w:pPr>
          </w:p>
          <w:p w14:paraId="79215655" w14:textId="77777777" w:rsidR="005C5FEF" w:rsidRPr="00BE41F2" w:rsidRDefault="005C5FEF" w:rsidP="00713B42">
            <w:pPr>
              <w:spacing w:line="276" w:lineRule="auto"/>
              <w:jc w:val="center"/>
              <w:rPr>
                <w:lang w:val="es-ES_tradnl"/>
              </w:rPr>
            </w:pPr>
          </w:p>
          <w:p w14:paraId="0EFA04AD" w14:textId="77777777" w:rsidR="005C5FEF" w:rsidRPr="00BE41F2" w:rsidRDefault="005C5FEF" w:rsidP="00713B42">
            <w:pPr>
              <w:spacing w:line="276" w:lineRule="auto"/>
              <w:jc w:val="center"/>
              <w:rPr>
                <w:lang w:val="es-ES_tradnl"/>
              </w:rPr>
            </w:pPr>
            <w:r w:rsidRPr="00BE41F2">
              <w:rPr>
                <w:lang w:val="es-ES_tradnl"/>
              </w:rPr>
              <w:t>1</w:t>
            </w:r>
          </w:p>
          <w:p w14:paraId="289215D3" w14:textId="77777777" w:rsidR="005C5FEF" w:rsidRPr="00BE41F2" w:rsidRDefault="005C5FEF" w:rsidP="00713B42">
            <w:pPr>
              <w:spacing w:line="276" w:lineRule="auto"/>
              <w:jc w:val="center"/>
              <w:rPr>
                <w:lang w:val="es-ES_tradnl"/>
              </w:rPr>
            </w:pPr>
          </w:p>
          <w:p w14:paraId="075C033E" w14:textId="77777777" w:rsidR="005C5FEF" w:rsidRPr="00BE41F2" w:rsidRDefault="005C5FEF" w:rsidP="00713B42">
            <w:pPr>
              <w:spacing w:line="276" w:lineRule="auto"/>
              <w:jc w:val="center"/>
              <w:rPr>
                <w:lang w:val="es-ES_tradnl"/>
              </w:rPr>
            </w:pPr>
          </w:p>
        </w:tc>
        <w:tc>
          <w:tcPr>
            <w:tcW w:w="1418" w:type="dxa"/>
          </w:tcPr>
          <w:p w14:paraId="6FF50EDA" w14:textId="77777777" w:rsidR="005C5FEF" w:rsidRPr="00BE41F2" w:rsidRDefault="005C5FEF" w:rsidP="00713B42">
            <w:pPr>
              <w:spacing w:line="276" w:lineRule="auto"/>
              <w:jc w:val="center"/>
              <w:rPr>
                <w:lang w:val="es-ES_tradnl"/>
              </w:rPr>
            </w:pPr>
          </w:p>
          <w:p w14:paraId="2747BD47" w14:textId="77777777" w:rsidR="005C5FEF" w:rsidRPr="00BE41F2" w:rsidRDefault="005C5FEF" w:rsidP="00713B42">
            <w:pPr>
              <w:spacing w:line="276" w:lineRule="auto"/>
              <w:jc w:val="center"/>
              <w:rPr>
                <w:lang w:val="es-ES_tradnl"/>
              </w:rPr>
            </w:pPr>
          </w:p>
          <w:p w14:paraId="06351ED8" w14:textId="77777777" w:rsidR="005C5FEF" w:rsidRPr="00BE41F2" w:rsidRDefault="005C5FEF" w:rsidP="00713B42">
            <w:pPr>
              <w:spacing w:line="276" w:lineRule="auto"/>
              <w:jc w:val="center"/>
              <w:rPr>
                <w:lang w:val="es-ES_tradnl"/>
              </w:rPr>
            </w:pPr>
          </w:p>
          <w:p w14:paraId="3EECF3F9" w14:textId="77777777" w:rsidR="005C5FEF" w:rsidRPr="00BE41F2" w:rsidRDefault="005C5FEF" w:rsidP="00713B42">
            <w:pPr>
              <w:spacing w:line="276" w:lineRule="auto"/>
              <w:jc w:val="center"/>
              <w:rPr>
                <w:lang w:val="es-ES_tradnl"/>
              </w:rPr>
            </w:pPr>
          </w:p>
          <w:p w14:paraId="23587771" w14:textId="77777777" w:rsidR="005C5FEF" w:rsidRPr="00BE41F2" w:rsidRDefault="005C5FEF" w:rsidP="00713B42">
            <w:pPr>
              <w:spacing w:line="276" w:lineRule="auto"/>
              <w:jc w:val="center"/>
              <w:rPr>
                <w:lang w:val="es-ES_tradnl"/>
              </w:rPr>
            </w:pPr>
          </w:p>
        </w:tc>
        <w:tc>
          <w:tcPr>
            <w:tcW w:w="851" w:type="dxa"/>
          </w:tcPr>
          <w:p w14:paraId="13EAF7AE" w14:textId="77777777" w:rsidR="005C5FEF" w:rsidRPr="00BE41F2" w:rsidRDefault="005C5FEF" w:rsidP="00713B42">
            <w:pPr>
              <w:spacing w:line="276" w:lineRule="auto"/>
              <w:jc w:val="center"/>
              <w:rPr>
                <w:lang w:val="es-ES_tradnl"/>
              </w:rPr>
            </w:pPr>
          </w:p>
        </w:tc>
      </w:tr>
      <w:tr w:rsidR="005C5FEF" w:rsidRPr="00BE41F2" w14:paraId="333E45C5" w14:textId="77777777" w:rsidTr="00713B42">
        <w:tc>
          <w:tcPr>
            <w:tcW w:w="704" w:type="dxa"/>
          </w:tcPr>
          <w:p w14:paraId="1F8082B7" w14:textId="77777777" w:rsidR="005C5FEF" w:rsidRPr="00BE41F2" w:rsidRDefault="005C5FEF" w:rsidP="00713B42">
            <w:pPr>
              <w:spacing w:line="276" w:lineRule="auto"/>
              <w:jc w:val="center"/>
              <w:rPr>
                <w:lang w:val="es-ES_tradnl"/>
              </w:rPr>
            </w:pPr>
          </w:p>
        </w:tc>
        <w:tc>
          <w:tcPr>
            <w:tcW w:w="4116" w:type="dxa"/>
          </w:tcPr>
          <w:p w14:paraId="20235E01" w14:textId="77777777" w:rsidR="005C5FEF" w:rsidRPr="00BE41F2" w:rsidRDefault="005C5FEF" w:rsidP="00713B42">
            <w:pPr>
              <w:spacing w:line="276" w:lineRule="auto"/>
              <w:jc w:val="center"/>
              <w:rPr>
                <w:b/>
                <w:bCs/>
                <w:lang w:val="es-ES_tradnl"/>
              </w:rPr>
            </w:pPr>
            <w:r w:rsidRPr="00BE41F2">
              <w:rPr>
                <w:b/>
                <w:bCs/>
                <w:lang w:val="es-ES_tradnl"/>
              </w:rPr>
              <w:t>Cộng:</w:t>
            </w:r>
          </w:p>
        </w:tc>
        <w:tc>
          <w:tcPr>
            <w:tcW w:w="1021" w:type="dxa"/>
          </w:tcPr>
          <w:p w14:paraId="07DA16B2" w14:textId="77777777" w:rsidR="005C5FEF" w:rsidRPr="00BE41F2" w:rsidRDefault="005C5FEF" w:rsidP="00713B42">
            <w:pPr>
              <w:spacing w:line="276" w:lineRule="auto"/>
              <w:jc w:val="center"/>
              <w:rPr>
                <w:b/>
                <w:bCs/>
                <w:lang w:val="es-ES_tradnl"/>
              </w:rPr>
            </w:pPr>
            <w:r w:rsidRPr="00BE41F2">
              <w:rPr>
                <w:b/>
                <w:bCs/>
                <w:lang w:val="es-ES_tradnl"/>
              </w:rPr>
              <w:t>120</w:t>
            </w:r>
          </w:p>
        </w:tc>
        <w:tc>
          <w:tcPr>
            <w:tcW w:w="963" w:type="dxa"/>
          </w:tcPr>
          <w:p w14:paraId="54A56555" w14:textId="77777777" w:rsidR="005C5FEF" w:rsidRPr="00BE41F2" w:rsidRDefault="005C5FEF" w:rsidP="00713B42">
            <w:pPr>
              <w:spacing w:line="276" w:lineRule="auto"/>
              <w:jc w:val="center"/>
              <w:rPr>
                <w:b/>
                <w:bCs/>
                <w:lang w:val="es-ES_tradnl"/>
              </w:rPr>
            </w:pPr>
            <w:r>
              <w:rPr>
                <w:b/>
                <w:bCs/>
                <w:lang w:val="es-ES_tradnl"/>
              </w:rPr>
              <w:t>30</w:t>
            </w:r>
          </w:p>
        </w:tc>
        <w:tc>
          <w:tcPr>
            <w:tcW w:w="1418" w:type="dxa"/>
          </w:tcPr>
          <w:p w14:paraId="682D5055" w14:textId="77777777" w:rsidR="005C5FEF" w:rsidRPr="00BE41F2" w:rsidRDefault="005C5FEF" w:rsidP="00713B42">
            <w:pPr>
              <w:spacing w:line="276" w:lineRule="auto"/>
              <w:jc w:val="center"/>
              <w:rPr>
                <w:b/>
                <w:bCs/>
                <w:lang w:val="es-ES_tradnl"/>
              </w:rPr>
            </w:pPr>
            <w:r>
              <w:rPr>
                <w:b/>
                <w:bCs/>
                <w:lang w:val="es-ES_tradnl"/>
              </w:rPr>
              <w:t>85</w:t>
            </w:r>
          </w:p>
        </w:tc>
        <w:tc>
          <w:tcPr>
            <w:tcW w:w="851" w:type="dxa"/>
          </w:tcPr>
          <w:p w14:paraId="2D6FC0A5" w14:textId="77777777" w:rsidR="005C5FEF" w:rsidRPr="00BE41F2" w:rsidRDefault="005C5FEF" w:rsidP="00713B42">
            <w:pPr>
              <w:spacing w:line="276" w:lineRule="auto"/>
              <w:jc w:val="center"/>
              <w:rPr>
                <w:b/>
                <w:bCs/>
                <w:lang w:val="es-ES_tradnl"/>
              </w:rPr>
            </w:pPr>
            <w:r w:rsidRPr="00BE41F2">
              <w:rPr>
                <w:b/>
                <w:bCs/>
                <w:lang w:val="es-ES_tradnl"/>
              </w:rPr>
              <w:t>5</w:t>
            </w:r>
          </w:p>
        </w:tc>
      </w:tr>
    </w:tbl>
    <w:p w14:paraId="77076982" w14:textId="77777777" w:rsidR="005C5FEF" w:rsidRPr="00BE41F2" w:rsidRDefault="005C5FEF" w:rsidP="005C5FEF">
      <w:pPr>
        <w:spacing w:before="120" w:line="276" w:lineRule="auto"/>
        <w:jc w:val="both"/>
        <w:rPr>
          <w:i/>
          <w:iCs/>
          <w:lang w:val="vi-VN" w:eastAsia="ko-KR"/>
        </w:rPr>
      </w:pPr>
      <w:r w:rsidRPr="00BE41F2">
        <w:rPr>
          <w:lang w:val="vi-VN" w:eastAsia="ko-KR"/>
        </w:rPr>
        <w:t xml:space="preserve">2. </w:t>
      </w:r>
      <w:r w:rsidRPr="00BE41F2">
        <w:rPr>
          <w:i/>
          <w:iCs/>
          <w:lang w:val="vi-VN" w:eastAsia="ko-KR"/>
        </w:rPr>
        <w:t>Nội dung chi tiết:</w:t>
      </w:r>
    </w:p>
    <w:p w14:paraId="7267A359" w14:textId="77777777" w:rsidR="005C5FEF" w:rsidRPr="00BE41F2" w:rsidRDefault="005C5FEF" w:rsidP="005C5FEF">
      <w:pPr>
        <w:spacing w:before="120" w:line="276" w:lineRule="auto"/>
        <w:jc w:val="both"/>
        <w:outlineLvl w:val="0"/>
        <w:rPr>
          <w:b/>
        </w:rPr>
      </w:pPr>
      <w:r w:rsidRPr="00BE41F2">
        <w:rPr>
          <w:b/>
          <w:lang w:val="vi-VN"/>
        </w:rPr>
        <w:t>Bài mở đầu:</w:t>
      </w:r>
    </w:p>
    <w:p w14:paraId="0CF288BE" w14:textId="77777777" w:rsidR="005C5FEF" w:rsidRPr="00BE41F2" w:rsidRDefault="005C5FEF" w:rsidP="005C5FEF">
      <w:pPr>
        <w:spacing w:before="120" w:line="276" w:lineRule="auto"/>
        <w:ind w:firstLine="720"/>
        <w:jc w:val="both"/>
        <w:outlineLvl w:val="0"/>
        <w:rPr>
          <w:b/>
          <w:lang w:val="vi-VN"/>
        </w:rPr>
      </w:pPr>
      <w:r w:rsidRPr="00BE41F2">
        <w:t xml:space="preserve"> </w:t>
      </w:r>
      <w:r w:rsidRPr="00BE41F2">
        <w:rPr>
          <w:lang w:val="vi-VN"/>
        </w:rPr>
        <w:t>Khái quát chung về hệ thống trang bị điện</w:t>
      </w:r>
      <w:r w:rsidRPr="00BE41F2">
        <w:rPr>
          <w:b/>
          <w:lang w:val="vi-VN"/>
        </w:rPr>
        <w:t xml:space="preserve">         </w:t>
      </w:r>
      <w:r>
        <w:rPr>
          <w:bCs/>
          <w:iCs/>
          <w:lang w:val="vi-VN"/>
        </w:rPr>
        <w:t xml:space="preserve">Thời gian: 3 </w:t>
      </w:r>
      <w:r w:rsidRPr="00BE41F2">
        <w:rPr>
          <w:bCs/>
          <w:iCs/>
          <w:lang w:val="vi-VN"/>
        </w:rPr>
        <w:t>giờ</w:t>
      </w:r>
    </w:p>
    <w:p w14:paraId="4F749ACB" w14:textId="77777777" w:rsidR="005C5FEF" w:rsidRPr="00BE41F2" w:rsidRDefault="005C5FEF" w:rsidP="005C5FEF">
      <w:pPr>
        <w:spacing w:before="120" w:line="276" w:lineRule="auto"/>
        <w:jc w:val="both"/>
        <w:rPr>
          <w:iCs/>
          <w:lang w:val="vi-VN" w:eastAsia="ko-KR"/>
        </w:rPr>
      </w:pPr>
      <w:r w:rsidRPr="00BE41F2">
        <w:rPr>
          <w:iCs/>
          <w:lang w:val="vi-VN" w:eastAsia="ko-KR"/>
        </w:rPr>
        <w:t>1. Mục tiêu của bài:</w:t>
      </w:r>
    </w:p>
    <w:p w14:paraId="4763394F" w14:textId="77777777" w:rsidR="005C5FEF" w:rsidRPr="00BE41F2" w:rsidRDefault="005C5FEF" w:rsidP="005C5FEF">
      <w:pPr>
        <w:spacing w:before="120" w:line="276" w:lineRule="auto"/>
        <w:ind w:firstLine="567"/>
        <w:jc w:val="both"/>
        <w:rPr>
          <w:lang w:val="vi-VN"/>
        </w:rPr>
      </w:pPr>
      <w:r w:rsidRPr="00BE41F2">
        <w:rPr>
          <w:lang w:val="vi-VN"/>
        </w:rPr>
        <w:t>- Phân tích được đặc điểm của hệ thống trang bị điện.</w:t>
      </w:r>
    </w:p>
    <w:p w14:paraId="449A6431" w14:textId="77777777" w:rsidR="005C5FEF" w:rsidRPr="00BE41F2" w:rsidRDefault="005C5FEF" w:rsidP="005C5FEF">
      <w:pPr>
        <w:spacing w:before="120" w:line="276" w:lineRule="auto"/>
        <w:ind w:firstLine="567"/>
        <w:jc w:val="both"/>
        <w:rPr>
          <w:lang w:val="vi-VN"/>
        </w:rPr>
      </w:pPr>
      <w:r w:rsidRPr="00BE41F2">
        <w:rPr>
          <w:lang w:val="vi-VN"/>
        </w:rPr>
        <w:t>- Vận dụng đúng các yêu cầu hệ  thống trang bị điện khi thiết kế, lắp đặt.</w:t>
      </w:r>
    </w:p>
    <w:p w14:paraId="72027321" w14:textId="77777777" w:rsidR="005C5FEF" w:rsidRPr="00BE41F2" w:rsidRDefault="005C5FEF" w:rsidP="005C5FEF">
      <w:pPr>
        <w:spacing w:before="120" w:line="276" w:lineRule="auto"/>
        <w:ind w:firstLine="567"/>
        <w:jc w:val="both"/>
        <w:rPr>
          <w:lang w:val="vi-VN"/>
        </w:rPr>
      </w:pPr>
      <w:r w:rsidRPr="00BE41F2">
        <w:rPr>
          <w:lang w:val="vi-VN"/>
        </w:rPr>
        <w:t>- Rèn luyện tính cẩn thận, và nghiêm túc trong học tập và trong thực hiện công việc.</w:t>
      </w:r>
    </w:p>
    <w:p w14:paraId="6307B631" w14:textId="77777777" w:rsidR="005C5FEF" w:rsidRPr="00BE41F2" w:rsidRDefault="005C5FEF" w:rsidP="005C5FEF">
      <w:pPr>
        <w:spacing w:before="120" w:line="276" w:lineRule="auto"/>
        <w:jc w:val="both"/>
        <w:rPr>
          <w:lang w:val="de-DE"/>
        </w:rPr>
      </w:pPr>
      <w:r w:rsidRPr="00BE41F2">
        <w:rPr>
          <w:i/>
          <w:iCs/>
          <w:lang w:val="de-DE"/>
        </w:rPr>
        <w:t>2.</w:t>
      </w:r>
      <w:r w:rsidRPr="00BE41F2">
        <w:rPr>
          <w:iCs/>
          <w:lang w:val="de-DE"/>
        </w:rPr>
        <w:t>Nội dung của bài</w:t>
      </w:r>
      <w:r w:rsidRPr="00BE41F2">
        <w:rPr>
          <w:i/>
          <w:iCs/>
          <w:lang w:val="de-DE"/>
        </w:rPr>
        <w:t>:</w:t>
      </w:r>
    </w:p>
    <w:p w14:paraId="39E563B9" w14:textId="77777777" w:rsidR="005C5FEF" w:rsidRPr="00BE41F2" w:rsidRDefault="005C5FEF" w:rsidP="005C5FEF">
      <w:pPr>
        <w:numPr>
          <w:ilvl w:val="1"/>
          <w:numId w:val="88"/>
        </w:numPr>
        <w:spacing w:before="120" w:line="276" w:lineRule="auto"/>
        <w:ind w:left="735" w:hanging="375"/>
        <w:jc w:val="both"/>
        <w:outlineLvl w:val="0"/>
        <w:rPr>
          <w:lang w:val="vi-VN"/>
        </w:rPr>
      </w:pPr>
      <w:r w:rsidRPr="00BE41F2">
        <w:rPr>
          <w:lang w:val="vi-VN"/>
        </w:rPr>
        <w:t>Đặc điểm của hệ thống trang bị điện</w:t>
      </w:r>
    </w:p>
    <w:p w14:paraId="302F7598" w14:textId="77777777" w:rsidR="005C5FEF" w:rsidRPr="00BE41F2" w:rsidRDefault="005C5FEF" w:rsidP="005C5FEF">
      <w:pPr>
        <w:spacing w:before="120" w:line="276" w:lineRule="auto"/>
        <w:ind w:left="360"/>
        <w:jc w:val="both"/>
        <w:outlineLvl w:val="0"/>
        <w:rPr>
          <w:lang w:val="vi-VN"/>
        </w:rPr>
      </w:pPr>
      <w:r w:rsidRPr="00BE41F2">
        <w:rPr>
          <w:lang w:val="vi-VN"/>
        </w:rPr>
        <w:lastRenderedPageBreak/>
        <w:t>2.2 Yêu cầu đối với hệ thống trang bị điện công nghiệp.</w:t>
      </w:r>
    </w:p>
    <w:p w14:paraId="27BF0357" w14:textId="77777777" w:rsidR="005C5FEF" w:rsidRPr="00BE41F2" w:rsidRDefault="005C5FEF" w:rsidP="005C5FEF">
      <w:pPr>
        <w:spacing w:before="120" w:line="276" w:lineRule="auto"/>
        <w:ind w:left="360"/>
        <w:jc w:val="both"/>
        <w:outlineLvl w:val="0"/>
        <w:rPr>
          <w:lang w:val="vi-VN"/>
        </w:rPr>
      </w:pPr>
      <w:r w:rsidRPr="00BE41F2">
        <w:rPr>
          <w:lang w:val="vi-VN"/>
        </w:rPr>
        <w:t>2.3 Các ký hiệu thường dùng trong trang bị điện</w:t>
      </w:r>
    </w:p>
    <w:p w14:paraId="65EFE025" w14:textId="77777777" w:rsidR="005C5FEF" w:rsidRPr="00BE41F2" w:rsidRDefault="005C5FEF" w:rsidP="005C5FEF">
      <w:pPr>
        <w:spacing w:before="120" w:line="276" w:lineRule="auto"/>
        <w:jc w:val="both"/>
        <w:rPr>
          <w:lang w:val="nb-NO"/>
        </w:rPr>
      </w:pPr>
      <w:r w:rsidRPr="00BE41F2">
        <w:rPr>
          <w:b/>
          <w:lang w:val="nb-NO"/>
        </w:rPr>
        <w:t>Bài 1:</w:t>
      </w:r>
      <w:r w:rsidRPr="00BE41F2">
        <w:rPr>
          <w:lang w:val="nb-NO"/>
        </w:rPr>
        <w:tab/>
        <w:t xml:space="preserve"> Các phương pháp khởi động và đảo chiều quay động cơ điện</w:t>
      </w:r>
      <w:r w:rsidRPr="00BE41F2">
        <w:rPr>
          <w:lang w:val="nb-NO"/>
        </w:rPr>
        <w:tab/>
      </w:r>
      <w:r w:rsidRPr="00BE41F2">
        <w:rPr>
          <w:lang w:val="nb-NO"/>
        </w:rPr>
        <w:tab/>
      </w:r>
      <w:r w:rsidRPr="00BE41F2">
        <w:rPr>
          <w:lang w:val="nb-NO"/>
        </w:rPr>
        <w:tab/>
      </w:r>
      <w:r w:rsidRPr="00BE41F2">
        <w:rPr>
          <w:lang w:val="nb-NO"/>
        </w:rPr>
        <w:tab/>
      </w:r>
      <w:r w:rsidRPr="00BE41F2">
        <w:rPr>
          <w:lang w:val="nb-NO"/>
        </w:rPr>
        <w:tab/>
      </w:r>
      <w:r w:rsidRPr="00BE41F2">
        <w:rPr>
          <w:lang w:val="nb-NO"/>
        </w:rPr>
        <w:tab/>
      </w:r>
      <w:r w:rsidRPr="00BE41F2">
        <w:rPr>
          <w:lang w:val="nb-NO"/>
        </w:rPr>
        <w:tab/>
      </w:r>
      <w:r w:rsidRPr="00BE41F2">
        <w:rPr>
          <w:lang w:val="nb-NO"/>
        </w:rPr>
        <w:tab/>
      </w:r>
      <w:r w:rsidRPr="00BE41F2">
        <w:rPr>
          <w:lang w:val="nb-NO"/>
        </w:rPr>
        <w:tab/>
      </w:r>
      <w:r w:rsidRPr="00BE41F2">
        <w:rPr>
          <w:lang w:val="nb-NO"/>
        </w:rPr>
        <w:tab/>
      </w:r>
      <w:r>
        <w:rPr>
          <w:lang w:val="nb-NO"/>
        </w:rPr>
        <w:t>Thời gian: 39</w:t>
      </w:r>
      <w:r w:rsidRPr="00BE41F2">
        <w:rPr>
          <w:lang w:val="nb-NO"/>
        </w:rPr>
        <w:t xml:space="preserve"> giờ</w:t>
      </w:r>
    </w:p>
    <w:p w14:paraId="3E76C67B" w14:textId="77777777" w:rsidR="005C5FEF" w:rsidRPr="00BE41F2" w:rsidRDefault="005C5FEF" w:rsidP="005C5FEF">
      <w:pPr>
        <w:spacing w:before="120" w:line="276" w:lineRule="auto"/>
        <w:jc w:val="both"/>
      </w:pPr>
      <w:r w:rsidRPr="00BE41F2">
        <w:t>1. Mục tiêu của bài:</w:t>
      </w:r>
    </w:p>
    <w:p w14:paraId="6DA92AC2" w14:textId="77777777" w:rsidR="005C5FEF" w:rsidRPr="00BE41F2" w:rsidRDefault="005C5FEF" w:rsidP="005C5FEF">
      <w:pPr>
        <w:numPr>
          <w:ilvl w:val="2"/>
          <w:numId w:val="36"/>
        </w:numPr>
        <w:tabs>
          <w:tab w:val="clear" w:pos="363"/>
          <w:tab w:val="num" w:pos="482"/>
          <w:tab w:val="num" w:pos="709"/>
          <w:tab w:val="num" w:pos="1094"/>
        </w:tabs>
        <w:spacing w:line="276" w:lineRule="auto"/>
        <w:ind w:left="0"/>
        <w:jc w:val="both"/>
      </w:pPr>
      <w:r w:rsidRPr="00BE41F2">
        <w:t>Đọc, vẽ và phân tích các sơ đồ mạch điện khởi động trực tiếp động cơ điện (1 pha, 3 pha) dùng cầu dao, công tắc tơ, …</w:t>
      </w:r>
    </w:p>
    <w:p w14:paraId="0DDA38A9" w14:textId="77777777" w:rsidR="005C5FEF" w:rsidRPr="00BE41F2" w:rsidRDefault="005C5FEF" w:rsidP="005C5FEF">
      <w:pPr>
        <w:numPr>
          <w:ilvl w:val="2"/>
          <w:numId w:val="36"/>
        </w:numPr>
        <w:tabs>
          <w:tab w:val="clear" w:pos="363"/>
          <w:tab w:val="num" w:pos="482"/>
          <w:tab w:val="num" w:pos="709"/>
          <w:tab w:val="num" w:pos="1094"/>
        </w:tabs>
        <w:spacing w:line="276" w:lineRule="auto"/>
        <w:ind w:left="0"/>
        <w:jc w:val="both"/>
      </w:pPr>
      <w:r w:rsidRPr="00BE41F2">
        <w:t>Đọc, vẽ và phân tích các sơ đồ mạch điện đảo chiều quay động cơ điện (1 pha, 3 pha) dùng cầu dao, công tắc tơ.</w:t>
      </w:r>
    </w:p>
    <w:p w14:paraId="07BC5954" w14:textId="77777777" w:rsidR="005C5FEF" w:rsidRPr="00BE41F2" w:rsidRDefault="005C5FEF" w:rsidP="005C5FEF">
      <w:pPr>
        <w:numPr>
          <w:ilvl w:val="2"/>
          <w:numId w:val="36"/>
        </w:numPr>
        <w:tabs>
          <w:tab w:val="clear" w:pos="363"/>
          <w:tab w:val="num" w:pos="482"/>
          <w:tab w:val="num" w:pos="709"/>
          <w:tab w:val="num" w:pos="1094"/>
        </w:tabs>
        <w:spacing w:line="276" w:lineRule="auto"/>
        <w:ind w:left="0"/>
        <w:jc w:val="both"/>
      </w:pPr>
      <w:r w:rsidRPr="00BE41F2">
        <w:t>Đọc, vẽ và phân tích các sơ đồ mạch điện khởi động gián tiếp động cơ điện (1 pha, 3 pha) dùng điện trở, điện kháng, sao – tam giác.</w:t>
      </w:r>
    </w:p>
    <w:p w14:paraId="5FBBAC41" w14:textId="77777777" w:rsidR="005C5FEF" w:rsidRPr="00BE41F2" w:rsidRDefault="005C5FEF" w:rsidP="005C5FEF">
      <w:pPr>
        <w:numPr>
          <w:ilvl w:val="2"/>
          <w:numId w:val="36"/>
        </w:numPr>
        <w:tabs>
          <w:tab w:val="clear" w:pos="363"/>
          <w:tab w:val="num" w:pos="482"/>
          <w:tab w:val="num" w:pos="709"/>
          <w:tab w:val="num" w:pos="1094"/>
        </w:tabs>
        <w:spacing w:line="276" w:lineRule="auto"/>
        <w:ind w:left="0"/>
        <w:jc w:val="both"/>
        <w:rPr>
          <w:lang w:val="pl-PL"/>
        </w:rPr>
      </w:pPr>
      <w:r w:rsidRPr="00BE41F2">
        <w:rPr>
          <w:lang w:val="pl-PL"/>
        </w:rPr>
        <w:t>Nhận dạng chính xác thiết bị như CB, công tắc tơ, nút nhấn, rơle, ...</w:t>
      </w:r>
    </w:p>
    <w:p w14:paraId="3DCC110E" w14:textId="77777777" w:rsidR="005C5FEF" w:rsidRPr="00BE41F2" w:rsidRDefault="005C5FEF" w:rsidP="005C5FEF">
      <w:pPr>
        <w:numPr>
          <w:ilvl w:val="2"/>
          <w:numId w:val="36"/>
        </w:numPr>
        <w:tabs>
          <w:tab w:val="clear" w:pos="363"/>
          <w:tab w:val="num" w:pos="482"/>
          <w:tab w:val="num" w:pos="709"/>
          <w:tab w:val="num" w:pos="1094"/>
        </w:tabs>
        <w:spacing w:line="276" w:lineRule="auto"/>
        <w:ind w:left="0"/>
        <w:jc w:val="both"/>
        <w:rPr>
          <w:lang w:val="pl-PL"/>
        </w:rPr>
      </w:pPr>
      <w:r w:rsidRPr="00BE41F2">
        <w:rPr>
          <w:lang w:val="pl-PL"/>
        </w:rPr>
        <w:t>Lắp đặt, đấu nối thành thạo các mạch khởi động trực tiếp động cơ 1 pha, 3 pha, ... Lắp đặt, đấu nối hoàn chỉnh các mạch để đảo chiều quay động cơ điện 1 pha, 3 pha.</w:t>
      </w:r>
    </w:p>
    <w:p w14:paraId="58B71EF3" w14:textId="77777777" w:rsidR="005C5FEF" w:rsidRPr="00BE41F2" w:rsidRDefault="005C5FEF" w:rsidP="005C5FEF">
      <w:pPr>
        <w:numPr>
          <w:ilvl w:val="2"/>
          <w:numId w:val="36"/>
        </w:numPr>
        <w:tabs>
          <w:tab w:val="clear" w:pos="363"/>
          <w:tab w:val="num" w:pos="482"/>
          <w:tab w:val="num" w:pos="709"/>
          <w:tab w:val="num" w:pos="1094"/>
        </w:tabs>
        <w:spacing w:line="276" w:lineRule="auto"/>
        <w:ind w:left="0"/>
        <w:jc w:val="both"/>
        <w:rPr>
          <w:lang w:val="pl-PL"/>
        </w:rPr>
      </w:pPr>
      <w:r w:rsidRPr="00BE41F2">
        <w:rPr>
          <w:lang w:val="pl-PL"/>
        </w:rPr>
        <w:t>Chẩn đoán chính xác các hư hỏng của mạch điều khiển và khắc phục hoàn chỉnh.</w:t>
      </w:r>
    </w:p>
    <w:p w14:paraId="042B3A74" w14:textId="77777777" w:rsidR="005C5FEF" w:rsidRPr="00BE41F2" w:rsidRDefault="005C5FEF" w:rsidP="005C5FEF">
      <w:pPr>
        <w:spacing w:before="120" w:line="276" w:lineRule="auto"/>
        <w:jc w:val="both"/>
      </w:pPr>
      <w:r w:rsidRPr="00BE41F2">
        <w:t>2. Nội dung của bài:</w:t>
      </w:r>
    </w:p>
    <w:tbl>
      <w:tblPr>
        <w:tblW w:w="0" w:type="auto"/>
        <w:tblInd w:w="97" w:type="dxa"/>
        <w:tblLook w:val="00A0" w:firstRow="1" w:lastRow="0" w:firstColumn="1" w:lastColumn="0" w:noHBand="0" w:noVBand="0"/>
      </w:tblPr>
      <w:tblGrid>
        <w:gridCol w:w="8942"/>
      </w:tblGrid>
      <w:tr w:rsidR="005C5FEF" w:rsidRPr="00BE41F2" w14:paraId="60DBD67A" w14:textId="77777777" w:rsidTr="00713B42">
        <w:trPr>
          <w:trHeight w:val="1288"/>
        </w:trPr>
        <w:tc>
          <w:tcPr>
            <w:tcW w:w="8942" w:type="dxa"/>
            <w:shd w:val="clear" w:color="auto" w:fill="auto"/>
          </w:tcPr>
          <w:p w14:paraId="096E3662" w14:textId="77777777" w:rsidR="005C5FEF" w:rsidRPr="00BE41F2" w:rsidRDefault="005C5FEF" w:rsidP="00713B42">
            <w:pPr>
              <w:tabs>
                <w:tab w:val="num" w:pos="709"/>
                <w:tab w:val="num" w:pos="1094"/>
              </w:tabs>
              <w:spacing w:line="276" w:lineRule="auto"/>
              <w:jc w:val="both"/>
            </w:pPr>
            <w:r w:rsidRPr="00BE41F2">
              <w:t>2.1. Phương pháp khởi động và  đảo chiều quay động cơ điện 1 pha.</w:t>
            </w:r>
          </w:p>
          <w:p w14:paraId="6428F097" w14:textId="77777777" w:rsidR="005C5FEF" w:rsidRPr="00BE41F2" w:rsidRDefault="005C5FEF" w:rsidP="00713B42">
            <w:pPr>
              <w:tabs>
                <w:tab w:val="num" w:pos="709"/>
                <w:tab w:val="num" w:pos="1094"/>
              </w:tabs>
              <w:spacing w:line="276" w:lineRule="auto"/>
              <w:jc w:val="both"/>
            </w:pPr>
            <w:r w:rsidRPr="00BE41F2">
              <w:t>2.1.1 Khởi động trực tiếp động cơ điện 1 pha.</w:t>
            </w:r>
          </w:p>
          <w:p w14:paraId="11A2CA64" w14:textId="77777777" w:rsidR="005C5FEF" w:rsidRPr="00BE41F2" w:rsidRDefault="005C5FEF" w:rsidP="00713B42">
            <w:pPr>
              <w:tabs>
                <w:tab w:val="num" w:pos="709"/>
                <w:tab w:val="num" w:pos="1094"/>
              </w:tabs>
              <w:spacing w:line="276" w:lineRule="auto"/>
              <w:jc w:val="both"/>
            </w:pPr>
            <w:r w:rsidRPr="00BE41F2">
              <w:t>2.1.2 Mạch điện đảo chiều quay động cơ điện 1 pha</w:t>
            </w:r>
          </w:p>
          <w:p w14:paraId="2D3B29A2" w14:textId="77777777" w:rsidR="005C5FEF" w:rsidRPr="00BE41F2" w:rsidRDefault="005C5FEF" w:rsidP="00713B42">
            <w:pPr>
              <w:tabs>
                <w:tab w:val="left" w:leader="dot" w:pos="7920"/>
                <w:tab w:val="left" w:leader="dot" w:pos="8510"/>
              </w:tabs>
              <w:spacing w:line="276" w:lineRule="auto"/>
            </w:pPr>
            <w:r w:rsidRPr="00BE41F2">
              <w:t>2.2. Phương pháp khởi động trực tiếp và đảo chiều quay động cơ điện 3 pha.</w:t>
            </w:r>
          </w:p>
          <w:p w14:paraId="51B8F462" w14:textId="77777777" w:rsidR="005C5FEF" w:rsidRPr="00BE41F2" w:rsidRDefault="005C5FEF" w:rsidP="00713B42">
            <w:pPr>
              <w:tabs>
                <w:tab w:val="left" w:leader="dot" w:pos="7920"/>
                <w:tab w:val="left" w:leader="dot" w:pos="8510"/>
              </w:tabs>
              <w:spacing w:line="276" w:lineRule="auto"/>
            </w:pPr>
            <w:r w:rsidRPr="00BE41F2">
              <w:t>2.2.1 Khởi động trực tiếp động cơ điện 3 pha.</w:t>
            </w:r>
          </w:p>
          <w:p w14:paraId="3F8426D9" w14:textId="77777777" w:rsidR="005C5FEF" w:rsidRPr="00BE41F2" w:rsidRDefault="005C5FEF" w:rsidP="00713B42">
            <w:pPr>
              <w:tabs>
                <w:tab w:val="left" w:leader="dot" w:pos="7920"/>
                <w:tab w:val="left" w:leader="dot" w:pos="8510"/>
              </w:tabs>
              <w:spacing w:line="276" w:lineRule="auto"/>
            </w:pPr>
            <w:r w:rsidRPr="00BE41F2">
              <w:t>2.2.2 Mạch điện đảo chiều quay động cơ điện 3 pha.</w:t>
            </w:r>
          </w:p>
          <w:p w14:paraId="4BD3251A" w14:textId="77777777" w:rsidR="005C5FEF" w:rsidRPr="00BE41F2" w:rsidRDefault="005C5FEF" w:rsidP="00713B42">
            <w:pPr>
              <w:tabs>
                <w:tab w:val="num" w:pos="709"/>
                <w:tab w:val="num" w:pos="1094"/>
              </w:tabs>
              <w:spacing w:line="276" w:lineRule="auto"/>
              <w:jc w:val="both"/>
            </w:pPr>
            <w:r w:rsidRPr="00BE41F2">
              <w:t xml:space="preserve">2.3. Phương pháp khởi động gián tiếp động cơ 3 pha : </w:t>
            </w:r>
          </w:p>
          <w:p w14:paraId="7E434137" w14:textId="77777777" w:rsidR="005C5FEF" w:rsidRPr="00BE41F2" w:rsidRDefault="005C5FEF" w:rsidP="00713B42">
            <w:pPr>
              <w:tabs>
                <w:tab w:val="num" w:pos="709"/>
                <w:tab w:val="num" w:pos="1094"/>
              </w:tabs>
              <w:spacing w:line="276" w:lineRule="auto"/>
              <w:jc w:val="both"/>
            </w:pPr>
            <w:r w:rsidRPr="00BE41F2">
              <w:t>2.3.1 Mạch điện khởi động gián tiếp dùng điện trở, điện kháng.</w:t>
            </w:r>
          </w:p>
          <w:p w14:paraId="7529D4F6" w14:textId="77777777" w:rsidR="005C5FEF" w:rsidRPr="00BE41F2" w:rsidRDefault="005C5FEF" w:rsidP="00713B42">
            <w:pPr>
              <w:tabs>
                <w:tab w:val="num" w:pos="709"/>
                <w:tab w:val="num" w:pos="1094"/>
              </w:tabs>
              <w:spacing w:line="276" w:lineRule="auto"/>
              <w:jc w:val="both"/>
            </w:pPr>
            <w:r w:rsidRPr="00BE41F2">
              <w:t>2.3.2 Mạch điện khởi động gián tiếp dùng phương pháp  sao – tam giác.</w:t>
            </w:r>
          </w:p>
        </w:tc>
      </w:tr>
    </w:tbl>
    <w:p w14:paraId="6CC002EC" w14:textId="77777777" w:rsidR="005C5FEF" w:rsidRDefault="005C5FEF" w:rsidP="005C5FEF">
      <w:pPr>
        <w:spacing w:before="120" w:after="120" w:line="276" w:lineRule="auto"/>
        <w:jc w:val="both"/>
      </w:pPr>
      <w:r>
        <w:t xml:space="preserve">Bài </w:t>
      </w:r>
      <w:r>
        <w:rPr>
          <w:lang w:val="pt-BR"/>
        </w:rPr>
        <w:t>2:</w:t>
      </w:r>
      <w:r>
        <w:rPr>
          <w:lang w:val="pt-BR" w:eastAsia="ko-KR"/>
        </w:rPr>
        <w:t xml:space="preserve"> </w:t>
      </w:r>
      <w:r>
        <w:rPr>
          <w:b/>
          <w:lang w:val="pt-BR"/>
        </w:rPr>
        <w:t>Các khâu liên động trong điều khiển động cơ điện</w:t>
      </w:r>
      <w:r>
        <w:tab/>
      </w:r>
      <w:r>
        <w:tab/>
      </w:r>
      <w:r>
        <w:tab/>
      </w:r>
      <w:r>
        <w:tab/>
      </w:r>
      <w:r>
        <w:tab/>
      </w:r>
      <w:r>
        <w:tab/>
      </w:r>
      <w:r>
        <w:tab/>
      </w:r>
      <w:r>
        <w:tab/>
      </w:r>
      <w:r>
        <w:tab/>
      </w:r>
      <w:r>
        <w:tab/>
      </w:r>
      <w:r>
        <w:tab/>
      </w:r>
      <w:r>
        <w:tab/>
        <w:t>Thời gian: 26 giờ</w:t>
      </w:r>
    </w:p>
    <w:p w14:paraId="1D3D1A90" w14:textId="77777777" w:rsidR="005C5FEF" w:rsidRDefault="005C5FEF" w:rsidP="005C5FEF">
      <w:pPr>
        <w:spacing w:before="120" w:after="120" w:line="276" w:lineRule="auto"/>
        <w:jc w:val="both"/>
      </w:pPr>
      <w:r>
        <w:t xml:space="preserve"> 1. Mục tiêu của bài:</w:t>
      </w:r>
    </w:p>
    <w:p w14:paraId="4C30BF7B" w14:textId="77777777" w:rsidR="005C5FEF" w:rsidRDefault="005C5FEF" w:rsidP="005C5FEF">
      <w:pPr>
        <w:numPr>
          <w:ilvl w:val="2"/>
          <w:numId w:val="36"/>
        </w:numPr>
        <w:tabs>
          <w:tab w:val="clear" w:pos="363"/>
          <w:tab w:val="left" w:pos="482"/>
          <w:tab w:val="left" w:pos="709"/>
          <w:tab w:val="left" w:pos="1094"/>
        </w:tabs>
        <w:spacing w:before="120" w:after="120" w:line="276" w:lineRule="auto"/>
        <w:ind w:left="0"/>
        <w:jc w:val="both"/>
        <w:rPr>
          <w:lang w:val="pt-BR"/>
        </w:rPr>
      </w:pPr>
      <w:r>
        <w:rPr>
          <w:lang w:val="pt-BR"/>
        </w:rPr>
        <w:t>Vẽ, phân tích được được các khâu liên động trong qui trình công nghệ của một số máy sản xuất.</w:t>
      </w:r>
    </w:p>
    <w:p w14:paraId="052EC23B" w14:textId="77777777" w:rsidR="005C5FEF" w:rsidRDefault="005C5FEF" w:rsidP="005C5FEF">
      <w:pPr>
        <w:numPr>
          <w:ilvl w:val="2"/>
          <w:numId w:val="36"/>
        </w:numPr>
        <w:tabs>
          <w:tab w:val="clear" w:pos="363"/>
          <w:tab w:val="left" w:pos="482"/>
          <w:tab w:val="left" w:pos="709"/>
          <w:tab w:val="left" w:pos="1094"/>
        </w:tabs>
        <w:spacing w:before="120" w:after="120" w:line="276" w:lineRule="auto"/>
        <w:ind w:left="0"/>
        <w:jc w:val="both"/>
        <w:rPr>
          <w:lang w:val="pt-BR"/>
        </w:rPr>
      </w:pPr>
      <w:r>
        <w:rPr>
          <w:lang w:val="pt-BR"/>
        </w:rPr>
        <w:t>Giải thích, phân biệt được các khâu liên động và lựa chọn khâu liên động phù hợp yêu cầu.</w:t>
      </w:r>
    </w:p>
    <w:p w14:paraId="6DDDFE2A" w14:textId="77777777" w:rsidR="005C5FEF" w:rsidRDefault="005C5FEF" w:rsidP="005C5FEF">
      <w:pPr>
        <w:numPr>
          <w:ilvl w:val="2"/>
          <w:numId w:val="36"/>
        </w:numPr>
        <w:tabs>
          <w:tab w:val="clear" w:pos="363"/>
          <w:tab w:val="left" w:pos="482"/>
          <w:tab w:val="left" w:pos="709"/>
          <w:tab w:val="left" w:pos="1094"/>
        </w:tabs>
        <w:spacing w:before="120" w:after="120" w:line="276" w:lineRule="auto"/>
        <w:ind w:left="0"/>
        <w:jc w:val="both"/>
        <w:rPr>
          <w:lang w:val="pt-BR"/>
        </w:rPr>
      </w:pPr>
      <w:r>
        <w:rPr>
          <w:lang w:val="pt-BR"/>
        </w:rPr>
        <w:t>Đủ khả năng phân tích hư hỏng làm cơ sở cho việc chọn phương án cải tiến mới đạt tiêu chuẩn kỹ thuật, phù hợp điều kiện kinh tế của Việt Nam.</w:t>
      </w:r>
    </w:p>
    <w:p w14:paraId="786C7BF4" w14:textId="77777777" w:rsidR="005C5FEF" w:rsidRDefault="005C5FEF" w:rsidP="005C5FEF">
      <w:pPr>
        <w:numPr>
          <w:ilvl w:val="2"/>
          <w:numId w:val="36"/>
        </w:numPr>
        <w:tabs>
          <w:tab w:val="clear" w:pos="363"/>
          <w:tab w:val="left" w:pos="482"/>
          <w:tab w:val="left" w:pos="709"/>
          <w:tab w:val="left" w:pos="1094"/>
        </w:tabs>
        <w:spacing w:before="120" w:after="120" w:line="276" w:lineRule="auto"/>
        <w:ind w:left="0"/>
        <w:jc w:val="both"/>
        <w:rPr>
          <w:lang w:val="pl-PL"/>
        </w:rPr>
      </w:pPr>
      <w:r>
        <w:rPr>
          <w:lang w:val="pl-PL"/>
        </w:rPr>
        <w:lastRenderedPageBreak/>
        <w:t>Lắp đặt, đấu nối hoàn chỉnh các khâu liên động phù hợp yêu cầu qui trình sản xuất.</w:t>
      </w:r>
    </w:p>
    <w:p w14:paraId="74DC32A7" w14:textId="77777777" w:rsidR="005C5FEF" w:rsidRDefault="005C5FEF" w:rsidP="005C5FEF">
      <w:pPr>
        <w:numPr>
          <w:ilvl w:val="2"/>
          <w:numId w:val="36"/>
        </w:numPr>
        <w:tabs>
          <w:tab w:val="clear" w:pos="363"/>
          <w:tab w:val="left" w:pos="482"/>
          <w:tab w:val="left" w:pos="709"/>
          <w:tab w:val="left" w:pos="1094"/>
        </w:tabs>
        <w:spacing w:before="120" w:after="120" w:line="276" w:lineRule="auto"/>
        <w:ind w:left="0"/>
        <w:jc w:val="both"/>
        <w:rPr>
          <w:lang w:val="pl-PL"/>
        </w:rPr>
      </w:pPr>
      <w:r>
        <w:rPr>
          <w:lang w:val="pl-PL"/>
        </w:rPr>
        <w:t>Chẩn đoán chính xác các hư hỏng của mạch điện và khắc phục hoàn chỉnh.</w:t>
      </w:r>
    </w:p>
    <w:p w14:paraId="3E9029FA" w14:textId="77777777" w:rsidR="005C5FEF" w:rsidRDefault="005C5FEF" w:rsidP="005C5FEF">
      <w:pPr>
        <w:pStyle w:val="ListParagraph"/>
        <w:numPr>
          <w:ilvl w:val="0"/>
          <w:numId w:val="205"/>
        </w:numPr>
        <w:spacing w:before="120" w:after="120"/>
        <w:jc w:val="both"/>
        <w:rPr>
          <w:sz w:val="28"/>
          <w:szCs w:val="28"/>
        </w:rPr>
      </w:pPr>
      <w:r>
        <w:rPr>
          <w:sz w:val="28"/>
          <w:szCs w:val="28"/>
        </w:rPr>
        <w:t>Nội dung của bài:</w:t>
      </w:r>
    </w:p>
    <w:tbl>
      <w:tblPr>
        <w:tblW w:w="9775" w:type="dxa"/>
        <w:tblInd w:w="97" w:type="dxa"/>
        <w:tblLayout w:type="fixed"/>
        <w:tblLook w:val="04A0" w:firstRow="1" w:lastRow="0" w:firstColumn="1" w:lastColumn="0" w:noHBand="0" w:noVBand="1"/>
      </w:tblPr>
      <w:tblGrid>
        <w:gridCol w:w="9775"/>
      </w:tblGrid>
      <w:tr w:rsidR="005C5FEF" w14:paraId="4C94D803" w14:textId="77777777" w:rsidTr="00713B42">
        <w:trPr>
          <w:trHeight w:val="364"/>
        </w:trPr>
        <w:tc>
          <w:tcPr>
            <w:tcW w:w="9775" w:type="dxa"/>
            <w:shd w:val="clear" w:color="auto" w:fill="auto"/>
          </w:tcPr>
          <w:p w14:paraId="3BA738A8" w14:textId="77777777" w:rsidR="005C5FEF" w:rsidRDefault="005C5FEF" w:rsidP="00713B42">
            <w:pPr>
              <w:tabs>
                <w:tab w:val="left" w:leader="dot" w:pos="7920"/>
                <w:tab w:val="left" w:leader="dot" w:pos="8510"/>
              </w:tabs>
              <w:spacing w:before="120" w:after="120" w:line="276" w:lineRule="auto"/>
            </w:pPr>
            <w:r>
              <w:t>2.1. Khâu liên động làm việc đồng thời.</w:t>
            </w:r>
          </w:p>
          <w:p w14:paraId="193560E5" w14:textId="77777777" w:rsidR="005C5FEF" w:rsidRDefault="005C5FEF" w:rsidP="00713B42">
            <w:pPr>
              <w:tabs>
                <w:tab w:val="left" w:pos="709"/>
                <w:tab w:val="left" w:pos="1094"/>
              </w:tabs>
              <w:spacing w:before="120" w:after="120" w:line="276" w:lineRule="auto"/>
              <w:jc w:val="both"/>
            </w:pPr>
            <w:r>
              <w:t>2.2. Khâu liên động làm việc theo trình tự.</w:t>
            </w:r>
          </w:p>
          <w:p w14:paraId="2FD2FF31" w14:textId="77777777" w:rsidR="005C5FEF" w:rsidRDefault="005C5FEF" w:rsidP="00713B42">
            <w:pPr>
              <w:tabs>
                <w:tab w:val="left" w:leader="dot" w:pos="7920"/>
                <w:tab w:val="left" w:leader="dot" w:pos="8510"/>
              </w:tabs>
              <w:spacing w:before="120" w:after="120" w:line="276" w:lineRule="auto"/>
            </w:pPr>
            <w:r>
              <w:t>2.3. Khâu liên động làm việc chéo nhau.</w:t>
            </w:r>
          </w:p>
        </w:tc>
      </w:tr>
    </w:tbl>
    <w:p w14:paraId="052FC36F" w14:textId="77777777" w:rsidR="005C5FEF" w:rsidRPr="00BE41F2" w:rsidRDefault="005C5FEF" w:rsidP="005C5FEF">
      <w:pPr>
        <w:spacing w:before="120" w:line="276" w:lineRule="auto"/>
        <w:jc w:val="both"/>
        <w:outlineLvl w:val="0"/>
        <w:rPr>
          <w:lang w:val="vi-VN"/>
        </w:rPr>
      </w:pPr>
      <w:r w:rsidRPr="00BE41F2">
        <w:rPr>
          <w:b/>
          <w:lang w:val="vi-VN"/>
        </w:rPr>
        <w:t xml:space="preserve">Bài </w:t>
      </w:r>
      <w:r>
        <w:rPr>
          <w:b/>
          <w:lang w:val="nb-NO"/>
        </w:rPr>
        <w:t>3</w:t>
      </w:r>
      <w:r w:rsidRPr="00BE41F2">
        <w:rPr>
          <w:b/>
          <w:lang w:val="vi-VN"/>
        </w:rPr>
        <w:t>:</w:t>
      </w:r>
      <w:r w:rsidRPr="00BE41F2">
        <w:rPr>
          <w:lang w:val="vi-VN"/>
        </w:rPr>
        <w:t xml:space="preserve"> Tự động khống chế truyền động  điện</w:t>
      </w:r>
      <w:r w:rsidRPr="00BE41F2">
        <w:rPr>
          <w:lang w:val="vi-VN"/>
        </w:rPr>
        <w:tab/>
      </w:r>
      <w:r w:rsidRPr="00BE41F2">
        <w:rPr>
          <w:lang w:val="vi-VN"/>
        </w:rPr>
        <w:tab/>
        <w:t xml:space="preserve">Thời gian: </w:t>
      </w:r>
      <w:r>
        <w:t>5</w:t>
      </w:r>
      <w:r w:rsidRPr="00BE41F2">
        <w:t>0</w:t>
      </w:r>
      <w:r w:rsidRPr="00BE41F2">
        <w:rPr>
          <w:lang w:val="vi-VN"/>
        </w:rPr>
        <w:t xml:space="preserve"> giờ</w:t>
      </w:r>
    </w:p>
    <w:p w14:paraId="146932B9" w14:textId="77777777" w:rsidR="005C5FEF" w:rsidRPr="00BE41F2" w:rsidRDefault="005C5FEF" w:rsidP="005C5FEF">
      <w:pPr>
        <w:spacing w:before="120" w:line="276" w:lineRule="auto"/>
        <w:jc w:val="both"/>
        <w:rPr>
          <w:iCs/>
          <w:lang w:val="vi-VN" w:eastAsia="ko-KR"/>
        </w:rPr>
      </w:pPr>
      <w:r w:rsidRPr="00BE41F2">
        <w:rPr>
          <w:iCs/>
          <w:lang w:val="vi-VN" w:eastAsia="ko-KR"/>
        </w:rPr>
        <w:t>1. Mục tiêu của bài:</w:t>
      </w:r>
    </w:p>
    <w:p w14:paraId="22CB9BEE" w14:textId="77777777" w:rsidR="005C5FEF" w:rsidRPr="00BE41F2" w:rsidRDefault="005C5FEF" w:rsidP="005C5FEF">
      <w:pPr>
        <w:spacing w:before="120" w:line="276" w:lineRule="auto"/>
        <w:ind w:firstLine="567"/>
        <w:jc w:val="both"/>
        <w:rPr>
          <w:lang w:val="vi-VN"/>
        </w:rPr>
      </w:pPr>
      <w:r w:rsidRPr="00BE41F2">
        <w:rPr>
          <w:lang w:val="vi-VN"/>
        </w:rPr>
        <w:t>- Đọc, vẽ và phân tích các sơ đồ mạch điều khiển dùng rơle công tắc tơ dùng trong khống chế động cơ 3 pha, theo yêu cầu.</w:t>
      </w:r>
    </w:p>
    <w:p w14:paraId="7829C031" w14:textId="77777777" w:rsidR="005C5FEF" w:rsidRPr="00BE41F2" w:rsidRDefault="005C5FEF" w:rsidP="005C5FEF">
      <w:pPr>
        <w:spacing w:before="120" w:line="276" w:lineRule="auto"/>
        <w:ind w:firstLine="567"/>
        <w:jc w:val="both"/>
        <w:rPr>
          <w:lang w:val="vi-VN"/>
        </w:rPr>
      </w:pPr>
      <w:r w:rsidRPr="00BE41F2">
        <w:rPr>
          <w:lang w:val="vi-VN"/>
        </w:rPr>
        <w:t>- Vận dụng các nguyên tắc tự động khống chế phù hợp, linh hoạt, đảm bảo an toàn cho từng loại động cơ và qui trình của máy sản xuất.</w:t>
      </w:r>
    </w:p>
    <w:p w14:paraId="74BF039F" w14:textId="77777777" w:rsidR="005C5FEF" w:rsidRPr="00BE41F2" w:rsidRDefault="005C5FEF" w:rsidP="005C5FEF">
      <w:pPr>
        <w:spacing w:before="120" w:line="276" w:lineRule="auto"/>
        <w:ind w:firstLine="567"/>
        <w:jc w:val="both"/>
        <w:rPr>
          <w:lang w:val="vi-VN"/>
        </w:rPr>
      </w:pPr>
      <w:r w:rsidRPr="00BE41F2">
        <w:rPr>
          <w:lang w:val="vi-VN"/>
        </w:rPr>
        <w:t>- Lắp đặt, sửa chữa được một số mạch điều khiển đơn giản trên bảng thực hành đảm bảo an toàn tiết kiệm và vệ sinh công nghiệp.</w:t>
      </w:r>
    </w:p>
    <w:p w14:paraId="5EFAD349" w14:textId="77777777" w:rsidR="005C5FEF" w:rsidRPr="00BE41F2" w:rsidRDefault="005C5FEF" w:rsidP="005C5FEF">
      <w:pPr>
        <w:spacing w:before="120" w:line="276" w:lineRule="auto"/>
        <w:ind w:firstLine="567"/>
        <w:jc w:val="both"/>
        <w:rPr>
          <w:lang w:val="vi-VN"/>
        </w:rPr>
      </w:pPr>
      <w:r w:rsidRPr="00BE41F2">
        <w:rPr>
          <w:lang w:val="vi-VN"/>
        </w:rPr>
        <w:t>- Phát huy tính tích cực, chủ động và tư duy sáng tạo.</w:t>
      </w:r>
    </w:p>
    <w:p w14:paraId="57888058" w14:textId="77777777" w:rsidR="005C5FEF" w:rsidRPr="00BE41F2" w:rsidRDefault="005C5FEF" w:rsidP="005C5FEF">
      <w:pPr>
        <w:tabs>
          <w:tab w:val="num" w:pos="900"/>
        </w:tabs>
        <w:spacing w:before="120" w:line="276" w:lineRule="auto"/>
        <w:jc w:val="both"/>
      </w:pPr>
      <w:r w:rsidRPr="00BE41F2">
        <w:rPr>
          <w:iCs/>
        </w:rPr>
        <w:t xml:space="preserve">2. Nội dung của bài: </w:t>
      </w:r>
      <w:r w:rsidRPr="00BE41F2">
        <w:rPr>
          <w:iCs/>
        </w:rPr>
        <w:tab/>
      </w:r>
      <w:r w:rsidRPr="00BE41F2">
        <w:rPr>
          <w:iCs/>
        </w:rPr>
        <w:tab/>
      </w:r>
      <w:r w:rsidRPr="00BE41F2">
        <w:rPr>
          <w:iCs/>
        </w:rPr>
        <w:tab/>
      </w:r>
      <w:r w:rsidRPr="00BE41F2">
        <w:rPr>
          <w:iCs/>
        </w:rPr>
        <w:tab/>
      </w:r>
    </w:p>
    <w:tbl>
      <w:tblPr>
        <w:tblW w:w="0" w:type="auto"/>
        <w:tblLook w:val="00A0" w:firstRow="1" w:lastRow="0" w:firstColumn="1" w:lastColumn="0" w:noHBand="0" w:noVBand="0"/>
      </w:tblPr>
      <w:tblGrid>
        <w:gridCol w:w="6817"/>
        <w:gridCol w:w="2168"/>
      </w:tblGrid>
      <w:tr w:rsidR="005C5FEF" w:rsidRPr="00BE41F2" w14:paraId="76D9FAF3" w14:textId="77777777" w:rsidTr="00713B42">
        <w:tc>
          <w:tcPr>
            <w:tcW w:w="6817" w:type="dxa"/>
            <w:shd w:val="clear" w:color="auto" w:fill="auto"/>
          </w:tcPr>
          <w:p w14:paraId="2AB08E3B" w14:textId="77777777" w:rsidR="005C5FEF" w:rsidRPr="00BE41F2" w:rsidRDefault="005C5FEF" w:rsidP="00713B42">
            <w:pPr>
              <w:spacing w:before="120" w:line="276" w:lineRule="auto"/>
              <w:jc w:val="both"/>
            </w:pPr>
            <w:r w:rsidRPr="00BE41F2">
              <w:t xml:space="preserve">2.1 Khái niệm về tự động khống chế (TĐKC). </w:t>
            </w:r>
          </w:p>
        </w:tc>
        <w:tc>
          <w:tcPr>
            <w:tcW w:w="2168" w:type="dxa"/>
            <w:shd w:val="clear" w:color="auto" w:fill="auto"/>
          </w:tcPr>
          <w:p w14:paraId="524D343D" w14:textId="77777777" w:rsidR="005C5FEF" w:rsidRPr="00BE41F2" w:rsidRDefault="005C5FEF" w:rsidP="00713B42">
            <w:pPr>
              <w:tabs>
                <w:tab w:val="num" w:pos="1440"/>
              </w:tabs>
              <w:spacing w:before="120" w:line="276" w:lineRule="auto"/>
            </w:pPr>
          </w:p>
        </w:tc>
      </w:tr>
      <w:tr w:rsidR="005C5FEF" w:rsidRPr="00BE41F2" w14:paraId="7145D8FD" w14:textId="77777777" w:rsidTr="00713B42">
        <w:tc>
          <w:tcPr>
            <w:tcW w:w="6817" w:type="dxa"/>
            <w:shd w:val="clear" w:color="auto" w:fill="auto"/>
          </w:tcPr>
          <w:p w14:paraId="237D209C" w14:textId="77777777" w:rsidR="005C5FEF" w:rsidRPr="00BE41F2" w:rsidRDefault="005C5FEF" w:rsidP="00713B42">
            <w:pPr>
              <w:spacing w:before="120" w:line="276" w:lineRule="auto"/>
              <w:jc w:val="both"/>
              <w:rPr>
                <w:lang w:val="es-ES_tradnl"/>
              </w:rPr>
            </w:pPr>
            <w:r w:rsidRPr="00BE41F2">
              <w:rPr>
                <w:lang w:val="es-ES_tradnl"/>
              </w:rPr>
              <w:t>2.2 Các yêu cầu của TĐKC.</w:t>
            </w:r>
          </w:p>
        </w:tc>
        <w:tc>
          <w:tcPr>
            <w:tcW w:w="2168" w:type="dxa"/>
            <w:shd w:val="clear" w:color="auto" w:fill="auto"/>
          </w:tcPr>
          <w:p w14:paraId="1258BC8B" w14:textId="77777777" w:rsidR="005C5FEF" w:rsidRPr="00BE41F2" w:rsidRDefault="005C5FEF" w:rsidP="00713B42">
            <w:pPr>
              <w:tabs>
                <w:tab w:val="num" w:pos="1440"/>
              </w:tabs>
              <w:spacing w:before="120" w:line="276" w:lineRule="auto"/>
              <w:rPr>
                <w:lang w:val="es-ES_tradnl"/>
              </w:rPr>
            </w:pPr>
          </w:p>
        </w:tc>
      </w:tr>
      <w:tr w:rsidR="005C5FEF" w:rsidRPr="00BE41F2" w14:paraId="595BC4EB" w14:textId="77777777" w:rsidTr="00713B42">
        <w:tc>
          <w:tcPr>
            <w:tcW w:w="6817" w:type="dxa"/>
            <w:shd w:val="clear" w:color="auto" w:fill="auto"/>
          </w:tcPr>
          <w:p w14:paraId="1FA26077" w14:textId="77777777" w:rsidR="005C5FEF" w:rsidRPr="00BE41F2" w:rsidRDefault="005C5FEF" w:rsidP="00713B42">
            <w:pPr>
              <w:spacing w:before="120" w:line="276" w:lineRule="auto"/>
              <w:ind w:left="26"/>
              <w:jc w:val="both"/>
              <w:rPr>
                <w:lang w:val="es-ES_tradnl"/>
              </w:rPr>
            </w:pPr>
            <w:r w:rsidRPr="00BE41F2">
              <w:rPr>
                <w:lang w:val="es-ES_tradnl"/>
              </w:rPr>
              <w:t>2.3 Các nguyên tắc điều khiển</w:t>
            </w:r>
          </w:p>
        </w:tc>
        <w:tc>
          <w:tcPr>
            <w:tcW w:w="2168" w:type="dxa"/>
            <w:shd w:val="clear" w:color="auto" w:fill="auto"/>
          </w:tcPr>
          <w:p w14:paraId="335B8721" w14:textId="77777777" w:rsidR="005C5FEF" w:rsidRPr="00BE41F2" w:rsidRDefault="005C5FEF" w:rsidP="00713B42">
            <w:pPr>
              <w:spacing w:before="120" w:line="276" w:lineRule="auto"/>
              <w:rPr>
                <w:lang w:val="es-ES_tradnl"/>
              </w:rPr>
            </w:pPr>
          </w:p>
        </w:tc>
      </w:tr>
      <w:tr w:rsidR="005C5FEF" w:rsidRPr="00BE41F2" w14:paraId="49C510A1" w14:textId="77777777" w:rsidTr="00713B42">
        <w:tc>
          <w:tcPr>
            <w:tcW w:w="6817" w:type="dxa"/>
            <w:shd w:val="clear" w:color="auto" w:fill="auto"/>
          </w:tcPr>
          <w:p w14:paraId="309E5399" w14:textId="77777777" w:rsidR="005C5FEF" w:rsidRPr="00BE41F2" w:rsidRDefault="005C5FEF" w:rsidP="00713B42">
            <w:pPr>
              <w:spacing w:before="120" w:line="276" w:lineRule="auto"/>
              <w:jc w:val="both"/>
              <w:rPr>
                <w:lang w:val="es-ES_tradnl"/>
              </w:rPr>
            </w:pPr>
            <w:r w:rsidRPr="00BE41F2">
              <w:rPr>
                <w:lang w:val="es-ES_tradnl"/>
              </w:rPr>
              <w:t>2.3.1 Nguyên tắc điều khiển theo thời gian</w:t>
            </w:r>
          </w:p>
          <w:p w14:paraId="44F9E175" w14:textId="77777777" w:rsidR="005C5FEF" w:rsidRPr="00BE41F2" w:rsidRDefault="005C5FEF" w:rsidP="00713B42">
            <w:pPr>
              <w:spacing w:before="120" w:line="276" w:lineRule="auto"/>
              <w:jc w:val="both"/>
              <w:rPr>
                <w:lang w:val="es-ES_tradnl"/>
              </w:rPr>
            </w:pPr>
            <w:r w:rsidRPr="00BE41F2">
              <w:rPr>
                <w:lang w:val="es-ES_tradnl"/>
              </w:rPr>
              <w:t>2.3.1.1 Mạch điện khởi động tuần tự 2 động cơ .</w:t>
            </w:r>
          </w:p>
          <w:p w14:paraId="414B2D48" w14:textId="77777777" w:rsidR="005C5FEF" w:rsidRPr="00BE41F2" w:rsidRDefault="005C5FEF" w:rsidP="00713B42">
            <w:pPr>
              <w:spacing w:before="120" w:line="276" w:lineRule="auto"/>
              <w:jc w:val="both"/>
              <w:rPr>
                <w:lang w:val="es-ES_tradnl"/>
              </w:rPr>
            </w:pPr>
            <w:r w:rsidRPr="00BE41F2">
              <w:rPr>
                <w:lang w:val="es-ES_tradnl"/>
              </w:rPr>
              <w:t>2.3.1.1 Mạch điện khởi động tuần tự 3 động cơ .</w:t>
            </w:r>
          </w:p>
        </w:tc>
        <w:tc>
          <w:tcPr>
            <w:tcW w:w="2168" w:type="dxa"/>
            <w:shd w:val="clear" w:color="auto" w:fill="auto"/>
          </w:tcPr>
          <w:p w14:paraId="7C14EC95" w14:textId="77777777" w:rsidR="005C5FEF" w:rsidRPr="00BE41F2" w:rsidRDefault="005C5FEF" w:rsidP="00713B42">
            <w:pPr>
              <w:spacing w:before="120" w:line="276" w:lineRule="auto"/>
              <w:rPr>
                <w:lang w:val="es-ES_tradnl"/>
              </w:rPr>
            </w:pPr>
          </w:p>
        </w:tc>
      </w:tr>
      <w:tr w:rsidR="005C5FEF" w:rsidRPr="00BE41F2" w14:paraId="6EB884C5" w14:textId="77777777" w:rsidTr="00713B42">
        <w:tc>
          <w:tcPr>
            <w:tcW w:w="6817" w:type="dxa"/>
            <w:shd w:val="clear" w:color="auto" w:fill="auto"/>
          </w:tcPr>
          <w:p w14:paraId="281BDE1C" w14:textId="77777777" w:rsidR="005C5FEF" w:rsidRPr="00BE41F2" w:rsidRDefault="005C5FEF" w:rsidP="00713B42">
            <w:pPr>
              <w:spacing w:before="120" w:line="276" w:lineRule="auto"/>
              <w:jc w:val="both"/>
              <w:rPr>
                <w:lang w:val="es-ES_tradnl"/>
              </w:rPr>
            </w:pPr>
            <w:r w:rsidRPr="00BE41F2">
              <w:rPr>
                <w:lang w:val="es-ES_tradnl"/>
              </w:rPr>
              <w:t>2.3.2 Nguyên tắc điều khiển theo tốc độ.</w:t>
            </w:r>
          </w:p>
          <w:p w14:paraId="5024A80B" w14:textId="77777777" w:rsidR="005C5FEF" w:rsidRPr="00BE41F2" w:rsidRDefault="005C5FEF" w:rsidP="00713B42">
            <w:pPr>
              <w:spacing w:before="120" w:line="276" w:lineRule="auto"/>
              <w:jc w:val="both"/>
              <w:rPr>
                <w:lang w:val="es-ES_tradnl"/>
              </w:rPr>
            </w:pPr>
            <w:r w:rsidRPr="00BE41F2">
              <w:rPr>
                <w:lang w:val="es-ES_tradnl"/>
              </w:rPr>
              <w:t>2.3.2.1 Mạch điện hãm ngược dùng rơ le tốc độ</w:t>
            </w:r>
          </w:p>
        </w:tc>
        <w:tc>
          <w:tcPr>
            <w:tcW w:w="2168" w:type="dxa"/>
            <w:shd w:val="clear" w:color="auto" w:fill="auto"/>
          </w:tcPr>
          <w:p w14:paraId="294F9FF7" w14:textId="77777777" w:rsidR="005C5FEF" w:rsidRPr="00BE41F2" w:rsidRDefault="005C5FEF" w:rsidP="00713B42">
            <w:pPr>
              <w:spacing w:before="120" w:line="276" w:lineRule="auto"/>
              <w:rPr>
                <w:lang w:val="es-ES_tradnl"/>
              </w:rPr>
            </w:pPr>
          </w:p>
        </w:tc>
      </w:tr>
      <w:tr w:rsidR="005C5FEF" w:rsidRPr="00BE41F2" w14:paraId="2C186FE3" w14:textId="77777777" w:rsidTr="00713B42">
        <w:tc>
          <w:tcPr>
            <w:tcW w:w="6817" w:type="dxa"/>
            <w:shd w:val="clear" w:color="auto" w:fill="auto"/>
          </w:tcPr>
          <w:p w14:paraId="37CA62B1" w14:textId="77777777" w:rsidR="005C5FEF" w:rsidRPr="00BE41F2" w:rsidRDefault="005C5FEF" w:rsidP="00713B42">
            <w:pPr>
              <w:spacing w:before="120" w:line="276" w:lineRule="auto"/>
              <w:ind w:left="26"/>
              <w:jc w:val="both"/>
              <w:rPr>
                <w:lang w:val="es-ES_tradnl"/>
              </w:rPr>
            </w:pPr>
            <w:r w:rsidRPr="00BE41F2">
              <w:rPr>
                <w:lang w:val="es-ES_tradnl"/>
              </w:rPr>
              <w:t>2.3.3 Nguyên tắc điều khiển theo dòng điện</w:t>
            </w:r>
          </w:p>
          <w:p w14:paraId="6A38F425" w14:textId="77777777" w:rsidR="005C5FEF" w:rsidRPr="00BE41F2" w:rsidRDefault="005C5FEF" w:rsidP="00713B42">
            <w:pPr>
              <w:spacing w:before="120" w:line="276" w:lineRule="auto"/>
              <w:ind w:left="26"/>
              <w:jc w:val="both"/>
              <w:rPr>
                <w:lang w:val="es-ES_tradnl"/>
              </w:rPr>
            </w:pPr>
            <w:r w:rsidRPr="00BE41F2">
              <w:rPr>
                <w:lang w:val="es-ES_tradnl"/>
              </w:rPr>
              <w:t>2.3.3.1 Mạch điện khống chế động cơ roto dây quấn theo nguyên tắc dòng điện</w:t>
            </w:r>
          </w:p>
        </w:tc>
        <w:tc>
          <w:tcPr>
            <w:tcW w:w="2168" w:type="dxa"/>
            <w:shd w:val="clear" w:color="auto" w:fill="auto"/>
          </w:tcPr>
          <w:p w14:paraId="25FB1319" w14:textId="77777777" w:rsidR="005C5FEF" w:rsidRPr="00BE41F2" w:rsidRDefault="005C5FEF" w:rsidP="00713B42">
            <w:pPr>
              <w:spacing w:before="120" w:line="276" w:lineRule="auto"/>
              <w:rPr>
                <w:lang w:val="es-ES_tradnl"/>
              </w:rPr>
            </w:pPr>
          </w:p>
        </w:tc>
      </w:tr>
      <w:tr w:rsidR="005C5FEF" w:rsidRPr="00BE41F2" w14:paraId="06E7C484" w14:textId="77777777" w:rsidTr="00713B42">
        <w:tc>
          <w:tcPr>
            <w:tcW w:w="6817" w:type="dxa"/>
            <w:shd w:val="clear" w:color="auto" w:fill="auto"/>
          </w:tcPr>
          <w:p w14:paraId="40892E15" w14:textId="77777777" w:rsidR="005C5FEF" w:rsidRPr="00BE41F2" w:rsidRDefault="005C5FEF" w:rsidP="00713B42">
            <w:pPr>
              <w:spacing w:before="120" w:line="276" w:lineRule="auto"/>
              <w:jc w:val="both"/>
              <w:rPr>
                <w:lang w:val="es-ES_tradnl"/>
              </w:rPr>
            </w:pPr>
            <w:r w:rsidRPr="00BE41F2">
              <w:rPr>
                <w:lang w:val="es-ES_tradnl"/>
              </w:rPr>
              <w:t>2.3.4 Nguyên tắc điều khiển theo vị trí</w:t>
            </w:r>
          </w:p>
          <w:p w14:paraId="69B9B491" w14:textId="77777777" w:rsidR="005C5FEF" w:rsidRPr="00BE41F2" w:rsidRDefault="005C5FEF" w:rsidP="00713B42">
            <w:pPr>
              <w:spacing w:before="120" w:line="276" w:lineRule="auto"/>
              <w:jc w:val="both"/>
              <w:rPr>
                <w:lang w:val="es-ES_tradnl"/>
              </w:rPr>
            </w:pPr>
            <w:r w:rsidRPr="00BE41F2">
              <w:rPr>
                <w:lang w:val="es-ES_tradnl"/>
              </w:rPr>
              <w:lastRenderedPageBreak/>
              <w:t>2.3.4.1 Mạch điện giới hạn hành trình dùng công tắc hành trình.</w:t>
            </w:r>
          </w:p>
          <w:p w14:paraId="14510FD2" w14:textId="77777777" w:rsidR="005C5FEF" w:rsidRPr="00BE41F2" w:rsidRDefault="005C5FEF" w:rsidP="00713B42">
            <w:pPr>
              <w:spacing w:before="120" w:line="276" w:lineRule="auto"/>
              <w:jc w:val="both"/>
              <w:rPr>
                <w:lang w:val="es-ES_tradnl"/>
              </w:rPr>
            </w:pPr>
            <w:r w:rsidRPr="00BE41F2">
              <w:rPr>
                <w:lang w:val="es-ES_tradnl"/>
              </w:rPr>
              <w:t>2.3.4.2 Mạch điện tự động giới hạn hành trình và đổi chiều chuyển động.</w:t>
            </w:r>
          </w:p>
        </w:tc>
        <w:tc>
          <w:tcPr>
            <w:tcW w:w="2168" w:type="dxa"/>
            <w:shd w:val="clear" w:color="auto" w:fill="auto"/>
          </w:tcPr>
          <w:p w14:paraId="04D8A969" w14:textId="77777777" w:rsidR="005C5FEF" w:rsidRPr="00BE41F2" w:rsidRDefault="005C5FEF" w:rsidP="00713B42">
            <w:pPr>
              <w:spacing w:before="120" w:line="276" w:lineRule="auto"/>
              <w:rPr>
                <w:lang w:val="es-ES_tradnl"/>
              </w:rPr>
            </w:pPr>
          </w:p>
        </w:tc>
      </w:tr>
      <w:tr w:rsidR="005C5FEF" w:rsidRPr="00BE41F2" w14:paraId="04C63F1D" w14:textId="77777777" w:rsidTr="00713B42">
        <w:tc>
          <w:tcPr>
            <w:tcW w:w="6817" w:type="dxa"/>
            <w:shd w:val="clear" w:color="auto" w:fill="auto"/>
          </w:tcPr>
          <w:p w14:paraId="046AA53E" w14:textId="77777777" w:rsidR="005C5FEF" w:rsidRPr="00BE41F2" w:rsidRDefault="005C5FEF" w:rsidP="00713B42">
            <w:pPr>
              <w:spacing w:before="120" w:line="276" w:lineRule="auto"/>
              <w:jc w:val="both"/>
              <w:rPr>
                <w:lang w:val="es-ES_tradnl"/>
              </w:rPr>
            </w:pPr>
            <w:r w:rsidRPr="00BE41F2">
              <w:rPr>
                <w:lang w:val="es-ES_tradnl"/>
              </w:rPr>
              <w:lastRenderedPageBreak/>
              <w:t>2.4 Các khâu bảo vệ và liên động trong TĐKC - TĐĐ.</w:t>
            </w:r>
          </w:p>
        </w:tc>
        <w:tc>
          <w:tcPr>
            <w:tcW w:w="2168" w:type="dxa"/>
            <w:shd w:val="clear" w:color="auto" w:fill="auto"/>
          </w:tcPr>
          <w:p w14:paraId="0A51F23A" w14:textId="77777777" w:rsidR="005C5FEF" w:rsidRPr="00BE41F2" w:rsidRDefault="005C5FEF" w:rsidP="00713B42">
            <w:pPr>
              <w:spacing w:before="120" w:line="276" w:lineRule="auto"/>
              <w:rPr>
                <w:lang w:val="es-ES_tradnl"/>
              </w:rPr>
            </w:pPr>
          </w:p>
        </w:tc>
      </w:tr>
      <w:tr w:rsidR="005C5FEF" w:rsidRPr="00BE41F2" w14:paraId="01659A92" w14:textId="77777777" w:rsidTr="00713B42">
        <w:tc>
          <w:tcPr>
            <w:tcW w:w="6817" w:type="dxa"/>
            <w:shd w:val="clear" w:color="auto" w:fill="auto"/>
          </w:tcPr>
          <w:p w14:paraId="446FFD2C" w14:textId="77777777" w:rsidR="005C5FEF" w:rsidRPr="00BE41F2" w:rsidRDefault="005C5FEF" w:rsidP="00713B42">
            <w:pPr>
              <w:spacing w:before="120" w:line="276" w:lineRule="auto"/>
              <w:jc w:val="both"/>
              <w:rPr>
                <w:lang w:val="es-ES_tradnl"/>
              </w:rPr>
            </w:pPr>
            <w:r w:rsidRPr="00BE41F2">
              <w:rPr>
                <w:lang w:val="pt-BR"/>
              </w:rPr>
              <w:t>2.4.1 Bảo vệ quá dòng.</w:t>
            </w:r>
          </w:p>
        </w:tc>
        <w:tc>
          <w:tcPr>
            <w:tcW w:w="2168" w:type="dxa"/>
            <w:shd w:val="clear" w:color="auto" w:fill="auto"/>
          </w:tcPr>
          <w:p w14:paraId="17505F52" w14:textId="77777777" w:rsidR="005C5FEF" w:rsidRPr="00BE41F2" w:rsidRDefault="005C5FEF" w:rsidP="00713B42">
            <w:pPr>
              <w:spacing w:before="120" w:line="276" w:lineRule="auto"/>
              <w:rPr>
                <w:noProof/>
                <w:lang w:val="es-ES_tradnl"/>
              </w:rPr>
            </w:pPr>
          </w:p>
        </w:tc>
      </w:tr>
      <w:tr w:rsidR="005C5FEF" w:rsidRPr="00BE41F2" w14:paraId="170BDF9B" w14:textId="77777777" w:rsidTr="00713B42">
        <w:tc>
          <w:tcPr>
            <w:tcW w:w="6817" w:type="dxa"/>
            <w:shd w:val="clear" w:color="auto" w:fill="auto"/>
          </w:tcPr>
          <w:p w14:paraId="31E774FC" w14:textId="77777777" w:rsidR="005C5FEF" w:rsidRPr="00BE41F2" w:rsidRDefault="005C5FEF" w:rsidP="00713B42">
            <w:pPr>
              <w:spacing w:before="120" w:line="276" w:lineRule="auto"/>
              <w:jc w:val="both"/>
              <w:rPr>
                <w:lang w:val="pt-BR"/>
              </w:rPr>
            </w:pPr>
            <w:r w:rsidRPr="00BE41F2">
              <w:rPr>
                <w:lang w:val="pt-BR"/>
              </w:rPr>
              <w:t>2.4.2 Bảo vệ điện áp.</w:t>
            </w:r>
          </w:p>
        </w:tc>
        <w:tc>
          <w:tcPr>
            <w:tcW w:w="2168" w:type="dxa"/>
            <w:shd w:val="clear" w:color="auto" w:fill="auto"/>
          </w:tcPr>
          <w:p w14:paraId="177FA5E4" w14:textId="77777777" w:rsidR="005C5FEF" w:rsidRPr="00BE41F2" w:rsidRDefault="005C5FEF" w:rsidP="00713B42">
            <w:pPr>
              <w:spacing w:before="120" w:line="276" w:lineRule="auto"/>
              <w:rPr>
                <w:noProof/>
                <w:lang w:val="es-ES_tradnl"/>
              </w:rPr>
            </w:pPr>
          </w:p>
        </w:tc>
      </w:tr>
      <w:tr w:rsidR="005C5FEF" w:rsidRPr="00BE41F2" w14:paraId="15FD5C44" w14:textId="77777777" w:rsidTr="00713B42">
        <w:tc>
          <w:tcPr>
            <w:tcW w:w="6817" w:type="dxa"/>
            <w:shd w:val="clear" w:color="auto" w:fill="auto"/>
          </w:tcPr>
          <w:p w14:paraId="3D8DE8E1" w14:textId="77777777" w:rsidR="005C5FEF" w:rsidRPr="00BE41F2" w:rsidRDefault="005C5FEF" w:rsidP="00713B42">
            <w:pPr>
              <w:spacing w:before="120" w:line="276" w:lineRule="auto"/>
              <w:jc w:val="both"/>
            </w:pPr>
            <w:r w:rsidRPr="00BE41F2">
              <w:t>2.4.3 Bảo vệ thiếu và mất từ trường.</w:t>
            </w:r>
          </w:p>
        </w:tc>
        <w:tc>
          <w:tcPr>
            <w:tcW w:w="2168" w:type="dxa"/>
            <w:shd w:val="clear" w:color="auto" w:fill="auto"/>
          </w:tcPr>
          <w:p w14:paraId="082BDE57" w14:textId="77777777" w:rsidR="005C5FEF" w:rsidRPr="00BE41F2" w:rsidRDefault="005C5FEF" w:rsidP="00713B42">
            <w:pPr>
              <w:spacing w:before="120" w:line="276" w:lineRule="auto"/>
              <w:rPr>
                <w:b/>
                <w:bCs/>
                <w:lang w:val="es-ES_tradnl"/>
              </w:rPr>
            </w:pPr>
          </w:p>
        </w:tc>
      </w:tr>
      <w:tr w:rsidR="005C5FEF" w:rsidRPr="00BE41F2" w14:paraId="33B7108F" w14:textId="77777777" w:rsidTr="00713B42">
        <w:tc>
          <w:tcPr>
            <w:tcW w:w="6817" w:type="dxa"/>
            <w:shd w:val="clear" w:color="auto" w:fill="auto"/>
          </w:tcPr>
          <w:p w14:paraId="33C95A12" w14:textId="77777777" w:rsidR="005C5FEF" w:rsidRPr="00BE41F2" w:rsidRDefault="005C5FEF" w:rsidP="00713B42">
            <w:pPr>
              <w:spacing w:before="120" w:line="276" w:lineRule="auto"/>
              <w:jc w:val="both"/>
              <w:rPr>
                <w:lang w:val="pt-BR"/>
              </w:rPr>
            </w:pPr>
            <w:r w:rsidRPr="00BE41F2">
              <w:rPr>
                <w:lang w:val="pt-BR"/>
              </w:rPr>
              <w:t>2.5 Bài tập tổng hợp</w:t>
            </w:r>
          </w:p>
        </w:tc>
        <w:tc>
          <w:tcPr>
            <w:tcW w:w="2168" w:type="dxa"/>
            <w:shd w:val="clear" w:color="auto" w:fill="auto"/>
          </w:tcPr>
          <w:p w14:paraId="4E913550" w14:textId="77777777" w:rsidR="005C5FEF" w:rsidRPr="00BE41F2" w:rsidRDefault="005C5FEF" w:rsidP="00713B42">
            <w:pPr>
              <w:spacing w:before="120" w:line="276" w:lineRule="auto"/>
              <w:ind w:left="360"/>
              <w:rPr>
                <w:lang w:val="pt-BR"/>
              </w:rPr>
            </w:pPr>
          </w:p>
        </w:tc>
      </w:tr>
      <w:tr w:rsidR="005C5FEF" w:rsidRPr="00BE41F2" w14:paraId="279B773E" w14:textId="77777777" w:rsidTr="00713B42">
        <w:tc>
          <w:tcPr>
            <w:tcW w:w="6817" w:type="dxa"/>
            <w:shd w:val="clear" w:color="auto" w:fill="auto"/>
          </w:tcPr>
          <w:p w14:paraId="11031744" w14:textId="77777777" w:rsidR="005C5FEF" w:rsidRPr="00BE41F2" w:rsidRDefault="005C5FEF" w:rsidP="00713B42">
            <w:pPr>
              <w:spacing w:before="120" w:line="276" w:lineRule="auto"/>
              <w:jc w:val="both"/>
              <w:rPr>
                <w:lang w:val="es-ES_tradnl"/>
              </w:rPr>
            </w:pPr>
            <w:r w:rsidRPr="00BE41F2">
              <w:rPr>
                <w:lang w:val="es-ES_tradnl"/>
              </w:rPr>
              <w:t>2.5.1 Mạch điện khởi động trực tiếp, có bảo vệ quá dòng, áp, mất pha khi dừng có hãm động năng.</w:t>
            </w:r>
          </w:p>
        </w:tc>
        <w:tc>
          <w:tcPr>
            <w:tcW w:w="2168" w:type="dxa"/>
            <w:shd w:val="clear" w:color="auto" w:fill="auto"/>
          </w:tcPr>
          <w:p w14:paraId="3EA052F6" w14:textId="77777777" w:rsidR="005C5FEF" w:rsidRPr="00BE41F2" w:rsidRDefault="005C5FEF" w:rsidP="00713B42">
            <w:pPr>
              <w:spacing w:before="120" w:line="276" w:lineRule="auto"/>
              <w:ind w:left="360"/>
            </w:pPr>
          </w:p>
        </w:tc>
      </w:tr>
      <w:tr w:rsidR="005C5FEF" w:rsidRPr="00BE41F2" w14:paraId="5D317EAA" w14:textId="77777777" w:rsidTr="00713B42">
        <w:tc>
          <w:tcPr>
            <w:tcW w:w="6817" w:type="dxa"/>
            <w:shd w:val="clear" w:color="auto" w:fill="auto"/>
          </w:tcPr>
          <w:p w14:paraId="123A5121" w14:textId="77777777" w:rsidR="005C5FEF" w:rsidRPr="00BE41F2" w:rsidRDefault="005C5FEF" w:rsidP="00713B42">
            <w:pPr>
              <w:spacing w:before="120" w:line="276" w:lineRule="auto"/>
              <w:jc w:val="both"/>
              <w:rPr>
                <w:lang w:val="es-ES_tradnl"/>
              </w:rPr>
            </w:pPr>
            <w:r w:rsidRPr="00BE41F2">
              <w:rPr>
                <w:lang w:val="es-ES_tradnl"/>
              </w:rPr>
              <w:t>2.5.2 Mạch điện 2  động cơ luân phiên và tự động lặp lại</w:t>
            </w:r>
          </w:p>
        </w:tc>
        <w:tc>
          <w:tcPr>
            <w:tcW w:w="2168" w:type="dxa"/>
            <w:shd w:val="clear" w:color="auto" w:fill="auto"/>
          </w:tcPr>
          <w:p w14:paraId="62471D07" w14:textId="77777777" w:rsidR="005C5FEF" w:rsidRPr="00BE41F2" w:rsidRDefault="005C5FEF" w:rsidP="00713B42">
            <w:pPr>
              <w:spacing w:before="120" w:line="276" w:lineRule="auto"/>
              <w:ind w:left="360"/>
            </w:pPr>
          </w:p>
        </w:tc>
      </w:tr>
      <w:tr w:rsidR="005C5FEF" w:rsidRPr="00BE41F2" w14:paraId="4DBEE1E1" w14:textId="77777777" w:rsidTr="00713B42">
        <w:tc>
          <w:tcPr>
            <w:tcW w:w="6817" w:type="dxa"/>
            <w:shd w:val="clear" w:color="auto" w:fill="auto"/>
          </w:tcPr>
          <w:p w14:paraId="4ED539E4" w14:textId="77777777" w:rsidR="005C5FEF" w:rsidRPr="00BE41F2" w:rsidRDefault="005C5FEF" w:rsidP="00713B42">
            <w:pPr>
              <w:spacing w:before="120" w:line="276" w:lineRule="auto"/>
              <w:jc w:val="both"/>
              <w:rPr>
                <w:lang w:val="es-ES_tradnl"/>
              </w:rPr>
            </w:pPr>
            <w:r w:rsidRPr="00BE41F2">
              <w:rPr>
                <w:lang w:val="es-ES_tradnl"/>
              </w:rPr>
              <w:t>2.5.3 Mạch khởi động trước dừng trước 2 động cơ</w:t>
            </w:r>
          </w:p>
        </w:tc>
        <w:tc>
          <w:tcPr>
            <w:tcW w:w="2168" w:type="dxa"/>
            <w:shd w:val="clear" w:color="auto" w:fill="auto"/>
          </w:tcPr>
          <w:p w14:paraId="651ABC83" w14:textId="77777777" w:rsidR="005C5FEF" w:rsidRPr="00BE41F2" w:rsidRDefault="005C5FEF" w:rsidP="00713B42">
            <w:pPr>
              <w:spacing w:before="120" w:line="276" w:lineRule="auto"/>
              <w:ind w:left="360"/>
              <w:jc w:val="both"/>
            </w:pPr>
          </w:p>
        </w:tc>
      </w:tr>
      <w:tr w:rsidR="005C5FEF" w:rsidRPr="00BE41F2" w14:paraId="41359FD0" w14:textId="77777777" w:rsidTr="00713B42">
        <w:tc>
          <w:tcPr>
            <w:tcW w:w="6817" w:type="dxa"/>
            <w:shd w:val="clear" w:color="auto" w:fill="auto"/>
          </w:tcPr>
          <w:p w14:paraId="2EEC4AFB" w14:textId="77777777" w:rsidR="005C5FEF" w:rsidRPr="00BE41F2" w:rsidRDefault="005C5FEF" w:rsidP="00713B42">
            <w:pPr>
              <w:spacing w:before="120" w:line="276" w:lineRule="auto"/>
              <w:jc w:val="both"/>
              <w:rPr>
                <w:lang w:val="es-ES_tradnl"/>
              </w:rPr>
            </w:pPr>
            <w:r w:rsidRPr="00BE41F2">
              <w:rPr>
                <w:lang w:val="es-ES_tradnl"/>
              </w:rPr>
              <w:t>2.5.4 Mạch điện khởi động trước dừng sau 2 động cơ.</w:t>
            </w:r>
          </w:p>
          <w:p w14:paraId="3A055BA5" w14:textId="77777777" w:rsidR="005C5FEF" w:rsidRPr="00BE41F2" w:rsidRDefault="005C5FEF" w:rsidP="00713B42">
            <w:pPr>
              <w:spacing w:before="120" w:line="276" w:lineRule="auto"/>
              <w:jc w:val="both"/>
              <w:rPr>
                <w:lang w:val="es-ES_tradnl"/>
              </w:rPr>
            </w:pPr>
            <w:r w:rsidRPr="00BE41F2">
              <w:rPr>
                <w:lang w:val="es-ES_tradnl"/>
              </w:rPr>
              <w:t>2.5.5 Mạch điện động cơ 2 cấp tốc độ dạng ∆/YY.</w:t>
            </w:r>
          </w:p>
          <w:p w14:paraId="7A99A852" w14:textId="77777777" w:rsidR="005C5FEF" w:rsidRPr="00BE41F2" w:rsidRDefault="005C5FEF" w:rsidP="00713B42">
            <w:pPr>
              <w:spacing w:before="120" w:line="276" w:lineRule="auto"/>
              <w:jc w:val="both"/>
              <w:rPr>
                <w:lang w:val="es-ES_tradnl"/>
              </w:rPr>
            </w:pPr>
            <w:r w:rsidRPr="00BE41F2">
              <w:rPr>
                <w:lang w:val="es-ES_tradnl"/>
              </w:rPr>
              <w:t>2.5.6 Mạch điện động cơ 2 cấp tốc độ dạng Y/YY</w:t>
            </w:r>
          </w:p>
        </w:tc>
        <w:tc>
          <w:tcPr>
            <w:tcW w:w="2168" w:type="dxa"/>
            <w:shd w:val="clear" w:color="auto" w:fill="auto"/>
          </w:tcPr>
          <w:p w14:paraId="73DB5AC1" w14:textId="77777777" w:rsidR="005C5FEF" w:rsidRPr="00BE41F2" w:rsidRDefault="005C5FEF" w:rsidP="00713B42">
            <w:pPr>
              <w:spacing w:before="120" w:line="276" w:lineRule="auto"/>
              <w:ind w:left="360"/>
              <w:jc w:val="both"/>
              <w:rPr>
                <w:lang w:val="es-ES_tradnl"/>
              </w:rPr>
            </w:pPr>
          </w:p>
        </w:tc>
      </w:tr>
    </w:tbl>
    <w:p w14:paraId="4140D896" w14:textId="77777777" w:rsidR="005C5FEF" w:rsidRPr="00BE41F2" w:rsidRDefault="005C5FEF" w:rsidP="005C5FEF">
      <w:pPr>
        <w:spacing w:before="120" w:line="276" w:lineRule="auto"/>
        <w:jc w:val="both"/>
        <w:outlineLvl w:val="0"/>
        <w:rPr>
          <w:lang w:val="vi-VN"/>
        </w:rPr>
      </w:pPr>
      <w:r w:rsidRPr="00BE41F2">
        <w:rPr>
          <w:b/>
          <w:lang w:val="vi-VN"/>
        </w:rPr>
        <w:t xml:space="preserve">Bài </w:t>
      </w:r>
      <w:r>
        <w:rPr>
          <w:b/>
          <w:lang w:val="nb-NO"/>
        </w:rPr>
        <w:t>4</w:t>
      </w:r>
      <w:r w:rsidRPr="00BE41F2">
        <w:rPr>
          <w:b/>
          <w:lang w:val="vi-VN"/>
        </w:rPr>
        <w:t>:</w:t>
      </w:r>
      <w:r w:rsidRPr="00BE41F2">
        <w:rPr>
          <w:lang w:val="vi-VN"/>
        </w:rPr>
        <w:t xml:space="preserve"> </w:t>
      </w:r>
      <w:r w:rsidRPr="00BE41F2">
        <w:rPr>
          <w:lang w:val="es-ES_tradnl" w:eastAsia="ko-KR"/>
        </w:rPr>
        <w:t>Trang bị điện các máy công cụ, các máy sản xuất.</w:t>
      </w:r>
      <w:r w:rsidRPr="00BE41F2">
        <w:rPr>
          <w:lang w:val="vi-VN"/>
        </w:rPr>
        <w:tab/>
        <w:t xml:space="preserve">Thời gian: </w:t>
      </w:r>
      <w:r>
        <w:rPr>
          <w:lang w:val="es-ES_tradnl"/>
        </w:rPr>
        <w:t>2</w:t>
      </w:r>
      <w:r w:rsidRPr="00BE41F2">
        <w:rPr>
          <w:lang w:val="vi-VN"/>
        </w:rPr>
        <w:t xml:space="preserve"> giờ</w:t>
      </w:r>
    </w:p>
    <w:p w14:paraId="6FC1CD27" w14:textId="77777777" w:rsidR="005C5FEF" w:rsidRPr="00BE41F2" w:rsidRDefault="005C5FEF" w:rsidP="005C5FEF">
      <w:pPr>
        <w:pStyle w:val="ListParagraph"/>
        <w:numPr>
          <w:ilvl w:val="0"/>
          <w:numId w:val="157"/>
        </w:numPr>
        <w:spacing w:before="120" w:after="0"/>
        <w:jc w:val="both"/>
        <w:rPr>
          <w:iCs/>
          <w:sz w:val="28"/>
          <w:szCs w:val="28"/>
          <w:lang w:eastAsia="ko-KR"/>
        </w:rPr>
      </w:pPr>
      <w:r w:rsidRPr="00BE41F2">
        <w:rPr>
          <w:iCs/>
          <w:sz w:val="28"/>
          <w:szCs w:val="28"/>
          <w:lang w:val="vi-VN" w:eastAsia="ko-KR"/>
        </w:rPr>
        <w:t>Mục tiêu của bài:</w:t>
      </w:r>
    </w:p>
    <w:p w14:paraId="78E84920" w14:textId="77777777" w:rsidR="005C5FEF" w:rsidRPr="00BE41F2" w:rsidRDefault="005C5FEF" w:rsidP="005C5FEF">
      <w:pPr>
        <w:spacing w:before="120" w:after="280" w:afterAutospacing="1" w:line="276" w:lineRule="auto"/>
        <w:rPr>
          <w:lang w:val="da-DK"/>
        </w:rPr>
      </w:pPr>
      <w:r w:rsidRPr="00BE41F2">
        <w:rPr>
          <w:iCs/>
          <w:lang w:eastAsia="ko-KR"/>
        </w:rPr>
        <w:t xml:space="preserve">       -   </w:t>
      </w:r>
      <w:r w:rsidRPr="00BE41F2">
        <w:rPr>
          <w:lang w:val="da-DK"/>
        </w:rPr>
        <w:t>Phân tích được sơ đồ nguyên lý hệ thống điện của các máy công cụ và các máy sản xuất  như:  máy tiện, máy phay, máy khoan,  băng tải...</w:t>
      </w:r>
    </w:p>
    <w:p w14:paraId="024A497D" w14:textId="77777777" w:rsidR="005C5FEF" w:rsidRPr="00BE41F2" w:rsidRDefault="005C5FEF" w:rsidP="005C5FEF">
      <w:pPr>
        <w:spacing w:before="120" w:after="280" w:afterAutospacing="1" w:line="276" w:lineRule="auto"/>
        <w:rPr>
          <w:lang w:val="vi-VN"/>
        </w:rPr>
      </w:pPr>
      <w:r w:rsidRPr="00BE41F2">
        <w:rPr>
          <w:lang w:val="da-DK"/>
        </w:rPr>
        <w:t xml:space="preserve">       </w:t>
      </w:r>
      <w:r w:rsidRPr="00BE41F2">
        <w:rPr>
          <w:lang w:val="vi-VN"/>
        </w:rPr>
        <w:t>- Lắp đặt, sửa chữa được một số mạch điều khiển đơn giản trên bảng thực hành đảm bảo an toàn tiết kiệm và vệ sinh công nghiệp.</w:t>
      </w:r>
    </w:p>
    <w:p w14:paraId="76F1F36F" w14:textId="77777777" w:rsidR="005C5FEF" w:rsidRPr="00BE41F2" w:rsidRDefault="005C5FEF" w:rsidP="005C5FEF">
      <w:pPr>
        <w:spacing w:before="120" w:line="276" w:lineRule="auto"/>
        <w:ind w:firstLine="567"/>
        <w:jc w:val="both"/>
        <w:rPr>
          <w:lang w:val="vi-VN"/>
        </w:rPr>
      </w:pPr>
      <w:r w:rsidRPr="00BE41F2">
        <w:rPr>
          <w:lang w:val="vi-VN"/>
        </w:rPr>
        <w:t>- Phát huy tính tích cực, chủ động và tư duy sáng tạo.</w:t>
      </w:r>
    </w:p>
    <w:p w14:paraId="3B14DDEA" w14:textId="77777777" w:rsidR="005C5FEF" w:rsidRPr="00BE41F2" w:rsidRDefault="005C5FEF" w:rsidP="005C5FEF">
      <w:pPr>
        <w:pStyle w:val="ListParagraph"/>
        <w:numPr>
          <w:ilvl w:val="0"/>
          <w:numId w:val="157"/>
        </w:numPr>
        <w:spacing w:before="120" w:after="0"/>
        <w:jc w:val="both"/>
        <w:rPr>
          <w:iCs/>
          <w:sz w:val="28"/>
          <w:szCs w:val="28"/>
          <w:lang w:val="vi-VN" w:eastAsia="ko-KR"/>
        </w:rPr>
      </w:pPr>
      <w:r w:rsidRPr="00BE41F2">
        <w:rPr>
          <w:iCs/>
          <w:sz w:val="28"/>
          <w:szCs w:val="28"/>
          <w:lang w:val="vi-VN" w:eastAsia="ko-KR"/>
        </w:rPr>
        <w:t xml:space="preserve">Nội dung của bài: </w:t>
      </w:r>
      <w:r w:rsidRPr="00BE41F2">
        <w:rPr>
          <w:iCs/>
          <w:sz w:val="28"/>
          <w:szCs w:val="28"/>
          <w:lang w:val="vi-VN" w:eastAsia="ko-KR"/>
        </w:rPr>
        <w:tab/>
      </w:r>
    </w:p>
    <w:tbl>
      <w:tblPr>
        <w:tblW w:w="0" w:type="auto"/>
        <w:tblLook w:val="00A0" w:firstRow="1" w:lastRow="0" w:firstColumn="1" w:lastColumn="0" w:noHBand="0" w:noVBand="0"/>
      </w:tblPr>
      <w:tblGrid>
        <w:gridCol w:w="8749"/>
      </w:tblGrid>
      <w:tr w:rsidR="005C5FEF" w:rsidRPr="00BE41F2" w14:paraId="4734CDFC" w14:textId="77777777" w:rsidTr="00713B42">
        <w:tc>
          <w:tcPr>
            <w:tcW w:w="8749" w:type="dxa"/>
            <w:shd w:val="clear" w:color="auto" w:fill="auto"/>
          </w:tcPr>
          <w:p w14:paraId="2A923CD7" w14:textId="77777777" w:rsidR="005C5FEF" w:rsidRPr="00BE41F2" w:rsidRDefault="005C5FEF" w:rsidP="00713B42">
            <w:pPr>
              <w:spacing w:before="120" w:line="276" w:lineRule="auto"/>
              <w:jc w:val="both"/>
            </w:pPr>
            <w:r w:rsidRPr="00BE41F2">
              <w:t>2.1 Khái niệm chung về các máy công cụ và máy sản xuất.</w:t>
            </w:r>
          </w:p>
        </w:tc>
      </w:tr>
      <w:tr w:rsidR="005C5FEF" w:rsidRPr="00BE41F2" w14:paraId="572A5F2B" w14:textId="77777777" w:rsidTr="00713B42">
        <w:trPr>
          <w:trHeight w:val="495"/>
        </w:trPr>
        <w:tc>
          <w:tcPr>
            <w:tcW w:w="8749" w:type="dxa"/>
            <w:shd w:val="clear" w:color="auto" w:fill="auto"/>
          </w:tcPr>
          <w:p w14:paraId="4FCF1A22" w14:textId="77777777" w:rsidR="005C5FEF" w:rsidRPr="00BE41F2" w:rsidRDefault="005C5FEF" w:rsidP="00713B42">
            <w:pPr>
              <w:spacing w:before="120" w:line="276" w:lineRule="auto"/>
              <w:jc w:val="both"/>
              <w:rPr>
                <w:lang w:val="es-ES_tradnl"/>
              </w:rPr>
            </w:pPr>
            <w:r w:rsidRPr="00BE41F2">
              <w:rPr>
                <w:lang w:val="es-ES_tradnl"/>
              </w:rPr>
              <w:t>2.2 Phân tích sơ đồ máy công cụ và máy sản xuất điển hình (máy tiện T616, máy phay 6H82. máy khoan 2A215, băng tải…)</w:t>
            </w:r>
          </w:p>
        </w:tc>
      </w:tr>
    </w:tbl>
    <w:p w14:paraId="0F91E624" w14:textId="77777777" w:rsidR="005C5FEF" w:rsidRPr="00BE41F2" w:rsidRDefault="005C5FEF" w:rsidP="005C5FEF">
      <w:pPr>
        <w:tabs>
          <w:tab w:val="num" w:pos="900"/>
        </w:tabs>
        <w:spacing w:before="120" w:line="276" w:lineRule="auto"/>
        <w:jc w:val="both"/>
      </w:pPr>
      <w:r w:rsidRPr="00BE41F2">
        <w:rPr>
          <w:iCs/>
        </w:rPr>
        <w:tab/>
      </w:r>
      <w:r w:rsidRPr="00BE41F2">
        <w:rPr>
          <w:iCs/>
        </w:rPr>
        <w:tab/>
      </w:r>
      <w:r w:rsidRPr="00BE41F2">
        <w:rPr>
          <w:iCs/>
        </w:rPr>
        <w:tab/>
      </w:r>
    </w:p>
    <w:p w14:paraId="6B36ADAB" w14:textId="77777777" w:rsidR="005C5FEF" w:rsidRPr="00BE41F2" w:rsidRDefault="005C5FEF" w:rsidP="005C5FEF">
      <w:pPr>
        <w:spacing w:before="120" w:line="276" w:lineRule="auto"/>
        <w:ind w:left="-142"/>
        <w:jc w:val="both"/>
        <w:rPr>
          <w:b/>
          <w:lang w:val="pl-PL" w:eastAsia="ko-KR"/>
        </w:rPr>
      </w:pPr>
      <w:r w:rsidRPr="00BE41F2">
        <w:rPr>
          <w:b/>
          <w:lang w:val="pl-PL" w:eastAsia="ko-KR"/>
        </w:rPr>
        <w:t>IV. Điều kiện thực hiện mô đun:</w:t>
      </w:r>
    </w:p>
    <w:p w14:paraId="2BB17AF9" w14:textId="77777777" w:rsidR="005C5FEF" w:rsidRPr="00BE41F2" w:rsidRDefault="005C5FEF" w:rsidP="005C5FEF">
      <w:pPr>
        <w:spacing w:before="120" w:line="276" w:lineRule="auto"/>
        <w:jc w:val="both"/>
        <w:rPr>
          <w:lang w:val="pl-PL"/>
        </w:rPr>
      </w:pPr>
      <w:r w:rsidRPr="00BE41F2">
        <w:rPr>
          <w:lang w:val="pl-PL"/>
        </w:rPr>
        <w:t>1. Phòng học chuyên môn hóa/ nhà xưởng:</w:t>
      </w:r>
    </w:p>
    <w:p w14:paraId="52C7740E" w14:textId="77777777" w:rsidR="005C5FEF" w:rsidRPr="00BE41F2" w:rsidRDefault="005C5FEF" w:rsidP="005C5FEF">
      <w:pPr>
        <w:spacing w:before="120" w:line="276" w:lineRule="auto"/>
        <w:ind w:firstLine="540"/>
        <w:jc w:val="both"/>
        <w:rPr>
          <w:lang w:val="es-ES_tradnl"/>
        </w:rPr>
      </w:pPr>
      <w:r w:rsidRPr="00BE41F2">
        <w:rPr>
          <w:lang w:val="es-ES_tradnl"/>
        </w:rPr>
        <w:lastRenderedPageBreak/>
        <w:t>+ Phòng học lý thuyết có trang bị phương tiện nghe, nhìn.</w:t>
      </w:r>
    </w:p>
    <w:p w14:paraId="48BC0F82" w14:textId="77777777" w:rsidR="005C5FEF" w:rsidRPr="00BE41F2" w:rsidRDefault="005C5FEF" w:rsidP="005C5FEF">
      <w:pPr>
        <w:spacing w:before="120" w:line="276" w:lineRule="auto"/>
        <w:ind w:firstLine="540"/>
        <w:jc w:val="both"/>
        <w:rPr>
          <w:lang w:val="es-ES_tradnl"/>
        </w:rPr>
      </w:pPr>
      <w:r w:rsidRPr="00BE41F2">
        <w:rPr>
          <w:lang w:val="es-ES_tradnl"/>
        </w:rPr>
        <w:t>+ Xưởng thực hành Trang bị điện.</w:t>
      </w:r>
    </w:p>
    <w:p w14:paraId="71ABC092" w14:textId="77777777" w:rsidR="005C5FEF" w:rsidRPr="00BE41F2" w:rsidRDefault="005C5FEF" w:rsidP="005C5FEF">
      <w:pPr>
        <w:spacing w:before="120" w:line="276" w:lineRule="auto"/>
        <w:jc w:val="both"/>
      </w:pPr>
      <w:r w:rsidRPr="00BE41F2">
        <w:t>2. Trang thiết bị máy móc:</w:t>
      </w:r>
    </w:p>
    <w:p w14:paraId="650792C7" w14:textId="77777777" w:rsidR="005C5FEF" w:rsidRPr="00BE41F2" w:rsidRDefault="005C5FEF" w:rsidP="005C5FEF">
      <w:pPr>
        <w:spacing w:before="120" w:line="276" w:lineRule="auto"/>
        <w:ind w:firstLine="540"/>
        <w:jc w:val="both"/>
        <w:rPr>
          <w:lang w:val="es-ES_tradnl"/>
        </w:rPr>
      </w:pPr>
      <w:r w:rsidRPr="00BE41F2">
        <w:rPr>
          <w:lang w:val="es-ES_tradnl"/>
        </w:rPr>
        <w:t>+ PC, phần mềm chuyên dùng.</w:t>
      </w:r>
    </w:p>
    <w:p w14:paraId="6E96D24D" w14:textId="77777777" w:rsidR="005C5FEF" w:rsidRPr="00BE41F2" w:rsidRDefault="005C5FEF" w:rsidP="005C5FEF">
      <w:pPr>
        <w:spacing w:before="120" w:line="276" w:lineRule="auto"/>
        <w:ind w:firstLine="540"/>
        <w:jc w:val="both"/>
        <w:rPr>
          <w:lang w:val="es-ES_tradnl"/>
        </w:rPr>
      </w:pPr>
      <w:r w:rsidRPr="00BE41F2">
        <w:rPr>
          <w:lang w:val="es-ES_tradnl"/>
        </w:rPr>
        <w:t>+ Projector, overhead.</w:t>
      </w:r>
    </w:p>
    <w:p w14:paraId="2B0ED766" w14:textId="77777777" w:rsidR="005C5FEF" w:rsidRPr="00BE41F2" w:rsidRDefault="005C5FEF" w:rsidP="005C5FEF">
      <w:pPr>
        <w:spacing w:before="120" w:line="276" w:lineRule="auto"/>
        <w:jc w:val="both"/>
      </w:pPr>
      <w:r w:rsidRPr="00BE41F2">
        <w:t>3. Học liệu, dụng cụ, nguyên vật liệu:</w:t>
      </w:r>
    </w:p>
    <w:p w14:paraId="736A2E9B" w14:textId="77777777" w:rsidR="005C5FEF" w:rsidRPr="00BE41F2" w:rsidRDefault="005C5FEF" w:rsidP="005C5FEF">
      <w:pPr>
        <w:spacing w:before="120" w:line="276" w:lineRule="auto"/>
        <w:ind w:firstLine="540"/>
        <w:jc w:val="both"/>
        <w:rPr>
          <w:lang w:val="es-ES_tradnl"/>
        </w:rPr>
      </w:pPr>
      <w:r w:rsidRPr="00BE41F2">
        <w:rPr>
          <w:lang w:val="es-ES_tradnl"/>
        </w:rPr>
        <w:t>+ Các mô hình mô phỏng cần thiết.</w:t>
      </w:r>
    </w:p>
    <w:p w14:paraId="4B8AE63F" w14:textId="77777777" w:rsidR="005C5FEF" w:rsidRPr="00BE41F2" w:rsidRDefault="005C5FEF" w:rsidP="005C5FEF">
      <w:pPr>
        <w:spacing w:before="120" w:line="276" w:lineRule="auto"/>
        <w:ind w:firstLine="540"/>
        <w:jc w:val="both"/>
        <w:rPr>
          <w:lang w:val="es-ES_tradnl"/>
        </w:rPr>
      </w:pPr>
      <w:r w:rsidRPr="00BE41F2">
        <w:rPr>
          <w:lang w:val="es-ES_tradnl"/>
        </w:rPr>
        <w:t>+ Bản vẽ, hình ảnh liên quan.</w:t>
      </w:r>
    </w:p>
    <w:p w14:paraId="2AAFD521" w14:textId="77777777" w:rsidR="005C5FEF" w:rsidRPr="00BE41F2" w:rsidRDefault="005C5FEF" w:rsidP="005C5FEF">
      <w:pPr>
        <w:spacing w:before="120" w:line="276" w:lineRule="auto"/>
        <w:jc w:val="both"/>
        <w:rPr>
          <w:lang w:val="pl-PL"/>
        </w:rPr>
      </w:pPr>
      <w:r w:rsidRPr="00BE41F2">
        <w:rPr>
          <w:lang w:val="pl-PL"/>
        </w:rPr>
        <w:t>4. Các điều kiện khác: Không</w:t>
      </w:r>
    </w:p>
    <w:p w14:paraId="36902F73" w14:textId="77777777" w:rsidR="005C5FEF" w:rsidRPr="00BE41F2" w:rsidRDefault="005C5FEF" w:rsidP="005C5FEF">
      <w:pPr>
        <w:spacing w:before="120" w:line="276" w:lineRule="auto"/>
        <w:ind w:left="-142"/>
        <w:jc w:val="both"/>
        <w:rPr>
          <w:b/>
          <w:lang w:val="pl-PL" w:eastAsia="ko-KR"/>
        </w:rPr>
      </w:pPr>
      <w:r w:rsidRPr="00BE41F2">
        <w:rPr>
          <w:b/>
          <w:lang w:val="pl-PL" w:eastAsia="ko-KR"/>
        </w:rPr>
        <w:t>V. Nội dung và phương pháp, đánh giá</w:t>
      </w:r>
    </w:p>
    <w:p w14:paraId="54792E29" w14:textId="77777777" w:rsidR="005C5FEF" w:rsidRPr="00BE41F2" w:rsidRDefault="005C5FEF" w:rsidP="005C5FEF">
      <w:pPr>
        <w:spacing w:before="120" w:line="276" w:lineRule="auto"/>
        <w:jc w:val="both"/>
        <w:rPr>
          <w:lang w:val="pl-PL"/>
        </w:rPr>
      </w:pPr>
      <w:r w:rsidRPr="00BE41F2">
        <w:rPr>
          <w:lang w:val="pl-PL"/>
        </w:rPr>
        <w:t>1. Nội dung:</w:t>
      </w:r>
    </w:p>
    <w:p w14:paraId="47ECBD80" w14:textId="77777777" w:rsidR="005C5FEF" w:rsidRPr="00BE41F2" w:rsidRDefault="005C5FEF" w:rsidP="005C5FEF">
      <w:pPr>
        <w:spacing w:before="120" w:line="276" w:lineRule="auto"/>
        <w:ind w:firstLine="284"/>
        <w:jc w:val="both"/>
        <w:rPr>
          <w:lang w:val="pl-PL"/>
        </w:rPr>
      </w:pPr>
      <w:r w:rsidRPr="00BE41F2">
        <w:rPr>
          <w:lang w:val="pl-PL"/>
        </w:rPr>
        <w:t>- Kiến thức:</w:t>
      </w:r>
    </w:p>
    <w:p w14:paraId="602EB2D6" w14:textId="77777777" w:rsidR="005C5FEF" w:rsidRPr="00BE41F2" w:rsidRDefault="005C5FEF" w:rsidP="005C5FEF">
      <w:pPr>
        <w:spacing w:before="120" w:line="276" w:lineRule="auto"/>
        <w:ind w:firstLine="540"/>
        <w:jc w:val="both"/>
        <w:rPr>
          <w:lang w:val="es-ES_tradnl"/>
        </w:rPr>
      </w:pPr>
      <w:r w:rsidRPr="00BE41F2">
        <w:rPr>
          <w:lang w:val="es-ES_tradnl"/>
        </w:rPr>
        <w:t>+ Mô tả được cấu tạo các khí cụ điện điều khiển có trong sơ đồ</w:t>
      </w:r>
    </w:p>
    <w:p w14:paraId="7A8FA5B0" w14:textId="77777777" w:rsidR="005C5FEF" w:rsidRPr="00BE41F2" w:rsidRDefault="005C5FEF" w:rsidP="005C5FEF">
      <w:pPr>
        <w:spacing w:before="120" w:line="276" w:lineRule="auto"/>
        <w:ind w:firstLine="540"/>
        <w:jc w:val="both"/>
        <w:rPr>
          <w:lang w:val="es-ES_tradnl"/>
        </w:rPr>
      </w:pPr>
      <w:r w:rsidRPr="00BE41F2">
        <w:rPr>
          <w:lang w:val="es-ES_tradnl"/>
        </w:rPr>
        <w:t>+ Vẽ được sơ đồ mạch điện</w:t>
      </w:r>
    </w:p>
    <w:p w14:paraId="73D44AFE" w14:textId="77777777" w:rsidR="005C5FEF" w:rsidRPr="00BE41F2" w:rsidRDefault="005C5FEF" w:rsidP="005C5FEF">
      <w:pPr>
        <w:spacing w:before="120" w:line="276" w:lineRule="auto"/>
        <w:ind w:firstLine="540"/>
        <w:jc w:val="both"/>
        <w:rPr>
          <w:lang w:val="es-ES_tradnl"/>
        </w:rPr>
      </w:pPr>
      <w:r w:rsidRPr="00BE41F2">
        <w:rPr>
          <w:lang w:val="es-ES_tradnl"/>
        </w:rPr>
        <w:t>+ Phân tích đúng nguyên lý mạch điện.</w:t>
      </w:r>
    </w:p>
    <w:p w14:paraId="324DEE6E" w14:textId="77777777" w:rsidR="005C5FEF" w:rsidRPr="00BE41F2" w:rsidRDefault="005C5FEF" w:rsidP="005C5FEF">
      <w:pPr>
        <w:spacing w:before="120" w:line="276" w:lineRule="auto"/>
        <w:ind w:firstLine="540"/>
        <w:jc w:val="both"/>
        <w:rPr>
          <w:lang w:val="es-ES_tradnl"/>
        </w:rPr>
      </w:pPr>
      <w:r w:rsidRPr="00BE41F2">
        <w:rPr>
          <w:lang w:val="es-ES_tradnl"/>
        </w:rPr>
        <w:t>+ Lựa chọn thiết bị để thay thế mới/thay thế tương đương phù hợp.</w:t>
      </w:r>
    </w:p>
    <w:p w14:paraId="72C0CB0C" w14:textId="77777777" w:rsidR="005C5FEF" w:rsidRPr="00BE41F2" w:rsidRDefault="005C5FEF" w:rsidP="005C5FEF">
      <w:pPr>
        <w:spacing w:before="120" w:line="276" w:lineRule="auto"/>
        <w:ind w:firstLine="540"/>
        <w:jc w:val="both"/>
        <w:rPr>
          <w:lang w:val="es-ES_tradnl"/>
        </w:rPr>
      </w:pPr>
      <w:r w:rsidRPr="00BE41F2">
        <w:rPr>
          <w:lang w:val="es-ES_tradnl"/>
        </w:rPr>
        <w:t>+ Nguyên tắc lắp ráp mạch điều khiển.</w:t>
      </w:r>
    </w:p>
    <w:p w14:paraId="693A8A70" w14:textId="77777777" w:rsidR="005C5FEF" w:rsidRPr="00BE41F2" w:rsidRDefault="005C5FEF" w:rsidP="005C5FEF">
      <w:pPr>
        <w:spacing w:before="120" w:line="276" w:lineRule="auto"/>
        <w:ind w:firstLine="284"/>
        <w:jc w:val="both"/>
        <w:rPr>
          <w:lang w:val="es-ES_tradnl"/>
        </w:rPr>
      </w:pPr>
      <w:r w:rsidRPr="00BE41F2">
        <w:rPr>
          <w:lang w:val="es-ES_tradnl"/>
        </w:rPr>
        <w:t>- Kỹ năng:</w:t>
      </w:r>
    </w:p>
    <w:p w14:paraId="05DDC6EE" w14:textId="77777777" w:rsidR="005C5FEF" w:rsidRPr="00BE41F2" w:rsidRDefault="005C5FEF" w:rsidP="005C5FEF">
      <w:pPr>
        <w:spacing w:before="120" w:line="276" w:lineRule="auto"/>
        <w:ind w:firstLine="540"/>
        <w:jc w:val="both"/>
        <w:rPr>
          <w:lang w:val="es-ES_tradnl"/>
        </w:rPr>
      </w:pPr>
      <w:r w:rsidRPr="00BE41F2">
        <w:rPr>
          <w:lang w:val="es-ES_tradnl"/>
        </w:rPr>
        <w:t>+ Lắp ráp mạch điều khiển dùng rơle, công tắc tơ (đơn giản) trên bảng thực hành.</w:t>
      </w:r>
    </w:p>
    <w:p w14:paraId="28253C94" w14:textId="77777777" w:rsidR="005C5FEF" w:rsidRPr="00BE41F2" w:rsidRDefault="005C5FEF" w:rsidP="005C5FEF">
      <w:pPr>
        <w:spacing w:before="120" w:line="276" w:lineRule="auto"/>
        <w:ind w:firstLine="540"/>
        <w:jc w:val="both"/>
        <w:rPr>
          <w:lang w:val="es-ES_tradnl"/>
        </w:rPr>
      </w:pPr>
      <w:r w:rsidRPr="00BE41F2">
        <w:rPr>
          <w:lang w:val="es-ES_tradnl"/>
        </w:rPr>
        <w:t>+ Khả năng phân tích nguyên lý để phát hiện sai lỗi, đề ra phương án sửa chữa phù hợp.</w:t>
      </w:r>
    </w:p>
    <w:p w14:paraId="3791C25F" w14:textId="77777777" w:rsidR="005C5FEF" w:rsidRPr="00BE41F2" w:rsidRDefault="005C5FEF" w:rsidP="005C5FEF">
      <w:pPr>
        <w:spacing w:before="120" w:line="276" w:lineRule="auto"/>
        <w:ind w:firstLine="540"/>
        <w:jc w:val="both"/>
        <w:rPr>
          <w:lang w:val="es-ES_tradnl"/>
        </w:rPr>
      </w:pPr>
      <w:r w:rsidRPr="00BE41F2">
        <w:rPr>
          <w:lang w:val="es-ES_tradnl"/>
        </w:rPr>
        <w:t>+ Thao tác lắp ráp mạch thành thạo (lắp trên bảng thực hành, lắp trong tủ điện, lắp trên mô hình).</w:t>
      </w:r>
    </w:p>
    <w:p w14:paraId="6DDA90B9" w14:textId="77777777" w:rsidR="005C5FEF" w:rsidRPr="00BE41F2" w:rsidRDefault="005C5FEF" w:rsidP="005C5FEF">
      <w:pPr>
        <w:spacing w:before="120" w:line="276" w:lineRule="auto"/>
        <w:ind w:firstLine="540"/>
        <w:jc w:val="both"/>
        <w:rPr>
          <w:lang w:val="es-ES_tradnl"/>
        </w:rPr>
      </w:pPr>
      <w:r w:rsidRPr="00BE41F2">
        <w:rPr>
          <w:lang w:val="es-ES_tradnl"/>
        </w:rPr>
        <w:t>+ Mạch lắp phải đáp ứng được các yêu cầu về kỹ thuật, mỹ thuật và an toàn (mạch hoạt động đúng qui trình, bố trí thiết bị hợp lý đảm bảo không gian cho phép, đi dây gọn đẹp, không có các sự cố về điện, về độ bền cơ).</w:t>
      </w:r>
    </w:p>
    <w:p w14:paraId="74EEFDB8" w14:textId="77777777" w:rsidR="005C5FEF" w:rsidRPr="00BE41F2" w:rsidRDefault="005C5FEF" w:rsidP="005C5FEF">
      <w:pPr>
        <w:spacing w:before="120" w:line="276" w:lineRule="auto"/>
        <w:ind w:firstLine="540"/>
        <w:jc w:val="both"/>
        <w:rPr>
          <w:lang w:val="es-ES_tradnl"/>
        </w:rPr>
      </w:pPr>
      <w:r w:rsidRPr="00BE41F2">
        <w:rPr>
          <w:lang w:val="es-ES_tradnl"/>
        </w:rPr>
        <w:t>+ Lắp ráp, sửa chữa đúng qui trình, sử dụng đúng dụng cụ đồ nghề, đúng thời gian qui định. Đảm bảo an toàn tuyệt đối.</w:t>
      </w:r>
    </w:p>
    <w:p w14:paraId="0F886712" w14:textId="77777777" w:rsidR="005C5FEF" w:rsidRPr="00BE41F2" w:rsidRDefault="005C5FEF" w:rsidP="005C5FEF">
      <w:pPr>
        <w:spacing w:before="120" w:line="276" w:lineRule="auto"/>
        <w:ind w:firstLine="284"/>
        <w:jc w:val="both"/>
        <w:rPr>
          <w:lang w:val="es-ES_tradnl"/>
        </w:rPr>
      </w:pPr>
      <w:r w:rsidRPr="00BE41F2">
        <w:rPr>
          <w:lang w:val="da-DK"/>
        </w:rPr>
        <w:t>- Năng lực tự chủ và trách nhiệm:</w:t>
      </w:r>
      <w:r w:rsidRPr="00BE41F2">
        <w:rPr>
          <w:lang w:val="es-ES_tradnl"/>
        </w:rPr>
        <w:t xml:space="preserve"> Nghiêm túc, tích cực, tự giác trong học tập.</w:t>
      </w:r>
    </w:p>
    <w:p w14:paraId="7EE6CE50" w14:textId="77777777" w:rsidR="005C5FEF" w:rsidRPr="00BE41F2" w:rsidRDefault="005C5FEF" w:rsidP="005C5FEF">
      <w:pPr>
        <w:spacing w:before="120" w:line="276" w:lineRule="auto"/>
        <w:jc w:val="both"/>
        <w:rPr>
          <w:lang w:val="es-ES_tradnl"/>
        </w:rPr>
      </w:pPr>
      <w:r w:rsidRPr="00BE41F2">
        <w:rPr>
          <w:lang w:val="es-ES_tradnl"/>
        </w:rPr>
        <w:t>2. Phương pháp:</w:t>
      </w:r>
    </w:p>
    <w:p w14:paraId="7785DCC7" w14:textId="77777777" w:rsidR="005C5FEF" w:rsidRPr="00BE41F2" w:rsidRDefault="005C5FEF" w:rsidP="005C5FEF">
      <w:pPr>
        <w:spacing w:before="120" w:line="276" w:lineRule="auto"/>
        <w:jc w:val="both"/>
        <w:rPr>
          <w:lang w:val="es-ES_tradnl"/>
        </w:rPr>
      </w:pPr>
      <w:r w:rsidRPr="00BE41F2">
        <w:rPr>
          <w:lang w:val="es-ES_tradnl"/>
        </w:rPr>
        <w:lastRenderedPageBreak/>
        <w:t xml:space="preserve"> Áp dụng hình thức kiểm tra tích hợp giữa lý thuyết với thực hành.</w:t>
      </w:r>
    </w:p>
    <w:p w14:paraId="6573B919" w14:textId="77777777" w:rsidR="005C5FEF" w:rsidRPr="00BE41F2" w:rsidRDefault="005C5FEF" w:rsidP="005C5FEF">
      <w:pPr>
        <w:spacing w:before="120" w:line="276" w:lineRule="auto"/>
        <w:ind w:left="-142"/>
        <w:jc w:val="both"/>
        <w:rPr>
          <w:b/>
          <w:lang w:val="pl-PL" w:eastAsia="ko-KR"/>
        </w:rPr>
      </w:pPr>
      <w:r w:rsidRPr="00BE41F2">
        <w:rPr>
          <w:b/>
          <w:lang w:val="pl-PL" w:eastAsia="ko-KR"/>
        </w:rPr>
        <w:t>VI. Hướng dẫn thực hiện mô đun:</w:t>
      </w:r>
    </w:p>
    <w:p w14:paraId="2390E932" w14:textId="77777777" w:rsidR="005C5FEF" w:rsidRPr="00BE41F2" w:rsidRDefault="005C5FEF" w:rsidP="005C5FEF">
      <w:pPr>
        <w:spacing w:before="120" w:line="276" w:lineRule="auto"/>
        <w:jc w:val="both"/>
        <w:rPr>
          <w:i/>
          <w:lang w:val="da-DK" w:eastAsia="ko-KR"/>
        </w:rPr>
      </w:pPr>
      <w:r w:rsidRPr="00BE41F2">
        <w:rPr>
          <w:i/>
          <w:lang w:val="da-DK" w:eastAsia="ko-KR"/>
        </w:rPr>
        <w:t>1. Phạm vi áp dụng mô đun:</w:t>
      </w:r>
    </w:p>
    <w:p w14:paraId="094EF956" w14:textId="77777777" w:rsidR="005C5FEF" w:rsidRPr="00BE41F2" w:rsidRDefault="005C5FEF" w:rsidP="005C5FEF">
      <w:pPr>
        <w:spacing w:before="120" w:line="276" w:lineRule="auto"/>
        <w:ind w:firstLine="270"/>
        <w:jc w:val="both"/>
        <w:rPr>
          <w:lang w:val="da-DK"/>
        </w:rPr>
      </w:pPr>
      <w:r w:rsidRPr="00BE41F2">
        <w:rPr>
          <w:lang w:val="da-DK"/>
        </w:rPr>
        <w:t>Chương trình thuộc mô đun chuyên ngành, được sử dụng để giảng dạy cho trình độ Cao đẳng nghề.</w:t>
      </w:r>
    </w:p>
    <w:p w14:paraId="35C0075F" w14:textId="77777777" w:rsidR="005C5FEF" w:rsidRPr="00BE41F2" w:rsidRDefault="005C5FEF" w:rsidP="005C5FEF">
      <w:pPr>
        <w:spacing w:before="120" w:line="276" w:lineRule="auto"/>
        <w:jc w:val="both"/>
        <w:rPr>
          <w:i/>
          <w:lang w:val="da-DK" w:eastAsia="ko-KR"/>
        </w:rPr>
      </w:pPr>
      <w:r w:rsidRPr="00BE41F2">
        <w:rPr>
          <w:i/>
          <w:lang w:val="da-DK" w:eastAsia="ko-KR"/>
        </w:rPr>
        <w:t>2. Hướng dẫn một số điểm chính về phương pháp giảng dạy mô đun:</w:t>
      </w:r>
    </w:p>
    <w:p w14:paraId="22E7AB05" w14:textId="77777777" w:rsidR="005C5FEF" w:rsidRPr="00BE41F2" w:rsidRDefault="005C5FEF" w:rsidP="005C5FEF">
      <w:pPr>
        <w:spacing w:before="120" w:line="276" w:lineRule="auto"/>
        <w:ind w:firstLine="567"/>
        <w:jc w:val="both"/>
        <w:rPr>
          <w:lang w:val="vi-VN"/>
        </w:rPr>
      </w:pPr>
      <w:r w:rsidRPr="00BE41F2">
        <w:rPr>
          <w:lang w:val="vi-VN"/>
        </w:rPr>
        <w:t>- Trước khi giảng dạy, giáo viên cần căn cứ vào nội dung của từng bài học để chuẩn bị đầy đủ các điều kiện cần thiết nhằm đảm bảo chất lượng giảng dạy.</w:t>
      </w:r>
    </w:p>
    <w:p w14:paraId="2C989AB0" w14:textId="77777777" w:rsidR="005C5FEF" w:rsidRPr="00BE41F2" w:rsidRDefault="005C5FEF" w:rsidP="005C5FEF">
      <w:pPr>
        <w:spacing w:before="120" w:line="276" w:lineRule="auto"/>
        <w:ind w:firstLine="567"/>
        <w:jc w:val="both"/>
        <w:rPr>
          <w:lang w:val="vi-VN"/>
        </w:rPr>
      </w:pPr>
      <w:r w:rsidRPr="00BE41F2">
        <w:rPr>
          <w:lang w:val="vi-VN"/>
        </w:rPr>
        <w:t>- Khi giải bài tập, làm các bài thực hành... Giáo viên hướng dẫn, thao tác mẫu và sửa sai tại chỗ cho người học.</w:t>
      </w:r>
    </w:p>
    <w:p w14:paraId="75730A6E" w14:textId="77777777" w:rsidR="005C5FEF" w:rsidRPr="00BE41F2" w:rsidRDefault="005C5FEF" w:rsidP="005C5FEF">
      <w:pPr>
        <w:spacing w:before="120" w:line="276" w:lineRule="auto"/>
        <w:ind w:firstLine="567"/>
        <w:jc w:val="both"/>
        <w:rPr>
          <w:lang w:val="vi-VN"/>
        </w:rPr>
      </w:pPr>
      <w:r w:rsidRPr="00BE41F2">
        <w:rPr>
          <w:lang w:val="vi-VN"/>
        </w:rPr>
        <w:t>- Nên sử dụng các mô hình, học cụ  mô phỏng để minh họa trang bị điện cho máy cắt gọt, các máy sản xuất.</w:t>
      </w:r>
    </w:p>
    <w:p w14:paraId="59641C83" w14:textId="77777777" w:rsidR="005C5FEF" w:rsidRPr="00BE41F2" w:rsidRDefault="005C5FEF" w:rsidP="005C5FEF">
      <w:pPr>
        <w:tabs>
          <w:tab w:val="num" w:pos="528"/>
        </w:tabs>
        <w:spacing w:before="120" w:line="276" w:lineRule="auto"/>
        <w:jc w:val="both"/>
        <w:rPr>
          <w:i/>
          <w:lang w:val="vi-VN" w:eastAsia="ko-KR"/>
        </w:rPr>
      </w:pPr>
      <w:r w:rsidRPr="00BE41F2">
        <w:rPr>
          <w:i/>
          <w:lang w:val="vi-VN" w:eastAsia="ko-KR"/>
        </w:rPr>
        <w:t>3. Những trọng tâm cần chú ý:</w:t>
      </w:r>
    </w:p>
    <w:p w14:paraId="70A6C5D9" w14:textId="77777777" w:rsidR="005C5FEF" w:rsidRPr="00BE41F2" w:rsidRDefault="005C5FEF" w:rsidP="005C5FEF">
      <w:pPr>
        <w:spacing w:before="120" w:line="276" w:lineRule="auto"/>
        <w:ind w:firstLine="567"/>
        <w:jc w:val="both"/>
        <w:rPr>
          <w:lang w:val="da-DK"/>
        </w:rPr>
      </w:pPr>
      <w:r w:rsidRPr="00BE41F2">
        <w:rPr>
          <w:lang w:val="da-DK"/>
        </w:rPr>
        <w:t>- Các mạch khởi động, dừng máy động cơ rôto lồng sóc, rôto dây quấn</w:t>
      </w:r>
    </w:p>
    <w:p w14:paraId="49010420" w14:textId="77777777" w:rsidR="005C5FEF" w:rsidRPr="00BE41F2" w:rsidRDefault="005C5FEF" w:rsidP="005C5FEF">
      <w:pPr>
        <w:spacing w:before="120" w:line="276" w:lineRule="auto"/>
        <w:ind w:firstLine="567"/>
        <w:jc w:val="both"/>
        <w:rPr>
          <w:lang w:val="da-DK"/>
        </w:rPr>
      </w:pPr>
      <w:r w:rsidRPr="00BE41F2">
        <w:rPr>
          <w:lang w:val="da-DK"/>
        </w:rPr>
        <w:t>- Các phương pháp bảo vệ các loại sự cố.</w:t>
      </w:r>
    </w:p>
    <w:p w14:paraId="470827DA" w14:textId="77777777" w:rsidR="005C5FEF" w:rsidRPr="00BE41F2" w:rsidRDefault="005C5FEF" w:rsidP="005C5FEF">
      <w:pPr>
        <w:spacing w:before="120" w:line="276" w:lineRule="auto"/>
        <w:ind w:firstLine="567"/>
        <w:jc w:val="both"/>
        <w:rPr>
          <w:lang w:val="da-DK"/>
        </w:rPr>
      </w:pPr>
      <w:r w:rsidRPr="00BE41F2">
        <w:rPr>
          <w:lang w:val="da-DK"/>
        </w:rPr>
        <w:t>- Mạch điện các máy cắt gọt kim loại, máy sản xuất.</w:t>
      </w:r>
    </w:p>
    <w:p w14:paraId="1EEDA313" w14:textId="77777777" w:rsidR="005C5FEF" w:rsidRPr="00BE41F2" w:rsidRDefault="005C5FEF" w:rsidP="005C5FEF">
      <w:pPr>
        <w:tabs>
          <w:tab w:val="num" w:pos="528"/>
        </w:tabs>
        <w:spacing w:before="120" w:line="276" w:lineRule="auto"/>
        <w:jc w:val="both"/>
        <w:rPr>
          <w:i/>
          <w:lang w:val="pl-PL" w:eastAsia="ko-KR"/>
        </w:rPr>
      </w:pPr>
      <w:r w:rsidRPr="00BE41F2">
        <w:rPr>
          <w:i/>
          <w:lang w:val="pl-PL" w:eastAsia="ko-KR"/>
        </w:rPr>
        <w:t>4. Tài liệu cần tham khảo:</w:t>
      </w:r>
    </w:p>
    <w:p w14:paraId="1D95D151" w14:textId="77777777" w:rsidR="005C5FEF" w:rsidRPr="00BE41F2" w:rsidRDefault="005C5FEF" w:rsidP="005C5FEF">
      <w:pPr>
        <w:spacing w:before="120" w:line="276" w:lineRule="auto"/>
        <w:ind w:firstLine="567"/>
        <w:jc w:val="both"/>
        <w:rPr>
          <w:lang w:val="vi-VN"/>
        </w:rPr>
      </w:pPr>
      <w:r w:rsidRPr="00BE41F2">
        <w:rPr>
          <w:lang w:val="pl-PL"/>
        </w:rPr>
        <w:t>[1]</w:t>
      </w:r>
      <w:r w:rsidRPr="00BE41F2">
        <w:rPr>
          <w:lang w:val="vi-VN"/>
        </w:rPr>
        <w:t xml:space="preserve"> Vũ Quang Hồi</w:t>
      </w:r>
      <w:r w:rsidRPr="00BE41F2">
        <w:rPr>
          <w:lang w:val="pl-PL"/>
        </w:rPr>
        <w:t>,</w:t>
      </w:r>
      <w:r w:rsidRPr="00BE41F2">
        <w:rPr>
          <w:i/>
          <w:lang w:val="vi-VN"/>
        </w:rPr>
        <w:t xml:space="preserve"> Trang bị điện - điện tử </w:t>
      </w:r>
      <w:r w:rsidRPr="00BE41F2">
        <w:rPr>
          <w:i/>
          <w:lang w:val="pl-PL"/>
        </w:rPr>
        <w:t>máy gia công kim loại</w:t>
      </w:r>
      <w:r w:rsidRPr="00BE41F2">
        <w:rPr>
          <w:lang w:val="pl-PL"/>
        </w:rPr>
        <w:t>,</w:t>
      </w:r>
      <w:r w:rsidRPr="00BE41F2">
        <w:rPr>
          <w:lang w:val="vi-VN"/>
        </w:rPr>
        <w:t xml:space="preserve"> NXB Giáo dục 1996.</w:t>
      </w:r>
    </w:p>
    <w:p w14:paraId="178BD9DC" w14:textId="77777777" w:rsidR="005C5FEF" w:rsidRPr="00BE41F2" w:rsidRDefault="005C5FEF" w:rsidP="005C5FEF">
      <w:pPr>
        <w:spacing w:before="120" w:line="276" w:lineRule="auto"/>
        <w:ind w:firstLine="567"/>
        <w:jc w:val="both"/>
        <w:rPr>
          <w:lang w:val="vi-VN"/>
        </w:rPr>
      </w:pPr>
      <w:r w:rsidRPr="00BE41F2">
        <w:rPr>
          <w:lang w:val="vi-VN"/>
        </w:rPr>
        <w:t>[2] Vũ Quang Hồi</w:t>
      </w:r>
      <w:r w:rsidRPr="00BE41F2">
        <w:rPr>
          <w:lang w:val="pl-PL"/>
        </w:rPr>
        <w:t>,</w:t>
      </w:r>
      <w:r w:rsidRPr="00BE41F2">
        <w:rPr>
          <w:i/>
          <w:lang w:val="vi-VN"/>
        </w:rPr>
        <w:t xml:space="preserve"> Trang bị điện - điện tử </w:t>
      </w:r>
      <w:r w:rsidRPr="00BE41F2">
        <w:rPr>
          <w:i/>
          <w:lang w:val="pl-PL"/>
        </w:rPr>
        <w:t>công nghiệp</w:t>
      </w:r>
      <w:r w:rsidRPr="00BE41F2">
        <w:rPr>
          <w:lang w:val="pl-PL"/>
        </w:rPr>
        <w:t>,</w:t>
      </w:r>
      <w:r w:rsidRPr="00BE41F2">
        <w:rPr>
          <w:lang w:val="vi-VN"/>
        </w:rPr>
        <w:t xml:space="preserve"> NXB Giáo dục 2000</w:t>
      </w:r>
    </w:p>
    <w:p w14:paraId="6B3180B2" w14:textId="77777777" w:rsidR="005C5FEF" w:rsidRPr="00BE41F2" w:rsidRDefault="005C5FEF" w:rsidP="005C5FEF">
      <w:pPr>
        <w:spacing w:before="120" w:line="276" w:lineRule="auto"/>
        <w:ind w:firstLine="567"/>
        <w:jc w:val="both"/>
        <w:rPr>
          <w:lang w:val="vi-VN"/>
        </w:rPr>
      </w:pPr>
      <w:r w:rsidRPr="00BE41F2">
        <w:rPr>
          <w:lang w:val="vi-VN"/>
        </w:rPr>
        <w:t xml:space="preserve">[3] Bùi Quốc Khánh, Hoàng Xuân Bình, </w:t>
      </w:r>
      <w:r w:rsidRPr="00BE41F2">
        <w:rPr>
          <w:i/>
          <w:lang w:val="vi-VN"/>
        </w:rPr>
        <w:t>Trang bị điện – điện tử tự động hóa cầu trục và cần trục,</w:t>
      </w:r>
      <w:r w:rsidRPr="00BE41F2">
        <w:rPr>
          <w:lang w:val="vi-VN"/>
        </w:rPr>
        <w:t xml:space="preserve"> Nxb KHKT 2006</w:t>
      </w:r>
    </w:p>
    <w:p w14:paraId="65231A35" w14:textId="77777777" w:rsidR="005C5FEF" w:rsidRPr="00BE41F2" w:rsidRDefault="005C5FEF" w:rsidP="005C5FEF">
      <w:pPr>
        <w:spacing w:before="120" w:line="276" w:lineRule="auto"/>
        <w:ind w:firstLine="567"/>
        <w:jc w:val="both"/>
      </w:pPr>
      <w:r w:rsidRPr="00BE41F2">
        <w:rPr>
          <w:lang w:val="vi-VN"/>
        </w:rPr>
        <w:t xml:space="preserve">[4] </w:t>
      </w:r>
      <w:hyperlink r:id="rId11" w:history="1">
        <w:r w:rsidRPr="00BE41F2">
          <w:rPr>
            <w:lang w:val="vi-VN"/>
          </w:rPr>
          <w:t>Bùi Quốc Khánh</w:t>
        </w:r>
      </w:hyperlink>
      <w:r w:rsidRPr="00BE41F2">
        <w:rPr>
          <w:lang w:val="vi-VN"/>
        </w:rPr>
        <w:t xml:space="preserve">. </w:t>
      </w:r>
      <w:hyperlink r:id="rId12" w:history="1">
        <w:r w:rsidRPr="00BE41F2">
          <w:rPr>
            <w:lang w:val="vi-VN"/>
          </w:rPr>
          <w:t>Nguyễn Thị Hiền</w:t>
        </w:r>
      </w:hyperlink>
      <w:r w:rsidRPr="00BE41F2">
        <w:rPr>
          <w:lang w:val="vi-VN"/>
        </w:rPr>
        <w:t xml:space="preserve">. </w:t>
      </w:r>
      <w:hyperlink r:id="rId13" w:history="1">
        <w:r w:rsidRPr="00BE41F2">
          <w:t>Nguyễn Văn Liễn</w:t>
        </w:r>
      </w:hyperlink>
      <w:r w:rsidRPr="00BE41F2">
        <w:t xml:space="preserve">, </w:t>
      </w:r>
      <w:r w:rsidRPr="00BE41F2">
        <w:rPr>
          <w:i/>
        </w:rPr>
        <w:t>Truyền động điện</w:t>
      </w:r>
      <w:r w:rsidRPr="00BE41F2">
        <w:t>, Nxb KHKT 2006</w:t>
      </w:r>
    </w:p>
    <w:p w14:paraId="0EB152AD" w14:textId="77777777" w:rsidR="005C5FEF" w:rsidRPr="00BE41F2" w:rsidRDefault="005C5FEF" w:rsidP="005C5FEF">
      <w:pPr>
        <w:spacing w:before="120" w:line="276" w:lineRule="auto"/>
        <w:ind w:firstLine="567"/>
        <w:jc w:val="both"/>
        <w:rPr>
          <w:i/>
          <w:iCs/>
          <w:lang w:eastAsia="ko-KR"/>
        </w:rPr>
      </w:pPr>
      <w:r w:rsidRPr="00BE41F2">
        <w:rPr>
          <w:lang w:val="da-DK"/>
        </w:rPr>
        <w:t xml:space="preserve">[5] Nguyễn Đức Lợi, </w:t>
      </w:r>
      <w:r w:rsidRPr="00BE41F2">
        <w:rPr>
          <w:i/>
          <w:lang w:val="da-DK"/>
        </w:rPr>
        <w:t>Giáo trình chuyên ngành điện tập 1,2,3,4</w:t>
      </w:r>
      <w:r w:rsidRPr="00BE41F2">
        <w:rPr>
          <w:lang w:val="da-DK"/>
        </w:rPr>
        <w:t>, NXB Thống kê 2001</w:t>
      </w:r>
    </w:p>
    <w:p w14:paraId="43BD6E25" w14:textId="77777777" w:rsidR="005C5FEF" w:rsidRPr="00BE41F2" w:rsidRDefault="005C5FEF" w:rsidP="005C5FEF">
      <w:pPr>
        <w:spacing w:line="276" w:lineRule="auto"/>
      </w:pPr>
    </w:p>
    <w:p w14:paraId="0951409B" w14:textId="67666728" w:rsidR="003518D0" w:rsidRPr="00DF2567" w:rsidRDefault="003518D0" w:rsidP="005C5FEF">
      <w:pPr>
        <w:jc w:val="center"/>
        <w:outlineLvl w:val="0"/>
        <w:rPr>
          <w:i/>
          <w:iCs/>
          <w:lang w:eastAsia="ko-KR"/>
        </w:rPr>
      </w:pPr>
    </w:p>
    <w:p w14:paraId="0D282206" w14:textId="77777777" w:rsidR="003518D0" w:rsidRPr="00DF2567" w:rsidRDefault="003518D0" w:rsidP="003518D0"/>
    <w:p w14:paraId="57ADFDFF" w14:textId="77777777" w:rsidR="003518D0" w:rsidRDefault="003518D0">
      <w:pPr>
        <w:rPr>
          <w:b/>
          <w:bCs/>
          <w:color w:val="FF0000"/>
          <w:lang w:val="pl-PL" w:eastAsia="ko-KR"/>
        </w:rPr>
      </w:pPr>
      <w:r>
        <w:rPr>
          <w:b/>
          <w:bCs/>
          <w:color w:val="FF0000"/>
          <w:lang w:val="pl-PL" w:eastAsia="ko-KR"/>
        </w:rPr>
        <w:br w:type="page"/>
      </w:r>
    </w:p>
    <w:p w14:paraId="48F5F3DB" w14:textId="77777777" w:rsidR="00685E33" w:rsidRPr="00ED375D" w:rsidRDefault="00685E33" w:rsidP="00685E33">
      <w:pPr>
        <w:jc w:val="center"/>
        <w:rPr>
          <w:b/>
          <w:bCs/>
          <w:color w:val="FF0000"/>
          <w:lang w:val="pl-PL" w:eastAsia="ko-KR"/>
        </w:rPr>
      </w:pPr>
      <w:r w:rsidRPr="00ED375D">
        <w:rPr>
          <w:b/>
          <w:bCs/>
          <w:color w:val="FF0000"/>
          <w:lang w:val="pl-PL" w:eastAsia="ko-KR"/>
        </w:rPr>
        <w:lastRenderedPageBreak/>
        <w:t>CHƯƠNG TRÌNH</w:t>
      </w:r>
      <w:r w:rsidRPr="00ED375D">
        <w:rPr>
          <w:color w:val="FF0000"/>
          <w:lang w:val="pl-PL" w:eastAsia="ko-KR"/>
        </w:rPr>
        <w:t xml:space="preserve"> </w:t>
      </w:r>
      <w:r w:rsidRPr="00ED375D">
        <w:rPr>
          <w:b/>
          <w:bCs/>
          <w:color w:val="FF0000"/>
          <w:lang w:val="pl-PL" w:eastAsia="ko-KR"/>
        </w:rPr>
        <w:t xml:space="preserve">MÔ ĐUN </w:t>
      </w:r>
    </w:p>
    <w:p w14:paraId="1E98F8B2" w14:textId="77777777" w:rsidR="00685E33" w:rsidRPr="00ED375D" w:rsidRDefault="00685E33" w:rsidP="00685E33">
      <w:pPr>
        <w:ind w:firstLine="426"/>
        <w:jc w:val="center"/>
        <w:rPr>
          <w:b/>
          <w:bCs/>
          <w:color w:val="FF0000"/>
          <w:lang w:val="pl-PL" w:eastAsia="ko-KR"/>
        </w:rPr>
      </w:pPr>
    </w:p>
    <w:p w14:paraId="6D8979DC" w14:textId="77777777" w:rsidR="00685E33" w:rsidRPr="00ED375D" w:rsidRDefault="00685E33" w:rsidP="003F63AA">
      <w:pPr>
        <w:spacing w:before="120"/>
        <w:ind w:firstLine="426"/>
        <w:rPr>
          <w:b/>
          <w:bCs/>
          <w:color w:val="FF0000"/>
          <w:lang w:val="pl-PL" w:eastAsia="ko-KR"/>
        </w:rPr>
      </w:pPr>
      <w:r w:rsidRPr="00ED375D">
        <w:rPr>
          <w:b/>
          <w:color w:val="FF0000"/>
          <w:lang w:eastAsia="ko-KR"/>
        </w:rPr>
        <w:t>Tên mô đun:</w:t>
      </w:r>
      <w:r w:rsidRPr="00ED375D">
        <w:rPr>
          <w:b/>
          <w:bCs/>
          <w:color w:val="FF0000"/>
          <w:lang w:val="pl-PL" w:eastAsia="ko-KR"/>
        </w:rPr>
        <w:t xml:space="preserve"> </w:t>
      </w:r>
      <w:r w:rsidRPr="00ED375D">
        <w:rPr>
          <w:bCs/>
          <w:color w:val="FF0000"/>
          <w:lang w:val="pl-PL" w:eastAsia="ko-KR"/>
        </w:rPr>
        <w:t>ĐIỀU KHIỂN KHÍ NÉN</w:t>
      </w:r>
      <w:r w:rsidR="00A64CDF" w:rsidRPr="00ED375D">
        <w:rPr>
          <w:bCs/>
          <w:color w:val="FF0000"/>
          <w:lang w:val="pl-PL" w:eastAsia="ko-KR"/>
        </w:rPr>
        <w:t>, ĐIỆN KHÍ NÉN.</w:t>
      </w:r>
    </w:p>
    <w:p w14:paraId="4E14EBC6" w14:textId="77777777" w:rsidR="00685E33" w:rsidRPr="00ED375D" w:rsidRDefault="00685E33" w:rsidP="003F63AA">
      <w:pPr>
        <w:spacing w:before="120"/>
        <w:ind w:firstLine="426"/>
        <w:jc w:val="both"/>
        <w:rPr>
          <w:color w:val="FF0000"/>
          <w:lang w:val="pl-PL"/>
        </w:rPr>
      </w:pPr>
      <w:r w:rsidRPr="00ED375D">
        <w:rPr>
          <w:b/>
          <w:color w:val="FF0000"/>
          <w:lang w:val="pl-PL"/>
        </w:rPr>
        <w:t>Mã số mô đun:</w:t>
      </w:r>
      <w:r w:rsidRPr="00ED375D">
        <w:rPr>
          <w:color w:val="FF0000"/>
          <w:lang w:val="pl-PL"/>
        </w:rPr>
        <w:t xml:space="preserve"> MĐ 1</w:t>
      </w:r>
      <w:r w:rsidR="008D3D7A" w:rsidRPr="00ED375D">
        <w:rPr>
          <w:color w:val="FF0000"/>
          <w:lang w:val="pl-PL"/>
        </w:rPr>
        <w:t>9</w:t>
      </w:r>
    </w:p>
    <w:p w14:paraId="13A5F8B4" w14:textId="77777777" w:rsidR="00685E33" w:rsidRPr="00DF2567" w:rsidRDefault="00685E33" w:rsidP="003F63AA">
      <w:pPr>
        <w:spacing w:before="120"/>
        <w:ind w:firstLine="426"/>
        <w:rPr>
          <w:lang w:val="pl-PL"/>
        </w:rPr>
      </w:pPr>
      <w:r w:rsidRPr="00DF2567">
        <w:rPr>
          <w:b/>
          <w:lang w:val="pl-PL"/>
        </w:rPr>
        <w:t>Thời gian thực hiện mô dun:</w:t>
      </w:r>
      <w:r w:rsidRPr="00DF2567">
        <w:rPr>
          <w:lang w:val="pl-PL"/>
        </w:rPr>
        <w:t xml:space="preserve"> 90 giờ; (Lý thuyết: 30 giờ; Thực hành, thí nghiệm, thảo luận, bài tập: 56  giờ; Kiểm tra: 4 giờ)</w:t>
      </w:r>
    </w:p>
    <w:p w14:paraId="6142C8D6" w14:textId="77777777" w:rsidR="00685E33" w:rsidRPr="00DF2567" w:rsidRDefault="00685E33" w:rsidP="003F63AA">
      <w:pPr>
        <w:tabs>
          <w:tab w:val="num" w:pos="1080"/>
        </w:tabs>
        <w:spacing w:before="120"/>
        <w:jc w:val="both"/>
        <w:rPr>
          <w:b/>
          <w:lang w:val="pl-PL" w:eastAsia="ko-KR"/>
        </w:rPr>
      </w:pPr>
      <w:r w:rsidRPr="00DF2567">
        <w:rPr>
          <w:b/>
          <w:lang w:val="pl-PL" w:eastAsia="ko-KR"/>
        </w:rPr>
        <w:t>I. VỊ trí tính chất của mô đun:</w:t>
      </w:r>
    </w:p>
    <w:p w14:paraId="5A1FA377" w14:textId="77777777" w:rsidR="00685E33" w:rsidRPr="00DF2567" w:rsidRDefault="00685E33" w:rsidP="003F63AA">
      <w:pPr>
        <w:tabs>
          <w:tab w:val="left" w:pos="0"/>
        </w:tabs>
        <w:spacing w:before="120"/>
        <w:ind w:firstLine="341"/>
        <w:jc w:val="both"/>
        <w:rPr>
          <w:lang w:val="pl-PL"/>
        </w:rPr>
      </w:pPr>
      <w:r w:rsidRPr="00DF2567">
        <w:rPr>
          <w:lang w:val="pl-PL"/>
        </w:rPr>
        <w:t xml:space="preserve">  - Vị trí: Mô đun này là mô đun chuyên môn nghề, chuẩn bị các kiến thức cần thiết cho các phần học kỹ thuật chuyên môn tiếp theo. Mô đun này học sau các môn học: An toàn điện, Vẽ điện, Khí cụ điện, Điện cơ bản, Máy điện, Quấn dây máy điện, Trang bị điện.</w:t>
      </w:r>
    </w:p>
    <w:p w14:paraId="0ACEF163" w14:textId="77777777" w:rsidR="00685E33" w:rsidRPr="00DF2567" w:rsidRDefault="00685E33" w:rsidP="003F63AA">
      <w:pPr>
        <w:tabs>
          <w:tab w:val="left" w:pos="0"/>
        </w:tabs>
        <w:spacing w:before="120"/>
        <w:ind w:firstLine="341"/>
        <w:jc w:val="both"/>
        <w:rPr>
          <w:lang w:val="pl-PL"/>
        </w:rPr>
      </w:pPr>
      <w:r w:rsidRPr="00DF2567">
        <w:rPr>
          <w:lang w:val="pl-PL"/>
        </w:rPr>
        <w:t xml:space="preserve">- Tính chất: </w:t>
      </w:r>
      <w:r w:rsidRPr="00DF2567">
        <w:rPr>
          <w:lang w:val="da-DK"/>
        </w:rPr>
        <w:t>Là mô đun thuộc mô đun đào tạo nghề tự chọn</w:t>
      </w:r>
    </w:p>
    <w:p w14:paraId="400F1EAF" w14:textId="77777777" w:rsidR="00685E33" w:rsidRPr="00DF2567" w:rsidRDefault="00685E33" w:rsidP="003F63AA">
      <w:pPr>
        <w:tabs>
          <w:tab w:val="num" w:pos="1080"/>
        </w:tabs>
        <w:spacing w:before="120"/>
        <w:jc w:val="both"/>
        <w:rPr>
          <w:b/>
          <w:bCs/>
          <w:lang w:val="pl-PL" w:eastAsia="ko-KR"/>
        </w:rPr>
      </w:pPr>
      <w:r w:rsidRPr="00DF2567">
        <w:rPr>
          <w:b/>
          <w:lang w:val="pl-PL" w:eastAsia="ko-KR"/>
        </w:rPr>
        <w:t>II. Mục tiêu mô đun:</w:t>
      </w:r>
    </w:p>
    <w:p w14:paraId="1F18F080" w14:textId="77777777" w:rsidR="00066EDF" w:rsidRPr="00DF2567" w:rsidRDefault="00066EDF" w:rsidP="003F63AA">
      <w:pPr>
        <w:numPr>
          <w:ilvl w:val="0"/>
          <w:numId w:val="63"/>
        </w:numPr>
        <w:spacing w:before="120"/>
        <w:ind w:left="567" w:hanging="207"/>
        <w:contextualSpacing/>
        <w:jc w:val="both"/>
        <w:rPr>
          <w:lang w:val="pl-PL"/>
        </w:rPr>
      </w:pPr>
      <w:r w:rsidRPr="00DF2567">
        <w:rPr>
          <w:lang w:val="pl-PL"/>
        </w:rPr>
        <w:t>Về kiến thức:</w:t>
      </w:r>
    </w:p>
    <w:p w14:paraId="1ACF1892" w14:textId="77777777" w:rsidR="00066EDF" w:rsidRDefault="00066EDF" w:rsidP="003F63AA">
      <w:pPr>
        <w:numPr>
          <w:ilvl w:val="0"/>
          <w:numId w:val="64"/>
        </w:numPr>
        <w:spacing w:before="120"/>
        <w:ind w:left="993"/>
        <w:contextualSpacing/>
        <w:jc w:val="both"/>
        <w:rPr>
          <w:lang w:val="pl-PL"/>
        </w:rPr>
      </w:pPr>
      <w:r>
        <w:t xml:space="preserve">Phân tích được nguyên lý, cấu tạo của </w:t>
      </w:r>
      <w:r w:rsidRPr="00DF2567">
        <w:rPr>
          <w:lang w:val="pl-PL"/>
        </w:rPr>
        <w:t xml:space="preserve">hệ thống </w:t>
      </w:r>
      <w:r>
        <w:t>điều khiển điện khí nén</w:t>
      </w:r>
      <w:r w:rsidRPr="00DF2567">
        <w:rPr>
          <w:lang w:val="pl-PL"/>
        </w:rPr>
        <w:t>, phương pháp điều khiển, thiết lập mạch điều khiển khí nén và điện khí nén.</w:t>
      </w:r>
    </w:p>
    <w:p w14:paraId="15EE6A1D" w14:textId="77777777" w:rsidR="00066EDF" w:rsidRPr="00DF2567" w:rsidRDefault="00066EDF" w:rsidP="003F63AA">
      <w:pPr>
        <w:numPr>
          <w:ilvl w:val="0"/>
          <w:numId w:val="64"/>
        </w:numPr>
        <w:spacing w:before="120"/>
        <w:ind w:left="993"/>
        <w:contextualSpacing/>
        <w:jc w:val="both"/>
        <w:rPr>
          <w:lang w:val="pl-PL"/>
        </w:rPr>
      </w:pPr>
      <w:r>
        <w:t>Phân tích được nguyên lý của các loại cảm biến; các mạch điện khí nén có sử dụng cảm biến.</w:t>
      </w:r>
    </w:p>
    <w:p w14:paraId="7669A28A" w14:textId="77777777" w:rsidR="00066EDF" w:rsidRPr="00DF2567" w:rsidRDefault="00066EDF" w:rsidP="003F63AA">
      <w:pPr>
        <w:numPr>
          <w:ilvl w:val="0"/>
          <w:numId w:val="63"/>
        </w:numPr>
        <w:spacing w:before="120"/>
        <w:ind w:left="567" w:hanging="207"/>
        <w:contextualSpacing/>
        <w:jc w:val="both"/>
        <w:rPr>
          <w:lang w:val="pl-PL"/>
        </w:rPr>
      </w:pPr>
      <w:r w:rsidRPr="00DF2567">
        <w:rPr>
          <w:lang w:val="pl-PL"/>
        </w:rPr>
        <w:t xml:space="preserve">Về kỹ năng: </w:t>
      </w:r>
    </w:p>
    <w:p w14:paraId="4D8D7753" w14:textId="77777777" w:rsidR="00066EDF" w:rsidRPr="00DF2567" w:rsidRDefault="00066EDF" w:rsidP="003F63AA">
      <w:pPr>
        <w:numPr>
          <w:ilvl w:val="0"/>
          <w:numId w:val="64"/>
        </w:numPr>
        <w:spacing w:before="120"/>
        <w:ind w:left="993"/>
        <w:contextualSpacing/>
        <w:jc w:val="both"/>
        <w:rPr>
          <w:lang w:val="pl-PL"/>
        </w:rPr>
      </w:pPr>
      <w:r w:rsidRPr="00DF2567">
        <w:rPr>
          <w:lang w:val="pl-PL"/>
        </w:rPr>
        <w:t>Hình thành kỹ năng lập chương trình điều khiển</w:t>
      </w:r>
    </w:p>
    <w:p w14:paraId="47279A45" w14:textId="77777777" w:rsidR="00066EDF" w:rsidRDefault="00066EDF" w:rsidP="003F63AA">
      <w:pPr>
        <w:numPr>
          <w:ilvl w:val="0"/>
          <w:numId w:val="64"/>
        </w:numPr>
        <w:spacing w:before="120"/>
        <w:ind w:left="993"/>
        <w:contextualSpacing/>
        <w:jc w:val="both"/>
        <w:rPr>
          <w:lang w:val="pl-PL"/>
        </w:rPr>
      </w:pPr>
      <w:r w:rsidRPr="00DF2567">
        <w:rPr>
          <w:lang w:val="pl-PL"/>
        </w:rPr>
        <w:t>Đọc được các sơ đồ điều khiển điện - khí nén, đấu nối được các mạch điều khiển khí nén và điện khí nén.</w:t>
      </w:r>
    </w:p>
    <w:p w14:paraId="55563137" w14:textId="77777777" w:rsidR="00066EDF" w:rsidRDefault="00066EDF" w:rsidP="003F63AA">
      <w:pPr>
        <w:numPr>
          <w:ilvl w:val="0"/>
          <w:numId w:val="64"/>
        </w:numPr>
        <w:spacing w:before="120"/>
        <w:ind w:left="993"/>
        <w:contextualSpacing/>
        <w:jc w:val="both"/>
        <w:rPr>
          <w:lang w:val="pl-PL"/>
        </w:rPr>
      </w:pPr>
      <w:r>
        <w:t>Lắp ráp, sửa chữa được các mạch điều khiển điện khí nén trong công nghiệp như dây chuyền phân loại sản phẩm, hệ thống nâng hạ…;</w:t>
      </w:r>
    </w:p>
    <w:p w14:paraId="66AAF740" w14:textId="77777777" w:rsidR="00066EDF" w:rsidRPr="00DF2567" w:rsidRDefault="00066EDF" w:rsidP="003F63AA">
      <w:pPr>
        <w:numPr>
          <w:ilvl w:val="0"/>
          <w:numId w:val="64"/>
        </w:numPr>
        <w:spacing w:before="120"/>
        <w:ind w:left="993"/>
        <w:contextualSpacing/>
        <w:jc w:val="both"/>
        <w:rPr>
          <w:lang w:val="pl-PL"/>
        </w:rPr>
      </w:pPr>
      <w:r>
        <w:t>Lắp ráp, sữa chữa được các mạch điện khi nén có cảm biến.</w:t>
      </w:r>
    </w:p>
    <w:p w14:paraId="47DC3E26" w14:textId="77777777" w:rsidR="00066EDF" w:rsidRPr="00DF2567" w:rsidRDefault="00066EDF" w:rsidP="003F63AA">
      <w:pPr>
        <w:numPr>
          <w:ilvl w:val="0"/>
          <w:numId w:val="63"/>
        </w:numPr>
        <w:spacing w:before="120"/>
        <w:ind w:left="567" w:hanging="207"/>
        <w:contextualSpacing/>
        <w:jc w:val="both"/>
        <w:rPr>
          <w:lang w:val="pl-PL"/>
        </w:rPr>
      </w:pPr>
      <w:r w:rsidRPr="00DF2567">
        <w:rPr>
          <w:lang w:val="pl-PL"/>
        </w:rPr>
        <w:t xml:space="preserve">Về năng lực tự chủ và trách nhiệm: </w:t>
      </w:r>
    </w:p>
    <w:p w14:paraId="674900DC" w14:textId="77777777" w:rsidR="0084196C" w:rsidRPr="00AC7DED" w:rsidRDefault="0084196C" w:rsidP="003F63AA">
      <w:pPr>
        <w:pStyle w:val="ListParagraph"/>
        <w:spacing w:before="120" w:after="0" w:line="240" w:lineRule="auto"/>
        <w:jc w:val="both"/>
        <w:rPr>
          <w:sz w:val="28"/>
          <w:szCs w:val="28"/>
          <w:highlight w:val="cyan"/>
        </w:rPr>
      </w:pPr>
      <w:r w:rsidRPr="00AC7DED">
        <w:rPr>
          <w:sz w:val="28"/>
          <w:szCs w:val="28"/>
          <w:highlight w:val="cyan"/>
        </w:rPr>
        <w:t>+ Đảm bảo an toàn lao động và vệ sinh công nghiệp.</w:t>
      </w:r>
    </w:p>
    <w:p w14:paraId="76B2D594" w14:textId="77777777" w:rsidR="0084196C" w:rsidRPr="00AC7DED" w:rsidRDefault="0084196C" w:rsidP="003F63AA">
      <w:pPr>
        <w:pStyle w:val="ListParagraph"/>
        <w:spacing w:before="120" w:after="0" w:line="240" w:lineRule="auto"/>
        <w:jc w:val="both"/>
        <w:rPr>
          <w:sz w:val="28"/>
          <w:szCs w:val="28"/>
          <w:lang w:val="pl-PL"/>
        </w:rPr>
      </w:pPr>
      <w:r w:rsidRPr="00AC7DED">
        <w:rPr>
          <w:sz w:val="28"/>
          <w:szCs w:val="28"/>
          <w:highlight w:val="cyan"/>
        </w:rPr>
        <w:t>+ Có ý thức sử dụng tiết kiệm vật tư, nguyên vật liệu và bảo vệ môi trường</w:t>
      </w:r>
      <w:r w:rsidRPr="00AC7DED">
        <w:rPr>
          <w:sz w:val="28"/>
          <w:szCs w:val="28"/>
          <w:lang w:val="pl-PL"/>
        </w:rPr>
        <w:t xml:space="preserve"> </w:t>
      </w:r>
    </w:p>
    <w:p w14:paraId="45B890EB" w14:textId="77777777" w:rsidR="00066EDF" w:rsidRPr="00AC7DED" w:rsidRDefault="0084196C" w:rsidP="003F63AA">
      <w:pPr>
        <w:pStyle w:val="ListParagraph"/>
        <w:spacing w:before="120" w:after="0" w:line="240" w:lineRule="auto"/>
        <w:jc w:val="both"/>
        <w:rPr>
          <w:sz w:val="28"/>
          <w:szCs w:val="28"/>
          <w:lang w:val="pl-PL"/>
        </w:rPr>
      </w:pPr>
      <w:r w:rsidRPr="00AC7DED">
        <w:rPr>
          <w:sz w:val="28"/>
          <w:szCs w:val="28"/>
          <w:lang w:val="pl-PL"/>
        </w:rPr>
        <w:t xml:space="preserve">+ </w:t>
      </w:r>
      <w:r w:rsidR="00066EDF" w:rsidRPr="00AC7DED">
        <w:rPr>
          <w:sz w:val="28"/>
          <w:szCs w:val="28"/>
          <w:lang w:val="pl-PL"/>
        </w:rPr>
        <w:t>Rèn luyện tính cẩn thận, chính xác, chủ động, sáng tạo và khoa học, nghiêm túc trong học tập và trong công việc.</w:t>
      </w:r>
    </w:p>
    <w:p w14:paraId="549C4E7A" w14:textId="77777777" w:rsidR="00685E33" w:rsidRPr="00AC7DED" w:rsidRDefault="00685E33" w:rsidP="003F63AA">
      <w:pPr>
        <w:spacing w:before="120"/>
        <w:ind w:left="993"/>
        <w:contextualSpacing/>
        <w:jc w:val="both"/>
        <w:rPr>
          <w:lang w:val="pl-PL"/>
        </w:rPr>
      </w:pPr>
    </w:p>
    <w:p w14:paraId="0B7B86A0" w14:textId="77777777" w:rsidR="00685E33" w:rsidRPr="00DF2567" w:rsidRDefault="00685E33" w:rsidP="003F63AA">
      <w:pPr>
        <w:tabs>
          <w:tab w:val="num" w:pos="1080"/>
        </w:tabs>
        <w:spacing w:before="120"/>
        <w:jc w:val="both"/>
        <w:rPr>
          <w:b/>
          <w:lang w:val="es-ES_tradnl" w:eastAsia="ko-KR"/>
        </w:rPr>
      </w:pPr>
      <w:r w:rsidRPr="00DF2567">
        <w:rPr>
          <w:b/>
          <w:lang w:val="es-ES_tradnl" w:eastAsia="ko-KR"/>
        </w:rPr>
        <w:t>III. Nội dung mô đun:</w:t>
      </w:r>
    </w:p>
    <w:p w14:paraId="1CE8559C" w14:textId="77777777" w:rsidR="00685E33" w:rsidRPr="00DF2567" w:rsidRDefault="00685E33" w:rsidP="003F63AA">
      <w:pPr>
        <w:spacing w:before="120"/>
        <w:jc w:val="both"/>
        <w:rPr>
          <w:iCs/>
          <w:lang w:val="es-ES_tradnl"/>
        </w:rPr>
      </w:pPr>
      <w:r w:rsidRPr="00DF2567">
        <w:rPr>
          <w:iCs/>
          <w:lang w:val="es-ES_tradnl"/>
        </w:rPr>
        <w:t xml:space="preserve">1. Nội dung tổng quát và phân phối thời gian: </w:t>
      </w:r>
    </w:p>
    <w:tbl>
      <w:tblPr>
        <w:tblW w:w="9322" w:type="dxa"/>
        <w:tblBorders>
          <w:top w:val="single" w:sz="4" w:space="0" w:color="auto"/>
          <w:left w:val="single" w:sz="4" w:space="0" w:color="auto"/>
          <w:bottom w:val="single" w:sz="4" w:space="0" w:color="auto"/>
          <w:right w:val="single" w:sz="4" w:space="0" w:color="auto"/>
          <w:insideV w:val="single" w:sz="4" w:space="0" w:color="auto"/>
        </w:tblBorders>
        <w:tblLook w:val="01E0" w:firstRow="1" w:lastRow="1" w:firstColumn="1" w:lastColumn="1" w:noHBand="0" w:noVBand="0"/>
      </w:tblPr>
      <w:tblGrid>
        <w:gridCol w:w="633"/>
        <w:gridCol w:w="4153"/>
        <w:gridCol w:w="1012"/>
        <w:gridCol w:w="1023"/>
        <w:gridCol w:w="1509"/>
        <w:gridCol w:w="992"/>
      </w:tblGrid>
      <w:tr w:rsidR="00066EDF" w:rsidRPr="00DF2567" w14:paraId="0074F210" w14:textId="77777777" w:rsidTr="00CC58CA">
        <w:tc>
          <w:tcPr>
            <w:tcW w:w="633" w:type="dxa"/>
            <w:vMerge w:val="restart"/>
            <w:tcBorders>
              <w:top w:val="single" w:sz="4" w:space="0" w:color="auto"/>
              <w:left w:val="single" w:sz="4" w:space="0" w:color="auto"/>
              <w:right w:val="single" w:sz="4" w:space="0" w:color="auto"/>
            </w:tcBorders>
            <w:shd w:val="clear" w:color="auto" w:fill="auto"/>
            <w:vAlign w:val="center"/>
          </w:tcPr>
          <w:p w14:paraId="1828FEF7" w14:textId="77777777" w:rsidR="00066EDF" w:rsidRPr="00DF2567" w:rsidRDefault="00066EDF" w:rsidP="00CC58CA">
            <w:pPr>
              <w:jc w:val="center"/>
              <w:rPr>
                <w:b/>
                <w:bCs/>
                <w:lang w:val="fr-FR"/>
              </w:rPr>
            </w:pPr>
            <w:r w:rsidRPr="00DF2567">
              <w:rPr>
                <w:b/>
                <w:bCs/>
                <w:lang w:val="fr-FR"/>
              </w:rPr>
              <w:t xml:space="preserve">Số </w:t>
            </w:r>
          </w:p>
          <w:p w14:paraId="77CA1388" w14:textId="77777777" w:rsidR="00066EDF" w:rsidRPr="00DF2567" w:rsidRDefault="00066EDF" w:rsidP="00CC58CA">
            <w:pPr>
              <w:jc w:val="center"/>
              <w:rPr>
                <w:b/>
                <w:bCs/>
                <w:lang w:val="fr-FR"/>
              </w:rPr>
            </w:pPr>
            <w:r w:rsidRPr="00DF2567">
              <w:rPr>
                <w:b/>
                <w:bCs/>
                <w:lang w:val="fr-FR"/>
              </w:rPr>
              <w:t>TT</w:t>
            </w:r>
          </w:p>
        </w:tc>
        <w:tc>
          <w:tcPr>
            <w:tcW w:w="4153" w:type="dxa"/>
            <w:vMerge w:val="restart"/>
            <w:tcBorders>
              <w:top w:val="single" w:sz="4" w:space="0" w:color="auto"/>
              <w:left w:val="single" w:sz="4" w:space="0" w:color="auto"/>
              <w:right w:val="single" w:sz="4" w:space="0" w:color="auto"/>
            </w:tcBorders>
            <w:shd w:val="clear" w:color="auto" w:fill="auto"/>
            <w:vAlign w:val="center"/>
          </w:tcPr>
          <w:p w14:paraId="1E5C4564" w14:textId="77777777" w:rsidR="00066EDF" w:rsidRPr="00DF2567" w:rsidRDefault="00066EDF" w:rsidP="00CC58CA">
            <w:pPr>
              <w:jc w:val="center"/>
              <w:rPr>
                <w:b/>
                <w:bCs/>
                <w:lang w:val="fr-FR"/>
              </w:rPr>
            </w:pPr>
            <w:r w:rsidRPr="00DF2567">
              <w:rPr>
                <w:b/>
                <w:bCs/>
                <w:lang w:val="fr-FR"/>
              </w:rPr>
              <w:t xml:space="preserve">Tên </w:t>
            </w:r>
            <w:r w:rsidRPr="00DF2567">
              <w:rPr>
                <w:b/>
              </w:rPr>
              <w:t>chương, mục</w:t>
            </w:r>
          </w:p>
        </w:tc>
        <w:tc>
          <w:tcPr>
            <w:tcW w:w="4536" w:type="dxa"/>
            <w:gridSpan w:val="4"/>
            <w:tcBorders>
              <w:top w:val="single" w:sz="4" w:space="0" w:color="auto"/>
              <w:left w:val="single" w:sz="4" w:space="0" w:color="auto"/>
              <w:bottom w:val="single" w:sz="4" w:space="0" w:color="auto"/>
              <w:right w:val="single" w:sz="4" w:space="0" w:color="auto"/>
            </w:tcBorders>
            <w:shd w:val="clear" w:color="auto" w:fill="auto"/>
          </w:tcPr>
          <w:p w14:paraId="54DEBFE7" w14:textId="77777777" w:rsidR="00066EDF" w:rsidRPr="00DF2567" w:rsidRDefault="00066EDF" w:rsidP="00CC58CA">
            <w:pPr>
              <w:jc w:val="center"/>
              <w:rPr>
                <w:b/>
                <w:bCs/>
                <w:lang w:val="de-DE"/>
              </w:rPr>
            </w:pPr>
            <w:r w:rsidRPr="00DF2567">
              <w:rPr>
                <w:b/>
                <w:bCs/>
              </w:rPr>
              <w:t>Thời gian (giờ)</w:t>
            </w:r>
          </w:p>
        </w:tc>
      </w:tr>
      <w:tr w:rsidR="00066EDF" w:rsidRPr="00DF2567" w14:paraId="547C6B97" w14:textId="77777777" w:rsidTr="00CC58CA">
        <w:tc>
          <w:tcPr>
            <w:tcW w:w="633" w:type="dxa"/>
            <w:vMerge/>
            <w:tcBorders>
              <w:left w:val="single" w:sz="4" w:space="0" w:color="auto"/>
              <w:bottom w:val="single" w:sz="4" w:space="0" w:color="auto"/>
              <w:right w:val="single" w:sz="4" w:space="0" w:color="auto"/>
            </w:tcBorders>
            <w:shd w:val="clear" w:color="auto" w:fill="auto"/>
          </w:tcPr>
          <w:p w14:paraId="21770DEE" w14:textId="77777777" w:rsidR="00066EDF" w:rsidRPr="00DF2567" w:rsidRDefault="00066EDF" w:rsidP="00CC58CA">
            <w:pPr>
              <w:jc w:val="both"/>
              <w:rPr>
                <w:lang w:val="fr-FR"/>
              </w:rPr>
            </w:pPr>
          </w:p>
        </w:tc>
        <w:tc>
          <w:tcPr>
            <w:tcW w:w="4153" w:type="dxa"/>
            <w:vMerge/>
            <w:tcBorders>
              <w:left w:val="single" w:sz="4" w:space="0" w:color="auto"/>
              <w:bottom w:val="single" w:sz="4" w:space="0" w:color="auto"/>
              <w:right w:val="single" w:sz="4" w:space="0" w:color="auto"/>
            </w:tcBorders>
            <w:shd w:val="clear" w:color="auto" w:fill="auto"/>
          </w:tcPr>
          <w:p w14:paraId="6F5E2D30" w14:textId="77777777" w:rsidR="00066EDF" w:rsidRPr="00DF2567" w:rsidRDefault="00066EDF" w:rsidP="00CC58CA">
            <w:pPr>
              <w:jc w:val="both"/>
              <w:rPr>
                <w:lang w:val="fr-FR"/>
              </w:rPr>
            </w:pPr>
          </w:p>
        </w:tc>
        <w:tc>
          <w:tcPr>
            <w:tcW w:w="1012" w:type="dxa"/>
            <w:tcBorders>
              <w:left w:val="single" w:sz="4" w:space="0" w:color="auto"/>
              <w:bottom w:val="single" w:sz="4" w:space="0" w:color="auto"/>
              <w:right w:val="single" w:sz="4" w:space="0" w:color="auto"/>
            </w:tcBorders>
            <w:shd w:val="clear" w:color="auto" w:fill="auto"/>
            <w:tcMar>
              <w:left w:w="57" w:type="dxa"/>
              <w:right w:w="57" w:type="dxa"/>
            </w:tcMar>
          </w:tcPr>
          <w:p w14:paraId="0AF88BF4" w14:textId="77777777" w:rsidR="00066EDF" w:rsidRPr="00DF2567" w:rsidRDefault="00066EDF" w:rsidP="00CC58CA">
            <w:pPr>
              <w:jc w:val="center"/>
              <w:rPr>
                <w:b/>
                <w:bCs/>
                <w:lang w:eastAsia="ko-KR"/>
              </w:rPr>
            </w:pPr>
            <w:r w:rsidRPr="00DF2567">
              <w:rPr>
                <w:b/>
                <w:bCs/>
                <w:lang w:eastAsia="ko-KR"/>
              </w:rPr>
              <w:t>Tổng số</w:t>
            </w:r>
          </w:p>
        </w:tc>
        <w:tc>
          <w:tcPr>
            <w:tcW w:w="1023" w:type="dxa"/>
            <w:tcBorders>
              <w:left w:val="single" w:sz="4" w:space="0" w:color="auto"/>
              <w:bottom w:val="single" w:sz="4" w:space="0" w:color="auto"/>
              <w:right w:val="single" w:sz="4" w:space="0" w:color="auto"/>
            </w:tcBorders>
            <w:shd w:val="clear" w:color="auto" w:fill="auto"/>
            <w:tcMar>
              <w:left w:w="57" w:type="dxa"/>
              <w:right w:w="57" w:type="dxa"/>
            </w:tcMar>
          </w:tcPr>
          <w:p w14:paraId="7C1DD519" w14:textId="77777777" w:rsidR="00066EDF" w:rsidRPr="00DF2567" w:rsidRDefault="00066EDF" w:rsidP="00CC58CA">
            <w:pPr>
              <w:jc w:val="center"/>
              <w:rPr>
                <w:b/>
                <w:bCs/>
                <w:lang w:eastAsia="ko-KR"/>
              </w:rPr>
            </w:pPr>
            <w:r w:rsidRPr="00DF2567">
              <w:rPr>
                <w:b/>
                <w:bCs/>
                <w:lang w:eastAsia="ko-KR"/>
              </w:rPr>
              <w:t>Lý thuyết</w:t>
            </w: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1F850889" w14:textId="77777777" w:rsidR="00066EDF" w:rsidRPr="00DF2567" w:rsidRDefault="00066EDF" w:rsidP="00CC58CA">
            <w:pPr>
              <w:jc w:val="center"/>
              <w:rPr>
                <w:b/>
                <w:bCs/>
                <w:lang w:eastAsia="ko-KR"/>
              </w:rPr>
            </w:pPr>
            <w:r w:rsidRPr="00DF2567">
              <w:rPr>
                <w:b/>
              </w:rPr>
              <w:t>Thực hành, thí nghiệm, thảo luận, bài tập</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DA52B56" w14:textId="77777777" w:rsidR="00066EDF" w:rsidRPr="00DF2567" w:rsidRDefault="00066EDF" w:rsidP="00CC58CA">
            <w:pPr>
              <w:jc w:val="center"/>
              <w:rPr>
                <w:b/>
                <w:bCs/>
                <w:lang w:eastAsia="ko-KR"/>
              </w:rPr>
            </w:pPr>
            <w:r w:rsidRPr="00DF2567">
              <w:rPr>
                <w:b/>
                <w:bCs/>
                <w:lang w:eastAsia="ko-KR"/>
              </w:rPr>
              <w:t xml:space="preserve">Kiểm tra </w:t>
            </w:r>
          </w:p>
        </w:tc>
      </w:tr>
      <w:tr w:rsidR="00066EDF" w:rsidRPr="00DF2567" w14:paraId="2795D109" w14:textId="77777777" w:rsidTr="00CC58CA">
        <w:tc>
          <w:tcPr>
            <w:tcW w:w="633" w:type="dxa"/>
            <w:tcBorders>
              <w:top w:val="single" w:sz="4" w:space="0" w:color="auto"/>
              <w:left w:val="single" w:sz="4" w:space="0" w:color="auto"/>
              <w:bottom w:val="single" w:sz="4" w:space="0" w:color="auto"/>
              <w:right w:val="single" w:sz="4" w:space="0" w:color="auto"/>
            </w:tcBorders>
            <w:shd w:val="clear" w:color="auto" w:fill="auto"/>
          </w:tcPr>
          <w:p w14:paraId="44386888" w14:textId="77777777" w:rsidR="00066EDF" w:rsidRPr="00DF2567" w:rsidRDefault="00066EDF" w:rsidP="00CC58CA">
            <w:pPr>
              <w:spacing w:before="120"/>
              <w:jc w:val="center"/>
              <w:rPr>
                <w:lang w:val="fr-FR"/>
              </w:rPr>
            </w:pPr>
            <w:r w:rsidRPr="00DF2567">
              <w:rPr>
                <w:lang w:val="fr-FR"/>
              </w:rPr>
              <w:t>1</w:t>
            </w: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430EF9BB" w14:textId="77777777" w:rsidR="00066EDF" w:rsidRPr="00DF2567" w:rsidRDefault="00066EDF" w:rsidP="00CC58CA">
            <w:pPr>
              <w:spacing w:before="120"/>
              <w:rPr>
                <w:lang w:val="fr-FR"/>
              </w:rPr>
            </w:pPr>
            <w:r w:rsidRPr="00DF2567">
              <w:rPr>
                <w:b/>
                <w:lang w:val="fr-FR"/>
              </w:rPr>
              <w:t>Bài 1 :</w:t>
            </w:r>
            <w:r w:rsidRPr="00DF2567">
              <w:rPr>
                <w:lang w:val="fr-FR"/>
              </w:rPr>
              <w:t xml:space="preserve">Cơ sở lý thuyết về khí nén </w:t>
            </w:r>
          </w:p>
          <w:p w14:paraId="308F49FC" w14:textId="77777777" w:rsidR="00066EDF" w:rsidRPr="00DF2567" w:rsidRDefault="00066EDF" w:rsidP="00CC58CA">
            <w:pPr>
              <w:spacing w:before="120"/>
              <w:jc w:val="both"/>
              <w:rPr>
                <w:lang w:val="pl-PL"/>
              </w:rPr>
            </w:pPr>
            <w:r w:rsidRPr="00DF2567">
              <w:rPr>
                <w:lang w:val="pl-PL"/>
              </w:rPr>
              <w:lastRenderedPageBreak/>
              <w:t>1. Khái niệm chung</w:t>
            </w:r>
            <w:r w:rsidRPr="00DF2567">
              <w:rPr>
                <w:lang w:val="pl-PL"/>
              </w:rPr>
              <w:tab/>
            </w:r>
            <w:r w:rsidRPr="00DF2567">
              <w:rPr>
                <w:lang w:val="pl-PL"/>
              </w:rPr>
              <w:tab/>
            </w:r>
          </w:p>
          <w:p w14:paraId="0416143A" w14:textId="77777777" w:rsidR="00066EDF" w:rsidRPr="00DF2567" w:rsidRDefault="00066EDF" w:rsidP="00CC58CA">
            <w:pPr>
              <w:spacing w:before="120"/>
              <w:jc w:val="both"/>
              <w:rPr>
                <w:lang w:val="pl-PL"/>
              </w:rPr>
            </w:pPr>
            <w:r w:rsidRPr="00DF2567">
              <w:rPr>
                <w:lang w:val="pl-PL"/>
              </w:rPr>
              <w:t xml:space="preserve">2. </w:t>
            </w:r>
            <w:r>
              <w:rPr>
                <w:lang w:val="pl-PL"/>
              </w:rPr>
              <w:t>Đặc tính của khí nén</w:t>
            </w:r>
            <w:r w:rsidRPr="00DF2567">
              <w:rPr>
                <w:lang w:val="pl-PL"/>
              </w:rPr>
              <w:t xml:space="preserve">. </w:t>
            </w:r>
            <w:r w:rsidRPr="00DF2567">
              <w:rPr>
                <w:lang w:val="pl-PL"/>
              </w:rPr>
              <w:tab/>
            </w:r>
            <w:r w:rsidRPr="00DF2567">
              <w:rPr>
                <w:lang w:val="pl-PL"/>
              </w:rPr>
              <w:tab/>
            </w:r>
          </w:p>
          <w:p w14:paraId="5E12BA14" w14:textId="77777777" w:rsidR="00066EDF" w:rsidRPr="00DF2567" w:rsidRDefault="00066EDF" w:rsidP="00CC58CA">
            <w:pPr>
              <w:spacing w:before="120"/>
              <w:rPr>
                <w:lang w:val="pl-PL"/>
              </w:rPr>
            </w:pPr>
            <w:r w:rsidRPr="00DF2567">
              <w:rPr>
                <w:lang w:val="pl-PL"/>
              </w:rPr>
              <w:t xml:space="preserve">3. </w:t>
            </w:r>
            <w:r>
              <w:rPr>
                <w:lang w:val="pl-PL"/>
              </w:rPr>
              <w:t>Các đại lượng cơ bản trong hệ thống khí nén</w:t>
            </w:r>
            <w:r w:rsidRPr="00DF2567">
              <w:rPr>
                <w:lang w:val="pl-PL"/>
              </w:rPr>
              <w:t xml:space="preserve">. </w:t>
            </w:r>
          </w:p>
          <w:p w14:paraId="0F797646" w14:textId="77777777" w:rsidR="00066EDF" w:rsidRPr="000433AB" w:rsidRDefault="00066EDF" w:rsidP="00CC58CA">
            <w:pPr>
              <w:spacing w:before="120"/>
              <w:rPr>
                <w:lang w:val="pl-PL"/>
              </w:rPr>
            </w:pPr>
            <w:r w:rsidRPr="00DF2567">
              <w:rPr>
                <w:lang w:val="pl-PL"/>
              </w:rPr>
              <w:t xml:space="preserve">4. </w:t>
            </w:r>
            <w:r>
              <w:rPr>
                <w:lang w:val="pl-PL"/>
              </w:rPr>
              <w:t>Các định luật cơ bản trong hệ thóng khí nén</w:t>
            </w:r>
            <w:r w:rsidRPr="00DF2567">
              <w:rPr>
                <w:lang w:val="pl-PL"/>
              </w:rPr>
              <w:t>.</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41BB0936" w14:textId="77777777" w:rsidR="00066EDF" w:rsidRPr="00DF2567" w:rsidRDefault="00066EDF" w:rsidP="00CC58CA">
            <w:pPr>
              <w:spacing w:before="120"/>
              <w:jc w:val="center"/>
            </w:pPr>
            <w:r w:rsidRPr="00DF2567">
              <w:lastRenderedPageBreak/>
              <w:t>3</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3F5D35C8" w14:textId="77777777" w:rsidR="00066EDF" w:rsidRPr="00DF2567" w:rsidRDefault="00066EDF" w:rsidP="00CC58CA">
            <w:pPr>
              <w:spacing w:before="120"/>
              <w:jc w:val="center"/>
            </w:pPr>
            <w:r w:rsidRPr="00DF2567">
              <w:t>2</w:t>
            </w:r>
          </w:p>
          <w:p w14:paraId="75E51956" w14:textId="77777777" w:rsidR="00066EDF" w:rsidRPr="00DF2567" w:rsidRDefault="00066EDF" w:rsidP="00CC58CA">
            <w:pPr>
              <w:spacing w:before="120"/>
              <w:jc w:val="center"/>
            </w:pP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7109F6B8" w14:textId="77777777" w:rsidR="00066EDF" w:rsidRPr="00DF2567" w:rsidRDefault="00066EDF" w:rsidP="00CC58CA">
            <w:pPr>
              <w:spacing w:before="120"/>
              <w:jc w:val="center"/>
            </w:pPr>
            <w:r w:rsidRPr="00DF2567">
              <w:lastRenderedPageBreak/>
              <w:t>1</w:t>
            </w:r>
          </w:p>
          <w:p w14:paraId="264AE210" w14:textId="77777777" w:rsidR="00066EDF" w:rsidRPr="00DF2567" w:rsidRDefault="00066EDF" w:rsidP="00CC58CA">
            <w:pPr>
              <w:spacing w:before="120"/>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1CF44F9" w14:textId="77777777" w:rsidR="00066EDF" w:rsidRPr="00DF2567" w:rsidRDefault="00066EDF" w:rsidP="00CC58CA">
            <w:pPr>
              <w:spacing w:before="120"/>
              <w:jc w:val="center"/>
            </w:pPr>
          </w:p>
        </w:tc>
      </w:tr>
      <w:tr w:rsidR="00066EDF" w:rsidRPr="00DF2567" w14:paraId="1D683F0D" w14:textId="77777777" w:rsidTr="00CC58CA">
        <w:tc>
          <w:tcPr>
            <w:tcW w:w="633" w:type="dxa"/>
            <w:tcBorders>
              <w:top w:val="single" w:sz="4" w:space="0" w:color="auto"/>
              <w:left w:val="single" w:sz="4" w:space="0" w:color="auto"/>
              <w:bottom w:val="single" w:sz="4" w:space="0" w:color="auto"/>
              <w:right w:val="single" w:sz="4" w:space="0" w:color="auto"/>
            </w:tcBorders>
            <w:shd w:val="clear" w:color="auto" w:fill="auto"/>
          </w:tcPr>
          <w:p w14:paraId="3981122C" w14:textId="77777777" w:rsidR="00066EDF" w:rsidRPr="00DF2567" w:rsidRDefault="00066EDF" w:rsidP="00CC58CA">
            <w:pPr>
              <w:spacing w:before="120"/>
              <w:jc w:val="center"/>
              <w:rPr>
                <w:lang w:val="fr-FR"/>
              </w:rPr>
            </w:pPr>
            <w:r w:rsidRPr="00DF2567">
              <w:rPr>
                <w:lang w:val="fr-FR"/>
              </w:rPr>
              <w:lastRenderedPageBreak/>
              <w:t>2</w:t>
            </w: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27A2FBE6" w14:textId="77777777" w:rsidR="00066EDF" w:rsidRPr="00DF2567" w:rsidRDefault="00066EDF" w:rsidP="00CC58CA">
            <w:pPr>
              <w:spacing w:before="120"/>
              <w:rPr>
                <w:lang w:val="fr-FR"/>
              </w:rPr>
            </w:pPr>
            <w:r w:rsidRPr="00DF2567">
              <w:rPr>
                <w:b/>
                <w:lang w:val="fr-FR"/>
              </w:rPr>
              <w:t>Bài 2</w:t>
            </w:r>
            <w:r w:rsidRPr="00DF2567">
              <w:rPr>
                <w:lang w:val="fr-FR"/>
              </w:rPr>
              <w:t> :Máy nén khí và thiết bị xử lý khí nén.</w:t>
            </w:r>
          </w:p>
          <w:p w14:paraId="32A67F32" w14:textId="77777777" w:rsidR="00066EDF" w:rsidRPr="00DF2567" w:rsidRDefault="00066EDF" w:rsidP="00CC58CA">
            <w:pPr>
              <w:spacing w:before="120"/>
              <w:rPr>
                <w:lang w:val="pl-PL"/>
              </w:rPr>
            </w:pPr>
            <w:r w:rsidRPr="00DF2567">
              <w:rPr>
                <w:lang w:val="pl-PL"/>
              </w:rPr>
              <w:t>1. Máy nén khí.</w:t>
            </w:r>
          </w:p>
          <w:p w14:paraId="386A766F" w14:textId="77777777" w:rsidR="00066EDF" w:rsidRPr="00DF2567" w:rsidRDefault="00066EDF" w:rsidP="00CC58CA">
            <w:pPr>
              <w:spacing w:before="120"/>
              <w:rPr>
                <w:i/>
                <w:iCs/>
                <w:lang w:val="pl-PL"/>
              </w:rPr>
            </w:pPr>
            <w:r w:rsidRPr="00DF2567">
              <w:rPr>
                <w:lang w:val="pl-PL"/>
              </w:rPr>
              <w:t xml:space="preserve">2. Thiết bị xử lý khí nén. </w:t>
            </w:r>
            <w:r w:rsidRPr="00DF2567">
              <w:rPr>
                <w:i/>
                <w:iCs/>
                <w:lang w:val="pl-PL"/>
              </w:rPr>
              <w:t xml:space="preserve"> </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674E4EEC" w14:textId="77777777" w:rsidR="00066EDF" w:rsidRPr="00DF2567" w:rsidRDefault="00066EDF" w:rsidP="00CC58CA">
            <w:pPr>
              <w:spacing w:before="120"/>
              <w:jc w:val="center"/>
            </w:pPr>
            <w:r w:rsidRPr="00DF2567">
              <w:t>2</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4236A254" w14:textId="77777777" w:rsidR="00066EDF" w:rsidRPr="00DF2567" w:rsidRDefault="00066EDF" w:rsidP="00CC58CA">
            <w:pPr>
              <w:spacing w:before="120" w:line="276" w:lineRule="auto"/>
              <w:jc w:val="center"/>
            </w:pPr>
            <w:r w:rsidRPr="00DF2567">
              <w:t>2</w:t>
            </w:r>
          </w:p>
          <w:p w14:paraId="44FE4E40" w14:textId="77777777" w:rsidR="00066EDF" w:rsidRPr="00DF2567" w:rsidRDefault="00066EDF" w:rsidP="00CC58CA">
            <w:pPr>
              <w:spacing w:before="120"/>
              <w:jc w:val="center"/>
            </w:pP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6B0CD001" w14:textId="77777777" w:rsidR="00066EDF" w:rsidRPr="00DF2567" w:rsidRDefault="00066EDF" w:rsidP="00CC58CA">
            <w:pPr>
              <w:spacing w:before="120" w:line="276" w:lineRule="auto"/>
              <w:jc w:val="center"/>
            </w:pPr>
            <w:r w:rsidRPr="00DF2567">
              <w:t>0</w:t>
            </w:r>
          </w:p>
          <w:p w14:paraId="65949FA3" w14:textId="77777777" w:rsidR="00066EDF" w:rsidRPr="00DF2567" w:rsidRDefault="00066EDF" w:rsidP="00CC58CA">
            <w:pPr>
              <w:spacing w:before="120" w:line="276" w:lineRule="auto"/>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1BD1200" w14:textId="77777777" w:rsidR="00066EDF" w:rsidRPr="00DF2567" w:rsidRDefault="00066EDF" w:rsidP="00CC58CA">
            <w:pPr>
              <w:spacing w:before="120"/>
              <w:jc w:val="center"/>
            </w:pPr>
          </w:p>
        </w:tc>
      </w:tr>
      <w:tr w:rsidR="00066EDF" w:rsidRPr="00DF2567" w14:paraId="1B5885DD" w14:textId="77777777" w:rsidTr="00CC58CA">
        <w:tc>
          <w:tcPr>
            <w:tcW w:w="633" w:type="dxa"/>
            <w:tcBorders>
              <w:top w:val="single" w:sz="4" w:space="0" w:color="auto"/>
              <w:left w:val="single" w:sz="4" w:space="0" w:color="auto"/>
              <w:bottom w:val="single" w:sz="4" w:space="0" w:color="auto"/>
              <w:right w:val="single" w:sz="4" w:space="0" w:color="auto"/>
            </w:tcBorders>
            <w:shd w:val="clear" w:color="auto" w:fill="auto"/>
          </w:tcPr>
          <w:p w14:paraId="4347A047" w14:textId="77777777" w:rsidR="00066EDF" w:rsidRPr="00DF2567" w:rsidRDefault="00066EDF" w:rsidP="00CC58CA">
            <w:pPr>
              <w:spacing w:before="120"/>
              <w:jc w:val="center"/>
              <w:rPr>
                <w:lang w:val="fr-FR"/>
              </w:rPr>
            </w:pPr>
            <w:r w:rsidRPr="00DF2567">
              <w:rPr>
                <w:lang w:val="fr-FR"/>
              </w:rPr>
              <w:t>3</w:t>
            </w: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2DDC935E" w14:textId="77777777" w:rsidR="00066EDF" w:rsidRPr="00DF2567" w:rsidRDefault="00066EDF" w:rsidP="00CC58CA">
            <w:pPr>
              <w:spacing w:before="120"/>
              <w:rPr>
                <w:lang w:val="fr-FR"/>
              </w:rPr>
            </w:pPr>
            <w:r w:rsidRPr="009A171F">
              <w:rPr>
                <w:b/>
                <w:lang w:val="fr-FR"/>
              </w:rPr>
              <w:t>Bài 3</w:t>
            </w:r>
            <w:r w:rsidRPr="00DF2567">
              <w:rPr>
                <w:lang w:val="fr-FR"/>
              </w:rPr>
              <w:t> :Thiết bị phân phối và cơ cấu chấp hành</w:t>
            </w:r>
          </w:p>
          <w:p w14:paraId="020E533F" w14:textId="77777777" w:rsidR="00066EDF" w:rsidRPr="00DF2567" w:rsidRDefault="00066EDF" w:rsidP="00CC58CA">
            <w:pPr>
              <w:spacing w:before="120"/>
              <w:rPr>
                <w:lang w:val="pl-PL"/>
              </w:rPr>
            </w:pPr>
            <w:r w:rsidRPr="00DF2567">
              <w:rPr>
                <w:lang w:val="pl-PL"/>
              </w:rPr>
              <w:t>1. Thiết bị phân phối khí nén.</w:t>
            </w:r>
            <w:r w:rsidRPr="00DF2567">
              <w:rPr>
                <w:i/>
                <w:iCs/>
                <w:lang w:val="pl-PL"/>
              </w:rPr>
              <w:t xml:space="preserve"> </w:t>
            </w:r>
            <w:r w:rsidRPr="00DF2567">
              <w:rPr>
                <w:lang w:val="pl-PL"/>
              </w:rPr>
              <w:tab/>
            </w:r>
          </w:p>
          <w:p w14:paraId="7A9C400C" w14:textId="77777777" w:rsidR="00066EDF" w:rsidRPr="00DF2567" w:rsidRDefault="00066EDF" w:rsidP="00CC58CA">
            <w:pPr>
              <w:spacing w:before="120"/>
              <w:rPr>
                <w:lang w:val="pl-PL"/>
              </w:rPr>
            </w:pPr>
            <w:r w:rsidRPr="00DF2567">
              <w:rPr>
                <w:lang w:val="pl-PL"/>
              </w:rPr>
              <w:t>2. Cơ cấu chấp hành.</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5751F3FD" w14:textId="77777777" w:rsidR="00066EDF" w:rsidRPr="00DF2567" w:rsidRDefault="00066EDF" w:rsidP="00CC58CA">
            <w:pPr>
              <w:spacing w:before="120"/>
              <w:jc w:val="center"/>
            </w:pPr>
            <w:r w:rsidRPr="00DF2567">
              <w:t>2</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7E0A0367" w14:textId="77777777" w:rsidR="00066EDF" w:rsidRPr="00DF2567" w:rsidRDefault="00066EDF" w:rsidP="00CC58CA">
            <w:pPr>
              <w:spacing w:before="120" w:line="276" w:lineRule="auto"/>
              <w:jc w:val="center"/>
            </w:pPr>
            <w:r w:rsidRPr="00DF2567">
              <w:t>2</w:t>
            </w:r>
          </w:p>
          <w:p w14:paraId="61318618" w14:textId="77777777" w:rsidR="00066EDF" w:rsidRPr="00DF2567" w:rsidRDefault="00066EDF" w:rsidP="00CC58CA">
            <w:pPr>
              <w:spacing w:before="120" w:line="276" w:lineRule="auto"/>
              <w:jc w:val="center"/>
            </w:pPr>
            <w:r w:rsidRPr="00DF2567">
              <w:t>1</w:t>
            </w:r>
          </w:p>
          <w:p w14:paraId="43F23457" w14:textId="77777777" w:rsidR="00066EDF" w:rsidRPr="00DF2567" w:rsidRDefault="00066EDF" w:rsidP="00CC58CA">
            <w:pPr>
              <w:spacing w:before="120"/>
              <w:jc w:val="center"/>
            </w:pPr>
            <w:r w:rsidRPr="00DF2567">
              <w:t>1</w:t>
            </w: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3DCEBD7B" w14:textId="77777777" w:rsidR="00066EDF" w:rsidRPr="00DF2567" w:rsidRDefault="00066EDF" w:rsidP="00CC58CA">
            <w:pPr>
              <w:spacing w:before="120" w:line="276" w:lineRule="auto"/>
              <w:jc w:val="center"/>
            </w:pPr>
            <w:r w:rsidRPr="00DF2567">
              <w:t>0</w:t>
            </w:r>
          </w:p>
          <w:p w14:paraId="3F47E349" w14:textId="77777777" w:rsidR="00066EDF" w:rsidRPr="00DF2567" w:rsidRDefault="00066EDF" w:rsidP="00CC58CA">
            <w:pPr>
              <w:spacing w:before="120"/>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3E74BEC" w14:textId="77777777" w:rsidR="00066EDF" w:rsidRPr="00DF2567" w:rsidRDefault="00066EDF" w:rsidP="00CC58CA">
            <w:pPr>
              <w:spacing w:before="120"/>
              <w:jc w:val="center"/>
            </w:pPr>
          </w:p>
        </w:tc>
      </w:tr>
      <w:tr w:rsidR="00066EDF" w:rsidRPr="00DF2567" w14:paraId="3BA3692A" w14:textId="77777777" w:rsidTr="00CC58CA">
        <w:tc>
          <w:tcPr>
            <w:tcW w:w="633" w:type="dxa"/>
            <w:tcBorders>
              <w:top w:val="single" w:sz="4" w:space="0" w:color="auto"/>
              <w:left w:val="single" w:sz="4" w:space="0" w:color="auto"/>
              <w:bottom w:val="single" w:sz="4" w:space="0" w:color="auto"/>
              <w:right w:val="single" w:sz="4" w:space="0" w:color="auto"/>
            </w:tcBorders>
            <w:shd w:val="clear" w:color="auto" w:fill="auto"/>
          </w:tcPr>
          <w:p w14:paraId="2E141CB1" w14:textId="77777777" w:rsidR="00066EDF" w:rsidRPr="00DF2567" w:rsidRDefault="00066EDF" w:rsidP="00CC58CA">
            <w:pPr>
              <w:spacing w:before="120"/>
              <w:jc w:val="center"/>
              <w:rPr>
                <w:lang w:val="fr-FR"/>
              </w:rPr>
            </w:pPr>
            <w:r w:rsidRPr="00DF2567">
              <w:rPr>
                <w:lang w:val="fr-FR"/>
              </w:rPr>
              <w:t>4</w:t>
            </w: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549D8EFC" w14:textId="77777777" w:rsidR="00066EDF" w:rsidRPr="00010F7B" w:rsidRDefault="00066EDF" w:rsidP="00CC58CA">
            <w:pPr>
              <w:keepNext/>
              <w:spacing w:before="120"/>
              <w:outlineLvl w:val="4"/>
              <w:rPr>
                <w:lang w:val="fr-FR"/>
              </w:rPr>
            </w:pPr>
            <w:r w:rsidRPr="00DF2567">
              <w:rPr>
                <w:b/>
                <w:lang w:val="fr-FR"/>
              </w:rPr>
              <w:t>Bài 4</w:t>
            </w:r>
            <w:r w:rsidRPr="00DF2567">
              <w:rPr>
                <w:lang w:val="fr-FR"/>
              </w:rPr>
              <w:t xml:space="preserve"> :Các phần tử trong hệ thống </w:t>
            </w:r>
            <w:r w:rsidRPr="00010F7B">
              <w:rPr>
                <w:lang w:val="fr-FR"/>
              </w:rPr>
              <w:t>điều khiển</w:t>
            </w:r>
          </w:p>
          <w:p w14:paraId="3B834DD6" w14:textId="77777777" w:rsidR="00066EDF" w:rsidRPr="00010F7B" w:rsidRDefault="00066EDF" w:rsidP="00320AC0">
            <w:pPr>
              <w:pStyle w:val="ListParagraph"/>
              <w:numPr>
                <w:ilvl w:val="0"/>
                <w:numId w:val="158"/>
              </w:numPr>
              <w:spacing w:before="120" w:after="0" w:line="360" w:lineRule="auto"/>
              <w:ind w:left="222" w:hanging="222"/>
              <w:rPr>
                <w:sz w:val="28"/>
                <w:szCs w:val="28"/>
                <w:lang w:val="pl-PL"/>
              </w:rPr>
            </w:pPr>
            <w:r w:rsidRPr="00010F7B">
              <w:rPr>
                <w:sz w:val="28"/>
                <w:szCs w:val="28"/>
                <w:lang w:val="pl-PL"/>
              </w:rPr>
              <w:t>Van đảo chiều.</w:t>
            </w:r>
            <w:r w:rsidRPr="00010F7B">
              <w:rPr>
                <w:sz w:val="28"/>
                <w:szCs w:val="28"/>
                <w:lang w:val="pl-PL"/>
              </w:rPr>
              <w:tab/>
              <w:t xml:space="preserve"> </w:t>
            </w:r>
          </w:p>
          <w:p w14:paraId="374DE0FC" w14:textId="77777777" w:rsidR="00066EDF" w:rsidRPr="00010F7B" w:rsidRDefault="00066EDF" w:rsidP="00320AC0">
            <w:pPr>
              <w:pStyle w:val="ListParagraph"/>
              <w:numPr>
                <w:ilvl w:val="0"/>
                <w:numId w:val="158"/>
              </w:numPr>
              <w:spacing w:before="120" w:after="0" w:line="360" w:lineRule="auto"/>
              <w:ind w:left="222" w:hanging="222"/>
              <w:rPr>
                <w:sz w:val="28"/>
                <w:szCs w:val="28"/>
                <w:lang w:val="pl-PL"/>
              </w:rPr>
            </w:pPr>
            <w:r w:rsidRPr="00010F7B">
              <w:rPr>
                <w:sz w:val="28"/>
                <w:szCs w:val="28"/>
                <w:lang w:val="pl-PL"/>
              </w:rPr>
              <w:t>Van chắn.</w:t>
            </w:r>
            <w:r w:rsidRPr="00010F7B">
              <w:rPr>
                <w:sz w:val="28"/>
                <w:szCs w:val="28"/>
                <w:lang w:val="pl-PL"/>
              </w:rPr>
              <w:tab/>
            </w:r>
            <w:r w:rsidRPr="00010F7B">
              <w:rPr>
                <w:sz w:val="28"/>
                <w:szCs w:val="28"/>
                <w:lang w:val="pl-PL"/>
              </w:rPr>
              <w:tab/>
            </w:r>
            <w:r w:rsidRPr="00010F7B">
              <w:rPr>
                <w:sz w:val="28"/>
                <w:szCs w:val="28"/>
                <w:lang w:val="pl-PL"/>
              </w:rPr>
              <w:tab/>
            </w:r>
            <w:r w:rsidRPr="00010F7B">
              <w:rPr>
                <w:sz w:val="28"/>
                <w:szCs w:val="28"/>
                <w:lang w:val="pl-PL"/>
              </w:rPr>
              <w:tab/>
            </w:r>
          </w:p>
          <w:p w14:paraId="41BD0002" w14:textId="77777777" w:rsidR="00066EDF" w:rsidRPr="00010F7B" w:rsidRDefault="00066EDF" w:rsidP="00320AC0">
            <w:pPr>
              <w:pStyle w:val="ListParagraph"/>
              <w:numPr>
                <w:ilvl w:val="0"/>
                <w:numId w:val="158"/>
              </w:numPr>
              <w:spacing w:before="120" w:after="0" w:line="360" w:lineRule="auto"/>
              <w:ind w:left="222" w:hanging="222"/>
              <w:rPr>
                <w:sz w:val="28"/>
                <w:szCs w:val="28"/>
                <w:lang w:val="pl-PL"/>
              </w:rPr>
            </w:pPr>
            <w:r w:rsidRPr="00010F7B">
              <w:rPr>
                <w:sz w:val="28"/>
                <w:szCs w:val="28"/>
                <w:lang w:val="pl-PL"/>
              </w:rPr>
              <w:t>Van tiết lưu.</w:t>
            </w:r>
            <w:r w:rsidRPr="00010F7B">
              <w:rPr>
                <w:sz w:val="28"/>
                <w:szCs w:val="28"/>
                <w:lang w:val="pl-PL"/>
              </w:rPr>
              <w:tab/>
            </w:r>
            <w:r w:rsidRPr="00010F7B">
              <w:rPr>
                <w:sz w:val="28"/>
                <w:szCs w:val="28"/>
                <w:lang w:val="pl-PL"/>
              </w:rPr>
              <w:tab/>
            </w:r>
            <w:r w:rsidRPr="00010F7B">
              <w:rPr>
                <w:sz w:val="28"/>
                <w:szCs w:val="28"/>
                <w:lang w:val="pl-PL"/>
              </w:rPr>
              <w:tab/>
            </w:r>
          </w:p>
          <w:p w14:paraId="0AB62C1D" w14:textId="77777777" w:rsidR="00066EDF" w:rsidRPr="00010F7B" w:rsidRDefault="00066EDF" w:rsidP="00320AC0">
            <w:pPr>
              <w:pStyle w:val="ListParagraph"/>
              <w:numPr>
                <w:ilvl w:val="0"/>
                <w:numId w:val="158"/>
              </w:numPr>
              <w:spacing w:before="120" w:after="0" w:line="360" w:lineRule="auto"/>
              <w:ind w:left="222" w:hanging="222"/>
              <w:rPr>
                <w:sz w:val="28"/>
                <w:szCs w:val="28"/>
                <w:lang w:val="pl-PL"/>
              </w:rPr>
            </w:pPr>
            <w:r w:rsidRPr="00010F7B">
              <w:rPr>
                <w:sz w:val="28"/>
                <w:szCs w:val="28"/>
                <w:lang w:val="pl-PL"/>
              </w:rPr>
              <w:t>Van áp suất.</w:t>
            </w:r>
            <w:r w:rsidRPr="00010F7B">
              <w:rPr>
                <w:sz w:val="28"/>
                <w:szCs w:val="28"/>
                <w:lang w:val="pl-PL"/>
              </w:rPr>
              <w:tab/>
              <w:t xml:space="preserve"> </w:t>
            </w:r>
            <w:r w:rsidRPr="00010F7B">
              <w:rPr>
                <w:sz w:val="28"/>
                <w:szCs w:val="28"/>
                <w:lang w:val="pl-PL"/>
              </w:rPr>
              <w:tab/>
            </w:r>
            <w:r w:rsidRPr="00010F7B">
              <w:rPr>
                <w:sz w:val="28"/>
                <w:szCs w:val="28"/>
                <w:lang w:val="pl-PL"/>
              </w:rPr>
              <w:tab/>
            </w:r>
          </w:p>
          <w:p w14:paraId="09C710C8" w14:textId="77777777" w:rsidR="00066EDF" w:rsidRPr="00010F7B" w:rsidRDefault="00066EDF" w:rsidP="00320AC0">
            <w:pPr>
              <w:pStyle w:val="ListParagraph"/>
              <w:numPr>
                <w:ilvl w:val="0"/>
                <w:numId w:val="158"/>
              </w:numPr>
              <w:spacing w:before="120" w:after="0" w:line="360" w:lineRule="auto"/>
              <w:ind w:left="222" w:hanging="222"/>
              <w:rPr>
                <w:sz w:val="28"/>
                <w:szCs w:val="28"/>
                <w:lang w:val="pl-PL"/>
              </w:rPr>
            </w:pPr>
            <w:r w:rsidRPr="00010F7B">
              <w:rPr>
                <w:color w:val="000000"/>
                <w:sz w:val="28"/>
                <w:szCs w:val="28"/>
              </w:rPr>
              <w:t>Rơle áp suất</w:t>
            </w:r>
          </w:p>
          <w:p w14:paraId="34DB7DA2" w14:textId="77777777" w:rsidR="00066EDF" w:rsidRPr="00010F7B" w:rsidRDefault="00066EDF" w:rsidP="00320AC0">
            <w:pPr>
              <w:pStyle w:val="ListParagraph"/>
              <w:numPr>
                <w:ilvl w:val="0"/>
                <w:numId w:val="158"/>
              </w:numPr>
              <w:spacing w:before="120" w:after="0" w:line="360" w:lineRule="auto"/>
              <w:ind w:left="222" w:hanging="222"/>
              <w:rPr>
                <w:sz w:val="28"/>
                <w:szCs w:val="28"/>
                <w:lang w:val="pl-PL"/>
              </w:rPr>
            </w:pPr>
            <w:r w:rsidRPr="00010F7B">
              <w:rPr>
                <w:sz w:val="28"/>
                <w:szCs w:val="28"/>
                <w:lang w:val="pl-PL"/>
              </w:rPr>
              <w:t>Van trì hoãn thời gian.</w:t>
            </w:r>
            <w:r w:rsidRPr="00010F7B">
              <w:rPr>
                <w:sz w:val="28"/>
                <w:szCs w:val="28"/>
                <w:lang w:val="pl-PL"/>
              </w:rPr>
              <w:tab/>
              <w:t xml:space="preserve">  </w:t>
            </w:r>
          </w:p>
          <w:p w14:paraId="636F736F" w14:textId="77777777" w:rsidR="00066EDF" w:rsidRPr="00DF2567" w:rsidRDefault="00066EDF" w:rsidP="00320AC0">
            <w:pPr>
              <w:pStyle w:val="ListParagraph"/>
              <w:numPr>
                <w:ilvl w:val="0"/>
                <w:numId w:val="158"/>
              </w:numPr>
              <w:spacing w:before="120" w:after="0" w:line="360" w:lineRule="auto"/>
              <w:ind w:left="222" w:hanging="222"/>
              <w:rPr>
                <w:lang w:val="fr-FR"/>
              </w:rPr>
            </w:pPr>
            <w:r w:rsidRPr="00010F7B">
              <w:rPr>
                <w:sz w:val="28"/>
                <w:szCs w:val="28"/>
                <w:lang w:val="pl-PL"/>
              </w:rPr>
              <w:t>Van chân không</w:t>
            </w:r>
            <w:r w:rsidRPr="00DF2567">
              <w:rPr>
                <w:lang w:val="pl-PL"/>
              </w:rPr>
              <w:t>.</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45AC6362" w14:textId="77777777" w:rsidR="00066EDF" w:rsidRPr="00DF2567" w:rsidRDefault="00066EDF" w:rsidP="00CC58CA">
            <w:pPr>
              <w:spacing w:before="120"/>
              <w:jc w:val="center"/>
            </w:pPr>
            <w:r w:rsidRPr="00DF2567">
              <w:t>1</w:t>
            </w:r>
            <w:r>
              <w:t>7</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016D7C53" w14:textId="77777777" w:rsidR="00066EDF" w:rsidRPr="00DF2567" w:rsidRDefault="00066EDF" w:rsidP="00CC58CA">
            <w:pPr>
              <w:spacing w:before="120"/>
              <w:jc w:val="center"/>
            </w:pPr>
            <w:r>
              <w:t>8</w:t>
            </w:r>
          </w:p>
          <w:p w14:paraId="604727D5" w14:textId="77777777" w:rsidR="00066EDF" w:rsidRPr="00F329BC" w:rsidRDefault="00066EDF" w:rsidP="00CC58CA">
            <w:pPr>
              <w:spacing w:before="120"/>
              <w:jc w:val="center"/>
              <w:rPr>
                <w:sz w:val="12"/>
                <w:szCs w:val="12"/>
              </w:rPr>
            </w:pPr>
          </w:p>
          <w:p w14:paraId="24D0129D" w14:textId="77777777" w:rsidR="00066EDF" w:rsidRPr="00DF2567" w:rsidRDefault="00066EDF" w:rsidP="00CC58CA">
            <w:pPr>
              <w:spacing w:before="120" w:line="276" w:lineRule="auto"/>
              <w:jc w:val="center"/>
            </w:pPr>
            <w:r>
              <w:t>2</w:t>
            </w:r>
            <w:r w:rsidRPr="00DF2567">
              <w:t>,</w:t>
            </w:r>
            <w:r>
              <w:t>0</w:t>
            </w:r>
          </w:p>
          <w:p w14:paraId="5D66D61E" w14:textId="77777777" w:rsidR="00066EDF" w:rsidRPr="00DF2567" w:rsidRDefault="00066EDF" w:rsidP="00CC58CA">
            <w:pPr>
              <w:spacing w:before="120" w:line="276" w:lineRule="auto"/>
              <w:jc w:val="center"/>
            </w:pPr>
            <w:r>
              <w:t>1</w:t>
            </w:r>
          </w:p>
          <w:p w14:paraId="4D3128DF" w14:textId="77777777" w:rsidR="00066EDF" w:rsidRPr="00DF2567" w:rsidRDefault="00066EDF" w:rsidP="00CC58CA">
            <w:pPr>
              <w:spacing w:before="120" w:line="276" w:lineRule="auto"/>
              <w:jc w:val="center"/>
            </w:pPr>
            <w:r>
              <w:t>1</w:t>
            </w:r>
          </w:p>
          <w:p w14:paraId="71F9C308" w14:textId="77777777" w:rsidR="00066EDF" w:rsidRPr="00DF2567" w:rsidRDefault="00066EDF" w:rsidP="00CC58CA">
            <w:pPr>
              <w:spacing w:before="120" w:line="276" w:lineRule="auto"/>
              <w:jc w:val="center"/>
            </w:pPr>
            <w:r w:rsidRPr="00DF2567">
              <w:t>1</w:t>
            </w:r>
          </w:p>
          <w:p w14:paraId="15BC09D0" w14:textId="77777777" w:rsidR="00066EDF" w:rsidRPr="00DF2567" w:rsidRDefault="00066EDF" w:rsidP="00CC58CA">
            <w:pPr>
              <w:spacing w:before="120" w:line="276" w:lineRule="auto"/>
              <w:jc w:val="center"/>
            </w:pPr>
            <w:r w:rsidRPr="00DF2567">
              <w:t>1</w:t>
            </w:r>
          </w:p>
          <w:p w14:paraId="69D1266F" w14:textId="77777777" w:rsidR="00066EDF" w:rsidRDefault="00066EDF" w:rsidP="00CC58CA">
            <w:pPr>
              <w:spacing w:before="120" w:line="276" w:lineRule="auto"/>
              <w:jc w:val="center"/>
            </w:pPr>
            <w:r w:rsidRPr="00DF2567">
              <w:t>1</w:t>
            </w:r>
          </w:p>
          <w:p w14:paraId="17BC612B" w14:textId="77777777" w:rsidR="00066EDF" w:rsidRPr="00DF2567" w:rsidRDefault="00066EDF" w:rsidP="00062F7E">
            <w:pPr>
              <w:spacing w:before="120" w:line="276" w:lineRule="auto"/>
              <w:jc w:val="center"/>
            </w:pPr>
            <w:r>
              <w:t>1</w:t>
            </w: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30E8773A" w14:textId="77777777" w:rsidR="00066EDF" w:rsidRPr="00DF2567" w:rsidRDefault="00066EDF" w:rsidP="00CC58CA">
            <w:pPr>
              <w:spacing w:before="120"/>
              <w:jc w:val="center"/>
            </w:pPr>
            <w:r>
              <w:t>8</w:t>
            </w:r>
          </w:p>
          <w:p w14:paraId="6132C648" w14:textId="77777777" w:rsidR="00066EDF" w:rsidRPr="00F329BC" w:rsidRDefault="00066EDF" w:rsidP="00CC58CA">
            <w:pPr>
              <w:spacing w:before="120"/>
              <w:jc w:val="center"/>
              <w:rPr>
                <w:sz w:val="12"/>
                <w:szCs w:val="12"/>
              </w:rPr>
            </w:pPr>
          </w:p>
          <w:p w14:paraId="73EDACAB" w14:textId="77777777" w:rsidR="00066EDF" w:rsidRPr="00DF2567" w:rsidRDefault="00066EDF" w:rsidP="00CC58CA">
            <w:pPr>
              <w:spacing w:before="120" w:line="276" w:lineRule="auto"/>
              <w:jc w:val="center"/>
            </w:pPr>
            <w:r>
              <w:t>3</w:t>
            </w:r>
          </w:p>
          <w:p w14:paraId="00060746" w14:textId="77777777" w:rsidR="00066EDF" w:rsidRPr="00DF2567" w:rsidRDefault="00066EDF" w:rsidP="00CC58CA">
            <w:pPr>
              <w:spacing w:before="120" w:line="276" w:lineRule="auto"/>
              <w:jc w:val="center"/>
            </w:pPr>
            <w:r>
              <w:t>1</w:t>
            </w:r>
          </w:p>
          <w:p w14:paraId="0251B252" w14:textId="77777777" w:rsidR="00066EDF" w:rsidRPr="00DF2567" w:rsidRDefault="00066EDF" w:rsidP="00CC58CA">
            <w:pPr>
              <w:spacing w:before="120" w:line="276" w:lineRule="auto"/>
              <w:jc w:val="center"/>
            </w:pPr>
            <w:r>
              <w:t>1</w:t>
            </w:r>
          </w:p>
          <w:p w14:paraId="13329583" w14:textId="77777777" w:rsidR="00066EDF" w:rsidRPr="00DF2567" w:rsidRDefault="00066EDF" w:rsidP="00CC58CA">
            <w:pPr>
              <w:spacing w:before="120" w:line="276" w:lineRule="auto"/>
              <w:jc w:val="center"/>
            </w:pPr>
            <w:r w:rsidRPr="00DF2567">
              <w:t>1</w:t>
            </w:r>
          </w:p>
          <w:p w14:paraId="169E79AF" w14:textId="77777777" w:rsidR="00066EDF" w:rsidRPr="00DF2567" w:rsidRDefault="00066EDF" w:rsidP="00CC58CA">
            <w:pPr>
              <w:spacing w:before="120" w:line="276" w:lineRule="auto"/>
              <w:jc w:val="center"/>
            </w:pPr>
            <w:r w:rsidRPr="00DF2567">
              <w:t>1</w:t>
            </w:r>
          </w:p>
          <w:p w14:paraId="58AEED9B" w14:textId="77777777" w:rsidR="00066EDF" w:rsidRDefault="00066EDF" w:rsidP="00CC58CA">
            <w:pPr>
              <w:spacing w:before="120" w:line="276" w:lineRule="auto"/>
              <w:jc w:val="center"/>
            </w:pPr>
            <w:r w:rsidRPr="00DF2567">
              <w:t>1</w:t>
            </w:r>
          </w:p>
          <w:p w14:paraId="49DE4272" w14:textId="77777777" w:rsidR="00066EDF" w:rsidRPr="00DF2567" w:rsidRDefault="00066EDF" w:rsidP="00CC58CA">
            <w:pPr>
              <w:spacing w:before="120" w:line="276" w:lineRule="auto"/>
              <w:jc w:val="center"/>
            </w:pPr>
            <w:r>
              <w:t>0</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EA7EFB2" w14:textId="77777777" w:rsidR="00066EDF" w:rsidRPr="00DF2567" w:rsidRDefault="00066EDF" w:rsidP="00CC58CA">
            <w:pPr>
              <w:spacing w:before="120"/>
              <w:jc w:val="center"/>
            </w:pPr>
            <w:r w:rsidRPr="00DF2567">
              <w:t>1</w:t>
            </w:r>
          </w:p>
        </w:tc>
      </w:tr>
      <w:tr w:rsidR="00066EDF" w:rsidRPr="00DF2567" w14:paraId="3AAE7345" w14:textId="77777777" w:rsidTr="00CC58CA">
        <w:tc>
          <w:tcPr>
            <w:tcW w:w="633" w:type="dxa"/>
            <w:tcBorders>
              <w:top w:val="single" w:sz="4" w:space="0" w:color="auto"/>
              <w:left w:val="single" w:sz="4" w:space="0" w:color="auto"/>
              <w:bottom w:val="single" w:sz="4" w:space="0" w:color="auto"/>
              <w:right w:val="single" w:sz="4" w:space="0" w:color="auto"/>
            </w:tcBorders>
            <w:shd w:val="clear" w:color="auto" w:fill="auto"/>
          </w:tcPr>
          <w:p w14:paraId="07064083" w14:textId="77777777" w:rsidR="00066EDF" w:rsidRPr="00DF2567" w:rsidRDefault="00066EDF" w:rsidP="00CC58CA">
            <w:pPr>
              <w:spacing w:before="120"/>
              <w:jc w:val="center"/>
              <w:rPr>
                <w:lang w:val="fr-FR"/>
              </w:rPr>
            </w:pPr>
            <w:r w:rsidRPr="00DF2567">
              <w:rPr>
                <w:lang w:val="fr-FR"/>
              </w:rPr>
              <w:t>5</w:t>
            </w: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15E5834F" w14:textId="77777777" w:rsidR="00066EDF" w:rsidRPr="00DF2567" w:rsidRDefault="00066EDF" w:rsidP="00CC58CA">
            <w:pPr>
              <w:keepNext/>
              <w:spacing w:before="120"/>
              <w:outlineLvl w:val="4"/>
              <w:rPr>
                <w:lang w:val="fr-FR"/>
              </w:rPr>
            </w:pPr>
            <w:r w:rsidRPr="00DF2567">
              <w:rPr>
                <w:b/>
                <w:lang w:val="fr-FR"/>
              </w:rPr>
              <w:t>Bài 5</w:t>
            </w:r>
            <w:r w:rsidRPr="00DF2567">
              <w:rPr>
                <w:lang w:val="fr-FR"/>
              </w:rPr>
              <w:t> :Cơ sở lý thuyết điều khiển bằng khí nén</w:t>
            </w:r>
          </w:p>
          <w:p w14:paraId="20EB3D80" w14:textId="77777777" w:rsidR="009A171F" w:rsidRDefault="00066EDF" w:rsidP="009A171F">
            <w:pPr>
              <w:spacing w:before="120"/>
              <w:jc w:val="both"/>
              <w:rPr>
                <w:lang w:val="pl-PL"/>
              </w:rPr>
            </w:pPr>
            <w:r w:rsidRPr="00DF2567">
              <w:rPr>
                <w:lang w:val="pl-PL"/>
              </w:rPr>
              <w:t>1. Khái niệm cơ bản về điều khiển.</w:t>
            </w:r>
          </w:p>
          <w:p w14:paraId="7BA31C22" w14:textId="77777777" w:rsidR="009A171F" w:rsidRDefault="00066EDF" w:rsidP="009A171F">
            <w:pPr>
              <w:spacing w:before="120"/>
              <w:jc w:val="both"/>
              <w:rPr>
                <w:lang w:val="pl-PL"/>
              </w:rPr>
            </w:pPr>
            <w:r w:rsidRPr="00DF2567">
              <w:rPr>
                <w:lang w:val="pl-PL"/>
              </w:rPr>
              <w:t>2. Các phần tử mạch logic.</w:t>
            </w:r>
          </w:p>
          <w:p w14:paraId="3B7B2CE1" w14:textId="77777777" w:rsidR="009A171F" w:rsidRDefault="00066EDF" w:rsidP="009A171F">
            <w:pPr>
              <w:spacing w:before="120"/>
              <w:jc w:val="both"/>
              <w:rPr>
                <w:rFonts w:eastAsia="Calibri"/>
                <w:lang w:val="pl-PL"/>
              </w:rPr>
            </w:pPr>
            <w:r w:rsidRPr="00DF2567">
              <w:rPr>
                <w:lang w:val="pl-PL"/>
              </w:rPr>
              <w:t xml:space="preserve">3. </w:t>
            </w:r>
            <w:r w:rsidRPr="00A56FF4">
              <w:rPr>
                <w:lang w:val="pl-PL"/>
              </w:rPr>
              <w:t xml:space="preserve">Biểu diễn </w:t>
            </w:r>
            <w:r w:rsidRPr="00B53115">
              <w:rPr>
                <w:rFonts w:eastAsia="Calibri"/>
                <w:lang w:val="pl-PL"/>
              </w:rPr>
              <w:t>quá trình hoạt động của hệ thống bằng biểu đồ trạng thái</w:t>
            </w:r>
          </w:p>
          <w:p w14:paraId="7F757632" w14:textId="77777777" w:rsidR="009A171F" w:rsidRDefault="00066EDF" w:rsidP="009A171F">
            <w:pPr>
              <w:spacing w:before="120"/>
              <w:jc w:val="both"/>
              <w:rPr>
                <w:lang w:val="pl-PL"/>
              </w:rPr>
            </w:pPr>
            <w:r w:rsidRPr="00DF2567">
              <w:rPr>
                <w:lang w:val="pl-PL"/>
              </w:rPr>
              <w:t xml:space="preserve">4. </w:t>
            </w:r>
            <w:r w:rsidRPr="00F73F12">
              <w:rPr>
                <w:lang w:val="pl-PL"/>
              </w:rPr>
              <w:t>Phân loại phương pháp điều khiển</w:t>
            </w:r>
          </w:p>
          <w:p w14:paraId="584460C9" w14:textId="77777777" w:rsidR="00066EDF" w:rsidRPr="00DF2567" w:rsidRDefault="00066EDF" w:rsidP="009A171F">
            <w:pPr>
              <w:spacing w:before="120"/>
              <w:jc w:val="both"/>
              <w:rPr>
                <w:lang w:val="pl-PL"/>
              </w:rPr>
            </w:pPr>
            <w:r>
              <w:rPr>
                <w:lang w:val="pl-PL"/>
              </w:rPr>
              <w:t xml:space="preserve">5. </w:t>
            </w:r>
            <w:r w:rsidRPr="00DF2567">
              <w:rPr>
                <w:lang w:val="pl-PL"/>
              </w:rPr>
              <w:t>Thiết kế mạch điều khiển khí nén hoạt động theo tầng.</w:t>
            </w:r>
          </w:p>
          <w:p w14:paraId="5241EC57" w14:textId="77777777" w:rsidR="00066EDF" w:rsidRPr="000433AB" w:rsidRDefault="00066EDF" w:rsidP="00CC58CA">
            <w:pPr>
              <w:keepNext/>
              <w:spacing w:before="120"/>
              <w:outlineLvl w:val="4"/>
              <w:rPr>
                <w:lang w:val="pl-PL"/>
              </w:rPr>
            </w:pPr>
            <w:r>
              <w:rPr>
                <w:lang w:val="pl-PL"/>
              </w:rPr>
              <w:lastRenderedPageBreak/>
              <w:t>6</w:t>
            </w:r>
            <w:r w:rsidRPr="00DF2567">
              <w:rPr>
                <w:lang w:val="pl-PL"/>
              </w:rPr>
              <w:t>. Thực hành các mạch điều khiển khí nén hoạt động theo tầng.</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46149FF8" w14:textId="77777777" w:rsidR="00066EDF" w:rsidRPr="00DF2567" w:rsidRDefault="00066EDF" w:rsidP="00CC58CA">
            <w:pPr>
              <w:spacing w:before="120"/>
              <w:jc w:val="center"/>
            </w:pPr>
            <w:r w:rsidRPr="00DF2567">
              <w:lastRenderedPageBreak/>
              <w:t>26</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2049C92F" w14:textId="77777777" w:rsidR="00066EDF" w:rsidRPr="00DF2567" w:rsidRDefault="00066EDF" w:rsidP="00CC58CA">
            <w:pPr>
              <w:spacing w:before="120"/>
              <w:jc w:val="center"/>
            </w:pPr>
            <w:r w:rsidRPr="00DF2567">
              <w:t>5</w:t>
            </w:r>
          </w:p>
          <w:p w14:paraId="49B7CC9E" w14:textId="77777777" w:rsidR="00066EDF" w:rsidRPr="00F329BC" w:rsidRDefault="00066EDF" w:rsidP="00CC58CA">
            <w:pPr>
              <w:spacing w:before="120"/>
              <w:jc w:val="center"/>
              <w:rPr>
                <w:sz w:val="14"/>
                <w:szCs w:val="14"/>
              </w:rPr>
            </w:pPr>
          </w:p>
          <w:p w14:paraId="2B319A3F" w14:textId="77777777" w:rsidR="00066EDF" w:rsidRPr="00DF2567" w:rsidRDefault="00066EDF" w:rsidP="00CC58CA">
            <w:pPr>
              <w:spacing w:before="120"/>
              <w:jc w:val="center"/>
            </w:pPr>
            <w:r w:rsidRPr="00DF2567">
              <w:t>0,5</w:t>
            </w:r>
          </w:p>
          <w:p w14:paraId="28F73C5A" w14:textId="77777777" w:rsidR="00066EDF" w:rsidRDefault="00066EDF" w:rsidP="00CC58CA">
            <w:pPr>
              <w:spacing w:before="120"/>
              <w:jc w:val="center"/>
            </w:pPr>
            <w:r>
              <w:t>0,5</w:t>
            </w:r>
          </w:p>
          <w:p w14:paraId="2FD31DE4" w14:textId="77777777" w:rsidR="00066EDF" w:rsidRPr="00DF2567" w:rsidRDefault="00066EDF" w:rsidP="00CC58CA">
            <w:pPr>
              <w:spacing w:before="120"/>
              <w:jc w:val="center"/>
            </w:pPr>
            <w:r>
              <w:t>0,5</w:t>
            </w:r>
          </w:p>
          <w:p w14:paraId="512E7B75" w14:textId="77777777" w:rsidR="00066EDF" w:rsidRDefault="00066EDF" w:rsidP="00CC58CA">
            <w:pPr>
              <w:spacing w:before="120"/>
              <w:jc w:val="center"/>
            </w:pPr>
          </w:p>
          <w:p w14:paraId="7F432A37" w14:textId="77777777" w:rsidR="00066EDF" w:rsidRPr="00510B45" w:rsidRDefault="00066EDF" w:rsidP="00CC58CA">
            <w:pPr>
              <w:spacing w:before="120"/>
              <w:jc w:val="center"/>
              <w:rPr>
                <w:sz w:val="6"/>
                <w:szCs w:val="6"/>
              </w:rPr>
            </w:pPr>
          </w:p>
          <w:p w14:paraId="4EB783B4" w14:textId="77777777" w:rsidR="00066EDF" w:rsidRPr="00DF2567" w:rsidRDefault="00066EDF" w:rsidP="00CC58CA">
            <w:pPr>
              <w:spacing w:before="120"/>
              <w:jc w:val="center"/>
            </w:pPr>
            <w:r w:rsidRPr="00DF2567">
              <w:t>0,5</w:t>
            </w:r>
          </w:p>
          <w:p w14:paraId="714476D1" w14:textId="77777777" w:rsidR="00066EDF" w:rsidRDefault="00066EDF" w:rsidP="00CC58CA">
            <w:pPr>
              <w:spacing w:before="120"/>
              <w:jc w:val="center"/>
            </w:pPr>
          </w:p>
          <w:p w14:paraId="6A8F1560" w14:textId="77777777" w:rsidR="009A171F" w:rsidRDefault="009A171F" w:rsidP="00CC58CA">
            <w:pPr>
              <w:spacing w:before="120"/>
              <w:jc w:val="center"/>
            </w:pPr>
          </w:p>
          <w:p w14:paraId="0E3401FC" w14:textId="77777777" w:rsidR="00066EDF" w:rsidRPr="00DF2567" w:rsidRDefault="00066EDF" w:rsidP="00CC58CA">
            <w:pPr>
              <w:spacing w:before="120"/>
              <w:jc w:val="center"/>
            </w:pPr>
            <w:r w:rsidRPr="00DF2567">
              <w:t>3</w:t>
            </w:r>
          </w:p>
          <w:p w14:paraId="7C3CC88E" w14:textId="77777777" w:rsidR="00066EDF" w:rsidRPr="00DF2567" w:rsidRDefault="00066EDF" w:rsidP="00CC58CA">
            <w:pPr>
              <w:spacing w:before="120"/>
              <w:jc w:val="center"/>
            </w:pPr>
          </w:p>
          <w:p w14:paraId="42E6EFA3" w14:textId="77777777" w:rsidR="00066EDF" w:rsidRPr="00DF2567" w:rsidRDefault="00066EDF" w:rsidP="00CC58CA">
            <w:pPr>
              <w:spacing w:before="120"/>
              <w:jc w:val="center"/>
            </w:pPr>
            <w:r w:rsidRPr="00DF2567">
              <w:t>0</w:t>
            </w: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30842A64" w14:textId="77777777" w:rsidR="00066EDF" w:rsidRPr="00DF2567" w:rsidRDefault="00066EDF" w:rsidP="00CC58CA">
            <w:pPr>
              <w:spacing w:before="120"/>
              <w:jc w:val="center"/>
            </w:pPr>
            <w:r w:rsidRPr="00DF2567">
              <w:lastRenderedPageBreak/>
              <w:t>20</w:t>
            </w:r>
          </w:p>
          <w:p w14:paraId="595B0090" w14:textId="77777777" w:rsidR="00066EDF" w:rsidRPr="00FC1F91" w:rsidRDefault="00066EDF" w:rsidP="00CC58CA">
            <w:pPr>
              <w:spacing w:before="120"/>
              <w:jc w:val="center"/>
              <w:rPr>
                <w:sz w:val="16"/>
                <w:szCs w:val="16"/>
              </w:rPr>
            </w:pPr>
          </w:p>
          <w:p w14:paraId="13318409" w14:textId="77777777" w:rsidR="00066EDF" w:rsidRPr="00DF2567" w:rsidRDefault="00066EDF" w:rsidP="00CC58CA">
            <w:pPr>
              <w:spacing w:before="120"/>
              <w:jc w:val="center"/>
            </w:pPr>
            <w:r w:rsidRPr="00DF2567">
              <w:t>0</w:t>
            </w:r>
          </w:p>
          <w:p w14:paraId="6DA2FA13" w14:textId="77777777" w:rsidR="00066EDF" w:rsidRPr="00DF2567" w:rsidRDefault="00066EDF" w:rsidP="00CC58CA">
            <w:pPr>
              <w:spacing w:before="120"/>
              <w:jc w:val="center"/>
            </w:pPr>
            <w:r w:rsidRPr="00DF2567">
              <w:t>0</w:t>
            </w:r>
          </w:p>
          <w:p w14:paraId="20609C92" w14:textId="77777777" w:rsidR="00066EDF" w:rsidRDefault="00066EDF" w:rsidP="00CC58CA">
            <w:pPr>
              <w:spacing w:before="120"/>
              <w:jc w:val="center"/>
            </w:pPr>
            <w:r>
              <w:t>0,5</w:t>
            </w:r>
          </w:p>
          <w:p w14:paraId="356355A5" w14:textId="77777777" w:rsidR="00066EDF" w:rsidRDefault="00066EDF" w:rsidP="00CC58CA">
            <w:pPr>
              <w:spacing w:before="120"/>
              <w:jc w:val="center"/>
            </w:pPr>
          </w:p>
          <w:p w14:paraId="3ED97528" w14:textId="77777777" w:rsidR="00066EDF" w:rsidRPr="00510B45" w:rsidRDefault="00066EDF" w:rsidP="00CC58CA">
            <w:pPr>
              <w:spacing w:before="120"/>
              <w:jc w:val="center"/>
              <w:rPr>
                <w:sz w:val="6"/>
                <w:szCs w:val="6"/>
              </w:rPr>
            </w:pPr>
          </w:p>
          <w:p w14:paraId="37704DAF" w14:textId="77777777" w:rsidR="00066EDF" w:rsidRDefault="00066EDF" w:rsidP="00CC58CA">
            <w:pPr>
              <w:spacing w:before="120"/>
              <w:jc w:val="center"/>
            </w:pPr>
            <w:r>
              <w:t>0</w:t>
            </w:r>
          </w:p>
          <w:p w14:paraId="6A60F75B" w14:textId="77777777" w:rsidR="00066EDF" w:rsidRPr="00DF2567" w:rsidRDefault="00066EDF" w:rsidP="00CC58CA">
            <w:pPr>
              <w:spacing w:before="120"/>
              <w:jc w:val="center"/>
            </w:pPr>
          </w:p>
          <w:p w14:paraId="24FE5486" w14:textId="77777777" w:rsidR="009A171F" w:rsidRDefault="009A171F" w:rsidP="00CC58CA">
            <w:pPr>
              <w:spacing w:before="120"/>
              <w:jc w:val="center"/>
            </w:pPr>
          </w:p>
          <w:p w14:paraId="4BFD52D3" w14:textId="77777777" w:rsidR="00066EDF" w:rsidRPr="00DF2567" w:rsidRDefault="00066EDF" w:rsidP="00CC58CA">
            <w:pPr>
              <w:spacing w:before="120"/>
              <w:jc w:val="center"/>
            </w:pPr>
            <w:r>
              <w:lastRenderedPageBreak/>
              <w:t>1,5</w:t>
            </w:r>
          </w:p>
          <w:p w14:paraId="505F40B1" w14:textId="77777777" w:rsidR="00066EDF" w:rsidRPr="00DF2567" w:rsidRDefault="00066EDF" w:rsidP="00CC58CA">
            <w:pPr>
              <w:spacing w:before="120"/>
              <w:jc w:val="center"/>
            </w:pPr>
          </w:p>
          <w:p w14:paraId="7141B08C" w14:textId="77777777" w:rsidR="00066EDF" w:rsidRPr="00DF2567" w:rsidRDefault="00066EDF" w:rsidP="00CC58CA">
            <w:pPr>
              <w:spacing w:before="120"/>
              <w:jc w:val="center"/>
            </w:pPr>
            <w:r w:rsidRPr="00DF2567">
              <w:t>1</w:t>
            </w:r>
            <w:r>
              <w:t>8</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01EDA6F" w14:textId="77777777" w:rsidR="00066EDF" w:rsidRPr="00DF2567" w:rsidRDefault="00066EDF" w:rsidP="00CC58CA">
            <w:pPr>
              <w:spacing w:before="120"/>
              <w:jc w:val="center"/>
            </w:pPr>
            <w:r w:rsidRPr="00DF2567">
              <w:lastRenderedPageBreak/>
              <w:t>1</w:t>
            </w:r>
          </w:p>
        </w:tc>
      </w:tr>
      <w:tr w:rsidR="00AC7DED" w:rsidRPr="00DF2567" w14:paraId="0E2A040E" w14:textId="77777777" w:rsidTr="00155350">
        <w:tc>
          <w:tcPr>
            <w:tcW w:w="633" w:type="dxa"/>
            <w:tcBorders>
              <w:top w:val="single" w:sz="4" w:space="0" w:color="auto"/>
              <w:left w:val="single" w:sz="4" w:space="0" w:color="auto"/>
              <w:bottom w:val="single" w:sz="4" w:space="0" w:color="auto"/>
              <w:right w:val="single" w:sz="4" w:space="0" w:color="auto"/>
            </w:tcBorders>
            <w:shd w:val="clear" w:color="auto" w:fill="auto"/>
          </w:tcPr>
          <w:p w14:paraId="5188F895" w14:textId="77777777" w:rsidR="00AC7DED" w:rsidRPr="00DF2567" w:rsidRDefault="00AC7DED" w:rsidP="00155350">
            <w:pPr>
              <w:spacing w:before="120"/>
              <w:jc w:val="center"/>
              <w:rPr>
                <w:lang w:val="fr-FR"/>
              </w:rPr>
            </w:pPr>
            <w:r w:rsidRPr="00DF2567">
              <w:rPr>
                <w:lang w:val="fr-FR"/>
              </w:rPr>
              <w:lastRenderedPageBreak/>
              <w:t>6</w:t>
            </w: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0EB53E2E" w14:textId="77777777" w:rsidR="00AC7DED" w:rsidRPr="00DF2567" w:rsidRDefault="00AC7DED" w:rsidP="00155350">
            <w:pPr>
              <w:keepNext/>
              <w:spacing w:before="120"/>
              <w:outlineLvl w:val="4"/>
              <w:rPr>
                <w:lang w:val="fr-FR"/>
              </w:rPr>
            </w:pPr>
            <w:r w:rsidRPr="00DF2567">
              <w:rPr>
                <w:b/>
                <w:lang w:val="fr-FR"/>
              </w:rPr>
              <w:t>Bài 6 :</w:t>
            </w:r>
            <w:r w:rsidRPr="00DF2567">
              <w:rPr>
                <w:lang w:val="fr-FR"/>
              </w:rPr>
              <w:t xml:space="preserve"> Thiết kế mạch điều khiển điện khí nén</w:t>
            </w:r>
          </w:p>
          <w:p w14:paraId="5A1F1A37" w14:textId="77777777" w:rsidR="00AC7DED" w:rsidRDefault="00AC7DED" w:rsidP="00155350">
            <w:pPr>
              <w:keepNext/>
              <w:spacing w:before="120"/>
              <w:outlineLvl w:val="4"/>
              <w:rPr>
                <w:lang w:val="pl-PL"/>
              </w:rPr>
            </w:pPr>
            <w:r>
              <w:rPr>
                <w:lang w:val="pl-PL"/>
              </w:rPr>
              <w:t>1</w:t>
            </w:r>
            <w:r w:rsidRPr="00DF2567">
              <w:rPr>
                <w:lang w:val="pl-PL"/>
              </w:rPr>
              <w:t>. Các phần tử điện khí nén.</w:t>
            </w:r>
          </w:p>
          <w:p w14:paraId="763D8FF6" w14:textId="77777777" w:rsidR="00AC7DED" w:rsidRPr="00A56FF4" w:rsidRDefault="00AC7DED" w:rsidP="00155350">
            <w:pPr>
              <w:spacing w:before="120"/>
              <w:jc w:val="both"/>
              <w:rPr>
                <w:lang w:val="pl-PL"/>
              </w:rPr>
            </w:pPr>
            <w:r>
              <w:rPr>
                <w:lang w:val="pl-PL"/>
              </w:rPr>
              <w:t xml:space="preserve">1.1. </w:t>
            </w:r>
            <w:r w:rsidRPr="00A56FF4">
              <w:rPr>
                <w:lang w:val="pl-PL"/>
              </w:rPr>
              <w:t xml:space="preserve">Van đảo chiều điều khiển bằng nam châm điện </w:t>
            </w:r>
          </w:p>
          <w:p w14:paraId="32C8C45B" w14:textId="77777777" w:rsidR="00AC7DED" w:rsidRPr="00A56FF4" w:rsidRDefault="00AC7DED" w:rsidP="00155350">
            <w:pPr>
              <w:spacing w:before="120"/>
              <w:jc w:val="both"/>
              <w:rPr>
                <w:lang w:val="pl-PL"/>
              </w:rPr>
            </w:pPr>
            <w:r w:rsidRPr="00A56FF4">
              <w:rPr>
                <w:lang w:val="pl-PL"/>
              </w:rPr>
              <w:t xml:space="preserve">1.2. </w:t>
            </w:r>
            <w:r>
              <w:rPr>
                <w:lang w:val="pl-PL"/>
              </w:rPr>
              <w:t>N</w:t>
            </w:r>
            <w:r w:rsidRPr="00A56FF4">
              <w:rPr>
                <w:lang w:val="pl-PL"/>
              </w:rPr>
              <w:t>út nhấn</w:t>
            </w:r>
          </w:p>
          <w:p w14:paraId="5B21B7CA" w14:textId="77777777" w:rsidR="00AC7DED" w:rsidRPr="00A56FF4" w:rsidRDefault="00AC7DED" w:rsidP="00155350">
            <w:pPr>
              <w:spacing w:before="120"/>
              <w:jc w:val="both"/>
              <w:rPr>
                <w:lang w:val="pl-PL"/>
              </w:rPr>
            </w:pPr>
            <w:r w:rsidRPr="00A56FF4">
              <w:rPr>
                <w:lang w:val="pl-PL"/>
              </w:rPr>
              <w:t>1.3. Công tắc hành trình.</w:t>
            </w:r>
          </w:p>
          <w:p w14:paraId="3794AD54" w14:textId="77777777" w:rsidR="00AC7DED" w:rsidRPr="00A56FF4" w:rsidRDefault="00AC7DED" w:rsidP="00155350">
            <w:pPr>
              <w:spacing w:before="120"/>
              <w:jc w:val="both"/>
              <w:rPr>
                <w:lang w:val="pl-PL"/>
              </w:rPr>
            </w:pPr>
            <w:r w:rsidRPr="00A56FF4">
              <w:rPr>
                <w:lang w:val="pl-PL"/>
              </w:rPr>
              <w:t>1.</w:t>
            </w:r>
            <w:r>
              <w:rPr>
                <w:lang w:val="pl-PL"/>
              </w:rPr>
              <w:t xml:space="preserve">4. </w:t>
            </w:r>
            <w:r w:rsidRPr="00A56FF4">
              <w:rPr>
                <w:lang w:val="pl-PL"/>
              </w:rPr>
              <w:t>Rơle trung gian</w:t>
            </w:r>
          </w:p>
          <w:p w14:paraId="5DCA4D66" w14:textId="77777777" w:rsidR="00AC7DED" w:rsidRPr="00A56FF4" w:rsidRDefault="00AC7DED" w:rsidP="00155350">
            <w:pPr>
              <w:spacing w:before="120"/>
              <w:jc w:val="both"/>
              <w:rPr>
                <w:lang w:val="pl-PL"/>
              </w:rPr>
            </w:pPr>
            <w:r w:rsidRPr="00A56FF4">
              <w:rPr>
                <w:lang w:val="pl-PL"/>
              </w:rPr>
              <w:t>1.</w:t>
            </w:r>
            <w:r>
              <w:rPr>
                <w:lang w:val="pl-PL"/>
              </w:rPr>
              <w:t xml:space="preserve">5. </w:t>
            </w:r>
            <w:r w:rsidRPr="00A56FF4">
              <w:rPr>
                <w:lang w:val="pl-PL"/>
              </w:rPr>
              <w:t>Rơle thời gian</w:t>
            </w:r>
          </w:p>
          <w:p w14:paraId="350832BF" w14:textId="77777777" w:rsidR="00AC7DED" w:rsidRDefault="00AC7DED" w:rsidP="00155350">
            <w:pPr>
              <w:spacing w:before="120"/>
              <w:jc w:val="both"/>
              <w:rPr>
                <w:lang w:val="pl-PL"/>
              </w:rPr>
            </w:pPr>
            <w:r w:rsidRPr="00A56FF4">
              <w:rPr>
                <w:lang w:val="pl-PL"/>
              </w:rPr>
              <w:t>1.</w:t>
            </w:r>
            <w:r>
              <w:rPr>
                <w:lang w:val="pl-PL"/>
              </w:rPr>
              <w:t xml:space="preserve">6. </w:t>
            </w:r>
            <w:r w:rsidRPr="00A56FF4">
              <w:rPr>
                <w:lang w:val="pl-PL"/>
              </w:rPr>
              <w:t>Cảm biến tiệm cận</w:t>
            </w:r>
          </w:p>
          <w:p w14:paraId="168FAA6C" w14:textId="77777777" w:rsidR="00AC7DED" w:rsidRDefault="00AC7DED" w:rsidP="00155350">
            <w:pPr>
              <w:spacing w:before="120"/>
              <w:ind w:firstLine="500"/>
              <w:jc w:val="both"/>
              <w:rPr>
                <w:lang w:val="pl-PL"/>
              </w:rPr>
            </w:pPr>
            <w:r>
              <w:rPr>
                <w:lang w:val="pl-PL"/>
              </w:rPr>
              <w:t>- Cảm biến điện cảm</w:t>
            </w:r>
          </w:p>
          <w:p w14:paraId="2089AD54" w14:textId="77777777" w:rsidR="00AC7DED" w:rsidRDefault="00AC7DED" w:rsidP="00155350">
            <w:pPr>
              <w:spacing w:before="120"/>
              <w:ind w:firstLine="500"/>
              <w:jc w:val="both"/>
              <w:rPr>
                <w:lang w:val="pl-PL"/>
              </w:rPr>
            </w:pPr>
            <w:r>
              <w:rPr>
                <w:lang w:val="pl-PL"/>
              </w:rPr>
              <w:t>- Cảm biến điện dung</w:t>
            </w:r>
          </w:p>
          <w:p w14:paraId="5CCB3CEA" w14:textId="77777777" w:rsidR="00AC7DED" w:rsidRPr="00A56FF4" w:rsidRDefault="00AC7DED" w:rsidP="00155350">
            <w:pPr>
              <w:spacing w:before="120"/>
              <w:ind w:firstLine="500"/>
              <w:jc w:val="both"/>
              <w:rPr>
                <w:lang w:val="pl-PL"/>
              </w:rPr>
            </w:pPr>
            <w:r>
              <w:rPr>
                <w:lang w:val="pl-PL"/>
              </w:rPr>
              <w:t>- Cảm biến quang</w:t>
            </w:r>
          </w:p>
          <w:p w14:paraId="7BECCF32" w14:textId="77777777" w:rsidR="00AC7DED" w:rsidRPr="00DF2567" w:rsidRDefault="00AC7DED" w:rsidP="00155350">
            <w:pPr>
              <w:keepNext/>
              <w:spacing w:before="120"/>
              <w:outlineLvl w:val="4"/>
              <w:rPr>
                <w:lang w:val="pl-PL"/>
              </w:rPr>
            </w:pPr>
            <w:r w:rsidRPr="00A56FF4">
              <w:rPr>
                <w:lang w:val="pl-PL"/>
              </w:rPr>
              <w:t>1.</w:t>
            </w:r>
            <w:r>
              <w:rPr>
                <w:lang w:val="pl-PL"/>
              </w:rPr>
              <w:t xml:space="preserve">7. </w:t>
            </w:r>
            <w:r w:rsidRPr="00A56FF4">
              <w:rPr>
                <w:lang w:val="pl-PL"/>
              </w:rPr>
              <w:t>Bộ đếm</w:t>
            </w:r>
          </w:p>
          <w:p w14:paraId="46D5AA79" w14:textId="77777777" w:rsidR="00AC7DED" w:rsidRDefault="00AC7DED" w:rsidP="00155350">
            <w:pPr>
              <w:keepNext/>
              <w:spacing w:before="120"/>
              <w:outlineLvl w:val="4"/>
              <w:rPr>
                <w:lang w:val="pl-PL"/>
              </w:rPr>
            </w:pPr>
            <w:r>
              <w:rPr>
                <w:lang w:val="pl-PL"/>
              </w:rPr>
              <w:t>2</w:t>
            </w:r>
            <w:r w:rsidRPr="00DF2567">
              <w:rPr>
                <w:lang w:val="pl-PL"/>
              </w:rPr>
              <w:t>. Thiết kế mạch điều khiển điện khí nén.</w:t>
            </w:r>
          </w:p>
          <w:p w14:paraId="0DF9C0CC" w14:textId="77777777" w:rsidR="00AC7DED" w:rsidRPr="003A4241" w:rsidRDefault="00AC7DED" w:rsidP="00155350">
            <w:pPr>
              <w:spacing w:before="120"/>
              <w:jc w:val="both"/>
              <w:rPr>
                <w:lang w:val="pl-PL"/>
              </w:rPr>
            </w:pPr>
            <w:r>
              <w:rPr>
                <w:lang w:val="pl-PL"/>
              </w:rPr>
              <w:t xml:space="preserve">2.1. </w:t>
            </w:r>
            <w:r w:rsidRPr="003A4241">
              <w:rPr>
                <w:lang w:val="pl-PL"/>
              </w:rPr>
              <w:t>Nguyên tắc thiết kế.</w:t>
            </w:r>
          </w:p>
          <w:p w14:paraId="4166079C" w14:textId="77777777" w:rsidR="00AC7DED" w:rsidRPr="003A4241" w:rsidRDefault="00AC7DED" w:rsidP="00155350">
            <w:pPr>
              <w:tabs>
                <w:tab w:val="num" w:pos="1835"/>
              </w:tabs>
              <w:spacing w:before="120"/>
              <w:jc w:val="both"/>
              <w:rPr>
                <w:lang w:val="pl-PL"/>
              </w:rPr>
            </w:pPr>
            <w:r w:rsidRPr="003A4241">
              <w:rPr>
                <w:lang w:val="pl-PL"/>
              </w:rPr>
              <w:t>2.2.</w:t>
            </w:r>
            <w:r>
              <w:rPr>
                <w:lang w:val="pl-PL"/>
              </w:rPr>
              <w:t xml:space="preserve"> </w:t>
            </w:r>
            <w:r w:rsidRPr="003A4241">
              <w:rPr>
                <w:lang w:val="pl-PL"/>
              </w:rPr>
              <w:t>Phân loại phương pháp thiết kế</w:t>
            </w:r>
          </w:p>
          <w:p w14:paraId="023EB9AD" w14:textId="77777777" w:rsidR="00AC7DED" w:rsidRDefault="00AC7DED" w:rsidP="00155350">
            <w:pPr>
              <w:tabs>
                <w:tab w:val="left" w:pos="374"/>
                <w:tab w:val="num" w:pos="1835"/>
              </w:tabs>
              <w:spacing w:before="120"/>
              <w:jc w:val="both"/>
              <w:rPr>
                <w:lang w:val="pl-PL"/>
              </w:rPr>
            </w:pPr>
            <w:r>
              <w:rPr>
                <w:lang w:val="pl-PL"/>
              </w:rPr>
              <w:t xml:space="preserve">2.3. Thiết kế mạch điều </w:t>
            </w:r>
            <w:r w:rsidRPr="00DF2567">
              <w:rPr>
                <w:lang w:val="pl-PL"/>
              </w:rPr>
              <w:t>khiển điện khí nén</w:t>
            </w:r>
            <w:r>
              <w:rPr>
                <w:lang w:val="pl-PL"/>
              </w:rPr>
              <w:t xml:space="preserve"> đơn giản với 1 xilanh</w:t>
            </w:r>
          </w:p>
          <w:p w14:paraId="3B65D8B2" w14:textId="77777777" w:rsidR="00AC7DED" w:rsidRPr="005D0693" w:rsidRDefault="00AC7DED" w:rsidP="00155350">
            <w:pPr>
              <w:tabs>
                <w:tab w:val="left" w:pos="374"/>
                <w:tab w:val="num" w:pos="1835"/>
              </w:tabs>
              <w:spacing w:before="120" w:line="276" w:lineRule="auto"/>
              <w:jc w:val="both"/>
              <w:rPr>
                <w:bCs/>
                <w:lang w:val="pl-PL"/>
              </w:rPr>
            </w:pPr>
            <w:r>
              <w:rPr>
                <w:lang w:val="pl-PL"/>
              </w:rPr>
              <w:t xml:space="preserve">2.4. Thiết kế mạch điều </w:t>
            </w:r>
            <w:r w:rsidRPr="00DF2567">
              <w:rPr>
                <w:lang w:val="pl-PL"/>
              </w:rPr>
              <w:t>khiển điện khí nén</w:t>
            </w:r>
            <w:r>
              <w:rPr>
                <w:lang w:val="pl-PL"/>
              </w:rPr>
              <w:t xml:space="preserve"> </w:t>
            </w:r>
            <w:r w:rsidRPr="00DF2567">
              <w:rPr>
                <w:lang w:val="pl-PL"/>
              </w:rPr>
              <w:t>với hai xy lanh trở lên</w:t>
            </w:r>
            <w:r>
              <w:rPr>
                <w:lang w:val="pl-PL"/>
              </w:rPr>
              <w:t xml:space="preserve"> dùng phương pháp </w:t>
            </w:r>
            <w:r w:rsidRPr="005D0693">
              <w:rPr>
                <w:bCs/>
                <w:lang w:val="pl-PL"/>
              </w:rPr>
              <w:t>điều khiển theo tầng</w:t>
            </w:r>
            <w:r>
              <w:rPr>
                <w:bCs/>
                <w:lang w:val="pl-PL"/>
              </w:rPr>
              <w:t>.</w:t>
            </w:r>
          </w:p>
          <w:p w14:paraId="4D36FD02" w14:textId="77777777" w:rsidR="00AC7DED" w:rsidRDefault="00AC7DED" w:rsidP="00155350">
            <w:pPr>
              <w:keepNext/>
              <w:spacing w:before="120"/>
              <w:outlineLvl w:val="4"/>
              <w:rPr>
                <w:lang w:val="pl-PL"/>
              </w:rPr>
            </w:pPr>
            <w:r>
              <w:rPr>
                <w:lang w:val="pl-PL"/>
              </w:rPr>
              <w:t>3</w:t>
            </w:r>
            <w:r w:rsidRPr="00DF2567">
              <w:rPr>
                <w:lang w:val="pl-PL"/>
              </w:rPr>
              <w:t>. Thực hành các mạch điều khiển điện khí nén.</w:t>
            </w:r>
          </w:p>
          <w:p w14:paraId="51950620" w14:textId="77777777" w:rsidR="00AC7DED" w:rsidRPr="00DF2567" w:rsidRDefault="00AC7DED" w:rsidP="00155350">
            <w:pPr>
              <w:spacing w:before="120"/>
              <w:jc w:val="both"/>
              <w:rPr>
                <w:lang w:val="pl-PL"/>
              </w:rPr>
            </w:pPr>
            <w:r>
              <w:rPr>
                <w:lang w:val="pl-PL"/>
              </w:rPr>
              <w:t>3.1.</w:t>
            </w:r>
            <w:r w:rsidRPr="00DF2567">
              <w:rPr>
                <w:lang w:val="pl-PL"/>
              </w:rPr>
              <w:t>Thực hành mạch điều khiển điện khí nén với một xy lanh.</w:t>
            </w:r>
          </w:p>
          <w:p w14:paraId="5D18CFA4" w14:textId="77777777" w:rsidR="00AC7DED" w:rsidRPr="00DF2567" w:rsidRDefault="00AC7DED" w:rsidP="00155350">
            <w:pPr>
              <w:keepNext/>
              <w:spacing w:before="120"/>
              <w:outlineLvl w:val="4"/>
              <w:rPr>
                <w:b/>
                <w:lang w:val="pl-PL"/>
              </w:rPr>
            </w:pPr>
            <w:r>
              <w:rPr>
                <w:lang w:val="pl-PL"/>
              </w:rPr>
              <w:t>3</w:t>
            </w:r>
            <w:r w:rsidRPr="00DF2567">
              <w:rPr>
                <w:lang w:val="pl-PL"/>
              </w:rPr>
              <w:t>.2. Thực hành mạch điều khiển điện khí nén với hai xy lanh trở lên.</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1BE2B480" w14:textId="77777777" w:rsidR="00AC7DED" w:rsidRPr="00DF2567" w:rsidRDefault="00AC7DED" w:rsidP="00155350">
            <w:pPr>
              <w:spacing w:before="120"/>
              <w:jc w:val="center"/>
            </w:pPr>
            <w:r w:rsidRPr="00DF2567">
              <w:t>40</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633357E2" w14:textId="77777777" w:rsidR="00AC7DED" w:rsidRPr="00DF2567" w:rsidRDefault="00AC7DED" w:rsidP="00155350">
            <w:pPr>
              <w:spacing w:before="120"/>
              <w:jc w:val="center"/>
            </w:pPr>
            <w:r w:rsidRPr="00DF2567">
              <w:t>10</w:t>
            </w:r>
          </w:p>
          <w:p w14:paraId="43BF5A95" w14:textId="77777777" w:rsidR="00AC7DED" w:rsidRPr="00DF2567" w:rsidRDefault="00AC7DED" w:rsidP="00155350">
            <w:pPr>
              <w:spacing w:before="120"/>
              <w:jc w:val="center"/>
            </w:pPr>
          </w:p>
          <w:p w14:paraId="1F02EC09" w14:textId="77777777" w:rsidR="00AC7DED" w:rsidRDefault="00AC7DED" w:rsidP="00155350">
            <w:pPr>
              <w:spacing w:before="120"/>
              <w:jc w:val="center"/>
            </w:pPr>
            <w:r>
              <w:t>5</w:t>
            </w:r>
          </w:p>
          <w:p w14:paraId="4E25C9F2" w14:textId="77777777" w:rsidR="00AC7DED" w:rsidRDefault="00AC7DED" w:rsidP="00155350">
            <w:pPr>
              <w:spacing w:before="120"/>
              <w:jc w:val="center"/>
            </w:pPr>
            <w:r>
              <w:t>0,5</w:t>
            </w:r>
          </w:p>
          <w:p w14:paraId="1AC116FE" w14:textId="77777777" w:rsidR="00AC7DED" w:rsidRDefault="00AC7DED" w:rsidP="00155350">
            <w:pPr>
              <w:spacing w:before="120"/>
              <w:jc w:val="center"/>
            </w:pPr>
            <w:r>
              <w:t>0,5</w:t>
            </w:r>
          </w:p>
          <w:p w14:paraId="7C9BCC16" w14:textId="77777777" w:rsidR="00AC7DED" w:rsidRDefault="00AC7DED" w:rsidP="00155350">
            <w:pPr>
              <w:spacing w:before="120"/>
              <w:jc w:val="center"/>
            </w:pPr>
            <w:r>
              <w:t>0,5</w:t>
            </w:r>
          </w:p>
          <w:p w14:paraId="7FF16292" w14:textId="77777777" w:rsidR="00AC7DED" w:rsidRDefault="00AC7DED" w:rsidP="00155350">
            <w:pPr>
              <w:spacing w:before="120"/>
              <w:jc w:val="center"/>
            </w:pPr>
            <w:r>
              <w:t>0,5</w:t>
            </w:r>
          </w:p>
          <w:p w14:paraId="6A5F8188" w14:textId="77777777" w:rsidR="00AC7DED" w:rsidRDefault="00AC7DED" w:rsidP="00155350">
            <w:pPr>
              <w:spacing w:before="120"/>
              <w:jc w:val="center"/>
            </w:pPr>
            <w:r>
              <w:t>0,5</w:t>
            </w:r>
          </w:p>
          <w:p w14:paraId="6CF94068" w14:textId="77777777" w:rsidR="00AC7DED" w:rsidRPr="00D36A4A" w:rsidRDefault="00AC7DED" w:rsidP="00155350">
            <w:pPr>
              <w:spacing w:before="120"/>
              <w:jc w:val="center"/>
              <w:rPr>
                <w:sz w:val="2"/>
                <w:szCs w:val="2"/>
              </w:rPr>
            </w:pPr>
          </w:p>
          <w:p w14:paraId="3128B53E" w14:textId="77777777" w:rsidR="00AC7DED" w:rsidRDefault="00AC7DED" w:rsidP="00155350">
            <w:pPr>
              <w:spacing w:before="120"/>
              <w:jc w:val="center"/>
            </w:pPr>
            <w:r>
              <w:t>2,0</w:t>
            </w:r>
          </w:p>
          <w:p w14:paraId="01BDCEE3" w14:textId="77777777" w:rsidR="00AC7DED" w:rsidRDefault="00AC7DED" w:rsidP="00155350">
            <w:pPr>
              <w:spacing w:before="120"/>
              <w:jc w:val="center"/>
            </w:pPr>
          </w:p>
          <w:p w14:paraId="69B69941" w14:textId="77777777" w:rsidR="00AC7DED" w:rsidRDefault="00AC7DED" w:rsidP="00155350">
            <w:pPr>
              <w:spacing w:before="120"/>
              <w:jc w:val="center"/>
            </w:pPr>
          </w:p>
          <w:p w14:paraId="1D2234B3" w14:textId="77777777" w:rsidR="00AC7DED" w:rsidRPr="002C3147" w:rsidRDefault="00AC7DED" w:rsidP="00155350">
            <w:pPr>
              <w:spacing w:before="120"/>
              <w:jc w:val="center"/>
              <w:rPr>
                <w:sz w:val="22"/>
                <w:szCs w:val="22"/>
              </w:rPr>
            </w:pPr>
          </w:p>
          <w:p w14:paraId="444C7897" w14:textId="77777777" w:rsidR="00AC7DED" w:rsidRPr="002C3147" w:rsidRDefault="00AC7DED" w:rsidP="00155350">
            <w:pPr>
              <w:spacing w:before="120"/>
              <w:jc w:val="center"/>
              <w:rPr>
                <w:sz w:val="2"/>
                <w:szCs w:val="2"/>
              </w:rPr>
            </w:pPr>
          </w:p>
          <w:p w14:paraId="44BB1039" w14:textId="77777777" w:rsidR="00AC7DED" w:rsidRDefault="00AC7DED" w:rsidP="00155350">
            <w:pPr>
              <w:spacing w:before="120"/>
              <w:jc w:val="center"/>
            </w:pPr>
            <w:r>
              <w:t>0,5</w:t>
            </w:r>
          </w:p>
          <w:p w14:paraId="576A2C9A" w14:textId="77777777" w:rsidR="00AC7DED" w:rsidRPr="00DF2567" w:rsidRDefault="00AC7DED" w:rsidP="00155350">
            <w:pPr>
              <w:spacing w:before="120"/>
              <w:jc w:val="center"/>
            </w:pPr>
            <w:r>
              <w:t>5</w:t>
            </w:r>
          </w:p>
          <w:p w14:paraId="1F3DFE3E" w14:textId="77777777" w:rsidR="00AC7DED" w:rsidRPr="002F257C" w:rsidRDefault="00AC7DED" w:rsidP="00155350">
            <w:pPr>
              <w:spacing w:before="120"/>
              <w:jc w:val="center"/>
              <w:rPr>
                <w:sz w:val="6"/>
                <w:szCs w:val="6"/>
              </w:rPr>
            </w:pPr>
          </w:p>
          <w:p w14:paraId="284F5263" w14:textId="77777777" w:rsidR="00AC7DED" w:rsidRDefault="00AC7DED" w:rsidP="00155350">
            <w:pPr>
              <w:spacing w:before="120"/>
              <w:jc w:val="center"/>
            </w:pPr>
            <w:r>
              <w:t>0,5</w:t>
            </w:r>
          </w:p>
          <w:p w14:paraId="06186CD8" w14:textId="77777777" w:rsidR="00AC7DED" w:rsidRDefault="00AC7DED" w:rsidP="00155350">
            <w:pPr>
              <w:spacing w:before="120"/>
              <w:jc w:val="center"/>
            </w:pPr>
            <w:r>
              <w:t>0,5</w:t>
            </w:r>
          </w:p>
          <w:p w14:paraId="72145BE1" w14:textId="77777777" w:rsidR="00AC7DED" w:rsidRPr="00D95BE9" w:rsidRDefault="00AC7DED" w:rsidP="00155350">
            <w:pPr>
              <w:spacing w:before="120"/>
              <w:jc w:val="center"/>
              <w:rPr>
                <w:sz w:val="16"/>
                <w:szCs w:val="16"/>
              </w:rPr>
            </w:pPr>
          </w:p>
          <w:p w14:paraId="1215B689" w14:textId="77777777" w:rsidR="00AC7DED" w:rsidRDefault="00AC7DED" w:rsidP="00155350">
            <w:pPr>
              <w:spacing w:before="120"/>
              <w:jc w:val="center"/>
            </w:pPr>
            <w:r>
              <w:t>1</w:t>
            </w:r>
          </w:p>
          <w:p w14:paraId="6608598B" w14:textId="77777777" w:rsidR="00AC7DED" w:rsidRDefault="00AC7DED" w:rsidP="00155350">
            <w:pPr>
              <w:spacing w:before="120"/>
              <w:jc w:val="center"/>
            </w:pPr>
          </w:p>
          <w:p w14:paraId="6960170A" w14:textId="77777777" w:rsidR="00AC7DED" w:rsidRDefault="00AC7DED" w:rsidP="00155350">
            <w:pPr>
              <w:spacing w:before="120"/>
              <w:jc w:val="center"/>
            </w:pPr>
            <w:r>
              <w:t>3</w:t>
            </w:r>
          </w:p>
          <w:p w14:paraId="2660C9E7" w14:textId="77777777" w:rsidR="00AC7DED" w:rsidRDefault="00AC7DED" w:rsidP="00155350">
            <w:pPr>
              <w:spacing w:before="120"/>
              <w:jc w:val="center"/>
            </w:pPr>
          </w:p>
          <w:p w14:paraId="6A2E72A4" w14:textId="77777777" w:rsidR="00AC7DED" w:rsidRDefault="00AC7DED" w:rsidP="00155350">
            <w:pPr>
              <w:spacing w:before="120"/>
              <w:jc w:val="center"/>
            </w:pPr>
          </w:p>
          <w:p w14:paraId="12F0E19C" w14:textId="77777777" w:rsidR="00AC7DED" w:rsidRDefault="00AC7DED" w:rsidP="00155350">
            <w:pPr>
              <w:spacing w:before="120"/>
              <w:jc w:val="center"/>
            </w:pPr>
            <w:r>
              <w:t>0</w:t>
            </w:r>
          </w:p>
          <w:p w14:paraId="3E0BE3F4" w14:textId="77777777" w:rsidR="00AC7DED" w:rsidRDefault="00AC7DED" w:rsidP="00155350">
            <w:pPr>
              <w:spacing w:before="120"/>
              <w:jc w:val="center"/>
            </w:pPr>
          </w:p>
          <w:p w14:paraId="6934F003" w14:textId="77777777" w:rsidR="00AC7DED" w:rsidRDefault="00AC7DED" w:rsidP="00155350">
            <w:pPr>
              <w:spacing w:before="120"/>
              <w:jc w:val="center"/>
            </w:pPr>
          </w:p>
          <w:p w14:paraId="2EE8A445" w14:textId="77777777" w:rsidR="00AC7DED" w:rsidRDefault="00AC7DED" w:rsidP="00155350">
            <w:pPr>
              <w:spacing w:before="120"/>
              <w:jc w:val="center"/>
            </w:pPr>
          </w:p>
          <w:p w14:paraId="2DF2A43D" w14:textId="77777777" w:rsidR="00AC7DED" w:rsidRPr="00DF2567" w:rsidRDefault="00AC7DED" w:rsidP="00155350">
            <w:pPr>
              <w:spacing w:before="120"/>
              <w:jc w:val="center"/>
            </w:pP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50938257" w14:textId="77777777" w:rsidR="00AC7DED" w:rsidRPr="00DF2567" w:rsidRDefault="00AC7DED" w:rsidP="00155350">
            <w:pPr>
              <w:spacing w:before="120"/>
              <w:jc w:val="center"/>
            </w:pPr>
            <w:r w:rsidRPr="00DF2567">
              <w:t>28</w:t>
            </w:r>
          </w:p>
          <w:p w14:paraId="45FC16B3" w14:textId="77777777" w:rsidR="00AC7DED" w:rsidRPr="00DF2567" w:rsidRDefault="00AC7DED" w:rsidP="00155350">
            <w:pPr>
              <w:spacing w:before="120"/>
              <w:jc w:val="center"/>
            </w:pPr>
          </w:p>
          <w:p w14:paraId="72FFBBB9" w14:textId="77777777" w:rsidR="00AC7DED" w:rsidRPr="00DF2567" w:rsidRDefault="00AC7DED" w:rsidP="00155350">
            <w:pPr>
              <w:spacing w:before="120"/>
              <w:jc w:val="center"/>
            </w:pPr>
            <w:r>
              <w:t>1</w:t>
            </w:r>
          </w:p>
          <w:p w14:paraId="57D19B39" w14:textId="77777777" w:rsidR="00AC7DED" w:rsidRDefault="00AC7DED" w:rsidP="00155350">
            <w:pPr>
              <w:spacing w:before="120"/>
              <w:jc w:val="center"/>
            </w:pPr>
          </w:p>
          <w:p w14:paraId="1F3CACA8" w14:textId="77777777" w:rsidR="00AC7DED" w:rsidRDefault="00AC7DED" w:rsidP="00155350">
            <w:pPr>
              <w:spacing w:before="120"/>
              <w:jc w:val="center"/>
            </w:pPr>
          </w:p>
          <w:p w14:paraId="75B85F6D" w14:textId="77777777" w:rsidR="00AC7DED" w:rsidRDefault="00AC7DED" w:rsidP="00155350">
            <w:pPr>
              <w:spacing w:before="120"/>
              <w:jc w:val="center"/>
            </w:pPr>
          </w:p>
          <w:p w14:paraId="3D31D3DB" w14:textId="77777777" w:rsidR="00AC7DED" w:rsidRDefault="00AC7DED" w:rsidP="00155350">
            <w:pPr>
              <w:spacing w:before="120"/>
              <w:jc w:val="center"/>
            </w:pPr>
          </w:p>
          <w:p w14:paraId="3B994AC1" w14:textId="77777777" w:rsidR="00AC7DED" w:rsidRDefault="00AC7DED" w:rsidP="00155350">
            <w:pPr>
              <w:spacing w:before="120"/>
              <w:jc w:val="center"/>
            </w:pPr>
          </w:p>
          <w:p w14:paraId="02D5B1EC" w14:textId="77777777" w:rsidR="00AC7DED" w:rsidRDefault="00AC7DED" w:rsidP="00155350">
            <w:pPr>
              <w:spacing w:before="120"/>
              <w:jc w:val="center"/>
            </w:pPr>
          </w:p>
          <w:p w14:paraId="5B175C1C" w14:textId="77777777" w:rsidR="00AC7DED" w:rsidRDefault="00AC7DED" w:rsidP="00155350">
            <w:pPr>
              <w:spacing w:before="120"/>
              <w:jc w:val="center"/>
            </w:pPr>
          </w:p>
          <w:p w14:paraId="2A3592EA" w14:textId="77777777" w:rsidR="00AC7DED" w:rsidRDefault="00AC7DED" w:rsidP="00155350">
            <w:pPr>
              <w:spacing w:before="120"/>
              <w:jc w:val="center"/>
            </w:pPr>
          </w:p>
          <w:p w14:paraId="6451E556" w14:textId="77777777" w:rsidR="00AC7DED" w:rsidRDefault="00AC7DED" w:rsidP="00155350">
            <w:pPr>
              <w:spacing w:before="120"/>
              <w:jc w:val="center"/>
            </w:pPr>
          </w:p>
          <w:p w14:paraId="34D7F546" w14:textId="77777777" w:rsidR="00AC7DED" w:rsidRDefault="00AC7DED" w:rsidP="00155350">
            <w:pPr>
              <w:spacing w:before="120"/>
              <w:jc w:val="center"/>
            </w:pPr>
          </w:p>
          <w:p w14:paraId="5BE960E2" w14:textId="77777777" w:rsidR="00AC7DED" w:rsidRDefault="00AC7DED" w:rsidP="00155350">
            <w:pPr>
              <w:spacing w:before="120"/>
              <w:jc w:val="center"/>
            </w:pPr>
          </w:p>
          <w:p w14:paraId="2336B1DE" w14:textId="77777777" w:rsidR="00AC7DED" w:rsidRDefault="00AC7DED" w:rsidP="00155350">
            <w:pPr>
              <w:spacing w:before="120"/>
              <w:jc w:val="center"/>
            </w:pPr>
          </w:p>
          <w:p w14:paraId="04525D7B" w14:textId="77777777" w:rsidR="00AC7DED" w:rsidRDefault="00AC7DED" w:rsidP="00155350">
            <w:pPr>
              <w:spacing w:before="120"/>
              <w:jc w:val="center"/>
            </w:pPr>
          </w:p>
          <w:p w14:paraId="66D8E444" w14:textId="77777777" w:rsidR="00AC7DED" w:rsidRDefault="00AC7DED" w:rsidP="00155350">
            <w:pPr>
              <w:spacing w:before="120"/>
              <w:jc w:val="center"/>
            </w:pPr>
          </w:p>
          <w:p w14:paraId="29B9E177" w14:textId="77777777" w:rsidR="00AC7DED" w:rsidRDefault="00AC7DED" w:rsidP="00155350">
            <w:pPr>
              <w:spacing w:before="120"/>
              <w:jc w:val="center"/>
            </w:pPr>
          </w:p>
          <w:p w14:paraId="5B0B671F" w14:textId="77777777" w:rsidR="00AC7DED" w:rsidRDefault="00AC7DED" w:rsidP="00155350">
            <w:pPr>
              <w:spacing w:before="120"/>
              <w:jc w:val="center"/>
            </w:pPr>
          </w:p>
          <w:p w14:paraId="5F8008BF" w14:textId="77777777" w:rsidR="00AC7DED" w:rsidRDefault="00AC7DED" w:rsidP="00155350">
            <w:pPr>
              <w:spacing w:before="120"/>
              <w:jc w:val="center"/>
            </w:pPr>
          </w:p>
          <w:p w14:paraId="1AFDBA92" w14:textId="77777777" w:rsidR="00AC7DED" w:rsidRDefault="00AC7DED" w:rsidP="00155350">
            <w:pPr>
              <w:spacing w:before="120"/>
              <w:jc w:val="center"/>
            </w:pPr>
          </w:p>
          <w:p w14:paraId="12EB410B" w14:textId="77777777" w:rsidR="00AC7DED" w:rsidRDefault="00AC7DED" w:rsidP="00155350">
            <w:pPr>
              <w:spacing w:before="120"/>
              <w:jc w:val="center"/>
            </w:pPr>
          </w:p>
          <w:p w14:paraId="662AF9D7" w14:textId="77777777" w:rsidR="00AC7DED" w:rsidRDefault="00AC7DED" w:rsidP="00155350">
            <w:pPr>
              <w:spacing w:before="120"/>
              <w:jc w:val="center"/>
            </w:pPr>
            <w:r>
              <w:t>27</w:t>
            </w:r>
          </w:p>
          <w:p w14:paraId="19BFABD0" w14:textId="77777777" w:rsidR="00AC7DED" w:rsidRPr="00D36A4A" w:rsidRDefault="00AC7DED" w:rsidP="00155350">
            <w:pPr>
              <w:spacing w:before="120"/>
              <w:jc w:val="center"/>
              <w:rPr>
                <w:sz w:val="24"/>
                <w:szCs w:val="24"/>
              </w:rPr>
            </w:pPr>
          </w:p>
          <w:p w14:paraId="692F03F5" w14:textId="77777777" w:rsidR="00AC7DED" w:rsidRDefault="00AC7DED" w:rsidP="00155350">
            <w:pPr>
              <w:spacing w:before="120"/>
              <w:jc w:val="center"/>
            </w:pPr>
            <w:r>
              <w:t>3</w:t>
            </w:r>
          </w:p>
          <w:p w14:paraId="4BB7AD16" w14:textId="77777777" w:rsidR="00AC7DED" w:rsidRPr="00D36A4A" w:rsidRDefault="00AC7DED" w:rsidP="00155350">
            <w:pPr>
              <w:spacing w:before="120"/>
              <w:jc w:val="center"/>
              <w:rPr>
                <w:sz w:val="14"/>
                <w:szCs w:val="14"/>
                <w:vertAlign w:val="subscript"/>
              </w:rPr>
            </w:pPr>
          </w:p>
          <w:p w14:paraId="60781216" w14:textId="77777777" w:rsidR="00AC7DED" w:rsidRPr="00DF2567" w:rsidRDefault="00AC7DED" w:rsidP="00062F7E">
            <w:pPr>
              <w:spacing w:before="120"/>
              <w:jc w:val="center"/>
            </w:pPr>
            <w:r>
              <w:t>24</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95AC1D0" w14:textId="77777777" w:rsidR="00AC7DED" w:rsidRPr="00DF2567" w:rsidRDefault="00AC7DED" w:rsidP="00155350">
            <w:pPr>
              <w:spacing w:before="120"/>
              <w:jc w:val="center"/>
            </w:pPr>
            <w:r w:rsidRPr="00DF2567">
              <w:t>2</w:t>
            </w:r>
          </w:p>
          <w:p w14:paraId="29CA3104" w14:textId="77777777" w:rsidR="00AC7DED" w:rsidRPr="00DF2567" w:rsidRDefault="00AC7DED" w:rsidP="00155350">
            <w:pPr>
              <w:spacing w:before="120"/>
            </w:pPr>
          </w:p>
          <w:p w14:paraId="4CC72205" w14:textId="77777777" w:rsidR="00AC7DED" w:rsidRDefault="00AC7DED" w:rsidP="00155350">
            <w:pPr>
              <w:spacing w:before="120"/>
              <w:jc w:val="center"/>
            </w:pPr>
          </w:p>
          <w:p w14:paraId="0E71032B" w14:textId="77777777" w:rsidR="00AC7DED" w:rsidRDefault="00AC7DED" w:rsidP="00155350">
            <w:pPr>
              <w:spacing w:before="120"/>
              <w:jc w:val="center"/>
            </w:pPr>
          </w:p>
          <w:p w14:paraId="20934AEF" w14:textId="77777777" w:rsidR="00AC7DED" w:rsidRDefault="00AC7DED" w:rsidP="00155350">
            <w:pPr>
              <w:spacing w:before="120"/>
              <w:jc w:val="center"/>
            </w:pPr>
          </w:p>
          <w:p w14:paraId="4DAE8326" w14:textId="77777777" w:rsidR="00AC7DED" w:rsidRDefault="00AC7DED" w:rsidP="00155350">
            <w:pPr>
              <w:spacing w:before="120"/>
              <w:jc w:val="center"/>
            </w:pPr>
          </w:p>
          <w:p w14:paraId="3AEA17DB" w14:textId="77777777" w:rsidR="00AC7DED" w:rsidRDefault="00AC7DED" w:rsidP="00155350">
            <w:pPr>
              <w:spacing w:before="120"/>
              <w:jc w:val="center"/>
            </w:pPr>
          </w:p>
          <w:p w14:paraId="41A1F83D" w14:textId="77777777" w:rsidR="00AC7DED" w:rsidRDefault="00AC7DED" w:rsidP="00155350">
            <w:pPr>
              <w:spacing w:before="120"/>
              <w:jc w:val="center"/>
            </w:pPr>
          </w:p>
          <w:p w14:paraId="7DBD012A" w14:textId="77777777" w:rsidR="00AC7DED" w:rsidRDefault="00AC7DED" w:rsidP="00155350">
            <w:pPr>
              <w:spacing w:before="120"/>
              <w:jc w:val="center"/>
            </w:pPr>
          </w:p>
          <w:p w14:paraId="56E2B3A0" w14:textId="77777777" w:rsidR="00AC7DED" w:rsidRDefault="00AC7DED" w:rsidP="00155350">
            <w:pPr>
              <w:spacing w:before="120"/>
              <w:jc w:val="center"/>
            </w:pPr>
          </w:p>
          <w:p w14:paraId="5211D545" w14:textId="77777777" w:rsidR="00AC7DED" w:rsidRDefault="00AC7DED" w:rsidP="00155350">
            <w:pPr>
              <w:spacing w:before="120"/>
              <w:jc w:val="center"/>
            </w:pPr>
          </w:p>
          <w:p w14:paraId="112F913C" w14:textId="77777777" w:rsidR="00AC7DED" w:rsidRDefault="00AC7DED" w:rsidP="00155350">
            <w:pPr>
              <w:spacing w:before="120"/>
              <w:jc w:val="center"/>
            </w:pPr>
          </w:p>
          <w:p w14:paraId="68E3641D" w14:textId="77777777" w:rsidR="00AC7DED" w:rsidRDefault="00AC7DED" w:rsidP="00155350">
            <w:pPr>
              <w:spacing w:before="120"/>
              <w:jc w:val="center"/>
            </w:pPr>
          </w:p>
          <w:p w14:paraId="7684AB03" w14:textId="77777777" w:rsidR="00AC7DED" w:rsidRPr="002C3147" w:rsidRDefault="00AC7DED" w:rsidP="00155350">
            <w:pPr>
              <w:spacing w:before="120"/>
              <w:jc w:val="center"/>
              <w:rPr>
                <w:sz w:val="6"/>
                <w:szCs w:val="6"/>
              </w:rPr>
            </w:pPr>
          </w:p>
          <w:p w14:paraId="5AA1834E" w14:textId="77777777" w:rsidR="00AC7DED" w:rsidRPr="00DF2567" w:rsidRDefault="00AC7DED" w:rsidP="00155350">
            <w:pPr>
              <w:spacing w:before="120"/>
              <w:jc w:val="center"/>
            </w:pPr>
            <w:r w:rsidRPr="00DF2567">
              <w:t>1</w:t>
            </w:r>
          </w:p>
          <w:p w14:paraId="013732DD" w14:textId="77777777" w:rsidR="00AC7DED" w:rsidRDefault="00AC7DED" w:rsidP="00155350">
            <w:pPr>
              <w:spacing w:before="120"/>
              <w:jc w:val="center"/>
            </w:pPr>
          </w:p>
          <w:p w14:paraId="3DA6EE80" w14:textId="77777777" w:rsidR="00AC7DED" w:rsidRDefault="00AC7DED" w:rsidP="00155350">
            <w:pPr>
              <w:spacing w:before="120"/>
              <w:jc w:val="center"/>
            </w:pPr>
          </w:p>
          <w:p w14:paraId="48187067" w14:textId="77777777" w:rsidR="00AC7DED" w:rsidRDefault="00AC7DED" w:rsidP="00155350">
            <w:pPr>
              <w:spacing w:before="120"/>
              <w:jc w:val="center"/>
            </w:pPr>
          </w:p>
          <w:p w14:paraId="6C9D04CB" w14:textId="77777777" w:rsidR="00AC7DED" w:rsidRDefault="00AC7DED" w:rsidP="00155350">
            <w:pPr>
              <w:spacing w:before="120"/>
              <w:jc w:val="center"/>
            </w:pPr>
          </w:p>
          <w:p w14:paraId="5ECDD6BB" w14:textId="77777777" w:rsidR="00AC7DED" w:rsidRDefault="00AC7DED" w:rsidP="00155350">
            <w:pPr>
              <w:spacing w:before="120"/>
              <w:jc w:val="center"/>
            </w:pPr>
          </w:p>
          <w:p w14:paraId="19B3AEDC" w14:textId="77777777" w:rsidR="00AC7DED" w:rsidRDefault="00AC7DED" w:rsidP="00155350">
            <w:pPr>
              <w:spacing w:before="120"/>
              <w:jc w:val="center"/>
            </w:pPr>
          </w:p>
          <w:p w14:paraId="1D47E91E" w14:textId="77777777" w:rsidR="00AC7DED" w:rsidRDefault="00AC7DED" w:rsidP="00155350">
            <w:pPr>
              <w:spacing w:before="120"/>
              <w:jc w:val="center"/>
            </w:pPr>
          </w:p>
          <w:p w14:paraId="6AC6EA67" w14:textId="77777777" w:rsidR="00AC7DED" w:rsidRDefault="00AC7DED" w:rsidP="00155350">
            <w:pPr>
              <w:spacing w:before="120"/>
              <w:jc w:val="center"/>
            </w:pPr>
          </w:p>
          <w:p w14:paraId="6C1B6EB2" w14:textId="77777777" w:rsidR="00AC7DED" w:rsidRPr="00DF2567" w:rsidRDefault="00AC7DED" w:rsidP="00155350">
            <w:pPr>
              <w:spacing w:before="120"/>
              <w:jc w:val="center"/>
            </w:pPr>
          </w:p>
          <w:p w14:paraId="73729779" w14:textId="77777777" w:rsidR="00AC7DED" w:rsidRPr="00DF2567" w:rsidRDefault="00AC7DED" w:rsidP="00155350">
            <w:pPr>
              <w:spacing w:before="120"/>
              <w:jc w:val="center"/>
            </w:pPr>
            <w:r w:rsidRPr="00DF2567">
              <w:t>1</w:t>
            </w:r>
          </w:p>
        </w:tc>
      </w:tr>
      <w:tr w:rsidR="00066EDF" w:rsidRPr="00DF2567" w14:paraId="1FFA2C97" w14:textId="77777777" w:rsidTr="00CC58CA">
        <w:tc>
          <w:tcPr>
            <w:tcW w:w="633" w:type="dxa"/>
            <w:tcBorders>
              <w:top w:val="single" w:sz="4" w:space="0" w:color="auto"/>
              <w:left w:val="single" w:sz="4" w:space="0" w:color="auto"/>
              <w:bottom w:val="single" w:sz="4" w:space="0" w:color="auto"/>
              <w:right w:val="single" w:sz="4" w:space="0" w:color="auto"/>
            </w:tcBorders>
            <w:shd w:val="clear" w:color="auto" w:fill="auto"/>
          </w:tcPr>
          <w:p w14:paraId="7CEA53BD" w14:textId="77777777" w:rsidR="00066EDF" w:rsidRPr="00DF2567" w:rsidRDefault="00066EDF" w:rsidP="00CC58CA">
            <w:pPr>
              <w:jc w:val="center"/>
              <w:rPr>
                <w:lang w:val="fr-FR"/>
              </w:rPr>
            </w:pP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449B84E1" w14:textId="77777777" w:rsidR="00066EDF" w:rsidRPr="00DF2567" w:rsidRDefault="00066EDF" w:rsidP="00CC58CA">
            <w:pPr>
              <w:keepNext/>
              <w:jc w:val="center"/>
              <w:outlineLvl w:val="5"/>
              <w:rPr>
                <w:b/>
                <w:bCs/>
              </w:rPr>
            </w:pPr>
            <w:r w:rsidRPr="00DF2567">
              <w:rPr>
                <w:b/>
                <w:bCs/>
              </w:rPr>
              <w:t>Cộng:</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457219" w14:textId="77777777" w:rsidR="00066EDF" w:rsidRPr="00DF2567" w:rsidRDefault="00066EDF" w:rsidP="00CC58CA">
            <w:pPr>
              <w:jc w:val="center"/>
              <w:rPr>
                <w:b/>
                <w:bCs/>
              </w:rPr>
            </w:pPr>
            <w:r w:rsidRPr="00DF2567">
              <w:rPr>
                <w:b/>
                <w:bCs/>
              </w:rPr>
              <w:t>90</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0C36F211" w14:textId="77777777" w:rsidR="00066EDF" w:rsidRPr="00DF2567" w:rsidRDefault="00066EDF" w:rsidP="00CC58CA">
            <w:pPr>
              <w:jc w:val="center"/>
              <w:rPr>
                <w:b/>
                <w:bCs/>
              </w:rPr>
            </w:pPr>
            <w:r w:rsidRPr="00DF2567">
              <w:rPr>
                <w:b/>
                <w:bCs/>
              </w:rPr>
              <w:t>30</w:t>
            </w: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32F12681" w14:textId="77777777" w:rsidR="00066EDF" w:rsidRPr="00DF2567" w:rsidRDefault="00066EDF" w:rsidP="00CC58CA">
            <w:pPr>
              <w:jc w:val="center"/>
              <w:rPr>
                <w:b/>
                <w:bCs/>
              </w:rPr>
            </w:pPr>
            <w:r w:rsidRPr="00DF2567">
              <w:rPr>
                <w:b/>
                <w:bCs/>
              </w:rPr>
              <w:t>56</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85F02C5" w14:textId="77777777" w:rsidR="00066EDF" w:rsidRPr="00DF2567" w:rsidRDefault="00066EDF" w:rsidP="00CC58CA">
            <w:pPr>
              <w:jc w:val="center"/>
              <w:rPr>
                <w:b/>
                <w:bCs/>
              </w:rPr>
            </w:pPr>
            <w:r w:rsidRPr="00DF2567">
              <w:rPr>
                <w:b/>
                <w:bCs/>
              </w:rPr>
              <w:t>4</w:t>
            </w:r>
          </w:p>
        </w:tc>
      </w:tr>
    </w:tbl>
    <w:p w14:paraId="5B8D5B58" w14:textId="77777777" w:rsidR="00066EDF" w:rsidRDefault="00066EDF" w:rsidP="00685E33">
      <w:pPr>
        <w:spacing w:before="120"/>
        <w:jc w:val="both"/>
        <w:rPr>
          <w:b/>
          <w:bCs/>
          <w:iCs/>
          <w:lang w:val="fr-FR"/>
        </w:rPr>
      </w:pPr>
    </w:p>
    <w:p w14:paraId="58F62B8A" w14:textId="77777777" w:rsidR="00066EDF" w:rsidRPr="00DF2567" w:rsidRDefault="00066EDF" w:rsidP="00066EDF">
      <w:pPr>
        <w:spacing w:before="120"/>
        <w:jc w:val="both"/>
        <w:rPr>
          <w:b/>
          <w:bCs/>
          <w:lang w:val="fr-FR"/>
        </w:rPr>
      </w:pPr>
      <w:r w:rsidRPr="00DF2567">
        <w:rPr>
          <w:b/>
          <w:bCs/>
          <w:iCs/>
          <w:lang w:val="fr-FR"/>
        </w:rPr>
        <w:lastRenderedPageBreak/>
        <w:t>2</w:t>
      </w:r>
      <w:r w:rsidRPr="00DF2567">
        <w:rPr>
          <w:iCs/>
          <w:lang w:val="fr-FR"/>
        </w:rPr>
        <w:t>. Nội dung chi tiết:</w:t>
      </w:r>
      <w:r w:rsidRPr="00DF2567">
        <w:rPr>
          <w:b/>
          <w:bCs/>
          <w:iCs/>
          <w:lang w:val="fr-FR"/>
        </w:rPr>
        <w:t xml:space="preserve"> </w:t>
      </w:r>
      <w:r w:rsidRPr="00DF2567">
        <w:rPr>
          <w:b/>
          <w:bCs/>
          <w:lang w:val="fr-FR"/>
        </w:rPr>
        <w:t xml:space="preserve"> </w:t>
      </w:r>
    </w:p>
    <w:p w14:paraId="76F12E89" w14:textId="77777777" w:rsidR="00066EDF" w:rsidRPr="00DF2567" w:rsidRDefault="00066EDF" w:rsidP="00066EDF">
      <w:pPr>
        <w:spacing w:before="120"/>
        <w:jc w:val="both"/>
        <w:rPr>
          <w:b/>
          <w:bCs/>
          <w:lang w:val="fr-FR"/>
        </w:rPr>
      </w:pPr>
      <w:r w:rsidRPr="00DF2567">
        <w:rPr>
          <w:b/>
          <w:lang w:val="fr-FR"/>
        </w:rPr>
        <w:t>Bài 1:</w:t>
      </w:r>
      <w:r w:rsidRPr="00DF2567">
        <w:rPr>
          <w:b/>
          <w:bCs/>
          <w:lang w:val="fr-FR"/>
        </w:rPr>
        <w:t xml:space="preserve"> </w:t>
      </w:r>
      <w:r w:rsidRPr="00DF2567">
        <w:rPr>
          <w:bCs/>
          <w:lang w:val="fr-FR"/>
        </w:rPr>
        <w:t>Cơ sở lý thuyết về khí nén</w:t>
      </w:r>
      <w:r w:rsidRPr="00DF2567">
        <w:rPr>
          <w:i/>
          <w:iCs/>
          <w:lang w:val="fr-FR"/>
        </w:rPr>
        <w:t xml:space="preserve"> </w:t>
      </w:r>
      <w:r w:rsidRPr="00DF2567">
        <w:rPr>
          <w:i/>
          <w:iCs/>
          <w:lang w:val="fr-FR"/>
        </w:rPr>
        <w:tab/>
      </w:r>
      <w:r w:rsidRPr="00DF2567">
        <w:rPr>
          <w:i/>
          <w:iCs/>
          <w:lang w:val="fr-FR"/>
        </w:rPr>
        <w:tab/>
        <w:t>Thời gian: 3 giờ</w:t>
      </w:r>
    </w:p>
    <w:p w14:paraId="1D934312" w14:textId="77777777" w:rsidR="00066EDF" w:rsidRPr="00DF2567" w:rsidRDefault="00066EDF" w:rsidP="00066EDF">
      <w:pPr>
        <w:spacing w:before="120"/>
        <w:jc w:val="both"/>
        <w:rPr>
          <w:b/>
          <w:bCs/>
          <w:iCs/>
          <w:lang w:val="pl-PL" w:eastAsia="ko-KR"/>
        </w:rPr>
      </w:pPr>
      <w:r w:rsidRPr="00DF2567">
        <w:rPr>
          <w:iCs/>
          <w:lang w:val="pl-PL" w:eastAsia="ko-KR"/>
        </w:rPr>
        <w:t>1. Mục tiêu của bài:</w:t>
      </w:r>
      <w:r w:rsidRPr="00DF2567">
        <w:rPr>
          <w:b/>
          <w:bCs/>
          <w:iCs/>
          <w:lang w:val="pl-PL" w:eastAsia="ko-KR"/>
        </w:rPr>
        <w:t xml:space="preserve"> </w:t>
      </w:r>
    </w:p>
    <w:p w14:paraId="3580C269" w14:textId="77777777" w:rsidR="00066EDF" w:rsidRPr="00DF2567" w:rsidRDefault="00066EDF" w:rsidP="00066EDF">
      <w:pPr>
        <w:spacing w:before="120"/>
        <w:ind w:firstLine="567"/>
        <w:jc w:val="both"/>
        <w:rPr>
          <w:lang w:val="pl-PL"/>
        </w:rPr>
      </w:pPr>
      <w:r w:rsidRPr="00DF2567">
        <w:rPr>
          <w:lang w:val="pl-PL"/>
        </w:rPr>
        <w:t>- Trình bày được các khái niệm và đặc điểm hệ truyền động bằng khí nén.</w:t>
      </w:r>
    </w:p>
    <w:p w14:paraId="27AF0AD1" w14:textId="77777777" w:rsidR="00066EDF" w:rsidRPr="00DF2567" w:rsidRDefault="00066EDF" w:rsidP="00066EDF">
      <w:pPr>
        <w:spacing w:before="120"/>
        <w:ind w:firstLine="567"/>
        <w:jc w:val="both"/>
        <w:rPr>
          <w:lang w:val="pl-PL"/>
        </w:rPr>
      </w:pPr>
      <w:r w:rsidRPr="00DF2567">
        <w:rPr>
          <w:lang w:val="pl-PL"/>
        </w:rPr>
        <w:t>- Phân tích được các đại lượng đặc trưng của khí nén và ứng dụng của chúng trong công nghiệp.</w:t>
      </w:r>
    </w:p>
    <w:p w14:paraId="013EB125" w14:textId="77777777" w:rsidR="00066EDF" w:rsidRPr="00DF2567" w:rsidRDefault="00066EDF" w:rsidP="00066EDF">
      <w:pPr>
        <w:spacing w:before="120"/>
        <w:ind w:firstLine="545"/>
        <w:jc w:val="both"/>
        <w:rPr>
          <w:bCs/>
          <w:lang w:val="da-DK"/>
        </w:rPr>
      </w:pPr>
      <w:r w:rsidRPr="00DF2567">
        <w:rPr>
          <w:bCs/>
          <w:lang w:val="da-DK"/>
        </w:rPr>
        <w:t>- Rèn luyện tính chủ động, nghiêm túc trong học tập và trong công việc.</w:t>
      </w:r>
    </w:p>
    <w:p w14:paraId="5D1E9B47" w14:textId="77777777" w:rsidR="00066EDF" w:rsidRPr="00DF2567" w:rsidRDefault="00066EDF" w:rsidP="00066EDF">
      <w:pPr>
        <w:spacing w:before="120"/>
        <w:jc w:val="both"/>
        <w:rPr>
          <w:iCs/>
          <w:lang w:val="pl-PL" w:eastAsia="ko-KR"/>
        </w:rPr>
      </w:pPr>
      <w:r w:rsidRPr="00DF2567">
        <w:rPr>
          <w:iCs/>
          <w:lang w:val="pl-PL" w:eastAsia="ko-KR"/>
        </w:rPr>
        <w:t xml:space="preserve">2. Nội dung của bài: </w:t>
      </w:r>
      <w:r w:rsidRPr="00DF2567">
        <w:rPr>
          <w:iCs/>
          <w:lang w:val="pl-PL" w:eastAsia="ko-KR"/>
        </w:rPr>
        <w:tab/>
      </w:r>
      <w:r w:rsidRPr="00DF2567">
        <w:rPr>
          <w:iCs/>
          <w:lang w:val="pl-PL" w:eastAsia="ko-KR"/>
        </w:rPr>
        <w:tab/>
      </w:r>
      <w:r w:rsidRPr="00DF2567">
        <w:rPr>
          <w:iCs/>
          <w:lang w:val="pl-PL" w:eastAsia="ko-KR"/>
        </w:rPr>
        <w:tab/>
      </w:r>
      <w:r w:rsidRPr="00DF2567">
        <w:rPr>
          <w:iCs/>
          <w:lang w:val="pl-PL" w:eastAsia="ko-KR"/>
        </w:rPr>
        <w:tab/>
      </w:r>
    </w:p>
    <w:p w14:paraId="7A37CD87" w14:textId="77777777" w:rsidR="00066EDF" w:rsidRPr="00DF2567" w:rsidRDefault="00066EDF" w:rsidP="00066EDF">
      <w:pPr>
        <w:spacing w:before="120"/>
        <w:jc w:val="both"/>
        <w:rPr>
          <w:lang w:val="pl-PL"/>
        </w:rPr>
      </w:pPr>
      <w:r w:rsidRPr="00DF2567">
        <w:rPr>
          <w:lang w:val="pl-PL"/>
        </w:rPr>
        <w:t>2.1. Khái niệm chung</w:t>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p>
    <w:p w14:paraId="49D4BE6F" w14:textId="77777777" w:rsidR="00066EDF" w:rsidRPr="00DF2567" w:rsidRDefault="00066EDF" w:rsidP="00066EDF">
      <w:pPr>
        <w:spacing w:before="120"/>
        <w:jc w:val="both"/>
        <w:rPr>
          <w:lang w:val="pl-PL"/>
        </w:rPr>
      </w:pPr>
      <w:r w:rsidRPr="00DF2567">
        <w:rPr>
          <w:lang w:val="pl-PL"/>
        </w:rPr>
        <w:t xml:space="preserve">2.2. </w:t>
      </w:r>
      <w:r>
        <w:rPr>
          <w:lang w:val="pl-PL"/>
        </w:rPr>
        <w:t>Đặc tính của khí nén</w:t>
      </w:r>
      <w:r w:rsidRPr="00DF2567">
        <w:rPr>
          <w:lang w:val="pl-PL"/>
        </w:rPr>
        <w:t xml:space="preserve">. </w:t>
      </w:r>
      <w:r w:rsidRPr="00DF2567">
        <w:rPr>
          <w:lang w:val="pl-PL"/>
        </w:rPr>
        <w:tab/>
      </w:r>
      <w:r w:rsidRPr="00DF2567">
        <w:rPr>
          <w:lang w:val="pl-PL"/>
        </w:rPr>
        <w:tab/>
      </w:r>
    </w:p>
    <w:p w14:paraId="019A950D" w14:textId="77777777" w:rsidR="00066EDF" w:rsidRPr="00DF2567" w:rsidRDefault="00066EDF" w:rsidP="00066EDF">
      <w:pPr>
        <w:spacing w:before="120"/>
        <w:jc w:val="both"/>
        <w:rPr>
          <w:lang w:val="pl-PL"/>
        </w:rPr>
      </w:pPr>
      <w:r w:rsidRPr="00DF2567">
        <w:rPr>
          <w:lang w:val="pl-PL"/>
        </w:rPr>
        <w:t xml:space="preserve">2.3. </w:t>
      </w:r>
      <w:r>
        <w:rPr>
          <w:lang w:val="pl-PL"/>
        </w:rPr>
        <w:t>Các đại lượng cơ bản trong hệ thống khí nén</w:t>
      </w:r>
      <w:r w:rsidRPr="00DF2567">
        <w:rPr>
          <w:lang w:val="pl-PL"/>
        </w:rPr>
        <w:t xml:space="preserve">. </w:t>
      </w:r>
      <w:r w:rsidRPr="00DF2567">
        <w:rPr>
          <w:lang w:val="pl-PL"/>
        </w:rPr>
        <w:tab/>
      </w:r>
      <w:r w:rsidRPr="00DF2567">
        <w:rPr>
          <w:lang w:val="pl-PL"/>
        </w:rPr>
        <w:tab/>
      </w:r>
      <w:r w:rsidRPr="00DF2567">
        <w:rPr>
          <w:lang w:val="pl-PL"/>
        </w:rPr>
        <w:tab/>
      </w:r>
      <w:r w:rsidRPr="00DF2567">
        <w:rPr>
          <w:lang w:val="pl-PL"/>
        </w:rPr>
        <w:tab/>
      </w:r>
    </w:p>
    <w:p w14:paraId="2254B657" w14:textId="77777777" w:rsidR="00066EDF" w:rsidRPr="00DF2567" w:rsidRDefault="00066EDF" w:rsidP="00066EDF">
      <w:pPr>
        <w:spacing w:before="120"/>
        <w:jc w:val="both"/>
        <w:rPr>
          <w:lang w:val="pl-PL"/>
        </w:rPr>
      </w:pPr>
      <w:r w:rsidRPr="00DF2567">
        <w:rPr>
          <w:lang w:val="pl-PL"/>
        </w:rPr>
        <w:t>2.3.1. Áp suất</w:t>
      </w:r>
    </w:p>
    <w:p w14:paraId="26E3FE4D" w14:textId="77777777" w:rsidR="00066EDF" w:rsidRPr="00DF2567" w:rsidRDefault="00066EDF" w:rsidP="00066EDF">
      <w:pPr>
        <w:spacing w:before="120"/>
        <w:jc w:val="both"/>
        <w:rPr>
          <w:lang w:val="pl-PL"/>
        </w:rPr>
      </w:pPr>
      <w:r w:rsidRPr="00DF2567">
        <w:rPr>
          <w:lang w:val="pl-PL"/>
        </w:rPr>
        <w:t>2.3.2. Lực</w:t>
      </w:r>
    </w:p>
    <w:p w14:paraId="139F9506" w14:textId="77777777" w:rsidR="00066EDF" w:rsidRPr="00DF2567" w:rsidRDefault="00066EDF" w:rsidP="00066EDF">
      <w:pPr>
        <w:spacing w:before="120"/>
        <w:jc w:val="both"/>
        <w:rPr>
          <w:lang w:val="pl-PL"/>
        </w:rPr>
      </w:pPr>
      <w:r w:rsidRPr="00DF2567">
        <w:rPr>
          <w:lang w:val="pl-PL"/>
        </w:rPr>
        <w:t xml:space="preserve">2.3.3. </w:t>
      </w:r>
      <w:r>
        <w:rPr>
          <w:lang w:val="pl-PL"/>
        </w:rPr>
        <w:t>Lưu lượng</w:t>
      </w:r>
      <w:r w:rsidRPr="00DF2567">
        <w:rPr>
          <w:lang w:val="pl-PL"/>
        </w:rPr>
        <w:tab/>
      </w:r>
      <w:r w:rsidRPr="00DF2567">
        <w:rPr>
          <w:lang w:val="pl-PL"/>
        </w:rPr>
        <w:tab/>
      </w:r>
    </w:p>
    <w:p w14:paraId="6C24B61F" w14:textId="77777777" w:rsidR="00066EDF" w:rsidRPr="00DF2567" w:rsidRDefault="00066EDF" w:rsidP="00066EDF">
      <w:pPr>
        <w:spacing w:before="120"/>
        <w:jc w:val="both"/>
        <w:rPr>
          <w:lang w:val="pl-PL"/>
        </w:rPr>
      </w:pPr>
      <w:r w:rsidRPr="00DF2567">
        <w:rPr>
          <w:lang w:val="pl-PL"/>
        </w:rPr>
        <w:t>2.4.</w:t>
      </w:r>
      <w:r>
        <w:rPr>
          <w:lang w:val="pl-PL"/>
        </w:rPr>
        <w:t xml:space="preserve"> Các định luật cơ bản trong hệ thóng khí nén</w:t>
      </w:r>
      <w:r w:rsidRPr="00DF2567">
        <w:rPr>
          <w:lang w:val="pl-PL"/>
        </w:rPr>
        <w:t>.</w:t>
      </w:r>
    </w:p>
    <w:p w14:paraId="576BA887" w14:textId="77777777" w:rsidR="00066EDF" w:rsidRPr="00DF2567" w:rsidRDefault="00066EDF" w:rsidP="00066EDF">
      <w:pPr>
        <w:spacing w:before="120"/>
        <w:jc w:val="both"/>
        <w:rPr>
          <w:lang w:val="pl-PL"/>
        </w:rPr>
      </w:pPr>
      <w:r>
        <w:rPr>
          <w:lang w:val="pl-PL"/>
        </w:rPr>
        <w:t xml:space="preserve"> </w:t>
      </w:r>
    </w:p>
    <w:p w14:paraId="582D1C6E" w14:textId="77777777" w:rsidR="00066EDF" w:rsidRPr="00DF2567" w:rsidRDefault="00066EDF" w:rsidP="00066EDF">
      <w:pPr>
        <w:spacing w:before="120"/>
        <w:jc w:val="both"/>
        <w:rPr>
          <w:b/>
          <w:bCs/>
          <w:lang w:val="pl-PL"/>
        </w:rPr>
      </w:pPr>
      <w:r w:rsidRPr="00DF2567">
        <w:rPr>
          <w:b/>
          <w:lang w:val="pl-PL"/>
        </w:rPr>
        <w:t>Bài 2:</w:t>
      </w:r>
      <w:r w:rsidRPr="00DF2567">
        <w:rPr>
          <w:b/>
          <w:bCs/>
          <w:lang w:val="pl-PL"/>
        </w:rPr>
        <w:t xml:space="preserve"> </w:t>
      </w:r>
      <w:r w:rsidRPr="00DF2567">
        <w:rPr>
          <w:bCs/>
          <w:lang w:val="pl-PL"/>
        </w:rPr>
        <w:t>Máy nén khí và thiết bị xử lý khí nén</w:t>
      </w:r>
      <w:r w:rsidRPr="00DF2567">
        <w:rPr>
          <w:lang w:val="pl-PL"/>
        </w:rPr>
        <w:t xml:space="preserve"> </w:t>
      </w:r>
      <w:r w:rsidRPr="00DF2567">
        <w:rPr>
          <w:lang w:val="pl-PL"/>
        </w:rPr>
        <w:tab/>
        <w:t xml:space="preserve">    </w:t>
      </w:r>
      <w:r w:rsidRPr="00DF2567">
        <w:rPr>
          <w:lang w:val="pl-PL"/>
        </w:rPr>
        <w:tab/>
      </w:r>
      <w:r w:rsidRPr="00DF2567">
        <w:rPr>
          <w:lang w:val="pl-PL"/>
        </w:rPr>
        <w:tab/>
        <w:t xml:space="preserve"> </w:t>
      </w:r>
      <w:r w:rsidRPr="00DF2567">
        <w:rPr>
          <w:i/>
          <w:iCs/>
          <w:lang w:val="pl-PL"/>
        </w:rPr>
        <w:t>Thời gian: 2 giờ</w:t>
      </w:r>
    </w:p>
    <w:p w14:paraId="55A89C8C" w14:textId="77777777" w:rsidR="00066EDF" w:rsidRPr="00DF2567" w:rsidRDefault="00066EDF" w:rsidP="00066EDF">
      <w:pPr>
        <w:spacing w:before="120"/>
        <w:jc w:val="both"/>
        <w:rPr>
          <w:b/>
          <w:bCs/>
          <w:iCs/>
          <w:lang w:val="pl-PL" w:eastAsia="ko-KR"/>
        </w:rPr>
      </w:pPr>
      <w:r w:rsidRPr="00DF2567">
        <w:rPr>
          <w:iCs/>
          <w:lang w:val="pl-PL" w:eastAsia="ko-KR"/>
        </w:rPr>
        <w:t>1. Mục tiêu của bài:</w:t>
      </w:r>
      <w:r w:rsidRPr="00DF2567">
        <w:rPr>
          <w:b/>
          <w:bCs/>
          <w:iCs/>
          <w:lang w:val="pl-PL" w:eastAsia="ko-KR"/>
        </w:rPr>
        <w:t xml:space="preserve"> </w:t>
      </w:r>
    </w:p>
    <w:p w14:paraId="408A98FA" w14:textId="77777777" w:rsidR="00066EDF" w:rsidRPr="00DF2567" w:rsidRDefault="00066EDF" w:rsidP="00066EDF">
      <w:pPr>
        <w:spacing w:before="120"/>
        <w:ind w:firstLine="567"/>
        <w:jc w:val="both"/>
        <w:rPr>
          <w:lang w:val="pl-PL"/>
        </w:rPr>
      </w:pPr>
      <w:r w:rsidRPr="00DF2567">
        <w:rPr>
          <w:lang w:val="pl-PL"/>
        </w:rPr>
        <w:t>- Giải thích được nguyên lý hoạt động và ứng dụng của các loại máy nén.</w:t>
      </w:r>
    </w:p>
    <w:p w14:paraId="201B7ACD" w14:textId="77777777" w:rsidR="00066EDF" w:rsidRPr="00DF2567" w:rsidRDefault="00066EDF" w:rsidP="00066EDF">
      <w:pPr>
        <w:spacing w:before="120"/>
        <w:ind w:firstLine="567"/>
        <w:jc w:val="both"/>
        <w:rPr>
          <w:lang w:val="pl-PL"/>
        </w:rPr>
      </w:pPr>
      <w:r w:rsidRPr="00DF2567">
        <w:rPr>
          <w:lang w:val="pl-PL"/>
        </w:rPr>
        <w:t>- Phân tích được các quá trình xử lý khí nén.</w:t>
      </w:r>
    </w:p>
    <w:p w14:paraId="5942C4FE" w14:textId="77777777" w:rsidR="00066EDF" w:rsidRPr="00DF2567" w:rsidRDefault="00066EDF" w:rsidP="00066EDF">
      <w:pPr>
        <w:spacing w:before="120"/>
        <w:ind w:firstLine="545"/>
        <w:jc w:val="both"/>
        <w:rPr>
          <w:bCs/>
          <w:lang w:val="da-DK"/>
        </w:rPr>
      </w:pPr>
      <w:r w:rsidRPr="00DF2567">
        <w:rPr>
          <w:bCs/>
          <w:lang w:val="da-DK"/>
        </w:rPr>
        <w:t>- Rèn luyện tính chính xác, chủ động, sáng tạo và khoa học, nghiêm túc trong học tập và trong công việc.</w:t>
      </w:r>
    </w:p>
    <w:p w14:paraId="718C18CA" w14:textId="77777777" w:rsidR="00066EDF" w:rsidRPr="00DF2567" w:rsidRDefault="00066EDF" w:rsidP="00066EDF">
      <w:pPr>
        <w:spacing w:before="120"/>
        <w:jc w:val="both"/>
        <w:rPr>
          <w:b/>
          <w:bCs/>
          <w:iCs/>
          <w:lang w:val="pl-PL" w:eastAsia="ko-KR"/>
        </w:rPr>
      </w:pPr>
      <w:r w:rsidRPr="00DF2567">
        <w:rPr>
          <w:iCs/>
          <w:lang w:val="pl-PL" w:eastAsia="ko-KR"/>
        </w:rPr>
        <w:t>2. Nội dung của bài:</w:t>
      </w:r>
      <w:r w:rsidRPr="00DF2567">
        <w:rPr>
          <w:b/>
          <w:bCs/>
          <w:iCs/>
          <w:lang w:val="pl-PL" w:eastAsia="ko-KR"/>
        </w:rPr>
        <w:t xml:space="preserve"> </w:t>
      </w:r>
    </w:p>
    <w:p w14:paraId="269FF964" w14:textId="77777777" w:rsidR="00066EDF" w:rsidRPr="00DF2567" w:rsidRDefault="00066EDF" w:rsidP="00066EDF">
      <w:pPr>
        <w:spacing w:before="120" w:line="276" w:lineRule="auto"/>
        <w:jc w:val="both"/>
        <w:rPr>
          <w:lang w:val="pl-PL"/>
        </w:rPr>
      </w:pPr>
      <w:r w:rsidRPr="00DF2567">
        <w:rPr>
          <w:lang w:val="pl-PL"/>
        </w:rPr>
        <w:t xml:space="preserve">2.1. Máy nén khí. </w:t>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p>
    <w:p w14:paraId="622F3C7B" w14:textId="77777777" w:rsidR="00066EDF" w:rsidRDefault="00066EDF" w:rsidP="00AC7DED">
      <w:pPr>
        <w:spacing w:before="120" w:line="360" w:lineRule="auto"/>
        <w:jc w:val="both"/>
        <w:rPr>
          <w:lang w:val="pl-PL"/>
        </w:rPr>
      </w:pPr>
      <w:r w:rsidRPr="00DF2567">
        <w:rPr>
          <w:lang w:val="pl-PL"/>
        </w:rPr>
        <w:t xml:space="preserve">2.1.1. </w:t>
      </w:r>
      <w:r w:rsidRPr="00C74F76">
        <w:rPr>
          <w:bCs/>
        </w:rPr>
        <w:t>Cấu tạo máy nén khí</w:t>
      </w:r>
    </w:p>
    <w:p w14:paraId="49301BA4" w14:textId="77777777" w:rsidR="00066EDF" w:rsidRDefault="00066EDF" w:rsidP="00066EDF">
      <w:pPr>
        <w:spacing w:after="200" w:line="276" w:lineRule="auto"/>
        <w:jc w:val="both"/>
        <w:rPr>
          <w:rFonts w:eastAsia="Calibri"/>
          <w:bCs/>
          <w:lang w:val="pl-PL"/>
        </w:rPr>
      </w:pPr>
      <w:r w:rsidRPr="00C74F76">
        <w:rPr>
          <w:lang w:val="pl-PL"/>
        </w:rPr>
        <w:t xml:space="preserve">2.1.2. </w:t>
      </w:r>
      <w:r w:rsidRPr="004429F1">
        <w:rPr>
          <w:rFonts w:eastAsia="Calibri"/>
          <w:bCs/>
          <w:lang w:val="pl-PL"/>
        </w:rPr>
        <w:t>Các thông số cơ bản của máy nén</w:t>
      </w:r>
    </w:p>
    <w:p w14:paraId="55A13E11" w14:textId="77777777" w:rsidR="00066EDF" w:rsidRPr="00010F7B" w:rsidRDefault="00066EDF" w:rsidP="00AC7DED">
      <w:pPr>
        <w:spacing w:after="200" w:line="276" w:lineRule="auto"/>
        <w:jc w:val="both"/>
        <w:rPr>
          <w:lang w:val="pl-PL"/>
        </w:rPr>
      </w:pPr>
      <w:r w:rsidRPr="00DF2567">
        <w:rPr>
          <w:lang w:val="pl-PL"/>
        </w:rPr>
        <w:t xml:space="preserve">2.1.3. </w:t>
      </w:r>
      <w:r w:rsidRPr="00010F7B">
        <w:rPr>
          <w:lang w:val="pl-PL"/>
        </w:rPr>
        <w:t>Nguyên tắc hoạt động.</w:t>
      </w:r>
    </w:p>
    <w:p w14:paraId="25D6E3B3" w14:textId="77777777" w:rsidR="00066EDF" w:rsidRPr="00010F7B" w:rsidRDefault="00066EDF" w:rsidP="00010F7B">
      <w:pPr>
        <w:spacing w:before="120" w:line="360" w:lineRule="auto"/>
        <w:jc w:val="both"/>
        <w:rPr>
          <w:lang w:val="pl-PL"/>
        </w:rPr>
      </w:pPr>
      <w:r w:rsidRPr="00010F7B">
        <w:rPr>
          <w:lang w:val="pl-PL"/>
        </w:rPr>
        <w:t xml:space="preserve">2.1.4. Phân loại máy nén khí  . </w:t>
      </w:r>
    </w:p>
    <w:p w14:paraId="3FEA157B" w14:textId="77777777" w:rsidR="00066EDF" w:rsidRPr="00010F7B" w:rsidRDefault="00066EDF" w:rsidP="00320AC0">
      <w:pPr>
        <w:pStyle w:val="ListParagraph"/>
        <w:numPr>
          <w:ilvl w:val="0"/>
          <w:numId w:val="159"/>
        </w:numPr>
        <w:spacing w:before="120" w:after="0" w:line="360" w:lineRule="auto"/>
        <w:jc w:val="both"/>
        <w:rPr>
          <w:sz w:val="28"/>
          <w:szCs w:val="28"/>
          <w:lang w:val="pl-PL"/>
        </w:rPr>
      </w:pPr>
      <w:r w:rsidRPr="00010F7B">
        <w:rPr>
          <w:sz w:val="28"/>
          <w:szCs w:val="28"/>
          <w:lang w:val="pl-PL"/>
        </w:rPr>
        <w:t>Máy nén khí kiểu pittong</w:t>
      </w:r>
    </w:p>
    <w:p w14:paraId="1246E627" w14:textId="77777777" w:rsidR="00066EDF" w:rsidRPr="00010F7B" w:rsidRDefault="00066EDF" w:rsidP="00320AC0">
      <w:pPr>
        <w:pStyle w:val="ListParagraph"/>
        <w:numPr>
          <w:ilvl w:val="0"/>
          <w:numId w:val="159"/>
        </w:numPr>
        <w:spacing w:before="120" w:after="0" w:line="360" w:lineRule="auto"/>
        <w:jc w:val="both"/>
        <w:rPr>
          <w:sz w:val="28"/>
          <w:szCs w:val="28"/>
          <w:lang w:val="pl-PL"/>
        </w:rPr>
      </w:pPr>
      <w:r w:rsidRPr="00010F7B">
        <w:rPr>
          <w:sz w:val="28"/>
          <w:szCs w:val="28"/>
          <w:lang w:val="pl-PL"/>
        </w:rPr>
        <w:t>Máy nén khí kiểu màng</w:t>
      </w:r>
    </w:p>
    <w:p w14:paraId="44F8312C" w14:textId="77777777" w:rsidR="00066EDF" w:rsidRPr="00010F7B" w:rsidRDefault="00066EDF" w:rsidP="00320AC0">
      <w:pPr>
        <w:pStyle w:val="ListParagraph"/>
        <w:numPr>
          <w:ilvl w:val="0"/>
          <w:numId w:val="159"/>
        </w:numPr>
        <w:spacing w:before="120" w:after="0" w:line="360" w:lineRule="auto"/>
        <w:jc w:val="both"/>
        <w:rPr>
          <w:sz w:val="28"/>
          <w:szCs w:val="28"/>
          <w:lang w:val="pl-PL"/>
        </w:rPr>
      </w:pPr>
      <w:r w:rsidRPr="00010F7B">
        <w:rPr>
          <w:sz w:val="28"/>
          <w:szCs w:val="28"/>
          <w:lang w:val="pl-PL"/>
        </w:rPr>
        <w:t>Máy nén khí kiểu cánh gạt.</w:t>
      </w:r>
    </w:p>
    <w:p w14:paraId="00833802" w14:textId="77777777" w:rsidR="00066EDF" w:rsidRPr="00010F7B" w:rsidRDefault="00066EDF" w:rsidP="00320AC0">
      <w:pPr>
        <w:pStyle w:val="ListParagraph"/>
        <w:numPr>
          <w:ilvl w:val="0"/>
          <w:numId w:val="159"/>
        </w:numPr>
        <w:spacing w:before="120" w:after="0" w:line="360" w:lineRule="auto"/>
        <w:jc w:val="both"/>
        <w:rPr>
          <w:sz w:val="28"/>
          <w:szCs w:val="28"/>
          <w:lang w:val="pl-PL"/>
        </w:rPr>
      </w:pPr>
      <w:r w:rsidRPr="00010F7B">
        <w:rPr>
          <w:sz w:val="28"/>
          <w:szCs w:val="28"/>
          <w:lang w:val="pl-PL"/>
        </w:rPr>
        <w:t>Máy nén khí kiểu trục vis.</w:t>
      </w:r>
    </w:p>
    <w:p w14:paraId="45086218" w14:textId="77777777" w:rsidR="00066EDF" w:rsidRPr="00DF2567" w:rsidRDefault="00066EDF" w:rsidP="00010F7B">
      <w:pPr>
        <w:spacing w:before="120" w:line="360" w:lineRule="auto"/>
        <w:jc w:val="both"/>
        <w:rPr>
          <w:lang w:val="pl-PL"/>
        </w:rPr>
      </w:pPr>
      <w:r w:rsidRPr="00010F7B">
        <w:rPr>
          <w:lang w:val="pl-PL"/>
        </w:rPr>
        <w:lastRenderedPageBreak/>
        <w:t>2.2. Thiết bị xử lý khí nén.</w:t>
      </w:r>
      <w:r w:rsidRPr="00DF2567">
        <w:rPr>
          <w:lang w:val="pl-PL"/>
        </w:rPr>
        <w:t xml:space="preserve"> </w:t>
      </w:r>
      <w:r w:rsidRPr="00DF2567">
        <w:rPr>
          <w:i/>
          <w:iCs/>
          <w:lang w:val="pl-PL"/>
        </w:rPr>
        <w:t xml:space="preserve"> </w:t>
      </w:r>
      <w:r w:rsidRPr="00DF2567">
        <w:rPr>
          <w:i/>
          <w:iCs/>
          <w:lang w:val="pl-PL"/>
        </w:rPr>
        <w:tab/>
      </w:r>
      <w:r w:rsidRPr="00DF2567">
        <w:rPr>
          <w:i/>
          <w:iCs/>
          <w:lang w:val="pl-PL"/>
        </w:rPr>
        <w:tab/>
      </w:r>
      <w:r w:rsidRPr="00DF2567">
        <w:rPr>
          <w:i/>
          <w:iCs/>
          <w:lang w:val="pl-PL"/>
        </w:rPr>
        <w:tab/>
      </w:r>
      <w:r w:rsidRPr="00DF2567">
        <w:rPr>
          <w:i/>
          <w:iCs/>
          <w:lang w:val="pl-PL"/>
        </w:rPr>
        <w:tab/>
      </w:r>
      <w:r w:rsidRPr="00DF2567">
        <w:rPr>
          <w:i/>
          <w:iCs/>
          <w:lang w:val="pl-PL"/>
        </w:rPr>
        <w:tab/>
      </w:r>
      <w:r w:rsidRPr="00DF2567">
        <w:rPr>
          <w:i/>
          <w:iCs/>
          <w:lang w:val="pl-PL"/>
        </w:rPr>
        <w:tab/>
      </w:r>
    </w:p>
    <w:p w14:paraId="6DA8037D" w14:textId="77777777" w:rsidR="00066EDF" w:rsidRPr="00DF2567" w:rsidRDefault="00066EDF" w:rsidP="00066EDF">
      <w:pPr>
        <w:spacing w:before="120"/>
        <w:jc w:val="both"/>
        <w:rPr>
          <w:lang w:val="pl-PL"/>
        </w:rPr>
      </w:pPr>
      <w:r w:rsidRPr="00DF2567">
        <w:rPr>
          <w:lang w:val="pl-PL"/>
        </w:rPr>
        <w:t>2.2.1. Yêu cầu về khí nén.</w:t>
      </w:r>
    </w:p>
    <w:p w14:paraId="619AD6BB" w14:textId="77777777" w:rsidR="00066EDF" w:rsidRPr="00DF2567" w:rsidRDefault="00066EDF" w:rsidP="00066EDF">
      <w:pPr>
        <w:spacing w:before="120"/>
        <w:jc w:val="both"/>
        <w:rPr>
          <w:lang w:val="pl-PL"/>
        </w:rPr>
      </w:pPr>
      <w:r w:rsidRPr="00DF2567">
        <w:rPr>
          <w:lang w:val="pl-PL"/>
        </w:rPr>
        <w:t>2.2.2. Các phương pháp xử lý khí nén.</w:t>
      </w:r>
    </w:p>
    <w:p w14:paraId="0C2CBBBF" w14:textId="77777777" w:rsidR="00066EDF" w:rsidRPr="00DF2567" w:rsidRDefault="00066EDF" w:rsidP="00066EDF">
      <w:pPr>
        <w:spacing w:before="120"/>
        <w:jc w:val="both"/>
        <w:rPr>
          <w:lang w:val="pl-PL"/>
        </w:rPr>
      </w:pPr>
      <w:r w:rsidRPr="00DF2567">
        <w:rPr>
          <w:lang w:val="pl-PL"/>
        </w:rPr>
        <w:t>2.2.3. Thiết bị xử lý khí.</w:t>
      </w:r>
    </w:p>
    <w:p w14:paraId="2B2B52DF" w14:textId="77777777" w:rsidR="00066EDF" w:rsidRPr="00DF2567" w:rsidRDefault="00066EDF" w:rsidP="00066EDF">
      <w:pPr>
        <w:spacing w:before="120"/>
        <w:jc w:val="both"/>
        <w:rPr>
          <w:lang w:val="pl-PL"/>
        </w:rPr>
      </w:pPr>
      <w:r w:rsidRPr="00DF2567">
        <w:rPr>
          <w:b/>
          <w:lang w:val="pl-PL"/>
        </w:rPr>
        <w:t>Bài 3:</w:t>
      </w:r>
      <w:r w:rsidRPr="00DF2567">
        <w:rPr>
          <w:lang w:val="pl-PL"/>
        </w:rPr>
        <w:t xml:space="preserve"> Thiết bị phân phối và cơ cấu chấp hành  </w:t>
      </w:r>
      <w:r w:rsidRPr="00DF2567">
        <w:rPr>
          <w:lang w:val="pl-PL"/>
        </w:rPr>
        <w:tab/>
      </w:r>
      <w:r w:rsidRPr="00DF2567">
        <w:rPr>
          <w:lang w:val="pl-PL"/>
        </w:rPr>
        <w:tab/>
        <w:t xml:space="preserve">   </w:t>
      </w:r>
      <w:r w:rsidRPr="00DF2567">
        <w:rPr>
          <w:i/>
          <w:iCs/>
          <w:lang w:val="pl-PL"/>
        </w:rPr>
        <w:t>Thời gian: 2 giờ</w:t>
      </w:r>
    </w:p>
    <w:p w14:paraId="38170F9A" w14:textId="77777777" w:rsidR="00066EDF" w:rsidRPr="00DF2567" w:rsidRDefault="00066EDF" w:rsidP="00066EDF">
      <w:pPr>
        <w:spacing w:before="120"/>
        <w:jc w:val="both"/>
        <w:rPr>
          <w:b/>
          <w:bCs/>
          <w:iCs/>
          <w:lang w:val="pl-PL" w:eastAsia="ko-KR"/>
        </w:rPr>
      </w:pPr>
      <w:r w:rsidRPr="00DF2567">
        <w:rPr>
          <w:iCs/>
          <w:lang w:val="pl-PL" w:eastAsia="ko-KR"/>
        </w:rPr>
        <w:t>1. Mục tiêu của bài:</w:t>
      </w:r>
      <w:r w:rsidRPr="00DF2567">
        <w:rPr>
          <w:b/>
          <w:bCs/>
          <w:iCs/>
          <w:lang w:val="pl-PL" w:eastAsia="ko-KR"/>
        </w:rPr>
        <w:t xml:space="preserve"> </w:t>
      </w:r>
    </w:p>
    <w:p w14:paraId="67BE5192" w14:textId="77777777" w:rsidR="00066EDF" w:rsidRPr="00DF2567" w:rsidRDefault="00066EDF" w:rsidP="00066EDF">
      <w:pPr>
        <w:spacing w:before="120"/>
        <w:ind w:firstLine="567"/>
        <w:jc w:val="both"/>
        <w:rPr>
          <w:lang w:val="pl-PL"/>
        </w:rPr>
      </w:pPr>
      <w:r w:rsidRPr="00DF2567">
        <w:rPr>
          <w:lang w:val="pl-PL"/>
        </w:rPr>
        <w:t>- Nhận biết và vận hành được thiết bị phân phối khí nén.</w:t>
      </w:r>
    </w:p>
    <w:p w14:paraId="0B4C4AF3" w14:textId="77777777" w:rsidR="00066EDF" w:rsidRPr="00DF2567" w:rsidRDefault="00066EDF" w:rsidP="00066EDF">
      <w:pPr>
        <w:spacing w:before="120"/>
        <w:ind w:firstLine="567"/>
        <w:jc w:val="both"/>
        <w:rPr>
          <w:lang w:val="pl-PL"/>
        </w:rPr>
      </w:pPr>
      <w:r w:rsidRPr="00DF2567">
        <w:rPr>
          <w:lang w:val="pl-PL"/>
        </w:rPr>
        <w:t>- Lắp đặt và vận hành cơ cấu chấp hành.</w:t>
      </w:r>
    </w:p>
    <w:p w14:paraId="08E3F7E4" w14:textId="77777777" w:rsidR="00066EDF" w:rsidRPr="00DF2567" w:rsidRDefault="00066EDF" w:rsidP="00066EDF">
      <w:pPr>
        <w:spacing w:before="120"/>
        <w:jc w:val="both"/>
        <w:rPr>
          <w:b/>
          <w:bCs/>
          <w:iCs/>
          <w:lang w:val="pl-PL" w:eastAsia="ko-KR"/>
        </w:rPr>
      </w:pPr>
      <w:r w:rsidRPr="00DF2567">
        <w:rPr>
          <w:iCs/>
          <w:lang w:val="pl-PL" w:eastAsia="ko-KR"/>
        </w:rPr>
        <w:t>2. Nội dung của bài:</w:t>
      </w:r>
      <w:r w:rsidRPr="00DF2567">
        <w:rPr>
          <w:b/>
          <w:bCs/>
          <w:iCs/>
          <w:lang w:val="pl-PL" w:eastAsia="ko-KR"/>
        </w:rPr>
        <w:t xml:space="preserve"> </w:t>
      </w:r>
    </w:p>
    <w:p w14:paraId="2CA98E5E" w14:textId="77777777" w:rsidR="00066EDF" w:rsidRPr="00DF2567" w:rsidRDefault="00066EDF" w:rsidP="00066EDF">
      <w:pPr>
        <w:spacing w:before="120"/>
        <w:jc w:val="both"/>
        <w:rPr>
          <w:lang w:val="pl-PL"/>
        </w:rPr>
      </w:pPr>
      <w:r w:rsidRPr="00DF2567">
        <w:rPr>
          <w:lang w:val="pl-PL"/>
        </w:rPr>
        <w:t>2.1. Thiết bị phân phối khí nén.</w:t>
      </w:r>
      <w:r w:rsidRPr="00DF2567">
        <w:rPr>
          <w:i/>
          <w:iCs/>
          <w:lang w:val="pl-PL"/>
        </w:rPr>
        <w:t xml:space="preserve"> </w:t>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p>
    <w:p w14:paraId="7FC769E3" w14:textId="77777777" w:rsidR="00066EDF" w:rsidRPr="00DF2567" w:rsidRDefault="00066EDF" w:rsidP="00066EDF">
      <w:pPr>
        <w:spacing w:before="120"/>
        <w:jc w:val="both"/>
        <w:rPr>
          <w:lang w:val="pl-PL"/>
        </w:rPr>
      </w:pPr>
      <w:r w:rsidRPr="00DF2567">
        <w:rPr>
          <w:lang w:val="pl-PL"/>
        </w:rPr>
        <w:t>2.1.1. Bình trích chứa.</w:t>
      </w:r>
    </w:p>
    <w:p w14:paraId="20361D15" w14:textId="77777777" w:rsidR="00066EDF" w:rsidRPr="00DF2567" w:rsidRDefault="00066EDF" w:rsidP="00066EDF">
      <w:pPr>
        <w:spacing w:before="120"/>
        <w:jc w:val="both"/>
        <w:rPr>
          <w:lang w:val="pl-PL"/>
        </w:rPr>
      </w:pPr>
      <w:r w:rsidRPr="00DF2567">
        <w:rPr>
          <w:lang w:val="pl-PL"/>
        </w:rPr>
        <w:t>2.1.2. Mạng đường ống.</w:t>
      </w:r>
    </w:p>
    <w:p w14:paraId="57066C98" w14:textId="77777777" w:rsidR="00066EDF" w:rsidRPr="00DF2567" w:rsidRDefault="00066EDF" w:rsidP="00066EDF">
      <w:pPr>
        <w:spacing w:before="120"/>
        <w:jc w:val="both"/>
        <w:rPr>
          <w:lang w:val="pl-PL"/>
        </w:rPr>
      </w:pPr>
      <w:r w:rsidRPr="00DF2567">
        <w:rPr>
          <w:lang w:val="pl-PL"/>
        </w:rPr>
        <w:t xml:space="preserve">2.2. Cơ cấu chấp hành. </w:t>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p>
    <w:p w14:paraId="2C80E560" w14:textId="77777777" w:rsidR="00066EDF" w:rsidRPr="00DF2567" w:rsidRDefault="00066EDF" w:rsidP="00066EDF">
      <w:pPr>
        <w:spacing w:before="120"/>
        <w:jc w:val="both"/>
        <w:rPr>
          <w:lang w:val="pl-PL"/>
        </w:rPr>
      </w:pPr>
      <w:r w:rsidRPr="00DF2567">
        <w:rPr>
          <w:lang w:val="pl-PL"/>
        </w:rPr>
        <w:t>2.2.1. Xy lanh.</w:t>
      </w:r>
    </w:p>
    <w:p w14:paraId="67EC6BC4" w14:textId="77777777" w:rsidR="00066EDF" w:rsidRPr="00DF2567" w:rsidRDefault="00066EDF" w:rsidP="00066EDF">
      <w:pPr>
        <w:spacing w:before="120"/>
        <w:jc w:val="both"/>
        <w:rPr>
          <w:i/>
          <w:iCs/>
          <w:lang w:val="pl-PL"/>
        </w:rPr>
      </w:pPr>
      <w:r w:rsidRPr="00DF2567">
        <w:rPr>
          <w:lang w:val="pl-PL"/>
        </w:rPr>
        <w:t>2.2.2. Động cơ khí nén.</w:t>
      </w:r>
      <w:r w:rsidRPr="00DF2567">
        <w:rPr>
          <w:lang w:val="pl-PL"/>
        </w:rPr>
        <w:tab/>
      </w:r>
      <w:r w:rsidRPr="00DF2567">
        <w:rPr>
          <w:lang w:val="pl-PL"/>
        </w:rPr>
        <w:tab/>
      </w:r>
    </w:p>
    <w:p w14:paraId="73EF1A83" w14:textId="77777777" w:rsidR="00066EDF" w:rsidRPr="00DF2567" w:rsidRDefault="00066EDF" w:rsidP="00066EDF">
      <w:pPr>
        <w:spacing w:before="120"/>
        <w:jc w:val="both"/>
        <w:rPr>
          <w:b/>
          <w:bCs/>
          <w:lang w:val="pl-PL"/>
        </w:rPr>
      </w:pPr>
      <w:r w:rsidRPr="00DF2567">
        <w:rPr>
          <w:b/>
          <w:lang w:val="pl-PL"/>
        </w:rPr>
        <w:t>Bài 4:</w:t>
      </w:r>
      <w:r w:rsidRPr="00DF2567">
        <w:rPr>
          <w:bCs/>
          <w:lang w:val="pl-PL"/>
        </w:rPr>
        <w:t xml:space="preserve"> Các phần tử trong hệ thống điều khiển</w:t>
      </w:r>
      <w:r w:rsidRPr="00DF2567">
        <w:rPr>
          <w:lang w:val="pl-PL"/>
        </w:rPr>
        <w:t xml:space="preserve"> </w:t>
      </w:r>
      <w:r w:rsidRPr="00DF2567">
        <w:rPr>
          <w:lang w:val="pl-PL"/>
        </w:rPr>
        <w:tab/>
        <w:t xml:space="preserve">  </w:t>
      </w:r>
      <w:r w:rsidRPr="00DF2567">
        <w:rPr>
          <w:lang w:val="pl-PL"/>
        </w:rPr>
        <w:tab/>
        <w:t xml:space="preserve">    </w:t>
      </w:r>
      <w:r w:rsidRPr="00DF2567">
        <w:rPr>
          <w:i/>
          <w:iCs/>
          <w:lang w:val="pl-PL"/>
        </w:rPr>
        <w:t>Thời gian: 17 giờ</w:t>
      </w:r>
    </w:p>
    <w:p w14:paraId="36D90B67" w14:textId="77777777" w:rsidR="00066EDF" w:rsidRPr="00DF2567" w:rsidRDefault="00066EDF" w:rsidP="00066EDF">
      <w:pPr>
        <w:spacing w:before="120"/>
        <w:jc w:val="both"/>
        <w:rPr>
          <w:b/>
          <w:bCs/>
          <w:iCs/>
          <w:lang w:val="pl-PL" w:eastAsia="ko-KR"/>
        </w:rPr>
      </w:pPr>
      <w:r w:rsidRPr="00DF2567">
        <w:rPr>
          <w:iCs/>
          <w:lang w:val="pl-PL" w:eastAsia="ko-KR"/>
        </w:rPr>
        <w:t>1. Mục tiêu của bài:</w:t>
      </w:r>
      <w:r w:rsidRPr="00DF2567">
        <w:rPr>
          <w:b/>
          <w:bCs/>
          <w:iCs/>
          <w:lang w:val="pl-PL" w:eastAsia="ko-KR"/>
        </w:rPr>
        <w:t xml:space="preserve"> </w:t>
      </w:r>
    </w:p>
    <w:p w14:paraId="3F9732FA" w14:textId="77777777" w:rsidR="00066EDF" w:rsidRPr="00DF2567" w:rsidRDefault="00066EDF" w:rsidP="00066EDF">
      <w:pPr>
        <w:spacing w:before="120"/>
        <w:ind w:firstLine="567"/>
        <w:jc w:val="both"/>
        <w:rPr>
          <w:lang w:val="pl-PL"/>
        </w:rPr>
      </w:pPr>
      <w:r w:rsidRPr="00DF2567">
        <w:rPr>
          <w:lang w:val="pl-PL"/>
        </w:rPr>
        <w:t>- Giải thích được nguyên lý hoạt động của các loại van.</w:t>
      </w:r>
    </w:p>
    <w:p w14:paraId="268B8261" w14:textId="77777777" w:rsidR="00066EDF" w:rsidRPr="00DF2567" w:rsidRDefault="00066EDF" w:rsidP="00066EDF">
      <w:pPr>
        <w:spacing w:before="120"/>
        <w:ind w:firstLine="567"/>
        <w:jc w:val="both"/>
        <w:rPr>
          <w:lang w:val="pl-PL"/>
        </w:rPr>
      </w:pPr>
      <w:r w:rsidRPr="00DF2567">
        <w:rPr>
          <w:lang w:val="pl-PL"/>
        </w:rPr>
        <w:t>- Lắp đặt và vận hành được các loại van.</w:t>
      </w:r>
    </w:p>
    <w:p w14:paraId="511589BF" w14:textId="77777777" w:rsidR="00066EDF" w:rsidRPr="00DF2567" w:rsidRDefault="00066EDF" w:rsidP="00066EDF">
      <w:pPr>
        <w:spacing w:before="120"/>
        <w:ind w:firstLine="567"/>
        <w:jc w:val="both"/>
        <w:rPr>
          <w:lang w:val="pl-PL"/>
        </w:rPr>
      </w:pPr>
      <w:r w:rsidRPr="00DF2567">
        <w:rPr>
          <w:lang w:val="pl-PL"/>
        </w:rPr>
        <w:t>- Lắp đặt và vận hành được các loại cảm biến khí nén và phần tử chuyển đổi tín hiệu.</w:t>
      </w:r>
    </w:p>
    <w:p w14:paraId="42523B4E" w14:textId="77777777" w:rsidR="00066EDF" w:rsidRPr="00DF2567" w:rsidRDefault="00066EDF" w:rsidP="00066EDF">
      <w:pPr>
        <w:spacing w:before="120"/>
        <w:ind w:firstLine="545"/>
        <w:jc w:val="both"/>
        <w:rPr>
          <w:lang w:val="pl-PL"/>
        </w:rPr>
      </w:pPr>
      <w:r w:rsidRPr="00DF2567">
        <w:rPr>
          <w:bCs/>
          <w:lang w:val="da-DK"/>
        </w:rPr>
        <w:t>- Rèn luyện tính chủ động, tư duy khoa học, nghiêm túc trong học tập và trong công việc.</w:t>
      </w:r>
    </w:p>
    <w:p w14:paraId="67B9EDC9" w14:textId="77777777" w:rsidR="00066EDF" w:rsidRPr="00DF2567" w:rsidRDefault="00066EDF" w:rsidP="00066EDF">
      <w:pPr>
        <w:spacing w:before="120"/>
        <w:jc w:val="both"/>
        <w:rPr>
          <w:b/>
          <w:bCs/>
          <w:iCs/>
          <w:lang w:val="pl-PL" w:eastAsia="ko-KR"/>
        </w:rPr>
      </w:pPr>
      <w:r w:rsidRPr="00DF2567">
        <w:rPr>
          <w:iCs/>
          <w:lang w:val="pl-PL" w:eastAsia="ko-KR"/>
        </w:rPr>
        <w:t>2. Nội dung của bài:</w:t>
      </w:r>
      <w:r w:rsidRPr="00DF2567">
        <w:rPr>
          <w:b/>
          <w:bCs/>
          <w:iCs/>
          <w:lang w:val="pl-PL" w:eastAsia="ko-KR"/>
        </w:rPr>
        <w:t xml:space="preserve"> </w:t>
      </w:r>
    </w:p>
    <w:p w14:paraId="62E418AD" w14:textId="77777777" w:rsidR="00066EDF" w:rsidRPr="009A171F" w:rsidRDefault="009A171F" w:rsidP="009A171F">
      <w:pPr>
        <w:spacing w:before="120" w:line="276" w:lineRule="auto"/>
        <w:ind w:left="360"/>
        <w:rPr>
          <w:lang w:val="pl-PL"/>
        </w:rPr>
      </w:pPr>
      <w:r>
        <w:rPr>
          <w:lang w:val="pl-PL"/>
        </w:rPr>
        <w:t xml:space="preserve">2.1. </w:t>
      </w:r>
      <w:r w:rsidR="00066EDF" w:rsidRPr="009A171F">
        <w:rPr>
          <w:lang w:val="pl-PL"/>
        </w:rPr>
        <w:t>Van đảo chiều.</w:t>
      </w:r>
      <w:r w:rsidR="00066EDF" w:rsidRPr="009A171F">
        <w:rPr>
          <w:lang w:val="pl-PL"/>
        </w:rPr>
        <w:tab/>
        <w:t xml:space="preserve"> </w:t>
      </w:r>
    </w:p>
    <w:p w14:paraId="63938AD3" w14:textId="77777777" w:rsidR="00066EDF" w:rsidRPr="009A171F" w:rsidRDefault="009A171F" w:rsidP="009A171F">
      <w:pPr>
        <w:spacing w:before="120" w:line="276" w:lineRule="auto"/>
        <w:ind w:left="360"/>
        <w:rPr>
          <w:lang w:val="pl-PL"/>
        </w:rPr>
      </w:pPr>
      <w:r>
        <w:rPr>
          <w:lang w:val="pl-PL"/>
        </w:rPr>
        <w:t xml:space="preserve">2.2. </w:t>
      </w:r>
      <w:r w:rsidR="00066EDF" w:rsidRPr="009A171F">
        <w:rPr>
          <w:lang w:val="pl-PL"/>
        </w:rPr>
        <w:t>Van chắn.</w:t>
      </w:r>
      <w:r w:rsidR="00066EDF" w:rsidRPr="009A171F">
        <w:rPr>
          <w:lang w:val="pl-PL"/>
        </w:rPr>
        <w:tab/>
      </w:r>
      <w:r w:rsidR="00066EDF" w:rsidRPr="009A171F">
        <w:rPr>
          <w:lang w:val="pl-PL"/>
        </w:rPr>
        <w:tab/>
      </w:r>
      <w:r w:rsidR="00066EDF" w:rsidRPr="009A171F">
        <w:rPr>
          <w:lang w:val="pl-PL"/>
        </w:rPr>
        <w:tab/>
      </w:r>
      <w:r w:rsidR="00066EDF" w:rsidRPr="009A171F">
        <w:rPr>
          <w:lang w:val="pl-PL"/>
        </w:rPr>
        <w:tab/>
      </w:r>
    </w:p>
    <w:p w14:paraId="2E41A2A9" w14:textId="77777777" w:rsidR="00066EDF" w:rsidRPr="009A171F" w:rsidRDefault="009A171F" w:rsidP="009A171F">
      <w:pPr>
        <w:spacing w:before="120" w:line="276" w:lineRule="auto"/>
        <w:ind w:left="360"/>
        <w:rPr>
          <w:lang w:val="pl-PL"/>
        </w:rPr>
      </w:pPr>
      <w:r>
        <w:rPr>
          <w:lang w:val="pl-PL"/>
        </w:rPr>
        <w:t xml:space="preserve">2.3. </w:t>
      </w:r>
      <w:r w:rsidR="00066EDF" w:rsidRPr="009A171F">
        <w:rPr>
          <w:lang w:val="pl-PL"/>
        </w:rPr>
        <w:t>Van tiết lưu.</w:t>
      </w:r>
      <w:r w:rsidR="00066EDF" w:rsidRPr="009A171F">
        <w:rPr>
          <w:lang w:val="pl-PL"/>
        </w:rPr>
        <w:tab/>
      </w:r>
      <w:r w:rsidR="00066EDF" w:rsidRPr="009A171F">
        <w:rPr>
          <w:lang w:val="pl-PL"/>
        </w:rPr>
        <w:tab/>
      </w:r>
      <w:r w:rsidR="00066EDF" w:rsidRPr="009A171F">
        <w:rPr>
          <w:lang w:val="pl-PL"/>
        </w:rPr>
        <w:tab/>
      </w:r>
    </w:p>
    <w:p w14:paraId="2709F75A" w14:textId="77777777" w:rsidR="00066EDF" w:rsidRPr="009A171F" w:rsidRDefault="009A171F" w:rsidP="009A171F">
      <w:pPr>
        <w:spacing w:before="120" w:line="276" w:lineRule="auto"/>
        <w:ind w:left="360"/>
        <w:rPr>
          <w:lang w:val="pl-PL"/>
        </w:rPr>
      </w:pPr>
      <w:r>
        <w:rPr>
          <w:lang w:val="pl-PL"/>
        </w:rPr>
        <w:t xml:space="preserve">2.4. </w:t>
      </w:r>
      <w:r w:rsidR="00066EDF" w:rsidRPr="009A171F">
        <w:rPr>
          <w:lang w:val="pl-PL"/>
        </w:rPr>
        <w:t>Van áp suất.</w:t>
      </w:r>
      <w:r w:rsidR="00066EDF" w:rsidRPr="009A171F">
        <w:rPr>
          <w:lang w:val="pl-PL"/>
        </w:rPr>
        <w:tab/>
        <w:t xml:space="preserve"> </w:t>
      </w:r>
      <w:r w:rsidR="00066EDF" w:rsidRPr="009A171F">
        <w:rPr>
          <w:lang w:val="pl-PL"/>
        </w:rPr>
        <w:tab/>
      </w:r>
      <w:r w:rsidR="00066EDF" w:rsidRPr="009A171F">
        <w:rPr>
          <w:lang w:val="pl-PL"/>
        </w:rPr>
        <w:tab/>
      </w:r>
    </w:p>
    <w:p w14:paraId="4462F5E3" w14:textId="77777777" w:rsidR="00066EDF" w:rsidRPr="009A171F" w:rsidRDefault="009A171F" w:rsidP="009A171F">
      <w:pPr>
        <w:spacing w:before="120" w:line="276" w:lineRule="auto"/>
        <w:ind w:left="360"/>
        <w:rPr>
          <w:lang w:val="pl-PL"/>
        </w:rPr>
      </w:pPr>
      <w:r>
        <w:rPr>
          <w:lang w:val="pl-PL"/>
        </w:rPr>
        <w:t xml:space="preserve">2.5. </w:t>
      </w:r>
      <w:r w:rsidR="00066EDF" w:rsidRPr="009A171F">
        <w:rPr>
          <w:lang w:val="pl-PL"/>
        </w:rPr>
        <w:t>Rơle áp suất</w:t>
      </w:r>
    </w:p>
    <w:p w14:paraId="237FD62A" w14:textId="77777777" w:rsidR="00066EDF" w:rsidRPr="009A171F" w:rsidRDefault="009A171F" w:rsidP="009A171F">
      <w:pPr>
        <w:spacing w:before="120" w:line="276" w:lineRule="auto"/>
        <w:ind w:left="360"/>
        <w:rPr>
          <w:lang w:val="pl-PL"/>
        </w:rPr>
      </w:pPr>
      <w:r>
        <w:rPr>
          <w:lang w:val="pl-PL"/>
        </w:rPr>
        <w:t xml:space="preserve">2.6. </w:t>
      </w:r>
      <w:r w:rsidR="00066EDF" w:rsidRPr="009A171F">
        <w:rPr>
          <w:lang w:val="pl-PL"/>
        </w:rPr>
        <w:t>Van trì hoãn thời gian.</w:t>
      </w:r>
      <w:r w:rsidR="00066EDF" w:rsidRPr="009A171F">
        <w:rPr>
          <w:lang w:val="pl-PL"/>
        </w:rPr>
        <w:tab/>
        <w:t xml:space="preserve">  </w:t>
      </w:r>
    </w:p>
    <w:p w14:paraId="7A47D4C8" w14:textId="77777777" w:rsidR="00066EDF" w:rsidRPr="009A171F" w:rsidRDefault="009A171F" w:rsidP="009A171F">
      <w:pPr>
        <w:spacing w:before="120" w:line="276" w:lineRule="auto"/>
        <w:ind w:left="360"/>
        <w:rPr>
          <w:lang w:val="pl-PL"/>
        </w:rPr>
      </w:pPr>
      <w:r>
        <w:rPr>
          <w:lang w:val="pl-PL"/>
        </w:rPr>
        <w:t xml:space="preserve">2.7. </w:t>
      </w:r>
      <w:r w:rsidR="00066EDF" w:rsidRPr="009A171F">
        <w:rPr>
          <w:lang w:val="pl-PL"/>
        </w:rPr>
        <w:t>Van chân không.</w:t>
      </w:r>
      <w:r w:rsidR="00066EDF" w:rsidRPr="009A171F">
        <w:rPr>
          <w:lang w:val="pl-PL"/>
        </w:rPr>
        <w:tab/>
      </w:r>
      <w:r w:rsidR="00066EDF" w:rsidRPr="009A171F">
        <w:rPr>
          <w:lang w:val="pl-PL"/>
        </w:rPr>
        <w:tab/>
      </w:r>
      <w:r w:rsidR="00066EDF" w:rsidRPr="009A171F">
        <w:rPr>
          <w:lang w:val="pl-PL"/>
        </w:rPr>
        <w:tab/>
      </w:r>
      <w:r w:rsidR="00066EDF" w:rsidRPr="009A171F">
        <w:rPr>
          <w:lang w:val="pl-PL"/>
        </w:rPr>
        <w:tab/>
      </w:r>
      <w:r w:rsidR="00066EDF" w:rsidRPr="009A171F">
        <w:rPr>
          <w:lang w:val="pl-PL"/>
        </w:rPr>
        <w:tab/>
      </w:r>
      <w:r w:rsidR="00066EDF" w:rsidRPr="009A171F">
        <w:rPr>
          <w:lang w:val="pl-PL"/>
        </w:rPr>
        <w:tab/>
      </w:r>
      <w:r w:rsidR="00066EDF" w:rsidRPr="009A171F">
        <w:rPr>
          <w:lang w:val="pl-PL"/>
        </w:rPr>
        <w:tab/>
      </w:r>
      <w:r w:rsidR="00066EDF" w:rsidRPr="009A171F">
        <w:rPr>
          <w:lang w:val="pl-PL"/>
        </w:rPr>
        <w:tab/>
      </w:r>
      <w:r w:rsidR="00066EDF" w:rsidRPr="009A171F">
        <w:rPr>
          <w:lang w:val="pl-PL"/>
        </w:rPr>
        <w:tab/>
      </w:r>
    </w:p>
    <w:p w14:paraId="30BB0075" w14:textId="77777777" w:rsidR="00066EDF" w:rsidRPr="00DF2567" w:rsidRDefault="00066EDF" w:rsidP="00066EDF">
      <w:pPr>
        <w:spacing w:before="120"/>
        <w:jc w:val="both"/>
        <w:rPr>
          <w:bCs/>
          <w:lang w:val="nl-NL"/>
        </w:rPr>
      </w:pPr>
      <w:r w:rsidRPr="00DF2567">
        <w:rPr>
          <w:b/>
          <w:lang w:val="nl-NL"/>
        </w:rPr>
        <w:t>Bài 5:</w:t>
      </w:r>
      <w:r w:rsidRPr="00DF2567">
        <w:rPr>
          <w:bCs/>
          <w:lang w:val="nl-NL"/>
        </w:rPr>
        <w:t xml:space="preserve"> Cơ sở lý thuyết điều khiển bằng khí nén</w:t>
      </w:r>
      <w:r w:rsidRPr="00DF2567">
        <w:rPr>
          <w:lang w:val="nl-NL"/>
        </w:rPr>
        <w:t xml:space="preserve">   </w:t>
      </w:r>
      <w:r w:rsidRPr="00DF2567">
        <w:rPr>
          <w:lang w:val="nl-NL"/>
        </w:rPr>
        <w:tab/>
        <w:t xml:space="preserve">    </w:t>
      </w:r>
      <w:r w:rsidRPr="00DF2567">
        <w:rPr>
          <w:lang w:val="nl-NL"/>
        </w:rPr>
        <w:tab/>
        <w:t xml:space="preserve">  </w:t>
      </w:r>
      <w:r w:rsidRPr="00DF2567">
        <w:rPr>
          <w:i/>
          <w:iCs/>
          <w:lang w:val="nl-NL"/>
        </w:rPr>
        <w:t>Thời gian: 26 giờ</w:t>
      </w:r>
    </w:p>
    <w:p w14:paraId="110D4F77" w14:textId="77777777" w:rsidR="00066EDF" w:rsidRPr="00DF2567" w:rsidRDefault="00066EDF" w:rsidP="00066EDF">
      <w:pPr>
        <w:spacing w:before="120"/>
        <w:jc w:val="both"/>
        <w:rPr>
          <w:b/>
          <w:bCs/>
          <w:iCs/>
          <w:lang w:val="pl-PL" w:eastAsia="ko-KR"/>
        </w:rPr>
      </w:pPr>
      <w:r w:rsidRPr="00DF2567">
        <w:rPr>
          <w:iCs/>
          <w:lang w:val="pl-PL" w:eastAsia="ko-KR"/>
        </w:rPr>
        <w:lastRenderedPageBreak/>
        <w:t>1. Mục tiêu của bài:</w:t>
      </w:r>
      <w:r w:rsidRPr="00DF2567">
        <w:rPr>
          <w:b/>
          <w:bCs/>
          <w:iCs/>
          <w:lang w:val="pl-PL" w:eastAsia="ko-KR"/>
        </w:rPr>
        <w:t xml:space="preserve"> </w:t>
      </w:r>
    </w:p>
    <w:p w14:paraId="46AE3C3B" w14:textId="77777777" w:rsidR="00066EDF" w:rsidRPr="00DF2567" w:rsidRDefault="00066EDF" w:rsidP="00066EDF">
      <w:pPr>
        <w:spacing w:before="120"/>
        <w:ind w:firstLine="567"/>
        <w:jc w:val="both"/>
        <w:rPr>
          <w:lang w:val="pl-PL"/>
        </w:rPr>
      </w:pPr>
      <w:r w:rsidRPr="00DF2567">
        <w:rPr>
          <w:lang w:val="pl-PL"/>
        </w:rPr>
        <w:t>- Lập được mạch điều khiển khí nén.</w:t>
      </w:r>
    </w:p>
    <w:p w14:paraId="25497F86" w14:textId="77777777" w:rsidR="00066EDF" w:rsidRPr="00DF2567" w:rsidRDefault="00066EDF" w:rsidP="00066EDF">
      <w:pPr>
        <w:spacing w:before="120"/>
        <w:ind w:firstLine="567"/>
        <w:jc w:val="both"/>
        <w:rPr>
          <w:lang w:val="pl-PL"/>
        </w:rPr>
      </w:pPr>
      <w:r w:rsidRPr="00DF2567">
        <w:rPr>
          <w:lang w:val="pl-PL"/>
        </w:rPr>
        <w:t>- Vận hành được mạch khí nén.</w:t>
      </w:r>
    </w:p>
    <w:p w14:paraId="0FADF43A" w14:textId="77777777" w:rsidR="00066EDF" w:rsidRPr="00DF2567" w:rsidRDefault="00066EDF" w:rsidP="00066EDF">
      <w:pPr>
        <w:spacing w:before="120"/>
        <w:ind w:firstLine="545"/>
        <w:jc w:val="both"/>
        <w:rPr>
          <w:bCs/>
          <w:lang w:val="da-DK"/>
        </w:rPr>
      </w:pPr>
      <w:r w:rsidRPr="00DF2567">
        <w:rPr>
          <w:bCs/>
          <w:lang w:val="da-DK"/>
        </w:rPr>
        <w:t>- Rèn luyện tính chủ động, tư duy khoa học, nghiêm túc trong công việc.</w:t>
      </w:r>
    </w:p>
    <w:p w14:paraId="1F7EFF8F" w14:textId="77777777" w:rsidR="00066EDF" w:rsidRPr="00DF2567" w:rsidRDefault="00066EDF" w:rsidP="00066EDF">
      <w:pPr>
        <w:spacing w:before="120"/>
        <w:jc w:val="both"/>
        <w:rPr>
          <w:b/>
          <w:bCs/>
          <w:iCs/>
          <w:lang w:val="pl-PL" w:eastAsia="ko-KR"/>
        </w:rPr>
      </w:pPr>
      <w:r w:rsidRPr="00DF2567">
        <w:rPr>
          <w:iCs/>
          <w:lang w:val="pl-PL" w:eastAsia="ko-KR"/>
        </w:rPr>
        <w:t>2. Nội dung của bài:</w:t>
      </w:r>
      <w:r w:rsidRPr="00DF2567">
        <w:rPr>
          <w:b/>
          <w:bCs/>
          <w:iCs/>
          <w:lang w:val="pl-PL" w:eastAsia="ko-KR"/>
        </w:rPr>
        <w:t xml:space="preserve"> </w:t>
      </w:r>
    </w:p>
    <w:p w14:paraId="661EC40C" w14:textId="77777777" w:rsidR="00066EDF" w:rsidRPr="00DF2567" w:rsidRDefault="00066EDF" w:rsidP="00066EDF">
      <w:pPr>
        <w:spacing w:before="120"/>
        <w:jc w:val="both"/>
        <w:rPr>
          <w:lang w:val="pl-PL"/>
        </w:rPr>
      </w:pPr>
      <w:r w:rsidRPr="00DF2567">
        <w:rPr>
          <w:lang w:val="pl-PL"/>
        </w:rPr>
        <w:t>2.1. Khái niệm cơ bản về điều khiển.</w:t>
      </w:r>
      <w:r w:rsidRPr="00DF2567">
        <w:rPr>
          <w:lang w:val="pl-PL"/>
        </w:rPr>
        <w:tab/>
      </w:r>
      <w:r w:rsidRPr="00DF2567">
        <w:rPr>
          <w:lang w:val="pl-PL"/>
        </w:rPr>
        <w:tab/>
      </w:r>
      <w:r w:rsidRPr="00DF2567">
        <w:rPr>
          <w:lang w:val="pl-PL"/>
        </w:rPr>
        <w:tab/>
      </w:r>
      <w:r w:rsidRPr="00DF2567">
        <w:rPr>
          <w:lang w:val="pl-PL"/>
        </w:rPr>
        <w:tab/>
        <w:t xml:space="preserve">    </w:t>
      </w:r>
      <w:r w:rsidRPr="00DF2567">
        <w:rPr>
          <w:lang w:val="pl-PL"/>
        </w:rPr>
        <w:tab/>
      </w:r>
    </w:p>
    <w:p w14:paraId="4553FBEB" w14:textId="77777777" w:rsidR="00066EDF" w:rsidRPr="00DF2567" w:rsidRDefault="00066EDF" w:rsidP="00066EDF">
      <w:pPr>
        <w:spacing w:before="120"/>
        <w:jc w:val="both"/>
        <w:rPr>
          <w:lang w:val="pl-PL"/>
        </w:rPr>
      </w:pPr>
      <w:r w:rsidRPr="00DF2567">
        <w:rPr>
          <w:lang w:val="pl-PL"/>
        </w:rPr>
        <w:t>2.2. Các phần tử mạch logic.</w:t>
      </w:r>
      <w:r w:rsidRPr="00DF2567">
        <w:rPr>
          <w:lang w:val="pl-PL"/>
        </w:rPr>
        <w:tab/>
      </w:r>
      <w:r>
        <w:rPr>
          <w:lang w:val="pl-PL"/>
        </w:rPr>
        <w:t xml:space="preserve">  </w:t>
      </w:r>
      <w:r w:rsidRPr="00DF2567">
        <w:rPr>
          <w:i/>
          <w:iCs/>
          <w:lang w:val="pl-PL"/>
        </w:rPr>
        <w:t xml:space="preserve"> </w:t>
      </w:r>
      <w:r w:rsidRPr="00DF2567">
        <w:rPr>
          <w:i/>
          <w:iCs/>
          <w:lang w:val="pl-PL"/>
        </w:rPr>
        <w:tab/>
      </w:r>
      <w:r w:rsidRPr="00DF2567">
        <w:rPr>
          <w:i/>
          <w:iCs/>
          <w:lang w:val="pl-PL"/>
        </w:rPr>
        <w:tab/>
      </w:r>
      <w:r w:rsidRPr="00DF2567">
        <w:rPr>
          <w:i/>
          <w:iCs/>
          <w:lang w:val="pl-PL"/>
        </w:rPr>
        <w:tab/>
      </w:r>
      <w:r w:rsidRPr="00DF2567">
        <w:rPr>
          <w:i/>
          <w:iCs/>
          <w:lang w:val="pl-PL"/>
        </w:rPr>
        <w:tab/>
      </w:r>
      <w:r w:rsidRPr="00DF2567">
        <w:rPr>
          <w:i/>
          <w:iCs/>
          <w:lang w:val="pl-PL"/>
        </w:rPr>
        <w:tab/>
      </w:r>
    </w:p>
    <w:p w14:paraId="41F42E01" w14:textId="77777777" w:rsidR="00066EDF" w:rsidRPr="00DF2567" w:rsidRDefault="00066EDF" w:rsidP="00066EDF">
      <w:pPr>
        <w:spacing w:before="120"/>
        <w:jc w:val="both"/>
        <w:rPr>
          <w:lang w:val="pl-PL"/>
        </w:rPr>
      </w:pPr>
      <w:r w:rsidRPr="00DF2567">
        <w:rPr>
          <w:lang w:val="pl-PL"/>
        </w:rPr>
        <w:t>2.2.1. Phần tử logic NOT.</w:t>
      </w:r>
    </w:p>
    <w:p w14:paraId="4F95A8B7" w14:textId="77777777" w:rsidR="00066EDF" w:rsidRPr="00DF2567" w:rsidRDefault="00066EDF" w:rsidP="00066EDF">
      <w:pPr>
        <w:spacing w:before="120"/>
        <w:jc w:val="both"/>
        <w:rPr>
          <w:lang w:val="pl-PL"/>
        </w:rPr>
      </w:pPr>
      <w:r w:rsidRPr="00DF2567">
        <w:rPr>
          <w:lang w:val="pl-PL"/>
        </w:rPr>
        <w:t xml:space="preserve">2.2.2. Phần tử logic </w:t>
      </w:r>
      <w:r>
        <w:rPr>
          <w:lang w:val="pl-PL"/>
        </w:rPr>
        <w:t>OR</w:t>
      </w:r>
      <w:r w:rsidRPr="00DF2567">
        <w:rPr>
          <w:lang w:val="pl-PL"/>
        </w:rPr>
        <w:t>.</w:t>
      </w:r>
    </w:p>
    <w:p w14:paraId="3B7651D7" w14:textId="77777777" w:rsidR="00066EDF" w:rsidRPr="00DF2567" w:rsidRDefault="00066EDF" w:rsidP="00066EDF">
      <w:pPr>
        <w:spacing w:before="120"/>
        <w:jc w:val="both"/>
        <w:rPr>
          <w:lang w:val="pl-PL"/>
        </w:rPr>
      </w:pPr>
      <w:r w:rsidRPr="00DF2567">
        <w:rPr>
          <w:lang w:val="pl-PL"/>
        </w:rPr>
        <w:t>2.2.3. Phần tử logic NOR.</w:t>
      </w:r>
    </w:p>
    <w:p w14:paraId="452E8B62" w14:textId="77777777" w:rsidR="00066EDF" w:rsidRPr="00DF2567" w:rsidRDefault="00066EDF" w:rsidP="00066EDF">
      <w:pPr>
        <w:spacing w:before="120"/>
        <w:jc w:val="both"/>
        <w:rPr>
          <w:lang w:val="pl-PL"/>
        </w:rPr>
      </w:pPr>
      <w:r w:rsidRPr="00DF2567">
        <w:rPr>
          <w:lang w:val="pl-PL"/>
        </w:rPr>
        <w:t xml:space="preserve">2.2.4. Phần tử logic </w:t>
      </w:r>
      <w:r>
        <w:rPr>
          <w:lang w:val="pl-PL"/>
        </w:rPr>
        <w:t>AND</w:t>
      </w:r>
      <w:r w:rsidRPr="00DF2567">
        <w:rPr>
          <w:lang w:val="pl-PL"/>
        </w:rPr>
        <w:t>.</w:t>
      </w:r>
    </w:p>
    <w:p w14:paraId="25A6061F" w14:textId="77777777" w:rsidR="00066EDF" w:rsidRPr="00DF2567" w:rsidRDefault="00066EDF" w:rsidP="00066EDF">
      <w:pPr>
        <w:spacing w:before="120" w:line="360" w:lineRule="auto"/>
        <w:jc w:val="both"/>
        <w:rPr>
          <w:lang w:val="pl-PL"/>
        </w:rPr>
      </w:pPr>
      <w:r w:rsidRPr="00DF2567">
        <w:rPr>
          <w:lang w:val="pl-PL"/>
        </w:rPr>
        <w:t>2.2.5. Phần tử logic N</w:t>
      </w:r>
      <w:r>
        <w:rPr>
          <w:lang w:val="pl-PL"/>
        </w:rPr>
        <w:t>AND</w:t>
      </w:r>
      <w:r w:rsidRPr="00DF2567">
        <w:rPr>
          <w:lang w:val="pl-PL"/>
        </w:rPr>
        <w:t>.</w:t>
      </w:r>
    </w:p>
    <w:p w14:paraId="6D458CBB" w14:textId="77777777" w:rsidR="00066EDF" w:rsidRPr="00B53115" w:rsidRDefault="00066EDF" w:rsidP="00066EDF">
      <w:pPr>
        <w:spacing w:line="360" w:lineRule="auto"/>
        <w:jc w:val="both"/>
        <w:rPr>
          <w:rFonts w:eastAsia="Calibri"/>
          <w:lang w:val="pl-PL"/>
        </w:rPr>
      </w:pPr>
      <w:r w:rsidRPr="00A56FF4">
        <w:rPr>
          <w:lang w:val="pl-PL"/>
        </w:rPr>
        <w:t xml:space="preserve">2.3. Biểu diễn </w:t>
      </w:r>
      <w:r w:rsidRPr="00B53115">
        <w:rPr>
          <w:rFonts w:eastAsia="Calibri"/>
          <w:lang w:val="pl-PL"/>
        </w:rPr>
        <w:t xml:space="preserve">quá trình hoạt động của hệ thống bằng biểu đồ trạng thái. </w:t>
      </w:r>
      <w:r w:rsidRPr="00B53115">
        <w:rPr>
          <w:rFonts w:eastAsia="Calibri"/>
          <w:lang w:val="pl-PL"/>
        </w:rPr>
        <w:tab/>
      </w:r>
    </w:p>
    <w:p w14:paraId="2034C7FD" w14:textId="77777777" w:rsidR="00066EDF" w:rsidRPr="00A56FF4" w:rsidRDefault="00066EDF" w:rsidP="00066EDF">
      <w:pPr>
        <w:keepNext/>
        <w:spacing w:before="120"/>
        <w:outlineLvl w:val="4"/>
        <w:rPr>
          <w:lang w:val="pl-PL"/>
        </w:rPr>
      </w:pPr>
      <w:r w:rsidRPr="00A56FF4">
        <w:rPr>
          <w:lang w:val="pl-PL"/>
        </w:rPr>
        <w:t xml:space="preserve">2.3.1. </w:t>
      </w:r>
      <w:r>
        <w:t>Các ký hiệu cơ bản</w:t>
      </w:r>
    </w:p>
    <w:p w14:paraId="23E8F7AC" w14:textId="77777777" w:rsidR="00066EDF" w:rsidRPr="00A56FF4" w:rsidRDefault="00066EDF" w:rsidP="00066EDF">
      <w:pPr>
        <w:spacing w:before="120"/>
        <w:jc w:val="both"/>
      </w:pPr>
      <w:r w:rsidRPr="00A56FF4">
        <w:rPr>
          <w:lang w:val="pl-PL"/>
        </w:rPr>
        <w:t xml:space="preserve">2.3.2. </w:t>
      </w:r>
      <w:r w:rsidRPr="00A56FF4">
        <w:t>Biểu đồ trạng thái (biểu đồ bước dịch chuyển)</w:t>
      </w:r>
    </w:p>
    <w:p w14:paraId="3B725541" w14:textId="77777777" w:rsidR="00066EDF" w:rsidRDefault="00066EDF" w:rsidP="00066EDF">
      <w:pPr>
        <w:keepNext/>
        <w:spacing w:before="120"/>
        <w:outlineLvl w:val="4"/>
        <w:rPr>
          <w:lang w:val="pl-PL"/>
        </w:rPr>
      </w:pPr>
      <w:r>
        <w:rPr>
          <w:lang w:val="pl-PL"/>
        </w:rPr>
        <w:t xml:space="preserve">2.4. </w:t>
      </w:r>
      <w:r w:rsidRPr="00F73F12">
        <w:rPr>
          <w:lang w:val="pl-PL"/>
        </w:rPr>
        <w:t>Phân loại phương pháp điều khiển</w:t>
      </w:r>
    </w:p>
    <w:p w14:paraId="2C3D7B4D" w14:textId="77777777" w:rsidR="00066EDF" w:rsidRDefault="00066EDF" w:rsidP="00066EDF">
      <w:pPr>
        <w:spacing w:before="120"/>
        <w:jc w:val="both"/>
        <w:rPr>
          <w:lang w:val="pl-PL"/>
        </w:rPr>
      </w:pPr>
      <w:r w:rsidRPr="00DF2567">
        <w:rPr>
          <w:lang w:val="pl-PL"/>
        </w:rPr>
        <w:t>2.</w:t>
      </w:r>
      <w:r>
        <w:rPr>
          <w:lang w:val="pl-PL"/>
        </w:rPr>
        <w:t>5</w:t>
      </w:r>
      <w:r w:rsidRPr="00DF2567">
        <w:rPr>
          <w:lang w:val="pl-PL"/>
        </w:rPr>
        <w:t>. Thiết kế mạch điều khiển khí nén hoạt động theo tầng</w:t>
      </w:r>
    </w:p>
    <w:p w14:paraId="4DB006E6" w14:textId="77777777" w:rsidR="00066EDF" w:rsidRPr="00DF2567" w:rsidRDefault="00066EDF" w:rsidP="00066EDF">
      <w:pPr>
        <w:keepNext/>
        <w:spacing w:before="120"/>
        <w:outlineLvl w:val="4"/>
        <w:rPr>
          <w:lang w:val="pl-PL"/>
        </w:rPr>
      </w:pPr>
      <w:r w:rsidRPr="00DF2567">
        <w:rPr>
          <w:lang w:val="pl-PL"/>
        </w:rPr>
        <w:t>2.</w:t>
      </w:r>
      <w:r>
        <w:rPr>
          <w:lang w:val="pl-PL"/>
        </w:rPr>
        <w:t>5</w:t>
      </w:r>
      <w:r w:rsidRPr="00DF2567">
        <w:rPr>
          <w:lang w:val="pl-PL"/>
        </w:rPr>
        <w:t>.1. Các bước thiết kế</w:t>
      </w:r>
    </w:p>
    <w:p w14:paraId="75057BCB" w14:textId="77777777" w:rsidR="00066EDF" w:rsidRPr="00DF2567" w:rsidRDefault="00066EDF" w:rsidP="00066EDF">
      <w:pPr>
        <w:keepNext/>
        <w:spacing w:before="120"/>
        <w:outlineLvl w:val="4"/>
        <w:rPr>
          <w:lang w:val="pl-PL"/>
        </w:rPr>
      </w:pPr>
      <w:r w:rsidRPr="00DF2567">
        <w:rPr>
          <w:lang w:val="pl-PL"/>
        </w:rPr>
        <w:t>2.</w:t>
      </w:r>
      <w:r>
        <w:rPr>
          <w:lang w:val="pl-PL"/>
        </w:rPr>
        <w:t>5</w:t>
      </w:r>
      <w:r w:rsidRPr="00DF2567">
        <w:rPr>
          <w:lang w:val="pl-PL"/>
        </w:rPr>
        <w:t>.2. Bài tập ứng dụng</w:t>
      </w:r>
    </w:p>
    <w:p w14:paraId="6E6B1D92" w14:textId="77777777" w:rsidR="00066EDF" w:rsidRPr="00DF2567" w:rsidRDefault="00066EDF" w:rsidP="00066EDF">
      <w:pPr>
        <w:spacing w:before="120"/>
        <w:jc w:val="both"/>
        <w:rPr>
          <w:lang w:val="pl-PL"/>
        </w:rPr>
      </w:pPr>
      <w:r>
        <w:rPr>
          <w:lang w:val="pl-PL"/>
        </w:rPr>
        <w:t xml:space="preserve">2.6. </w:t>
      </w:r>
      <w:r w:rsidRPr="00DF2567">
        <w:rPr>
          <w:lang w:val="pl-PL"/>
        </w:rPr>
        <w:t>Thực hành các mạch điều khiển khí nén hoạt động theo tầng.</w:t>
      </w:r>
      <w:r w:rsidRPr="00DF2567">
        <w:rPr>
          <w:lang w:val="pl-PL"/>
        </w:rPr>
        <w:tab/>
        <w:t xml:space="preserve">   </w:t>
      </w:r>
      <w:r w:rsidRPr="00DF2567">
        <w:rPr>
          <w:lang w:val="pl-PL"/>
        </w:rPr>
        <w:tab/>
      </w:r>
    </w:p>
    <w:p w14:paraId="1E5A4993" w14:textId="77777777" w:rsidR="00066EDF" w:rsidRPr="00DF2567" w:rsidRDefault="00066EDF" w:rsidP="00066EDF">
      <w:pPr>
        <w:spacing w:before="120"/>
        <w:jc w:val="both"/>
        <w:rPr>
          <w:bCs/>
          <w:lang w:val="pl-PL"/>
        </w:rPr>
      </w:pPr>
      <w:r w:rsidRPr="00DF2567">
        <w:rPr>
          <w:b/>
          <w:lang w:val="pl-PL"/>
        </w:rPr>
        <w:t>Bài 6:</w:t>
      </w:r>
      <w:r w:rsidRPr="00DF2567">
        <w:rPr>
          <w:bCs/>
          <w:lang w:val="pl-PL"/>
        </w:rPr>
        <w:t xml:space="preserve"> Thiết kế mạch điều khiển điện khí nén</w:t>
      </w:r>
      <w:r w:rsidRPr="00DF2567">
        <w:rPr>
          <w:lang w:val="pl-PL"/>
        </w:rPr>
        <w:t xml:space="preserve">   </w:t>
      </w:r>
      <w:r w:rsidRPr="00DF2567">
        <w:rPr>
          <w:lang w:val="pl-PL"/>
        </w:rPr>
        <w:tab/>
      </w:r>
      <w:r w:rsidRPr="00DF2567">
        <w:rPr>
          <w:lang w:val="pl-PL"/>
        </w:rPr>
        <w:tab/>
        <w:t xml:space="preserve">      </w:t>
      </w:r>
      <w:r w:rsidRPr="00DF2567">
        <w:rPr>
          <w:i/>
          <w:iCs/>
          <w:lang w:val="pl-PL"/>
        </w:rPr>
        <w:t>Thời gian: 40 giờ</w:t>
      </w:r>
    </w:p>
    <w:p w14:paraId="08C556A9" w14:textId="77777777" w:rsidR="00066EDF" w:rsidRPr="00DF2567" w:rsidRDefault="00066EDF" w:rsidP="00066EDF">
      <w:pPr>
        <w:spacing w:before="120"/>
        <w:jc w:val="both"/>
        <w:rPr>
          <w:b/>
          <w:bCs/>
          <w:iCs/>
          <w:lang w:val="pl-PL" w:eastAsia="ko-KR"/>
        </w:rPr>
      </w:pPr>
      <w:r w:rsidRPr="00DF2567">
        <w:rPr>
          <w:iCs/>
          <w:lang w:val="pl-PL" w:eastAsia="ko-KR"/>
        </w:rPr>
        <w:t>1. Mục tiêu của bài:</w:t>
      </w:r>
      <w:r w:rsidRPr="00DF2567">
        <w:rPr>
          <w:b/>
          <w:bCs/>
          <w:iCs/>
          <w:lang w:val="pl-PL" w:eastAsia="ko-KR"/>
        </w:rPr>
        <w:t xml:space="preserve"> </w:t>
      </w:r>
    </w:p>
    <w:p w14:paraId="159A4519" w14:textId="77777777" w:rsidR="00066EDF" w:rsidRPr="00DF2567" w:rsidRDefault="00066EDF" w:rsidP="00066EDF">
      <w:pPr>
        <w:spacing w:before="120"/>
        <w:ind w:firstLine="567"/>
        <w:jc w:val="both"/>
        <w:rPr>
          <w:lang w:val="pl-PL"/>
        </w:rPr>
      </w:pPr>
      <w:r w:rsidRPr="00DF2567">
        <w:rPr>
          <w:lang w:val="pl-PL"/>
        </w:rPr>
        <w:t>- Lập được mạch điều khiển điện khí nén.</w:t>
      </w:r>
    </w:p>
    <w:p w14:paraId="5A59904B" w14:textId="77777777" w:rsidR="00066EDF" w:rsidRDefault="00066EDF" w:rsidP="00066EDF">
      <w:pPr>
        <w:spacing w:before="120" w:line="276" w:lineRule="auto"/>
        <w:ind w:firstLine="567"/>
        <w:jc w:val="both"/>
        <w:rPr>
          <w:lang w:val="pl-PL"/>
        </w:rPr>
      </w:pPr>
      <w:r w:rsidRPr="00DF2567">
        <w:rPr>
          <w:lang w:val="pl-PL"/>
        </w:rPr>
        <w:t>- Vận hành được mạch điện khí nén.</w:t>
      </w:r>
    </w:p>
    <w:p w14:paraId="390180A3" w14:textId="77777777" w:rsidR="00066EDF" w:rsidRDefault="00066EDF" w:rsidP="00066EDF">
      <w:pPr>
        <w:spacing w:before="120" w:line="276" w:lineRule="auto"/>
        <w:ind w:firstLine="567"/>
        <w:contextualSpacing/>
        <w:jc w:val="both"/>
        <w:rPr>
          <w:lang w:val="pl-PL"/>
        </w:rPr>
      </w:pPr>
      <w:r>
        <w:t>- Lắp ráp, sửa chữa được các mạch điều khiển điện khí nén trong công nghiệp như dây chuyền phân loại sản phẩm, hệ thống nâng hạ…;</w:t>
      </w:r>
    </w:p>
    <w:p w14:paraId="09B0BC91" w14:textId="77777777" w:rsidR="00066EDF" w:rsidRPr="00DF2567" w:rsidRDefault="00066EDF" w:rsidP="00066EDF">
      <w:pPr>
        <w:spacing w:before="120"/>
        <w:ind w:firstLine="567"/>
        <w:jc w:val="both"/>
        <w:rPr>
          <w:lang w:val="pl-PL"/>
        </w:rPr>
      </w:pPr>
      <w:r>
        <w:t>- Lắp ráp, sữa chữa được các mạch điện khi nén có cảm biến</w:t>
      </w:r>
    </w:p>
    <w:p w14:paraId="5C3EC7DD" w14:textId="77777777" w:rsidR="00066EDF" w:rsidRPr="00DF2567" w:rsidRDefault="00066EDF" w:rsidP="00066EDF">
      <w:pPr>
        <w:spacing w:before="120"/>
        <w:ind w:firstLine="545"/>
        <w:jc w:val="both"/>
        <w:rPr>
          <w:bCs/>
          <w:lang w:val="da-DK"/>
        </w:rPr>
      </w:pPr>
      <w:r w:rsidRPr="00DF2567">
        <w:rPr>
          <w:bCs/>
          <w:lang w:val="da-DK"/>
        </w:rPr>
        <w:t>- Phát huy tính chủ động, sáng tạo, tư duy khoa học, nghiêm túc trong công việc.</w:t>
      </w:r>
    </w:p>
    <w:p w14:paraId="6F86442C" w14:textId="77777777" w:rsidR="00066EDF" w:rsidRPr="00DF2567" w:rsidRDefault="00066EDF" w:rsidP="00066EDF">
      <w:pPr>
        <w:spacing w:before="120"/>
        <w:jc w:val="both"/>
        <w:rPr>
          <w:b/>
          <w:bCs/>
          <w:iCs/>
          <w:lang w:val="pl-PL" w:eastAsia="ko-KR"/>
        </w:rPr>
      </w:pPr>
      <w:r w:rsidRPr="00DF2567">
        <w:rPr>
          <w:iCs/>
          <w:lang w:val="pl-PL" w:eastAsia="ko-KR"/>
        </w:rPr>
        <w:t>2. Nội dung của bài:</w:t>
      </w:r>
      <w:r w:rsidRPr="00DF2567">
        <w:rPr>
          <w:b/>
          <w:bCs/>
          <w:iCs/>
          <w:lang w:val="pl-PL" w:eastAsia="ko-KR"/>
        </w:rPr>
        <w:t xml:space="preserve"> </w:t>
      </w:r>
    </w:p>
    <w:p w14:paraId="0CF2327D" w14:textId="77777777" w:rsidR="00066EDF" w:rsidRPr="00A56FF4" w:rsidRDefault="00066EDF" w:rsidP="00066EDF">
      <w:pPr>
        <w:spacing w:before="120"/>
        <w:jc w:val="both"/>
        <w:rPr>
          <w:lang w:val="pl-PL"/>
        </w:rPr>
      </w:pPr>
      <w:r w:rsidRPr="00A56FF4">
        <w:rPr>
          <w:lang w:val="pl-PL"/>
        </w:rPr>
        <w:t>2.1. Các phần tử điện khí nén</w:t>
      </w:r>
      <w:r w:rsidRPr="00A56FF4">
        <w:rPr>
          <w:lang w:val="pl-PL"/>
        </w:rPr>
        <w:tab/>
      </w:r>
      <w:r w:rsidRPr="00A56FF4">
        <w:rPr>
          <w:lang w:val="pl-PL"/>
        </w:rPr>
        <w:tab/>
      </w:r>
      <w:r w:rsidRPr="00A56FF4">
        <w:rPr>
          <w:lang w:val="pl-PL"/>
        </w:rPr>
        <w:tab/>
      </w:r>
    </w:p>
    <w:p w14:paraId="4287AB78" w14:textId="77777777" w:rsidR="00066EDF" w:rsidRPr="00A56FF4" w:rsidRDefault="00066EDF" w:rsidP="00066EDF">
      <w:pPr>
        <w:spacing w:before="120"/>
        <w:jc w:val="both"/>
        <w:rPr>
          <w:lang w:val="pl-PL"/>
        </w:rPr>
      </w:pPr>
      <w:r w:rsidRPr="00A56FF4">
        <w:rPr>
          <w:lang w:val="pl-PL"/>
        </w:rPr>
        <w:t xml:space="preserve">2.1.1. Van đảo chiều điều khiển bằng nam châm điện </w:t>
      </w:r>
    </w:p>
    <w:p w14:paraId="69C9EE10" w14:textId="77777777" w:rsidR="00066EDF" w:rsidRPr="00A56FF4" w:rsidRDefault="00066EDF" w:rsidP="00066EDF">
      <w:pPr>
        <w:spacing w:before="120"/>
        <w:jc w:val="both"/>
        <w:rPr>
          <w:lang w:val="pl-PL"/>
        </w:rPr>
      </w:pPr>
      <w:r w:rsidRPr="00A56FF4">
        <w:rPr>
          <w:lang w:val="pl-PL"/>
        </w:rPr>
        <w:t xml:space="preserve">2.1.2. </w:t>
      </w:r>
      <w:r>
        <w:rPr>
          <w:lang w:val="pl-PL"/>
        </w:rPr>
        <w:t>N</w:t>
      </w:r>
      <w:r w:rsidRPr="00A56FF4">
        <w:rPr>
          <w:lang w:val="pl-PL"/>
        </w:rPr>
        <w:t>út nhấn</w:t>
      </w:r>
    </w:p>
    <w:p w14:paraId="02BEC2FE" w14:textId="77777777" w:rsidR="00066EDF" w:rsidRPr="00A56FF4" w:rsidRDefault="00066EDF" w:rsidP="00066EDF">
      <w:pPr>
        <w:spacing w:before="120"/>
        <w:jc w:val="both"/>
        <w:rPr>
          <w:lang w:val="pl-PL"/>
        </w:rPr>
      </w:pPr>
      <w:r w:rsidRPr="00A56FF4">
        <w:rPr>
          <w:lang w:val="pl-PL"/>
        </w:rPr>
        <w:lastRenderedPageBreak/>
        <w:t>2.1.3. Công tắc hành trình.</w:t>
      </w:r>
    </w:p>
    <w:p w14:paraId="6B4B4251" w14:textId="77777777" w:rsidR="00066EDF" w:rsidRPr="00A56FF4" w:rsidRDefault="00066EDF" w:rsidP="00066EDF">
      <w:pPr>
        <w:spacing w:before="120"/>
        <w:jc w:val="both"/>
        <w:rPr>
          <w:lang w:val="pl-PL"/>
        </w:rPr>
      </w:pPr>
      <w:r w:rsidRPr="00A56FF4">
        <w:rPr>
          <w:lang w:val="pl-PL"/>
        </w:rPr>
        <w:t>2.1.</w:t>
      </w:r>
      <w:r>
        <w:rPr>
          <w:lang w:val="pl-PL"/>
        </w:rPr>
        <w:t xml:space="preserve">4. </w:t>
      </w:r>
      <w:r w:rsidRPr="00A56FF4">
        <w:rPr>
          <w:lang w:val="pl-PL"/>
        </w:rPr>
        <w:t>Rơle trung gian</w:t>
      </w:r>
    </w:p>
    <w:p w14:paraId="413C1889" w14:textId="77777777" w:rsidR="00066EDF" w:rsidRPr="00A56FF4" w:rsidRDefault="00066EDF" w:rsidP="00066EDF">
      <w:pPr>
        <w:spacing w:before="120"/>
        <w:jc w:val="both"/>
        <w:rPr>
          <w:lang w:val="pl-PL"/>
        </w:rPr>
      </w:pPr>
      <w:r w:rsidRPr="00A56FF4">
        <w:rPr>
          <w:lang w:val="pl-PL"/>
        </w:rPr>
        <w:t>2.1.</w:t>
      </w:r>
      <w:r>
        <w:rPr>
          <w:lang w:val="pl-PL"/>
        </w:rPr>
        <w:t xml:space="preserve">5. </w:t>
      </w:r>
      <w:r w:rsidRPr="00A56FF4">
        <w:rPr>
          <w:lang w:val="pl-PL"/>
        </w:rPr>
        <w:t>Rơle thời gian</w:t>
      </w:r>
    </w:p>
    <w:p w14:paraId="39861AF5" w14:textId="77777777" w:rsidR="00066EDF" w:rsidRDefault="00066EDF" w:rsidP="00066EDF">
      <w:pPr>
        <w:spacing w:before="120"/>
        <w:jc w:val="both"/>
        <w:rPr>
          <w:lang w:val="pl-PL"/>
        </w:rPr>
      </w:pPr>
      <w:r w:rsidRPr="00A56FF4">
        <w:rPr>
          <w:lang w:val="pl-PL"/>
        </w:rPr>
        <w:t>2.1.</w:t>
      </w:r>
      <w:r>
        <w:rPr>
          <w:lang w:val="pl-PL"/>
        </w:rPr>
        <w:t xml:space="preserve">6. </w:t>
      </w:r>
      <w:r w:rsidRPr="00A56FF4">
        <w:rPr>
          <w:lang w:val="pl-PL"/>
        </w:rPr>
        <w:t>Cảm biến tiệm cận</w:t>
      </w:r>
    </w:p>
    <w:p w14:paraId="68C50504" w14:textId="77777777" w:rsidR="00AC7DED" w:rsidRDefault="00AC7DED" w:rsidP="00AC7DED">
      <w:pPr>
        <w:spacing w:before="120"/>
        <w:ind w:firstLine="500"/>
        <w:jc w:val="both"/>
        <w:rPr>
          <w:lang w:val="pl-PL"/>
        </w:rPr>
      </w:pPr>
      <w:r>
        <w:rPr>
          <w:lang w:val="pl-PL"/>
        </w:rPr>
        <w:tab/>
        <w:t>- Cảm biến điện cảm</w:t>
      </w:r>
    </w:p>
    <w:p w14:paraId="695E4663" w14:textId="77777777" w:rsidR="00AC7DED" w:rsidRDefault="00AC7DED" w:rsidP="00AC7DED">
      <w:pPr>
        <w:spacing w:before="120"/>
        <w:ind w:firstLine="720"/>
        <w:jc w:val="both"/>
        <w:rPr>
          <w:lang w:val="pl-PL"/>
        </w:rPr>
      </w:pPr>
      <w:r>
        <w:rPr>
          <w:lang w:val="pl-PL"/>
        </w:rPr>
        <w:t>- Cảm biến điện dung</w:t>
      </w:r>
    </w:p>
    <w:p w14:paraId="60BF3F4C" w14:textId="77777777" w:rsidR="00AC7DED" w:rsidRPr="00A56FF4" w:rsidRDefault="00AC7DED" w:rsidP="00AC7DED">
      <w:pPr>
        <w:spacing w:before="120"/>
        <w:ind w:firstLine="720"/>
        <w:jc w:val="both"/>
        <w:rPr>
          <w:lang w:val="pl-PL"/>
        </w:rPr>
      </w:pPr>
      <w:r>
        <w:rPr>
          <w:lang w:val="pl-PL"/>
        </w:rPr>
        <w:t>- Cảm biến quang</w:t>
      </w:r>
    </w:p>
    <w:p w14:paraId="23EC1FB3" w14:textId="77777777" w:rsidR="00066EDF" w:rsidRPr="00A56FF4" w:rsidRDefault="00066EDF" w:rsidP="00066EDF">
      <w:pPr>
        <w:spacing w:before="120"/>
        <w:jc w:val="both"/>
        <w:rPr>
          <w:lang w:val="pl-PL"/>
        </w:rPr>
      </w:pPr>
      <w:r w:rsidRPr="00A56FF4">
        <w:rPr>
          <w:lang w:val="pl-PL"/>
        </w:rPr>
        <w:t>2.1.</w:t>
      </w:r>
      <w:r>
        <w:rPr>
          <w:lang w:val="pl-PL"/>
        </w:rPr>
        <w:t xml:space="preserve">7. </w:t>
      </w:r>
      <w:r w:rsidRPr="00A56FF4">
        <w:rPr>
          <w:lang w:val="pl-PL"/>
        </w:rPr>
        <w:t>Bộ đếm</w:t>
      </w:r>
    </w:p>
    <w:p w14:paraId="3488EEBE" w14:textId="77777777" w:rsidR="00066EDF" w:rsidRPr="003A4241" w:rsidRDefault="00066EDF" w:rsidP="00066EDF">
      <w:pPr>
        <w:spacing w:before="120"/>
        <w:jc w:val="both"/>
        <w:rPr>
          <w:lang w:val="pl-PL"/>
        </w:rPr>
      </w:pPr>
      <w:r w:rsidRPr="003A4241">
        <w:rPr>
          <w:lang w:val="pl-PL"/>
        </w:rPr>
        <w:t>2.2. Thiết kế mạch điều khiển điện khí nén</w:t>
      </w:r>
      <w:r w:rsidRPr="003A4241">
        <w:rPr>
          <w:lang w:val="pl-PL"/>
        </w:rPr>
        <w:tab/>
      </w:r>
      <w:r w:rsidRPr="003A4241">
        <w:rPr>
          <w:lang w:val="pl-PL"/>
        </w:rPr>
        <w:tab/>
      </w:r>
      <w:r w:rsidRPr="003A4241">
        <w:rPr>
          <w:lang w:val="pl-PL"/>
        </w:rPr>
        <w:tab/>
      </w:r>
      <w:r w:rsidRPr="003A4241">
        <w:rPr>
          <w:lang w:val="pl-PL"/>
        </w:rPr>
        <w:tab/>
      </w:r>
    </w:p>
    <w:p w14:paraId="043BCB44" w14:textId="77777777" w:rsidR="00066EDF" w:rsidRPr="003A4241" w:rsidRDefault="00066EDF" w:rsidP="00066EDF">
      <w:pPr>
        <w:spacing w:before="120"/>
        <w:jc w:val="both"/>
        <w:rPr>
          <w:lang w:val="pl-PL"/>
        </w:rPr>
      </w:pPr>
      <w:r w:rsidRPr="003A4241">
        <w:rPr>
          <w:lang w:val="pl-PL"/>
        </w:rPr>
        <w:t>2.2.1. Nguyên tắc thiết kế.</w:t>
      </w:r>
    </w:p>
    <w:p w14:paraId="04F193D3" w14:textId="77777777" w:rsidR="00066EDF" w:rsidRPr="003A4241" w:rsidRDefault="00066EDF" w:rsidP="00066EDF">
      <w:pPr>
        <w:tabs>
          <w:tab w:val="left" w:pos="374"/>
          <w:tab w:val="num" w:pos="1835"/>
        </w:tabs>
        <w:spacing w:before="120"/>
        <w:jc w:val="both"/>
        <w:rPr>
          <w:lang w:val="pl-PL"/>
        </w:rPr>
      </w:pPr>
      <w:r w:rsidRPr="003A4241">
        <w:rPr>
          <w:lang w:val="pl-PL"/>
        </w:rPr>
        <w:t>2.2.2. Phân loại phương pháp thiết kế</w:t>
      </w:r>
    </w:p>
    <w:p w14:paraId="42C0A7E5" w14:textId="77777777" w:rsidR="00066EDF" w:rsidRPr="00AC7DED" w:rsidRDefault="00066EDF" w:rsidP="00320AC0">
      <w:pPr>
        <w:pStyle w:val="ListParagraph"/>
        <w:numPr>
          <w:ilvl w:val="0"/>
          <w:numId w:val="160"/>
        </w:numPr>
        <w:tabs>
          <w:tab w:val="left" w:pos="374"/>
          <w:tab w:val="num" w:pos="1835"/>
        </w:tabs>
        <w:spacing w:before="120" w:after="0" w:line="360" w:lineRule="auto"/>
        <w:jc w:val="both"/>
        <w:rPr>
          <w:sz w:val="28"/>
          <w:szCs w:val="28"/>
          <w:lang w:val="pl-PL"/>
        </w:rPr>
      </w:pPr>
      <w:r w:rsidRPr="00AC7DED">
        <w:rPr>
          <w:sz w:val="28"/>
          <w:szCs w:val="28"/>
          <w:lang w:val="pl-PL"/>
        </w:rPr>
        <w:t>Phương pháp thiết kế mạch điều khiển tuần tự</w:t>
      </w:r>
    </w:p>
    <w:p w14:paraId="73F5D667" w14:textId="77777777" w:rsidR="00066EDF" w:rsidRPr="00AC7DED" w:rsidRDefault="00066EDF" w:rsidP="00320AC0">
      <w:pPr>
        <w:pStyle w:val="ListParagraph"/>
        <w:numPr>
          <w:ilvl w:val="0"/>
          <w:numId w:val="160"/>
        </w:numPr>
        <w:tabs>
          <w:tab w:val="left" w:pos="374"/>
          <w:tab w:val="num" w:pos="1835"/>
        </w:tabs>
        <w:spacing w:before="120" w:after="0" w:line="360" w:lineRule="auto"/>
        <w:jc w:val="both"/>
        <w:rPr>
          <w:sz w:val="28"/>
          <w:szCs w:val="28"/>
          <w:lang w:val="pl-PL"/>
        </w:rPr>
      </w:pPr>
      <w:r w:rsidRPr="00AC7DED">
        <w:rPr>
          <w:sz w:val="28"/>
          <w:szCs w:val="28"/>
          <w:lang w:val="pl-PL"/>
        </w:rPr>
        <w:t>Phương pháp thiết kế mạch điều khiển theo nhịp</w:t>
      </w:r>
    </w:p>
    <w:p w14:paraId="392F21EF" w14:textId="77777777" w:rsidR="00066EDF" w:rsidRPr="00AC7DED" w:rsidRDefault="00066EDF" w:rsidP="00320AC0">
      <w:pPr>
        <w:pStyle w:val="ListParagraph"/>
        <w:numPr>
          <w:ilvl w:val="0"/>
          <w:numId w:val="160"/>
        </w:numPr>
        <w:tabs>
          <w:tab w:val="left" w:pos="374"/>
          <w:tab w:val="num" w:pos="1835"/>
        </w:tabs>
        <w:spacing w:before="120" w:after="0" w:line="360" w:lineRule="auto"/>
        <w:jc w:val="both"/>
        <w:rPr>
          <w:sz w:val="28"/>
          <w:szCs w:val="28"/>
          <w:lang w:val="pl-PL"/>
        </w:rPr>
      </w:pPr>
      <w:r w:rsidRPr="00AC7DED">
        <w:rPr>
          <w:sz w:val="28"/>
          <w:szCs w:val="28"/>
          <w:lang w:val="pl-PL"/>
        </w:rPr>
        <w:t>Phương pháp thiết kế mạch điều khiển theo tầng</w:t>
      </w:r>
    </w:p>
    <w:p w14:paraId="603592AF" w14:textId="77777777" w:rsidR="00066EDF" w:rsidRDefault="00066EDF" w:rsidP="00066EDF">
      <w:pPr>
        <w:tabs>
          <w:tab w:val="left" w:pos="374"/>
          <w:tab w:val="num" w:pos="1835"/>
        </w:tabs>
        <w:spacing w:before="120"/>
        <w:jc w:val="both"/>
        <w:rPr>
          <w:lang w:val="pl-PL"/>
        </w:rPr>
      </w:pPr>
      <w:r>
        <w:rPr>
          <w:lang w:val="pl-PL"/>
        </w:rPr>
        <w:t xml:space="preserve">2.2.3. Thiết kế mạch điều </w:t>
      </w:r>
      <w:r w:rsidRPr="00DF2567">
        <w:rPr>
          <w:lang w:val="pl-PL"/>
        </w:rPr>
        <w:t>khiển điện khí nén</w:t>
      </w:r>
      <w:r>
        <w:rPr>
          <w:lang w:val="pl-PL"/>
        </w:rPr>
        <w:t xml:space="preserve"> đơn giản với 1 xilanh</w:t>
      </w:r>
    </w:p>
    <w:p w14:paraId="02491AA5" w14:textId="77777777" w:rsidR="00066EDF" w:rsidRPr="005D0693" w:rsidRDefault="00066EDF" w:rsidP="00066EDF">
      <w:pPr>
        <w:tabs>
          <w:tab w:val="left" w:pos="374"/>
          <w:tab w:val="num" w:pos="1835"/>
        </w:tabs>
        <w:spacing w:before="120" w:line="276" w:lineRule="auto"/>
        <w:jc w:val="both"/>
        <w:rPr>
          <w:bCs/>
          <w:lang w:val="pl-PL"/>
        </w:rPr>
      </w:pPr>
      <w:r>
        <w:rPr>
          <w:lang w:val="pl-PL"/>
        </w:rPr>
        <w:t xml:space="preserve">2.2.4. Thiết kế mạch điều </w:t>
      </w:r>
      <w:r w:rsidRPr="00DF2567">
        <w:rPr>
          <w:lang w:val="pl-PL"/>
        </w:rPr>
        <w:t>khiển điện khí nén</w:t>
      </w:r>
      <w:r>
        <w:rPr>
          <w:lang w:val="pl-PL"/>
        </w:rPr>
        <w:t xml:space="preserve"> </w:t>
      </w:r>
      <w:r w:rsidRPr="00DF2567">
        <w:rPr>
          <w:lang w:val="pl-PL"/>
        </w:rPr>
        <w:t>với hai xy lanh trở lên</w:t>
      </w:r>
      <w:r>
        <w:rPr>
          <w:lang w:val="pl-PL"/>
        </w:rPr>
        <w:t xml:space="preserve"> dùng phương pháp </w:t>
      </w:r>
      <w:r w:rsidRPr="005D0693">
        <w:rPr>
          <w:bCs/>
          <w:lang w:val="pl-PL"/>
        </w:rPr>
        <w:t>điều khiển theo tầng</w:t>
      </w:r>
      <w:r>
        <w:rPr>
          <w:bCs/>
          <w:lang w:val="pl-PL"/>
        </w:rPr>
        <w:t>.</w:t>
      </w:r>
    </w:p>
    <w:p w14:paraId="498FE1F7" w14:textId="77777777" w:rsidR="00066EDF" w:rsidRPr="00DF2567" w:rsidRDefault="00066EDF" w:rsidP="00066EDF">
      <w:pPr>
        <w:tabs>
          <w:tab w:val="left" w:pos="374"/>
          <w:tab w:val="num" w:pos="1835"/>
        </w:tabs>
        <w:spacing w:before="120"/>
        <w:jc w:val="both"/>
        <w:rPr>
          <w:lang w:val="pl-PL"/>
        </w:rPr>
      </w:pPr>
      <w:r w:rsidRPr="00DF2567">
        <w:rPr>
          <w:lang w:val="pl-PL"/>
        </w:rPr>
        <w:t>2.</w:t>
      </w:r>
      <w:r>
        <w:rPr>
          <w:lang w:val="pl-PL"/>
        </w:rPr>
        <w:t>3</w:t>
      </w:r>
      <w:r w:rsidRPr="00DF2567">
        <w:rPr>
          <w:lang w:val="pl-PL"/>
        </w:rPr>
        <w:t xml:space="preserve">. Thực hành các mạch điều khiển điện khí nén. </w:t>
      </w:r>
      <w:r>
        <w:rPr>
          <w:lang w:val="pl-PL"/>
        </w:rPr>
        <w:t xml:space="preserve"> </w:t>
      </w:r>
    </w:p>
    <w:p w14:paraId="2FDC9926" w14:textId="77777777" w:rsidR="00066EDF" w:rsidRPr="00DF2567" w:rsidRDefault="00066EDF" w:rsidP="00066EDF">
      <w:pPr>
        <w:spacing w:before="120"/>
        <w:jc w:val="both"/>
        <w:rPr>
          <w:lang w:val="pl-PL"/>
        </w:rPr>
      </w:pPr>
      <w:r w:rsidRPr="00DF2567">
        <w:rPr>
          <w:lang w:val="pl-PL"/>
        </w:rPr>
        <w:t>2.</w:t>
      </w:r>
      <w:r>
        <w:rPr>
          <w:lang w:val="pl-PL"/>
        </w:rPr>
        <w:t>3</w:t>
      </w:r>
      <w:r w:rsidRPr="00DF2567">
        <w:rPr>
          <w:lang w:val="pl-PL"/>
        </w:rPr>
        <w:t>.1. Thực hành mạch điều khiển điện khí nén với một xy lanh.</w:t>
      </w:r>
    </w:p>
    <w:p w14:paraId="3CEC1E2C" w14:textId="77777777" w:rsidR="00066EDF" w:rsidRPr="00DF2567" w:rsidRDefault="00066EDF" w:rsidP="00066EDF">
      <w:pPr>
        <w:spacing w:before="120"/>
        <w:jc w:val="both"/>
        <w:rPr>
          <w:lang w:val="pl-PL"/>
        </w:rPr>
      </w:pPr>
      <w:r w:rsidRPr="00DF2567">
        <w:rPr>
          <w:lang w:val="pl-PL"/>
        </w:rPr>
        <w:t>2.</w:t>
      </w:r>
      <w:r>
        <w:rPr>
          <w:lang w:val="pl-PL"/>
        </w:rPr>
        <w:t>3</w:t>
      </w:r>
      <w:r w:rsidRPr="00DF2567">
        <w:rPr>
          <w:lang w:val="pl-PL"/>
        </w:rPr>
        <w:t>.2. Thực hành mạch điều khiển điện khí nén với hai xy lanh trở lên.</w:t>
      </w:r>
      <w:r w:rsidRPr="00DF2567">
        <w:rPr>
          <w:lang w:val="pl-PL"/>
        </w:rPr>
        <w:tab/>
      </w:r>
      <w:r w:rsidRPr="00DF2567">
        <w:rPr>
          <w:lang w:val="pl-PL"/>
        </w:rPr>
        <w:tab/>
      </w:r>
    </w:p>
    <w:p w14:paraId="494E4FE1" w14:textId="77777777" w:rsidR="00066EDF" w:rsidRPr="00DF2567" w:rsidRDefault="00066EDF" w:rsidP="00066EDF">
      <w:pPr>
        <w:spacing w:before="120"/>
        <w:jc w:val="both"/>
        <w:rPr>
          <w:b/>
          <w:lang w:val="pl-PL"/>
        </w:rPr>
      </w:pPr>
      <w:r w:rsidRPr="00DF2567">
        <w:rPr>
          <w:b/>
          <w:lang w:val="pl-PL"/>
        </w:rPr>
        <w:t>IV. Điều kiện thực hiện mô đun:</w:t>
      </w:r>
    </w:p>
    <w:p w14:paraId="5C5B5908" w14:textId="77777777" w:rsidR="00066EDF" w:rsidRPr="00DF2567" w:rsidRDefault="00066EDF" w:rsidP="00066EDF">
      <w:pPr>
        <w:spacing w:before="120"/>
        <w:jc w:val="both"/>
        <w:rPr>
          <w:lang w:val="pl-PL"/>
        </w:rPr>
      </w:pPr>
      <w:r w:rsidRPr="00DF2567">
        <w:rPr>
          <w:lang w:val="pl-PL"/>
        </w:rPr>
        <w:t>1. Phòng học chuyên môn hóa/ nhà xưởng:</w:t>
      </w:r>
    </w:p>
    <w:p w14:paraId="37737022" w14:textId="77777777" w:rsidR="00066EDF" w:rsidRPr="000433AB" w:rsidRDefault="00066EDF" w:rsidP="00066EDF">
      <w:pPr>
        <w:numPr>
          <w:ilvl w:val="0"/>
          <w:numId w:val="35"/>
        </w:numPr>
        <w:spacing w:before="120"/>
        <w:jc w:val="both"/>
        <w:rPr>
          <w:lang w:val="pl-PL"/>
        </w:rPr>
      </w:pPr>
      <w:r w:rsidRPr="000433AB">
        <w:rPr>
          <w:lang w:val="pl-PL"/>
        </w:rPr>
        <w:t>Phòng học lý thuyết có trang bị phương tiện nghe, nhìn.</w:t>
      </w:r>
    </w:p>
    <w:p w14:paraId="62A1953A" w14:textId="77777777" w:rsidR="00066EDF" w:rsidRPr="000433AB" w:rsidRDefault="00066EDF" w:rsidP="00066EDF">
      <w:pPr>
        <w:numPr>
          <w:ilvl w:val="0"/>
          <w:numId w:val="35"/>
        </w:numPr>
        <w:spacing w:before="120"/>
        <w:jc w:val="both"/>
        <w:rPr>
          <w:lang w:val="pl-PL"/>
        </w:rPr>
      </w:pPr>
      <w:r w:rsidRPr="000433AB">
        <w:rPr>
          <w:lang w:val="pl-PL"/>
        </w:rPr>
        <w:t>Xưởng thực hành Điện khí nén.</w:t>
      </w:r>
    </w:p>
    <w:p w14:paraId="6BE6B9D8" w14:textId="77777777" w:rsidR="00066EDF" w:rsidRPr="00DF2567" w:rsidRDefault="00066EDF" w:rsidP="00066EDF">
      <w:pPr>
        <w:spacing w:before="120"/>
        <w:jc w:val="both"/>
      </w:pPr>
      <w:r w:rsidRPr="00DF2567">
        <w:t>2. Trang thiết bị máy móc:</w:t>
      </w:r>
    </w:p>
    <w:p w14:paraId="0D748344" w14:textId="77777777" w:rsidR="00066EDF" w:rsidRPr="00DF2567" w:rsidRDefault="00066EDF" w:rsidP="00066EDF">
      <w:pPr>
        <w:numPr>
          <w:ilvl w:val="0"/>
          <w:numId w:val="35"/>
        </w:numPr>
        <w:spacing w:before="120"/>
        <w:jc w:val="both"/>
      </w:pPr>
      <w:r w:rsidRPr="00DF2567">
        <w:t>PC, projecter, phần mềm chuyên dụng, các ký hiệu bằng từ, ...</w:t>
      </w:r>
    </w:p>
    <w:p w14:paraId="49DC7B7A" w14:textId="77777777" w:rsidR="00066EDF" w:rsidRPr="00DF2567" w:rsidRDefault="00066EDF" w:rsidP="00066EDF">
      <w:pPr>
        <w:spacing w:before="120"/>
        <w:jc w:val="both"/>
      </w:pPr>
      <w:r w:rsidRPr="00DF2567">
        <w:t>3. Học liệu, dụng cụ, nguyên vật liệu:</w:t>
      </w:r>
    </w:p>
    <w:p w14:paraId="2A79E4DE" w14:textId="77777777" w:rsidR="00066EDF" w:rsidRPr="00DF2567" w:rsidRDefault="00066EDF" w:rsidP="00066EDF">
      <w:pPr>
        <w:numPr>
          <w:ilvl w:val="0"/>
          <w:numId w:val="35"/>
        </w:numPr>
        <w:spacing w:before="120"/>
        <w:jc w:val="both"/>
      </w:pPr>
      <w:r w:rsidRPr="00DF2567">
        <w:t>Mô hình, thiết bị thực tập điện khí nén.</w:t>
      </w:r>
    </w:p>
    <w:p w14:paraId="214DE18E" w14:textId="77777777" w:rsidR="00066EDF" w:rsidRPr="00DF2567" w:rsidRDefault="00066EDF" w:rsidP="00066EDF">
      <w:pPr>
        <w:numPr>
          <w:ilvl w:val="0"/>
          <w:numId w:val="35"/>
        </w:numPr>
        <w:spacing w:before="120"/>
        <w:jc w:val="both"/>
      </w:pPr>
      <w:r w:rsidRPr="00DF2567">
        <w:t xml:space="preserve">Các tranh, ảnh cần thiết. </w:t>
      </w:r>
    </w:p>
    <w:p w14:paraId="43D2D44F" w14:textId="77777777" w:rsidR="00066EDF" w:rsidRPr="00DF2567" w:rsidRDefault="00066EDF" w:rsidP="00066EDF">
      <w:pPr>
        <w:spacing w:before="120"/>
        <w:ind w:left="102"/>
        <w:jc w:val="both"/>
      </w:pPr>
      <w:r w:rsidRPr="00DF2567">
        <w:t>4. Các điều kiện khác: Không</w:t>
      </w:r>
    </w:p>
    <w:p w14:paraId="0A27BEBB" w14:textId="77777777" w:rsidR="00066EDF" w:rsidRPr="00DF2567" w:rsidRDefault="00066EDF" w:rsidP="00066EDF">
      <w:pPr>
        <w:spacing w:before="120"/>
        <w:jc w:val="both"/>
        <w:rPr>
          <w:b/>
        </w:rPr>
      </w:pPr>
      <w:r w:rsidRPr="00DF2567">
        <w:rPr>
          <w:b/>
        </w:rPr>
        <w:t>V. Nội dung và phương pháp, đánh giá</w:t>
      </w:r>
    </w:p>
    <w:p w14:paraId="31CCD238" w14:textId="77777777" w:rsidR="00066EDF" w:rsidRPr="00DF2567" w:rsidRDefault="00066EDF" w:rsidP="00066EDF">
      <w:pPr>
        <w:spacing w:before="120"/>
        <w:jc w:val="both"/>
      </w:pPr>
      <w:r w:rsidRPr="00DF2567">
        <w:t>1. Nội dung:</w:t>
      </w:r>
    </w:p>
    <w:p w14:paraId="19A9705C" w14:textId="77777777" w:rsidR="00066EDF" w:rsidRPr="00DF2567" w:rsidRDefault="00066EDF" w:rsidP="00066EDF">
      <w:pPr>
        <w:spacing w:before="120"/>
        <w:ind w:firstLine="284"/>
        <w:jc w:val="both"/>
      </w:pPr>
      <w:r w:rsidRPr="00DF2567">
        <w:lastRenderedPageBreak/>
        <w:t>- Kiến thức:</w:t>
      </w:r>
    </w:p>
    <w:p w14:paraId="14482DE0" w14:textId="77777777" w:rsidR="00066EDF" w:rsidRPr="00DF2567" w:rsidRDefault="00066EDF" w:rsidP="00066EDF">
      <w:pPr>
        <w:numPr>
          <w:ilvl w:val="0"/>
          <w:numId w:val="64"/>
        </w:numPr>
        <w:spacing w:before="120"/>
        <w:ind w:left="993"/>
        <w:contextualSpacing/>
        <w:jc w:val="both"/>
        <w:rPr>
          <w:lang w:val="pl-PL"/>
        </w:rPr>
      </w:pPr>
      <w:r w:rsidRPr="00DF2567">
        <w:rPr>
          <w:lang w:val="pl-PL"/>
        </w:rPr>
        <w:t>Hiểu được về hệ thống khí nén, logic điều khiển, phương pháp điều khiển, thiết lập mạch điều khiển khí nén và điện khí nén.</w:t>
      </w:r>
    </w:p>
    <w:p w14:paraId="3014A38C" w14:textId="77777777" w:rsidR="00066EDF" w:rsidRPr="00DF2567" w:rsidRDefault="00066EDF" w:rsidP="00066EDF">
      <w:pPr>
        <w:spacing w:before="120"/>
        <w:ind w:firstLine="284"/>
        <w:jc w:val="both"/>
      </w:pPr>
      <w:r w:rsidRPr="00DF2567">
        <w:t>- Kỹ năng:</w:t>
      </w:r>
    </w:p>
    <w:p w14:paraId="22D2FC0A" w14:textId="77777777" w:rsidR="00066EDF" w:rsidRPr="00DF2567" w:rsidRDefault="00066EDF" w:rsidP="00066EDF">
      <w:pPr>
        <w:numPr>
          <w:ilvl w:val="0"/>
          <w:numId w:val="64"/>
        </w:numPr>
        <w:spacing w:before="120"/>
        <w:ind w:left="993"/>
        <w:contextualSpacing/>
        <w:jc w:val="both"/>
        <w:rPr>
          <w:lang w:val="pl-PL"/>
        </w:rPr>
      </w:pPr>
      <w:r w:rsidRPr="00DF2567">
        <w:rPr>
          <w:lang w:val="pl-PL"/>
        </w:rPr>
        <w:t>Hình thành kỹ năng lập chương trình điều khiển</w:t>
      </w:r>
    </w:p>
    <w:p w14:paraId="131BDEBB" w14:textId="77777777" w:rsidR="00066EDF" w:rsidRPr="00DF2567" w:rsidRDefault="00066EDF" w:rsidP="00066EDF">
      <w:pPr>
        <w:numPr>
          <w:ilvl w:val="0"/>
          <w:numId w:val="64"/>
        </w:numPr>
        <w:spacing w:before="120"/>
        <w:ind w:left="993"/>
        <w:contextualSpacing/>
        <w:jc w:val="both"/>
        <w:rPr>
          <w:lang w:val="pl-PL"/>
        </w:rPr>
      </w:pPr>
      <w:r w:rsidRPr="00DF2567">
        <w:rPr>
          <w:lang w:val="pl-PL"/>
        </w:rPr>
        <w:t>Đọc được các sơ đồ điều khiển khí nén và điện khí nén, đấu nối được các mạch điều khiển khí nén và điện khí nén.</w:t>
      </w:r>
    </w:p>
    <w:p w14:paraId="2F3C7045" w14:textId="77777777" w:rsidR="00066EDF" w:rsidRPr="00DF2567" w:rsidRDefault="00066EDF" w:rsidP="00066EDF">
      <w:pPr>
        <w:spacing w:before="120"/>
        <w:ind w:firstLine="284"/>
        <w:jc w:val="both"/>
        <w:rPr>
          <w:lang w:val="pl-PL"/>
        </w:rPr>
      </w:pPr>
      <w:r w:rsidRPr="00DF2567">
        <w:rPr>
          <w:lang w:val="pl-PL"/>
        </w:rPr>
        <w:t>- Năng lực tự chủ và trách nhiệm:</w:t>
      </w:r>
    </w:p>
    <w:p w14:paraId="3CABD3B8" w14:textId="77777777" w:rsidR="00066EDF" w:rsidRPr="00DF2567" w:rsidRDefault="00066EDF" w:rsidP="00066EDF">
      <w:pPr>
        <w:numPr>
          <w:ilvl w:val="0"/>
          <w:numId w:val="64"/>
        </w:numPr>
        <w:spacing w:before="120"/>
        <w:ind w:left="993"/>
        <w:contextualSpacing/>
        <w:jc w:val="both"/>
        <w:rPr>
          <w:lang w:val="pl-PL"/>
        </w:rPr>
      </w:pPr>
      <w:r w:rsidRPr="00DF2567">
        <w:rPr>
          <w:lang w:val="pl-PL"/>
        </w:rPr>
        <w:t>Nghiêm túc, tích cực, tự giác trong học tập.</w:t>
      </w:r>
    </w:p>
    <w:p w14:paraId="26E60CB7" w14:textId="77777777" w:rsidR="00066EDF" w:rsidRPr="00DF2567" w:rsidRDefault="00066EDF" w:rsidP="00066EDF">
      <w:pPr>
        <w:spacing w:before="120"/>
        <w:jc w:val="both"/>
        <w:rPr>
          <w:lang w:val="pl-PL"/>
        </w:rPr>
      </w:pPr>
      <w:r w:rsidRPr="00DF2567">
        <w:rPr>
          <w:lang w:val="pl-PL"/>
        </w:rPr>
        <w:t>2. Phương pháp:</w:t>
      </w:r>
    </w:p>
    <w:p w14:paraId="62829E46" w14:textId="77777777" w:rsidR="00066EDF" w:rsidRPr="00DF2567" w:rsidRDefault="00066EDF" w:rsidP="00066EDF">
      <w:pPr>
        <w:spacing w:before="120"/>
        <w:ind w:firstLine="720"/>
        <w:jc w:val="both"/>
        <w:rPr>
          <w:lang w:val="pl-PL"/>
        </w:rPr>
      </w:pPr>
      <w:r w:rsidRPr="00DF2567">
        <w:rPr>
          <w:lang w:val="pl-PL"/>
        </w:rPr>
        <w:t xml:space="preserve">+ Áp dụng kiểm tra thường xuyên bằng cách trắc nghiệm, tự luận hay vấn đáp. </w:t>
      </w:r>
    </w:p>
    <w:p w14:paraId="47FEBC72" w14:textId="77777777" w:rsidR="00066EDF" w:rsidRPr="00DF2567" w:rsidRDefault="00066EDF" w:rsidP="00066EDF">
      <w:pPr>
        <w:spacing w:before="120"/>
        <w:jc w:val="both"/>
        <w:rPr>
          <w:b/>
          <w:lang w:val="pl-PL"/>
        </w:rPr>
      </w:pPr>
      <w:r w:rsidRPr="00DF2567">
        <w:rPr>
          <w:b/>
          <w:lang w:val="pl-PL"/>
        </w:rPr>
        <w:t>VI. Hướng dẫn thực hiện mô đun:</w:t>
      </w:r>
    </w:p>
    <w:p w14:paraId="1290332A" w14:textId="77777777" w:rsidR="00066EDF" w:rsidRPr="00DF2567" w:rsidRDefault="00066EDF" w:rsidP="00066EDF">
      <w:pPr>
        <w:tabs>
          <w:tab w:val="num" w:pos="1080"/>
        </w:tabs>
        <w:spacing w:before="120"/>
        <w:jc w:val="both"/>
        <w:rPr>
          <w:lang w:val="pl-PL" w:eastAsia="ko-KR"/>
        </w:rPr>
      </w:pPr>
      <w:r w:rsidRPr="00DF2567">
        <w:rPr>
          <w:lang w:val="pl-PL" w:eastAsia="ko-KR"/>
        </w:rPr>
        <w:t>1. Phạm vi áp dụng mô đun:</w:t>
      </w:r>
    </w:p>
    <w:p w14:paraId="41078C41" w14:textId="77777777" w:rsidR="00066EDF" w:rsidRPr="000433AB" w:rsidRDefault="00066EDF" w:rsidP="00066EDF">
      <w:pPr>
        <w:spacing w:before="120"/>
        <w:ind w:firstLine="270"/>
        <w:jc w:val="both"/>
        <w:rPr>
          <w:lang w:val="pl-PL"/>
        </w:rPr>
      </w:pPr>
      <w:r w:rsidRPr="000433AB">
        <w:rPr>
          <w:lang w:val="pl-PL"/>
        </w:rPr>
        <w:t>Chương trình thuộc mô đun chuyên ngành, được sử dụng để giảng dạy cho trình độ Cao đẳng nghề.</w:t>
      </w:r>
    </w:p>
    <w:p w14:paraId="599C63B7" w14:textId="77777777" w:rsidR="00066EDF" w:rsidRPr="00DF2567" w:rsidRDefault="00066EDF" w:rsidP="00066EDF">
      <w:pPr>
        <w:tabs>
          <w:tab w:val="num" w:pos="1080"/>
        </w:tabs>
        <w:spacing w:before="120"/>
        <w:jc w:val="both"/>
        <w:rPr>
          <w:lang w:val="pl-PL" w:eastAsia="ko-KR"/>
        </w:rPr>
      </w:pPr>
      <w:r w:rsidRPr="00DF2567">
        <w:rPr>
          <w:lang w:val="pl-PL" w:eastAsia="ko-KR"/>
        </w:rPr>
        <w:t xml:space="preserve">2. Hướng dẫn </w:t>
      </w:r>
      <w:r w:rsidRPr="00DF2567">
        <w:rPr>
          <w:lang w:val="pl-PL"/>
        </w:rPr>
        <w:t>về phương pháp giảng dạy, học tập mô đun</w:t>
      </w:r>
      <w:r w:rsidRPr="00DF2567">
        <w:rPr>
          <w:lang w:val="pl-PL" w:eastAsia="ko-KR"/>
        </w:rPr>
        <w:t>:</w:t>
      </w:r>
    </w:p>
    <w:p w14:paraId="5FAA55F8" w14:textId="77777777" w:rsidR="00066EDF" w:rsidRPr="00DF2567" w:rsidRDefault="00066EDF" w:rsidP="00066EDF">
      <w:pPr>
        <w:spacing w:before="120"/>
        <w:ind w:firstLine="284"/>
        <w:jc w:val="both"/>
        <w:rPr>
          <w:lang w:val="pl-PL"/>
        </w:rPr>
      </w:pPr>
      <w:r w:rsidRPr="00DF2567">
        <w:rPr>
          <w:lang w:val="pl-PL"/>
        </w:rPr>
        <w:t>- Đối với giáo viên, giảng viên:</w:t>
      </w:r>
    </w:p>
    <w:p w14:paraId="24B0F9EA" w14:textId="77777777" w:rsidR="00066EDF" w:rsidRPr="00DF2567" w:rsidRDefault="00066EDF" w:rsidP="00237C67">
      <w:pPr>
        <w:numPr>
          <w:ilvl w:val="0"/>
          <w:numId w:val="98"/>
        </w:numPr>
        <w:spacing w:before="120"/>
        <w:jc w:val="both"/>
        <w:rPr>
          <w:lang w:val="pl-PL"/>
        </w:rPr>
      </w:pPr>
      <w:r w:rsidRPr="00DF2567">
        <w:rPr>
          <w:lang w:val="pl-PL"/>
        </w:rPr>
        <w:t>Trước khi giảng dạy, giáo viên cần căn cứ vào nội dung của từng bài học để chuẩn bị đầy đủ các điều kiện cần thiết để đảm bảo chất lượng giảng dạy.</w:t>
      </w:r>
    </w:p>
    <w:p w14:paraId="34705249" w14:textId="77777777" w:rsidR="00066EDF" w:rsidRPr="00DF2567" w:rsidRDefault="00066EDF" w:rsidP="00237C67">
      <w:pPr>
        <w:numPr>
          <w:ilvl w:val="0"/>
          <w:numId w:val="98"/>
        </w:numPr>
        <w:spacing w:before="120"/>
        <w:jc w:val="both"/>
        <w:rPr>
          <w:lang w:val="pl-PL"/>
        </w:rPr>
      </w:pPr>
      <w:r w:rsidRPr="00DF2567">
        <w:rPr>
          <w:lang w:val="pl-PL"/>
        </w:rPr>
        <w:t>Sử dụng các mô hình học cụ để người học được minh họa trực quan hơn.</w:t>
      </w:r>
    </w:p>
    <w:p w14:paraId="541190E9" w14:textId="77777777" w:rsidR="00066EDF" w:rsidRPr="00DF2567" w:rsidRDefault="00066EDF" w:rsidP="00066EDF">
      <w:pPr>
        <w:tabs>
          <w:tab w:val="left" w:pos="7867"/>
        </w:tabs>
        <w:spacing w:before="120"/>
        <w:ind w:left="360"/>
        <w:jc w:val="both"/>
      </w:pPr>
      <w:r w:rsidRPr="00DF2567">
        <w:t>- Đối với người học:</w:t>
      </w:r>
      <w:r w:rsidRPr="00DF2567">
        <w:tab/>
      </w:r>
    </w:p>
    <w:p w14:paraId="40F1250B" w14:textId="77777777" w:rsidR="00066EDF" w:rsidRPr="00DF2567" w:rsidRDefault="00066EDF" w:rsidP="00237C67">
      <w:pPr>
        <w:numPr>
          <w:ilvl w:val="0"/>
          <w:numId w:val="98"/>
        </w:numPr>
        <w:spacing w:before="120"/>
        <w:jc w:val="both"/>
      </w:pPr>
      <w:r w:rsidRPr="00DF2567">
        <w:t>Xem tài liệu môn học trước mỗi giờ học và học bài, làm bài đầy đủ.</w:t>
      </w:r>
    </w:p>
    <w:p w14:paraId="7E26EE22" w14:textId="77777777" w:rsidR="00066EDF" w:rsidRPr="00DF2567" w:rsidRDefault="00066EDF" w:rsidP="00237C67">
      <w:pPr>
        <w:numPr>
          <w:ilvl w:val="0"/>
          <w:numId w:val="98"/>
        </w:numPr>
        <w:spacing w:before="120"/>
        <w:jc w:val="both"/>
      </w:pPr>
      <w:r w:rsidRPr="00DF2567">
        <w:t>Tích cực, tự giác thực hành để rèn luyện kỹ năng.</w:t>
      </w:r>
    </w:p>
    <w:p w14:paraId="368A9812" w14:textId="77777777" w:rsidR="00066EDF" w:rsidRPr="00DF2567" w:rsidRDefault="00066EDF" w:rsidP="00066EDF">
      <w:pPr>
        <w:tabs>
          <w:tab w:val="num" w:pos="1080"/>
        </w:tabs>
        <w:spacing w:before="120"/>
        <w:jc w:val="both"/>
        <w:rPr>
          <w:lang w:eastAsia="ko-KR"/>
        </w:rPr>
      </w:pPr>
      <w:r w:rsidRPr="00DF2567">
        <w:rPr>
          <w:lang w:eastAsia="ko-KR"/>
        </w:rPr>
        <w:t>3. Những trọng tâm cần chú ý:</w:t>
      </w:r>
    </w:p>
    <w:p w14:paraId="7DF8BEFB" w14:textId="77777777" w:rsidR="00066EDF" w:rsidRPr="00DF2567" w:rsidRDefault="00066EDF" w:rsidP="00066EDF">
      <w:pPr>
        <w:numPr>
          <w:ilvl w:val="0"/>
          <w:numId w:val="29"/>
        </w:numPr>
        <w:tabs>
          <w:tab w:val="clear" w:pos="360"/>
          <w:tab w:val="num" w:pos="720"/>
          <w:tab w:val="num" w:pos="767"/>
          <w:tab w:val="num" w:pos="928"/>
        </w:tabs>
        <w:spacing w:before="120"/>
        <w:ind w:left="11" w:firstLine="484"/>
        <w:jc w:val="both"/>
      </w:pPr>
      <w:r w:rsidRPr="00DF2567">
        <w:t>Sử dụng thành thạo các thiết bị điều khiển khí nén.</w:t>
      </w:r>
    </w:p>
    <w:p w14:paraId="4AC39839" w14:textId="77777777" w:rsidR="00066EDF" w:rsidRPr="00DF2567" w:rsidRDefault="00066EDF" w:rsidP="00066EDF">
      <w:pPr>
        <w:numPr>
          <w:ilvl w:val="0"/>
          <w:numId w:val="29"/>
        </w:numPr>
        <w:tabs>
          <w:tab w:val="clear" w:pos="360"/>
          <w:tab w:val="num" w:pos="720"/>
          <w:tab w:val="num" w:pos="767"/>
          <w:tab w:val="num" w:pos="928"/>
        </w:tabs>
        <w:spacing w:before="120"/>
        <w:ind w:left="11" w:firstLine="484"/>
        <w:jc w:val="both"/>
      </w:pPr>
      <w:r w:rsidRPr="00DF2567">
        <w:t>Lắp ráp mạch điều khiển khí nén.</w:t>
      </w:r>
    </w:p>
    <w:p w14:paraId="4CB3920E" w14:textId="77777777" w:rsidR="00066EDF" w:rsidRPr="00DF2567" w:rsidRDefault="00066EDF" w:rsidP="00066EDF">
      <w:pPr>
        <w:tabs>
          <w:tab w:val="num" w:pos="1080"/>
        </w:tabs>
        <w:spacing w:before="120"/>
        <w:jc w:val="both"/>
        <w:rPr>
          <w:lang w:val="pl-PL" w:eastAsia="ko-KR"/>
        </w:rPr>
      </w:pPr>
      <w:r w:rsidRPr="00DF2567">
        <w:rPr>
          <w:lang w:val="pl-PL" w:eastAsia="ko-KR"/>
        </w:rPr>
        <w:t>4. Tài liệu cần tham khảo:</w:t>
      </w:r>
    </w:p>
    <w:p w14:paraId="1FF70AA4" w14:textId="77777777" w:rsidR="00066EDF" w:rsidRPr="0071759D" w:rsidRDefault="00066EDF" w:rsidP="00066EDF">
      <w:pPr>
        <w:keepNext/>
        <w:tabs>
          <w:tab w:val="left" w:pos="540"/>
        </w:tabs>
        <w:spacing w:after="120" w:line="276" w:lineRule="auto"/>
        <w:jc w:val="both"/>
        <w:rPr>
          <w:lang w:val="pl-PL"/>
        </w:rPr>
      </w:pPr>
      <w:r w:rsidRPr="0071759D">
        <w:rPr>
          <w:lang w:val="pl-PL"/>
        </w:rPr>
        <w:t>[1]</w:t>
      </w:r>
      <w:r w:rsidRPr="0071759D">
        <w:rPr>
          <w:b/>
          <w:lang w:val="pl-PL"/>
        </w:rPr>
        <w:t xml:space="preserve">- </w:t>
      </w:r>
      <w:r w:rsidRPr="0071759D">
        <w:rPr>
          <w:lang w:val="pl-PL"/>
        </w:rPr>
        <w:t>Nguyễn Thành Trí .Tài liệu khí nén và điện khí nén nhà xuất bản Đà Nẳng</w:t>
      </w:r>
    </w:p>
    <w:p w14:paraId="635FEA1A" w14:textId="77777777" w:rsidR="00066EDF" w:rsidRPr="000975DC" w:rsidRDefault="00066EDF" w:rsidP="00066EDF">
      <w:pPr>
        <w:spacing w:line="276" w:lineRule="auto"/>
        <w:jc w:val="both"/>
        <w:rPr>
          <w:lang w:val="pl-PL"/>
        </w:rPr>
      </w:pPr>
      <w:r w:rsidRPr="000975DC">
        <w:rPr>
          <w:lang w:val="pl-PL"/>
        </w:rPr>
        <w:t>[2]</w:t>
      </w:r>
      <w:r w:rsidRPr="000975DC">
        <w:rPr>
          <w:b/>
          <w:lang w:val="pl-PL"/>
        </w:rPr>
        <w:t xml:space="preserve">- </w:t>
      </w:r>
      <w:r w:rsidRPr="000975DC">
        <w:rPr>
          <w:lang w:val="pl-PL"/>
        </w:rPr>
        <w:t>TS Nguyễn Ngọc Phương. Hệ thống điều khiển bằng khớ nộn. Nhà xuất</w:t>
      </w:r>
      <w:r w:rsidRPr="000975DC">
        <w:rPr>
          <w:lang w:val="pl-PL"/>
        </w:rPr>
        <w:br/>
        <w:t>bản gi</w:t>
      </w:r>
      <w:r>
        <w:rPr>
          <w:lang w:val="pl-PL"/>
        </w:rPr>
        <w:t>áo</w:t>
      </w:r>
      <w:r w:rsidRPr="000975DC">
        <w:rPr>
          <w:lang w:val="pl-PL"/>
        </w:rPr>
        <w:t xml:space="preserve"> dục năm 1999.</w:t>
      </w:r>
    </w:p>
    <w:p w14:paraId="71A4CDF2" w14:textId="77777777" w:rsidR="00066EDF" w:rsidRPr="0071759D" w:rsidRDefault="00066EDF" w:rsidP="00066EDF">
      <w:pPr>
        <w:spacing w:line="276" w:lineRule="auto"/>
        <w:jc w:val="both"/>
        <w:rPr>
          <w:lang w:val="pl-PL"/>
        </w:rPr>
      </w:pPr>
      <w:r w:rsidRPr="000975DC">
        <w:rPr>
          <w:lang w:val="vi-VN"/>
        </w:rPr>
        <w:t>[3]</w:t>
      </w:r>
      <w:r w:rsidRPr="000975DC">
        <w:rPr>
          <w:lang w:val="pl-PL"/>
        </w:rPr>
        <w:t>- Ths Đặng Thế Phong . Hệ thống điều khiển bằng kh</w:t>
      </w:r>
      <w:r>
        <w:rPr>
          <w:lang w:val="pl-PL"/>
        </w:rPr>
        <w:t>í nén</w:t>
      </w:r>
      <w:r w:rsidRPr="000975DC">
        <w:rPr>
          <w:lang w:val="pl-PL"/>
        </w:rPr>
        <w:t xml:space="preserve">. </w:t>
      </w:r>
      <w:r>
        <w:rPr>
          <w:lang w:val="pl-PL"/>
        </w:rPr>
        <w:t>Trung tâ</w:t>
      </w:r>
      <w:r w:rsidRPr="000975DC">
        <w:rPr>
          <w:lang w:val="pl-PL"/>
        </w:rPr>
        <w:t>m Đào tạo Việt – Đứ</w:t>
      </w:r>
      <w:r>
        <w:rPr>
          <w:lang w:val="pl-PL"/>
        </w:rPr>
        <w:t xml:space="preserve">c. </w:t>
      </w:r>
      <w:r w:rsidRPr="000975DC">
        <w:rPr>
          <w:lang w:val="pl-PL"/>
        </w:rPr>
        <w:t>Trường Đại học Sư phạm Kỹ thuật TP Hồ Chớ Minh, năm 2003</w:t>
      </w:r>
    </w:p>
    <w:p w14:paraId="5A7DA956" w14:textId="77777777" w:rsidR="00066EDF" w:rsidRDefault="00066EDF" w:rsidP="00066EDF"/>
    <w:p w14:paraId="21D61BCA" w14:textId="77777777" w:rsidR="00010F7B" w:rsidRDefault="00010F7B">
      <w:pPr>
        <w:rPr>
          <w:b/>
          <w:color w:val="FF0000"/>
          <w:lang w:val="pl-PL"/>
        </w:rPr>
      </w:pPr>
      <w:r>
        <w:rPr>
          <w:b/>
          <w:color w:val="FF0000"/>
          <w:lang w:val="pl-PL"/>
        </w:rPr>
        <w:br w:type="page"/>
      </w:r>
    </w:p>
    <w:p w14:paraId="4E070452" w14:textId="77777777" w:rsidR="00931004" w:rsidRPr="004465A0" w:rsidRDefault="00931004" w:rsidP="00931004">
      <w:pPr>
        <w:spacing w:before="120"/>
        <w:jc w:val="center"/>
        <w:rPr>
          <w:b/>
          <w:lang w:val="pl-PL"/>
        </w:rPr>
      </w:pPr>
      <w:r w:rsidRPr="004465A0">
        <w:rPr>
          <w:b/>
          <w:lang w:val="pl-PL"/>
        </w:rPr>
        <w:lastRenderedPageBreak/>
        <w:t>CHƯƠNG TRÌNH MÔ ĐUN</w:t>
      </w:r>
    </w:p>
    <w:p w14:paraId="7E3D9BE5" w14:textId="77777777" w:rsidR="00931004" w:rsidRPr="004465A0" w:rsidRDefault="00931004" w:rsidP="00931004">
      <w:pPr>
        <w:spacing w:before="120"/>
        <w:jc w:val="center"/>
        <w:rPr>
          <w:b/>
          <w:lang w:val="pl-PL"/>
        </w:rPr>
      </w:pPr>
    </w:p>
    <w:p w14:paraId="1C92A5CB" w14:textId="77777777" w:rsidR="00931004" w:rsidRPr="004465A0" w:rsidRDefault="00931004" w:rsidP="00931004">
      <w:pPr>
        <w:spacing w:before="120"/>
        <w:ind w:firstLine="540"/>
        <w:rPr>
          <w:lang w:val="pl-PL"/>
        </w:rPr>
      </w:pPr>
      <w:r w:rsidRPr="004465A0">
        <w:rPr>
          <w:b/>
          <w:lang w:val="pl-PL"/>
        </w:rPr>
        <w:t>Tên mô đun:</w:t>
      </w:r>
      <w:r w:rsidRPr="004465A0">
        <w:rPr>
          <w:lang w:val="pl-PL"/>
        </w:rPr>
        <w:t xml:space="preserve"> PLC CƠ BẢN</w:t>
      </w:r>
    </w:p>
    <w:p w14:paraId="40EF0B21" w14:textId="77777777" w:rsidR="00931004" w:rsidRPr="004465A0" w:rsidRDefault="00931004" w:rsidP="00931004">
      <w:pPr>
        <w:spacing w:before="120"/>
        <w:ind w:firstLine="540"/>
        <w:rPr>
          <w:lang w:val="pl-PL"/>
        </w:rPr>
      </w:pPr>
      <w:r w:rsidRPr="004465A0">
        <w:rPr>
          <w:b/>
          <w:lang w:val="pl-PL"/>
        </w:rPr>
        <w:t>Mã số mô đun:</w:t>
      </w:r>
      <w:r w:rsidRPr="004465A0">
        <w:rPr>
          <w:lang w:val="pl-PL"/>
        </w:rPr>
        <w:t xml:space="preserve">  MĐ 1</w:t>
      </w:r>
      <w:r>
        <w:rPr>
          <w:lang w:val="pl-PL"/>
        </w:rPr>
        <w:t>8</w:t>
      </w:r>
    </w:p>
    <w:p w14:paraId="2D8AB52D" w14:textId="77777777" w:rsidR="00931004" w:rsidRPr="00DF2567" w:rsidRDefault="00931004" w:rsidP="00931004">
      <w:pPr>
        <w:spacing w:before="120" w:after="120"/>
        <w:ind w:firstLine="540"/>
        <w:rPr>
          <w:lang w:val="pl-PL"/>
        </w:rPr>
      </w:pPr>
      <w:r w:rsidRPr="00DF2567">
        <w:rPr>
          <w:b/>
          <w:lang w:val="pl-PL"/>
        </w:rPr>
        <w:t>Thời gian thực hiện mô đun:</w:t>
      </w:r>
      <w:r w:rsidRPr="00DF2567">
        <w:rPr>
          <w:lang w:val="pl-PL"/>
        </w:rPr>
        <w:t xml:space="preserve"> </w:t>
      </w:r>
      <w:r>
        <w:rPr>
          <w:lang w:val="vi-VN"/>
        </w:rPr>
        <w:t>120</w:t>
      </w:r>
      <w:r w:rsidRPr="00DF2567">
        <w:rPr>
          <w:lang w:val="pl-PL"/>
        </w:rPr>
        <w:t xml:space="preserve"> giờ; (Lý thuyết: </w:t>
      </w:r>
      <w:r>
        <w:rPr>
          <w:lang w:val="vi-VN"/>
        </w:rPr>
        <w:t>30</w:t>
      </w:r>
      <w:r w:rsidRPr="00DF2567">
        <w:rPr>
          <w:lang w:val="pl-PL"/>
        </w:rPr>
        <w:t xml:space="preserve"> giờ; Thực hành, thí nghiệm, thảo luận, bài tập: </w:t>
      </w:r>
      <w:r>
        <w:rPr>
          <w:lang w:val="vi-VN"/>
        </w:rPr>
        <w:t>85</w:t>
      </w:r>
      <w:r w:rsidRPr="00DF2567">
        <w:rPr>
          <w:lang w:val="pl-PL"/>
        </w:rPr>
        <w:t xml:space="preserve">  giờ; Kiểm tra: </w:t>
      </w:r>
      <w:r>
        <w:rPr>
          <w:lang w:val="pl-PL"/>
        </w:rPr>
        <w:t>5</w:t>
      </w:r>
      <w:r w:rsidRPr="00DF2567">
        <w:rPr>
          <w:lang w:val="pl-PL"/>
        </w:rPr>
        <w:t xml:space="preserve"> giờ)</w:t>
      </w:r>
    </w:p>
    <w:p w14:paraId="3D553E10" w14:textId="77777777" w:rsidR="00931004" w:rsidRPr="00DF2567" w:rsidRDefault="00931004" w:rsidP="00931004">
      <w:pPr>
        <w:spacing w:before="120" w:after="120"/>
        <w:ind w:firstLine="540"/>
        <w:rPr>
          <w:lang w:val="pl-PL"/>
        </w:rPr>
      </w:pPr>
    </w:p>
    <w:p w14:paraId="0A3AC6EE" w14:textId="77777777" w:rsidR="00931004" w:rsidRPr="00DF2567" w:rsidRDefault="00931004" w:rsidP="00931004">
      <w:pPr>
        <w:spacing w:before="120" w:after="120"/>
        <w:rPr>
          <w:lang w:val="pl-PL"/>
        </w:rPr>
      </w:pPr>
      <w:r w:rsidRPr="00DF2567">
        <w:rPr>
          <w:b/>
          <w:lang w:val="pl-PL"/>
        </w:rPr>
        <w:t>I. Vị trí, tính chất của mô đun</w:t>
      </w:r>
      <w:r w:rsidRPr="00DF2567">
        <w:rPr>
          <w:lang w:val="pl-PL"/>
        </w:rPr>
        <w:t>:</w:t>
      </w:r>
    </w:p>
    <w:p w14:paraId="0BEE4725" w14:textId="77777777" w:rsidR="00931004" w:rsidRPr="00DF2567" w:rsidRDefault="00931004" w:rsidP="00931004">
      <w:pPr>
        <w:spacing w:before="120" w:after="120"/>
        <w:ind w:firstLine="720"/>
        <w:jc w:val="both"/>
        <w:rPr>
          <w:lang w:val="es-ES_tradnl"/>
        </w:rPr>
      </w:pPr>
      <w:r w:rsidRPr="00DF2567">
        <w:rPr>
          <w:lang w:val="da-DK" w:eastAsia="ko-KR"/>
        </w:rPr>
        <w:t xml:space="preserve">- Vị trí: </w:t>
      </w:r>
      <w:r w:rsidRPr="00DF2567">
        <w:rPr>
          <w:lang w:val="es-ES_tradnl"/>
        </w:rPr>
        <w:t>Mô đun PLC cơ bản là mô đun chuyên môn nghề được bố trí học sau các môn học chung, các môn học, mô đun kỹ thuật cơ sở và mô đun Máy điện. Quấn dây máy điện, Trang bị điện, Điều khiển khí nén, điện khí nén.</w:t>
      </w:r>
    </w:p>
    <w:p w14:paraId="4F2C1023" w14:textId="77777777" w:rsidR="00931004" w:rsidRPr="00DF2567" w:rsidRDefault="00931004" w:rsidP="00931004">
      <w:pPr>
        <w:spacing w:before="120" w:after="120"/>
        <w:ind w:left="709"/>
        <w:jc w:val="both"/>
        <w:rPr>
          <w:lang w:val="da-DK" w:eastAsia="ko-KR"/>
        </w:rPr>
      </w:pPr>
      <w:r w:rsidRPr="00DF2567">
        <w:rPr>
          <w:lang w:val="da-DK" w:eastAsia="ko-KR"/>
        </w:rPr>
        <w:t>- Tính chất: Là mô đun chuyên môn nghề thuộc mô đun đào tạo nghề bắt buộc.</w:t>
      </w:r>
    </w:p>
    <w:p w14:paraId="6873E34F" w14:textId="77777777" w:rsidR="00931004" w:rsidRPr="00DF2567" w:rsidRDefault="00931004" w:rsidP="00931004">
      <w:pPr>
        <w:spacing w:before="120" w:after="120"/>
        <w:rPr>
          <w:b/>
          <w:lang w:val="da-DK"/>
        </w:rPr>
      </w:pPr>
      <w:r w:rsidRPr="00DF2567">
        <w:rPr>
          <w:b/>
          <w:lang w:val="da-DK"/>
        </w:rPr>
        <w:t>II. Mục tiêu mô đun:</w:t>
      </w:r>
    </w:p>
    <w:p w14:paraId="40E42A50" w14:textId="77777777" w:rsidR="00931004" w:rsidRPr="00DF2567" w:rsidRDefault="00931004" w:rsidP="00931004">
      <w:pPr>
        <w:spacing w:before="120" w:after="120"/>
        <w:ind w:firstLine="284"/>
        <w:jc w:val="both"/>
      </w:pPr>
      <w:r w:rsidRPr="00DF2567">
        <w:t xml:space="preserve">- Về kiến thức: </w:t>
      </w:r>
    </w:p>
    <w:p w14:paraId="0C380606" w14:textId="77777777" w:rsidR="00931004" w:rsidRPr="00E95803" w:rsidRDefault="00931004" w:rsidP="00931004">
      <w:pPr>
        <w:numPr>
          <w:ilvl w:val="0"/>
          <w:numId w:val="50"/>
        </w:numPr>
        <w:tabs>
          <w:tab w:val="left" w:pos="1276"/>
        </w:tabs>
        <w:spacing w:before="120" w:after="120"/>
        <w:ind w:left="0" w:firstLine="927"/>
        <w:contextualSpacing/>
        <w:jc w:val="both"/>
        <w:rPr>
          <w:lang w:val="da-DK"/>
        </w:rPr>
      </w:pPr>
      <w:r w:rsidRPr="00E95803">
        <w:rPr>
          <w:lang w:val="da-DK"/>
        </w:rPr>
        <w:t>Trình bày được cấu</w:t>
      </w:r>
      <w:r w:rsidRPr="00E95803">
        <w:rPr>
          <w:lang w:val="vi-VN"/>
        </w:rPr>
        <w:t xml:space="preserve"> trúc và </w:t>
      </w:r>
      <w:r w:rsidRPr="00E95803">
        <w:rPr>
          <w:lang w:val="da-DK"/>
        </w:rPr>
        <w:t>nguyên lý hệ điều khiển lập trình PLC;</w:t>
      </w:r>
    </w:p>
    <w:p w14:paraId="5C4BC82E" w14:textId="77777777" w:rsidR="00931004" w:rsidRPr="00E95803" w:rsidRDefault="00931004" w:rsidP="00931004">
      <w:pPr>
        <w:numPr>
          <w:ilvl w:val="0"/>
          <w:numId w:val="50"/>
        </w:numPr>
        <w:tabs>
          <w:tab w:val="left" w:pos="1276"/>
        </w:tabs>
        <w:spacing w:before="120" w:after="120"/>
        <w:ind w:left="0" w:firstLine="927"/>
        <w:contextualSpacing/>
        <w:jc w:val="both"/>
        <w:rPr>
          <w:lang w:val="da-DK"/>
        </w:rPr>
      </w:pPr>
      <w:r w:rsidRPr="00E95803">
        <w:rPr>
          <w:lang w:val="da-DK"/>
        </w:rPr>
        <w:t>So sánh các ưu nhược điểm với bộ điều khiển có tiếp điểm và các bộ lập trình cỡ nhỏ khác.</w:t>
      </w:r>
    </w:p>
    <w:p w14:paraId="624B68CC" w14:textId="77777777" w:rsidR="00931004" w:rsidRDefault="00931004" w:rsidP="00931004">
      <w:pPr>
        <w:numPr>
          <w:ilvl w:val="0"/>
          <w:numId w:val="50"/>
        </w:numPr>
        <w:tabs>
          <w:tab w:val="left" w:pos="1276"/>
        </w:tabs>
        <w:spacing w:before="120" w:after="120"/>
        <w:ind w:left="0" w:firstLine="927"/>
        <w:contextualSpacing/>
        <w:jc w:val="both"/>
        <w:rPr>
          <w:lang w:val="da-DK"/>
        </w:rPr>
      </w:pPr>
      <w:r w:rsidRPr="00E95803">
        <w:rPr>
          <w:lang w:val="da-DK"/>
        </w:rPr>
        <w:t>Phân tích được cấu tạo phần cứng và nguyên tắc hoạt động của phần mềm trong hệ điều khiển lập trình PLC.</w:t>
      </w:r>
    </w:p>
    <w:p w14:paraId="02003D05" w14:textId="77777777" w:rsidR="00931004" w:rsidRPr="00E95803" w:rsidRDefault="00931004" w:rsidP="00931004">
      <w:pPr>
        <w:numPr>
          <w:ilvl w:val="0"/>
          <w:numId w:val="50"/>
        </w:numPr>
        <w:tabs>
          <w:tab w:val="left" w:pos="1276"/>
        </w:tabs>
        <w:spacing w:before="120" w:after="120"/>
        <w:ind w:left="0" w:firstLine="927"/>
        <w:contextualSpacing/>
        <w:jc w:val="both"/>
        <w:rPr>
          <w:lang w:val="da-DK"/>
        </w:rPr>
      </w:pPr>
      <w:r w:rsidRPr="00734D7C">
        <w:t xml:space="preserve">Phân tích được nguyên lý </w:t>
      </w:r>
      <w:r w:rsidRPr="00851608">
        <w:rPr>
          <w:highlight w:val="yellow"/>
        </w:rPr>
        <w:t>của các loại cảm biến</w:t>
      </w:r>
      <w:r>
        <w:t xml:space="preserve"> công nghiệp</w:t>
      </w:r>
    </w:p>
    <w:p w14:paraId="5E31934D" w14:textId="77777777" w:rsidR="00931004" w:rsidRPr="00FC323F" w:rsidRDefault="00931004" w:rsidP="00931004">
      <w:pPr>
        <w:numPr>
          <w:ilvl w:val="0"/>
          <w:numId w:val="50"/>
        </w:numPr>
        <w:tabs>
          <w:tab w:val="left" w:pos="1276"/>
        </w:tabs>
        <w:spacing w:before="120" w:after="120"/>
        <w:ind w:left="0" w:firstLine="927"/>
        <w:contextualSpacing/>
        <w:jc w:val="both"/>
        <w:rPr>
          <w:color w:val="FF0000"/>
          <w:lang w:val="da-DK"/>
        </w:rPr>
      </w:pPr>
      <w:r w:rsidRPr="00FC323F">
        <w:rPr>
          <w:color w:val="FF0000"/>
          <w:lang w:val="da-DK"/>
        </w:rPr>
        <w:t>Trình</w:t>
      </w:r>
      <w:r w:rsidRPr="00FC323F">
        <w:rPr>
          <w:color w:val="FF0000"/>
          <w:lang w:val="vi-VN"/>
        </w:rPr>
        <w:t xml:space="preserve"> bày và phân loại được các thành phần cơ bản của hệ thống mạng truyền thông công nghiệp.</w:t>
      </w:r>
    </w:p>
    <w:p w14:paraId="2EECCA71" w14:textId="77777777" w:rsidR="00931004" w:rsidRPr="00FC323F" w:rsidRDefault="00931004" w:rsidP="00931004">
      <w:pPr>
        <w:numPr>
          <w:ilvl w:val="0"/>
          <w:numId w:val="50"/>
        </w:numPr>
        <w:tabs>
          <w:tab w:val="left" w:pos="1276"/>
        </w:tabs>
        <w:spacing w:before="120" w:after="120"/>
        <w:ind w:left="0" w:firstLine="927"/>
        <w:contextualSpacing/>
        <w:jc w:val="both"/>
        <w:rPr>
          <w:color w:val="FF0000"/>
          <w:lang w:val="da-DK"/>
        </w:rPr>
      </w:pPr>
      <w:r w:rsidRPr="00FC323F">
        <w:rPr>
          <w:color w:val="FF0000"/>
        </w:rPr>
        <w:t>Trình bày được cấu trúc và nguyên lý làm việc của các hệ thống điều khiển SCADA (Supervision Control And Data Acquisition) trong công nghiệp</w:t>
      </w:r>
    </w:p>
    <w:p w14:paraId="4D1F16E2" w14:textId="77777777" w:rsidR="00931004" w:rsidRPr="00FC323F" w:rsidRDefault="00931004" w:rsidP="00931004">
      <w:pPr>
        <w:numPr>
          <w:ilvl w:val="0"/>
          <w:numId w:val="50"/>
        </w:numPr>
        <w:tabs>
          <w:tab w:val="left" w:pos="1276"/>
        </w:tabs>
        <w:spacing w:before="120" w:after="120"/>
        <w:ind w:left="0" w:firstLine="927"/>
        <w:contextualSpacing/>
        <w:jc w:val="both"/>
        <w:rPr>
          <w:color w:val="FF0000"/>
          <w:lang w:val="da-DK"/>
        </w:rPr>
      </w:pPr>
      <w:r w:rsidRPr="00FC323F">
        <w:rPr>
          <w:color w:val="FF0000"/>
        </w:rPr>
        <w:t xml:space="preserve">Trình bày được các đặc điểm cấu trúc cơ bản của một số </w:t>
      </w:r>
      <w:r w:rsidRPr="00FC323F">
        <w:rPr>
          <w:color w:val="FF0000"/>
          <w:highlight w:val="yellow"/>
        </w:rPr>
        <w:t>hệ thống bus tiêu biểu: Profibus, Modbus, OSI, ASCII, Ethernet;</w:t>
      </w:r>
    </w:p>
    <w:p w14:paraId="3CBDC108" w14:textId="77777777" w:rsidR="00931004" w:rsidRPr="00E95803" w:rsidRDefault="00931004" w:rsidP="00931004">
      <w:pPr>
        <w:spacing w:before="120" w:after="120"/>
        <w:ind w:firstLine="284"/>
        <w:jc w:val="both"/>
      </w:pPr>
      <w:r w:rsidRPr="00E95803">
        <w:t xml:space="preserve">- Về kỹ năng: </w:t>
      </w:r>
    </w:p>
    <w:p w14:paraId="56A31D15" w14:textId="77777777" w:rsidR="00931004" w:rsidRPr="00E95803" w:rsidRDefault="00931004" w:rsidP="00931004">
      <w:pPr>
        <w:numPr>
          <w:ilvl w:val="0"/>
          <w:numId w:val="50"/>
        </w:numPr>
        <w:tabs>
          <w:tab w:val="left" w:pos="1276"/>
        </w:tabs>
        <w:spacing w:before="120" w:after="120"/>
        <w:ind w:left="0" w:firstLine="927"/>
        <w:contextualSpacing/>
        <w:jc w:val="both"/>
        <w:rPr>
          <w:lang w:val="da-DK"/>
        </w:rPr>
      </w:pPr>
      <w:r w:rsidRPr="00E95803">
        <w:rPr>
          <w:lang w:val="da-DK"/>
        </w:rPr>
        <w:t>Phương pháp kết nối dây giữa PC - PLC và thiết bị ngoại vi.</w:t>
      </w:r>
    </w:p>
    <w:p w14:paraId="4A9F8BEA" w14:textId="77777777" w:rsidR="00931004" w:rsidRPr="00E95803" w:rsidRDefault="00931004" w:rsidP="00931004">
      <w:pPr>
        <w:numPr>
          <w:ilvl w:val="0"/>
          <w:numId w:val="50"/>
        </w:numPr>
        <w:tabs>
          <w:tab w:val="left" w:pos="1276"/>
        </w:tabs>
        <w:spacing w:before="120" w:after="120"/>
        <w:ind w:left="0" w:firstLine="927"/>
        <w:contextualSpacing/>
        <w:jc w:val="both"/>
        <w:rPr>
          <w:lang w:val="da-DK"/>
        </w:rPr>
      </w:pPr>
      <w:r w:rsidRPr="00E95803">
        <w:rPr>
          <w:lang w:val="da-DK"/>
        </w:rPr>
        <w:t>Thực hiện được một số bài toán ứng dụng đơn giản trong công nghiệp.</w:t>
      </w:r>
    </w:p>
    <w:p w14:paraId="65C76F51" w14:textId="77777777" w:rsidR="00931004" w:rsidRPr="00E95803" w:rsidRDefault="00931004" w:rsidP="00931004">
      <w:pPr>
        <w:numPr>
          <w:ilvl w:val="0"/>
          <w:numId w:val="50"/>
        </w:numPr>
        <w:tabs>
          <w:tab w:val="left" w:pos="1276"/>
        </w:tabs>
        <w:spacing w:before="120" w:after="120"/>
        <w:ind w:left="0" w:firstLine="927"/>
        <w:contextualSpacing/>
        <w:jc w:val="both"/>
        <w:rPr>
          <w:lang w:val="da-DK"/>
        </w:rPr>
      </w:pPr>
      <w:r w:rsidRPr="00E95803">
        <w:rPr>
          <w:lang w:val="da-DK"/>
        </w:rPr>
        <w:t>Kết nối thành thạo phần cứng của PLC - PC với thiết bị ngoại vi.</w:t>
      </w:r>
    </w:p>
    <w:p w14:paraId="2F065210" w14:textId="77777777" w:rsidR="00931004" w:rsidRPr="00E95803" w:rsidRDefault="00931004" w:rsidP="00931004">
      <w:pPr>
        <w:numPr>
          <w:ilvl w:val="0"/>
          <w:numId w:val="50"/>
        </w:numPr>
        <w:tabs>
          <w:tab w:val="left" w:pos="1276"/>
        </w:tabs>
        <w:spacing w:before="120" w:after="120"/>
        <w:ind w:left="0" w:firstLine="927"/>
        <w:contextualSpacing/>
        <w:jc w:val="both"/>
        <w:rPr>
          <w:lang w:val="da-DK"/>
        </w:rPr>
      </w:pPr>
      <w:r w:rsidRPr="00E95803">
        <w:rPr>
          <w:lang w:val="da-DK"/>
        </w:rPr>
        <w:t>Viết được chương trình, nạp chương</w:t>
      </w:r>
      <w:r w:rsidRPr="00E95803">
        <w:rPr>
          <w:lang w:val="vi-VN"/>
        </w:rPr>
        <w:t xml:space="preserve"> </w:t>
      </w:r>
      <w:r w:rsidRPr="00E95803">
        <w:rPr>
          <w:lang w:val="da-DK"/>
        </w:rPr>
        <w:t>trình để thực hiện được một số bài toán ứng dụng đơn giản trong công nghiệp.</w:t>
      </w:r>
    </w:p>
    <w:p w14:paraId="20870F46" w14:textId="77777777" w:rsidR="00931004" w:rsidRPr="00FC323F" w:rsidRDefault="00931004" w:rsidP="00931004">
      <w:pPr>
        <w:numPr>
          <w:ilvl w:val="0"/>
          <w:numId w:val="50"/>
        </w:numPr>
        <w:tabs>
          <w:tab w:val="left" w:pos="1276"/>
        </w:tabs>
        <w:spacing w:before="120" w:after="120"/>
        <w:ind w:left="0" w:firstLine="927"/>
        <w:contextualSpacing/>
        <w:jc w:val="both"/>
        <w:rPr>
          <w:color w:val="FF0000"/>
          <w:lang w:val="da-DK"/>
        </w:rPr>
      </w:pPr>
      <w:r w:rsidRPr="00FC323F">
        <w:rPr>
          <w:color w:val="FF0000"/>
          <w:lang w:val="da-DK"/>
        </w:rPr>
        <w:t xml:space="preserve">Phân tích được  một số chương trình đơn giản, phát hiện sai lỗi và sửa chữa khắc phục. </w:t>
      </w:r>
    </w:p>
    <w:p w14:paraId="7861B3A3" w14:textId="77777777" w:rsidR="00931004" w:rsidRPr="00FC323F" w:rsidRDefault="00931004" w:rsidP="00931004">
      <w:pPr>
        <w:numPr>
          <w:ilvl w:val="0"/>
          <w:numId w:val="50"/>
        </w:numPr>
        <w:tabs>
          <w:tab w:val="left" w:pos="1276"/>
        </w:tabs>
        <w:spacing w:before="120" w:after="120"/>
        <w:ind w:left="0" w:firstLine="927"/>
        <w:contextualSpacing/>
        <w:jc w:val="both"/>
        <w:rPr>
          <w:color w:val="FF0000"/>
          <w:sz w:val="24"/>
          <w:szCs w:val="24"/>
          <w:lang w:val="en-SG"/>
        </w:rPr>
      </w:pPr>
      <w:r w:rsidRPr="00FC323F">
        <w:rPr>
          <w:color w:val="FF0000"/>
          <w:lang w:val="da-DK"/>
        </w:rPr>
        <w:t xml:space="preserve">Lắp ráp và cấu hình được một hệ thống mạng; </w:t>
      </w:r>
    </w:p>
    <w:p w14:paraId="573571CB" w14:textId="77777777" w:rsidR="00931004" w:rsidRPr="00FC323F" w:rsidRDefault="00931004" w:rsidP="00931004">
      <w:pPr>
        <w:pStyle w:val="NormalWeb"/>
        <w:numPr>
          <w:ilvl w:val="0"/>
          <w:numId w:val="50"/>
        </w:numPr>
        <w:spacing w:before="120" w:beforeAutospacing="0" w:after="120" w:afterAutospacing="0"/>
        <w:rPr>
          <w:color w:val="FF0000"/>
          <w:lang w:val="en-SG"/>
        </w:rPr>
      </w:pPr>
      <w:r w:rsidRPr="00FC323F">
        <w:rPr>
          <w:color w:val="FF0000"/>
          <w:sz w:val="28"/>
          <w:szCs w:val="28"/>
          <w:highlight w:val="yellow"/>
        </w:rPr>
        <w:t>Lắp đặt được</w:t>
      </w:r>
      <w:r w:rsidRPr="00FC323F">
        <w:rPr>
          <w:color w:val="FF0000"/>
          <w:sz w:val="28"/>
          <w:szCs w:val="28"/>
          <w:highlight w:val="yellow"/>
          <w:lang w:val="vi-VN"/>
        </w:rPr>
        <w:t xml:space="preserve"> một số</w:t>
      </w:r>
      <w:r w:rsidRPr="00FC323F">
        <w:rPr>
          <w:color w:val="FF0000"/>
          <w:sz w:val="28"/>
          <w:szCs w:val="28"/>
          <w:highlight w:val="yellow"/>
        </w:rPr>
        <w:t xml:space="preserve"> hệ thống điều khiển SCADA</w:t>
      </w:r>
      <w:r w:rsidRPr="00FC323F">
        <w:rPr>
          <w:color w:val="FF0000"/>
          <w:sz w:val="28"/>
          <w:szCs w:val="28"/>
          <w:highlight w:val="yellow"/>
          <w:lang w:val="vi-VN"/>
        </w:rPr>
        <w:t xml:space="preserve"> đơn giản </w:t>
      </w:r>
      <w:r w:rsidRPr="00FC323F">
        <w:rPr>
          <w:color w:val="FF0000"/>
          <w:sz w:val="28"/>
          <w:szCs w:val="28"/>
          <w:highlight w:val="yellow"/>
        </w:rPr>
        <w:t xml:space="preserve"> trong công nghiệp;</w:t>
      </w:r>
      <w:r w:rsidRPr="00FC323F">
        <w:rPr>
          <w:color w:val="FF0000"/>
          <w:sz w:val="28"/>
          <w:szCs w:val="28"/>
        </w:rPr>
        <w:t xml:space="preserve"> </w:t>
      </w:r>
    </w:p>
    <w:p w14:paraId="385B6312" w14:textId="77777777" w:rsidR="00931004" w:rsidRPr="00FC323F" w:rsidRDefault="00931004" w:rsidP="00931004">
      <w:pPr>
        <w:pStyle w:val="NormalWeb"/>
        <w:numPr>
          <w:ilvl w:val="0"/>
          <w:numId w:val="50"/>
        </w:numPr>
        <w:spacing w:before="120" w:beforeAutospacing="0" w:after="120" w:afterAutospacing="0"/>
        <w:rPr>
          <w:color w:val="FF0000"/>
          <w:lang w:val="en-SG"/>
        </w:rPr>
      </w:pPr>
      <w:r w:rsidRPr="00FC323F">
        <w:rPr>
          <w:color w:val="FF0000"/>
          <w:sz w:val="28"/>
          <w:szCs w:val="28"/>
        </w:rPr>
        <w:lastRenderedPageBreak/>
        <w:t xml:space="preserve">Lập trình, điều khiển được các thông số, thiết bị cơ bản trong hệ thống điều khiển trong công nghiệp; </w:t>
      </w:r>
    </w:p>
    <w:p w14:paraId="24F479B7" w14:textId="77777777" w:rsidR="00931004" w:rsidRPr="00E95803" w:rsidRDefault="00931004" w:rsidP="00931004">
      <w:pPr>
        <w:pStyle w:val="NormalWeb"/>
        <w:numPr>
          <w:ilvl w:val="0"/>
          <w:numId w:val="50"/>
        </w:numPr>
        <w:spacing w:before="120" w:beforeAutospacing="0" w:after="120" w:afterAutospacing="0"/>
        <w:rPr>
          <w:lang w:val="en-SG"/>
        </w:rPr>
      </w:pPr>
      <w:r w:rsidRPr="00E95803">
        <w:rPr>
          <w:sz w:val="28"/>
          <w:szCs w:val="28"/>
        </w:rPr>
        <w:t xml:space="preserve">Tháo, lắp được bộ cảm biến và bộ phận/phần tử trong hệ thống tự động hóa, thay thế và hiệu chỉnh các phần tử; </w:t>
      </w:r>
    </w:p>
    <w:p w14:paraId="51EE2298" w14:textId="77777777" w:rsidR="00931004" w:rsidRPr="00DF2567" w:rsidRDefault="00931004" w:rsidP="00931004">
      <w:pPr>
        <w:tabs>
          <w:tab w:val="left" w:pos="1276"/>
        </w:tabs>
        <w:spacing w:before="120" w:after="120"/>
        <w:ind w:left="927"/>
        <w:contextualSpacing/>
        <w:jc w:val="both"/>
        <w:rPr>
          <w:lang w:val="da-DK"/>
        </w:rPr>
      </w:pPr>
    </w:p>
    <w:p w14:paraId="37B1F524" w14:textId="77777777" w:rsidR="00931004" w:rsidRDefault="00931004" w:rsidP="00931004">
      <w:pPr>
        <w:spacing w:before="120" w:after="120"/>
        <w:ind w:firstLine="284"/>
        <w:jc w:val="both"/>
        <w:rPr>
          <w:lang w:val="da-DK"/>
        </w:rPr>
      </w:pPr>
      <w:r w:rsidRPr="00DF2567">
        <w:rPr>
          <w:lang w:val="da-DK"/>
        </w:rPr>
        <w:t xml:space="preserve">- Về năng lực tự chủ và trách nhiệm: </w:t>
      </w:r>
    </w:p>
    <w:p w14:paraId="41162A57" w14:textId="77777777" w:rsidR="00931004" w:rsidRDefault="00931004" w:rsidP="00931004">
      <w:pPr>
        <w:numPr>
          <w:ilvl w:val="0"/>
          <w:numId w:val="161"/>
        </w:numPr>
        <w:spacing w:before="120" w:after="120"/>
        <w:ind w:firstLine="273"/>
        <w:jc w:val="both"/>
        <w:rPr>
          <w:lang w:val="da-DK"/>
        </w:rPr>
      </w:pPr>
      <w:r w:rsidRPr="00DF2567">
        <w:rPr>
          <w:lang w:val="da-DK"/>
        </w:rPr>
        <w:t>Nghiêm túc, tích cực, tự giác trong học tập.</w:t>
      </w:r>
    </w:p>
    <w:p w14:paraId="0A63114B" w14:textId="77777777" w:rsidR="00931004" w:rsidRPr="00FD6460" w:rsidRDefault="00931004" w:rsidP="00931004">
      <w:pPr>
        <w:numPr>
          <w:ilvl w:val="0"/>
          <w:numId w:val="161"/>
        </w:numPr>
        <w:spacing w:before="120" w:after="120"/>
        <w:ind w:firstLine="273"/>
        <w:jc w:val="both"/>
      </w:pPr>
      <w:r w:rsidRPr="00FD6460">
        <w:rPr>
          <w:highlight w:val="cyan"/>
        </w:rPr>
        <w:t>Đảm bảo an toàn lao động và vệ sinh công nghiệp.</w:t>
      </w:r>
    </w:p>
    <w:p w14:paraId="159B1AE1" w14:textId="77777777" w:rsidR="00931004" w:rsidRDefault="00931004" w:rsidP="00931004">
      <w:pPr>
        <w:numPr>
          <w:ilvl w:val="0"/>
          <w:numId w:val="161"/>
        </w:numPr>
        <w:spacing w:before="120" w:after="120"/>
        <w:ind w:firstLine="273"/>
        <w:jc w:val="both"/>
      </w:pPr>
      <w:r w:rsidRPr="00FD6460">
        <w:rPr>
          <w:highlight w:val="cyan"/>
        </w:rPr>
        <w:t>Có ý thức sử dụng tiết kiệm vật tư, nguyên vật liệu và bảo vệ môi trường</w:t>
      </w:r>
    </w:p>
    <w:p w14:paraId="7A62D8CA" w14:textId="77777777" w:rsidR="00931004" w:rsidRPr="00DF2567" w:rsidRDefault="00931004" w:rsidP="00931004">
      <w:pPr>
        <w:spacing w:before="120" w:after="120"/>
        <w:jc w:val="both"/>
        <w:rPr>
          <w:lang w:val="da-DK"/>
        </w:rPr>
      </w:pPr>
      <w:r w:rsidRPr="004465A0">
        <w:rPr>
          <w:b/>
          <w:lang w:val="da-DK"/>
        </w:rPr>
        <w:t>III. Nội dung mô đun:</w:t>
      </w:r>
    </w:p>
    <w:p w14:paraId="3D23C048" w14:textId="77777777" w:rsidR="00931004" w:rsidRPr="007872E1" w:rsidRDefault="00931004" w:rsidP="00931004">
      <w:pPr>
        <w:pStyle w:val="ListParagraph"/>
        <w:numPr>
          <w:ilvl w:val="0"/>
          <w:numId w:val="206"/>
        </w:numPr>
        <w:spacing w:before="120" w:after="120" w:line="240" w:lineRule="auto"/>
        <w:jc w:val="both"/>
        <w:rPr>
          <w:lang w:val="da-DK"/>
        </w:rPr>
      </w:pPr>
      <w:r w:rsidRPr="007872E1">
        <w:rPr>
          <w:lang w:val="da-DK"/>
        </w:rPr>
        <w:t>Nội dung tổng quát và phân phối thời gian:</w:t>
      </w:r>
    </w:p>
    <w:p w14:paraId="1F947096" w14:textId="77777777" w:rsidR="00931004" w:rsidRPr="007872E1" w:rsidRDefault="00931004" w:rsidP="00931004">
      <w:pPr>
        <w:spacing w:before="120" w:after="120"/>
        <w:jc w:val="both"/>
        <w:rPr>
          <w:lang w:val="da-DK"/>
        </w:rPr>
      </w:pP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62"/>
        <w:gridCol w:w="838"/>
        <w:gridCol w:w="1118"/>
        <w:gridCol w:w="1511"/>
        <w:gridCol w:w="973"/>
      </w:tblGrid>
      <w:tr w:rsidR="00931004" w:rsidRPr="00DF2567" w14:paraId="5DA2E0DF" w14:textId="77777777" w:rsidTr="00713B42">
        <w:trPr>
          <w:trHeight w:val="420"/>
        </w:trPr>
        <w:tc>
          <w:tcPr>
            <w:tcW w:w="793" w:type="dxa"/>
            <w:vMerge w:val="restart"/>
            <w:vAlign w:val="center"/>
          </w:tcPr>
          <w:p w14:paraId="1CAFE996" w14:textId="77777777" w:rsidR="00931004" w:rsidRPr="00DF2567" w:rsidRDefault="00931004" w:rsidP="00713B42">
            <w:pPr>
              <w:spacing w:before="120" w:after="120"/>
              <w:jc w:val="center"/>
              <w:rPr>
                <w:b/>
              </w:rPr>
            </w:pPr>
            <w:r w:rsidRPr="00DF2567">
              <w:rPr>
                <w:b/>
              </w:rPr>
              <w:t>SỐ TT</w:t>
            </w:r>
          </w:p>
        </w:tc>
        <w:tc>
          <w:tcPr>
            <w:tcW w:w="3962" w:type="dxa"/>
            <w:vMerge w:val="restart"/>
            <w:vAlign w:val="center"/>
          </w:tcPr>
          <w:p w14:paraId="23A0D0B9" w14:textId="77777777" w:rsidR="00931004" w:rsidRPr="00DF2567" w:rsidRDefault="00931004" w:rsidP="00713B42">
            <w:pPr>
              <w:spacing w:before="120" w:after="120"/>
              <w:jc w:val="center"/>
              <w:rPr>
                <w:b/>
              </w:rPr>
            </w:pPr>
            <w:r w:rsidRPr="00DF2567">
              <w:rPr>
                <w:b/>
              </w:rPr>
              <w:t>Tên chương, mục</w:t>
            </w:r>
          </w:p>
        </w:tc>
        <w:tc>
          <w:tcPr>
            <w:tcW w:w="4440" w:type="dxa"/>
            <w:gridSpan w:val="4"/>
            <w:vAlign w:val="center"/>
          </w:tcPr>
          <w:p w14:paraId="6B7409A5" w14:textId="77777777" w:rsidR="00931004" w:rsidRPr="00DF2567" w:rsidRDefault="00931004" w:rsidP="00713B42">
            <w:pPr>
              <w:spacing w:before="120" w:after="120"/>
              <w:jc w:val="center"/>
              <w:rPr>
                <w:b/>
              </w:rPr>
            </w:pPr>
            <w:r w:rsidRPr="00DF2567">
              <w:rPr>
                <w:b/>
              </w:rPr>
              <w:t>Thời gian (giờ)</w:t>
            </w:r>
          </w:p>
        </w:tc>
      </w:tr>
      <w:tr w:rsidR="00931004" w:rsidRPr="00DF2567" w14:paraId="5AE361A9" w14:textId="77777777" w:rsidTr="00713B42">
        <w:trPr>
          <w:trHeight w:val="420"/>
        </w:trPr>
        <w:tc>
          <w:tcPr>
            <w:tcW w:w="793" w:type="dxa"/>
            <w:vMerge/>
            <w:vAlign w:val="center"/>
          </w:tcPr>
          <w:p w14:paraId="4C99B46F" w14:textId="77777777" w:rsidR="00931004" w:rsidRPr="00DF2567" w:rsidRDefault="00931004" w:rsidP="00713B42">
            <w:pPr>
              <w:spacing w:before="120" w:after="120"/>
              <w:jc w:val="center"/>
              <w:rPr>
                <w:b/>
              </w:rPr>
            </w:pPr>
          </w:p>
        </w:tc>
        <w:tc>
          <w:tcPr>
            <w:tcW w:w="3962" w:type="dxa"/>
            <w:vMerge/>
            <w:tcBorders>
              <w:bottom w:val="single" w:sz="4" w:space="0" w:color="auto"/>
            </w:tcBorders>
            <w:vAlign w:val="center"/>
          </w:tcPr>
          <w:p w14:paraId="3FABF5F8" w14:textId="77777777" w:rsidR="00931004" w:rsidRPr="00DF2567" w:rsidRDefault="00931004" w:rsidP="00713B42">
            <w:pPr>
              <w:spacing w:before="120" w:after="120"/>
              <w:jc w:val="center"/>
              <w:rPr>
                <w:b/>
              </w:rPr>
            </w:pPr>
          </w:p>
        </w:tc>
        <w:tc>
          <w:tcPr>
            <w:tcW w:w="838" w:type="dxa"/>
            <w:tcBorders>
              <w:bottom w:val="single" w:sz="4" w:space="0" w:color="auto"/>
            </w:tcBorders>
            <w:vAlign w:val="center"/>
          </w:tcPr>
          <w:p w14:paraId="4307F74C" w14:textId="77777777" w:rsidR="00931004" w:rsidRPr="00DF2567" w:rsidRDefault="00931004" w:rsidP="00713B42">
            <w:pPr>
              <w:spacing w:before="120" w:after="120"/>
              <w:ind w:left="-43" w:right="-44"/>
              <w:jc w:val="center"/>
              <w:rPr>
                <w:b/>
              </w:rPr>
            </w:pPr>
            <w:r w:rsidRPr="00DF2567">
              <w:rPr>
                <w:b/>
              </w:rPr>
              <w:t>Tổng số</w:t>
            </w:r>
          </w:p>
        </w:tc>
        <w:tc>
          <w:tcPr>
            <w:tcW w:w="1118" w:type="dxa"/>
            <w:tcBorders>
              <w:bottom w:val="single" w:sz="4" w:space="0" w:color="auto"/>
            </w:tcBorders>
            <w:vAlign w:val="center"/>
          </w:tcPr>
          <w:p w14:paraId="23A6EE09" w14:textId="77777777" w:rsidR="00931004" w:rsidRPr="00DF2567" w:rsidRDefault="00931004" w:rsidP="00713B42">
            <w:pPr>
              <w:spacing w:before="120" w:after="120"/>
              <w:ind w:left="-43" w:right="-44"/>
              <w:jc w:val="center"/>
              <w:rPr>
                <w:b/>
              </w:rPr>
            </w:pPr>
            <w:r w:rsidRPr="00DF2567">
              <w:rPr>
                <w:b/>
              </w:rPr>
              <w:t>Lý thuyết</w:t>
            </w:r>
          </w:p>
        </w:tc>
        <w:tc>
          <w:tcPr>
            <w:tcW w:w="1511" w:type="dxa"/>
            <w:tcBorders>
              <w:bottom w:val="single" w:sz="4" w:space="0" w:color="auto"/>
            </w:tcBorders>
            <w:vAlign w:val="center"/>
          </w:tcPr>
          <w:p w14:paraId="5606976D" w14:textId="77777777" w:rsidR="00931004" w:rsidRPr="00DF2567" w:rsidRDefault="00931004" w:rsidP="00713B42">
            <w:pPr>
              <w:spacing w:before="120" w:after="120"/>
              <w:ind w:left="-43" w:right="-44"/>
              <w:jc w:val="center"/>
              <w:rPr>
                <w:b/>
              </w:rPr>
            </w:pPr>
            <w:r w:rsidRPr="00DF2567">
              <w:rPr>
                <w:b/>
              </w:rPr>
              <w:t>Thực hành, thí nghiệm, thảo luận, bài tập</w:t>
            </w:r>
          </w:p>
        </w:tc>
        <w:tc>
          <w:tcPr>
            <w:tcW w:w="973" w:type="dxa"/>
            <w:tcBorders>
              <w:bottom w:val="single" w:sz="4" w:space="0" w:color="auto"/>
            </w:tcBorders>
            <w:vAlign w:val="center"/>
          </w:tcPr>
          <w:p w14:paraId="55EC075D" w14:textId="77777777" w:rsidR="00931004" w:rsidRPr="00DF2567" w:rsidRDefault="00931004" w:rsidP="00713B42">
            <w:pPr>
              <w:spacing w:before="120" w:after="120"/>
              <w:ind w:left="-43" w:right="-44"/>
              <w:jc w:val="center"/>
              <w:rPr>
                <w:b/>
              </w:rPr>
            </w:pPr>
            <w:r w:rsidRPr="00DF2567">
              <w:rPr>
                <w:b/>
              </w:rPr>
              <w:t>Kiểm tra</w:t>
            </w:r>
          </w:p>
        </w:tc>
      </w:tr>
      <w:tr w:rsidR="00931004" w:rsidRPr="00DF2567" w14:paraId="412E2DDF" w14:textId="77777777" w:rsidTr="00713B42">
        <w:trPr>
          <w:trHeight w:val="420"/>
        </w:trPr>
        <w:tc>
          <w:tcPr>
            <w:tcW w:w="793" w:type="dxa"/>
            <w:vMerge w:val="restart"/>
            <w:tcBorders>
              <w:right w:val="single" w:sz="4" w:space="0" w:color="auto"/>
            </w:tcBorders>
          </w:tcPr>
          <w:p w14:paraId="6026794B" w14:textId="77777777" w:rsidR="00931004" w:rsidRPr="008232EF" w:rsidRDefault="00931004" w:rsidP="00713B42">
            <w:pPr>
              <w:spacing w:before="120" w:after="120"/>
              <w:jc w:val="center"/>
              <w:rPr>
                <w:lang w:val="vi-VN"/>
              </w:rPr>
            </w:pPr>
            <w:r>
              <w:rPr>
                <w:lang w:val="vi-VN"/>
              </w:rPr>
              <w:t>1</w:t>
            </w:r>
          </w:p>
        </w:tc>
        <w:tc>
          <w:tcPr>
            <w:tcW w:w="3962" w:type="dxa"/>
            <w:tcBorders>
              <w:top w:val="single" w:sz="4" w:space="0" w:color="auto"/>
              <w:left w:val="single" w:sz="4" w:space="0" w:color="auto"/>
              <w:bottom w:val="single" w:sz="4" w:space="0" w:color="auto"/>
              <w:right w:val="single" w:sz="4" w:space="0" w:color="auto"/>
            </w:tcBorders>
          </w:tcPr>
          <w:p w14:paraId="3F081779" w14:textId="77777777" w:rsidR="00931004" w:rsidRPr="00DF2567" w:rsidRDefault="00931004" w:rsidP="00713B42">
            <w:pPr>
              <w:spacing w:before="120" w:after="120"/>
            </w:pPr>
            <w:r w:rsidRPr="00DF2567">
              <w:rPr>
                <w:b/>
              </w:rPr>
              <w:t xml:space="preserve">Bài </w:t>
            </w:r>
            <w:r>
              <w:rPr>
                <w:b/>
                <w:lang w:val="vi-VN"/>
              </w:rPr>
              <w:t>1</w:t>
            </w:r>
            <w:r w:rsidRPr="00DF2567">
              <w:rPr>
                <w:b/>
              </w:rPr>
              <w:t>:</w:t>
            </w:r>
            <w:r w:rsidRPr="00DF2567">
              <w:t xml:space="preserve"> Đại cương về điều khiển </w:t>
            </w:r>
            <w:r w:rsidRPr="00DC6F9C">
              <w:t>lập trình</w:t>
            </w:r>
          </w:p>
        </w:tc>
        <w:tc>
          <w:tcPr>
            <w:tcW w:w="838" w:type="dxa"/>
            <w:tcBorders>
              <w:top w:val="single" w:sz="4" w:space="0" w:color="auto"/>
              <w:left w:val="single" w:sz="4" w:space="0" w:color="auto"/>
              <w:bottom w:val="single" w:sz="4" w:space="0" w:color="auto"/>
              <w:right w:val="single" w:sz="4" w:space="0" w:color="auto"/>
            </w:tcBorders>
          </w:tcPr>
          <w:p w14:paraId="34796602" w14:textId="77777777" w:rsidR="00931004" w:rsidRPr="00DD6FFB" w:rsidRDefault="00931004" w:rsidP="00713B42">
            <w:pPr>
              <w:spacing w:before="120" w:after="120"/>
              <w:jc w:val="center"/>
              <w:rPr>
                <w:b/>
                <w:bCs/>
                <w:lang w:val="vi-VN"/>
              </w:rPr>
            </w:pPr>
            <w:r>
              <w:rPr>
                <w:b/>
                <w:bCs/>
                <w:lang w:val="vi-VN"/>
              </w:rPr>
              <w:t>5</w:t>
            </w:r>
          </w:p>
        </w:tc>
        <w:tc>
          <w:tcPr>
            <w:tcW w:w="1118" w:type="dxa"/>
            <w:tcBorders>
              <w:top w:val="single" w:sz="4" w:space="0" w:color="auto"/>
              <w:left w:val="single" w:sz="4" w:space="0" w:color="auto"/>
              <w:bottom w:val="single" w:sz="4" w:space="0" w:color="auto"/>
              <w:right w:val="single" w:sz="4" w:space="0" w:color="auto"/>
            </w:tcBorders>
          </w:tcPr>
          <w:p w14:paraId="304B2788" w14:textId="77777777" w:rsidR="00931004" w:rsidRPr="00AF6718" w:rsidRDefault="00931004" w:rsidP="00713B42">
            <w:pPr>
              <w:spacing w:before="120" w:after="120"/>
              <w:jc w:val="center"/>
              <w:rPr>
                <w:b/>
                <w:bCs/>
                <w:lang w:val="vi-VN"/>
              </w:rPr>
            </w:pPr>
            <w:r>
              <w:rPr>
                <w:b/>
                <w:bCs/>
                <w:lang w:val="vi-VN"/>
              </w:rPr>
              <w:t>5</w:t>
            </w:r>
          </w:p>
        </w:tc>
        <w:tc>
          <w:tcPr>
            <w:tcW w:w="1511" w:type="dxa"/>
            <w:tcBorders>
              <w:top w:val="single" w:sz="4" w:space="0" w:color="auto"/>
              <w:left w:val="single" w:sz="4" w:space="0" w:color="auto"/>
              <w:bottom w:val="single" w:sz="4" w:space="0" w:color="auto"/>
              <w:right w:val="single" w:sz="4" w:space="0" w:color="auto"/>
            </w:tcBorders>
          </w:tcPr>
          <w:p w14:paraId="4E3846DA" w14:textId="77777777" w:rsidR="00931004" w:rsidRPr="00AF6718" w:rsidRDefault="00931004" w:rsidP="00713B42">
            <w:pPr>
              <w:spacing w:before="120" w:after="120"/>
              <w:jc w:val="center"/>
              <w:rPr>
                <w:b/>
                <w:bCs/>
                <w:lang w:val="vi-VN"/>
              </w:rPr>
            </w:pPr>
            <w:r w:rsidRPr="00F83570">
              <w:rPr>
                <w:b/>
                <w:bCs/>
                <w:lang w:val="vi-VN"/>
              </w:rPr>
              <w:t>0</w:t>
            </w:r>
          </w:p>
          <w:p w14:paraId="6002E6BF" w14:textId="77777777" w:rsidR="00931004" w:rsidRPr="00DD6FFB" w:rsidRDefault="00931004" w:rsidP="00713B42">
            <w:pPr>
              <w:spacing w:before="120" w:after="120"/>
              <w:rPr>
                <w:lang w:val="vi-VN"/>
              </w:rPr>
            </w:pPr>
          </w:p>
        </w:tc>
        <w:tc>
          <w:tcPr>
            <w:tcW w:w="973" w:type="dxa"/>
            <w:tcBorders>
              <w:top w:val="single" w:sz="4" w:space="0" w:color="auto"/>
              <w:left w:val="single" w:sz="4" w:space="0" w:color="auto"/>
              <w:bottom w:val="single" w:sz="4" w:space="0" w:color="auto"/>
              <w:right w:val="single" w:sz="4" w:space="0" w:color="auto"/>
            </w:tcBorders>
          </w:tcPr>
          <w:p w14:paraId="6A5B0726" w14:textId="77777777" w:rsidR="00931004" w:rsidRPr="00F83570" w:rsidRDefault="00931004" w:rsidP="00713B42">
            <w:pPr>
              <w:spacing w:before="120" w:after="120"/>
              <w:jc w:val="center"/>
              <w:rPr>
                <w:b/>
                <w:bCs/>
                <w:lang w:val="vi-VN"/>
              </w:rPr>
            </w:pPr>
          </w:p>
        </w:tc>
      </w:tr>
      <w:tr w:rsidR="00931004" w:rsidRPr="00DF2567" w14:paraId="13A2766C" w14:textId="77777777" w:rsidTr="00713B42">
        <w:trPr>
          <w:trHeight w:val="420"/>
        </w:trPr>
        <w:tc>
          <w:tcPr>
            <w:tcW w:w="793" w:type="dxa"/>
            <w:vMerge/>
            <w:tcBorders>
              <w:right w:val="single" w:sz="4" w:space="0" w:color="auto"/>
            </w:tcBorders>
          </w:tcPr>
          <w:p w14:paraId="23A2A186" w14:textId="77777777" w:rsidR="00931004" w:rsidRDefault="00931004" w:rsidP="00713B42">
            <w:pPr>
              <w:spacing w:before="120" w:after="120"/>
              <w:jc w:val="center"/>
              <w:rPr>
                <w:lang w:val="vi-VN"/>
              </w:rPr>
            </w:pPr>
          </w:p>
        </w:tc>
        <w:tc>
          <w:tcPr>
            <w:tcW w:w="3962" w:type="dxa"/>
            <w:tcBorders>
              <w:top w:val="single" w:sz="4" w:space="0" w:color="auto"/>
              <w:left w:val="single" w:sz="4" w:space="0" w:color="auto"/>
              <w:bottom w:val="single" w:sz="4" w:space="0" w:color="auto"/>
              <w:right w:val="single" w:sz="4" w:space="0" w:color="auto"/>
            </w:tcBorders>
          </w:tcPr>
          <w:p w14:paraId="311B5F88" w14:textId="77777777" w:rsidR="00931004" w:rsidRPr="00AF6718" w:rsidRDefault="00931004" w:rsidP="00713B42">
            <w:pPr>
              <w:spacing w:before="120" w:after="120"/>
              <w:rPr>
                <w:lang w:val="vi-VN"/>
              </w:rPr>
            </w:pPr>
            <w:r w:rsidRPr="00DC6F9C">
              <w:t>1.</w:t>
            </w:r>
            <w:r w:rsidRPr="00DC6F9C">
              <w:rPr>
                <w:lang w:val="vi-VN"/>
              </w:rPr>
              <w:t xml:space="preserve"> Tổng quan về điều khiển</w:t>
            </w:r>
          </w:p>
        </w:tc>
        <w:tc>
          <w:tcPr>
            <w:tcW w:w="838" w:type="dxa"/>
            <w:tcBorders>
              <w:top w:val="single" w:sz="4" w:space="0" w:color="auto"/>
              <w:left w:val="single" w:sz="4" w:space="0" w:color="auto"/>
              <w:bottom w:val="single" w:sz="4" w:space="0" w:color="auto"/>
              <w:right w:val="single" w:sz="4" w:space="0" w:color="auto"/>
            </w:tcBorders>
          </w:tcPr>
          <w:p w14:paraId="022CB3AF" w14:textId="77777777" w:rsidR="00931004" w:rsidRDefault="00931004" w:rsidP="00713B42">
            <w:pPr>
              <w:spacing w:before="120" w:after="120"/>
              <w:jc w:val="center"/>
              <w:rPr>
                <w:b/>
                <w:bCs/>
                <w:lang w:val="vi-VN"/>
              </w:rPr>
            </w:pPr>
          </w:p>
        </w:tc>
        <w:tc>
          <w:tcPr>
            <w:tcW w:w="1118" w:type="dxa"/>
            <w:tcBorders>
              <w:top w:val="single" w:sz="4" w:space="0" w:color="auto"/>
              <w:left w:val="single" w:sz="4" w:space="0" w:color="auto"/>
              <w:bottom w:val="single" w:sz="4" w:space="0" w:color="auto"/>
              <w:right w:val="single" w:sz="4" w:space="0" w:color="auto"/>
            </w:tcBorders>
          </w:tcPr>
          <w:p w14:paraId="07F5FACC" w14:textId="77777777" w:rsidR="00931004" w:rsidRPr="00AF6718" w:rsidRDefault="00931004" w:rsidP="00713B42">
            <w:pPr>
              <w:spacing w:before="120" w:after="120"/>
              <w:jc w:val="center"/>
              <w:rPr>
                <w:lang w:val="vi-VN"/>
              </w:rPr>
            </w:pPr>
            <w:r w:rsidRPr="00AF6718">
              <w:rPr>
                <w:lang w:val="vi-VN"/>
              </w:rPr>
              <w:t>1</w:t>
            </w:r>
          </w:p>
        </w:tc>
        <w:tc>
          <w:tcPr>
            <w:tcW w:w="1511" w:type="dxa"/>
            <w:tcBorders>
              <w:top w:val="single" w:sz="4" w:space="0" w:color="auto"/>
              <w:left w:val="single" w:sz="4" w:space="0" w:color="auto"/>
              <w:bottom w:val="single" w:sz="4" w:space="0" w:color="auto"/>
              <w:right w:val="single" w:sz="4" w:space="0" w:color="auto"/>
            </w:tcBorders>
          </w:tcPr>
          <w:p w14:paraId="02A31CC3" w14:textId="77777777" w:rsidR="00931004" w:rsidRPr="00F83570" w:rsidRDefault="00931004" w:rsidP="00713B42">
            <w:pPr>
              <w:spacing w:before="120" w:after="120"/>
              <w:jc w:val="center"/>
              <w:rPr>
                <w:b/>
                <w:bCs/>
                <w:lang w:val="vi-VN"/>
              </w:rPr>
            </w:pPr>
          </w:p>
        </w:tc>
        <w:tc>
          <w:tcPr>
            <w:tcW w:w="973" w:type="dxa"/>
            <w:tcBorders>
              <w:top w:val="single" w:sz="4" w:space="0" w:color="auto"/>
              <w:left w:val="single" w:sz="4" w:space="0" w:color="auto"/>
              <w:bottom w:val="single" w:sz="4" w:space="0" w:color="auto"/>
              <w:right w:val="single" w:sz="4" w:space="0" w:color="auto"/>
            </w:tcBorders>
          </w:tcPr>
          <w:p w14:paraId="4693153C" w14:textId="77777777" w:rsidR="00931004" w:rsidRPr="00F83570" w:rsidRDefault="00931004" w:rsidP="00713B42">
            <w:pPr>
              <w:spacing w:before="120" w:after="120"/>
              <w:jc w:val="center"/>
              <w:rPr>
                <w:b/>
                <w:bCs/>
                <w:lang w:val="vi-VN"/>
              </w:rPr>
            </w:pPr>
          </w:p>
        </w:tc>
      </w:tr>
      <w:tr w:rsidR="00931004" w:rsidRPr="00DF2567" w14:paraId="0F93045F" w14:textId="77777777" w:rsidTr="00713B42">
        <w:trPr>
          <w:trHeight w:val="420"/>
        </w:trPr>
        <w:tc>
          <w:tcPr>
            <w:tcW w:w="793" w:type="dxa"/>
            <w:vMerge/>
            <w:tcBorders>
              <w:right w:val="single" w:sz="4" w:space="0" w:color="auto"/>
            </w:tcBorders>
          </w:tcPr>
          <w:p w14:paraId="5AA5C5BB" w14:textId="77777777" w:rsidR="00931004" w:rsidRDefault="00931004" w:rsidP="00713B42">
            <w:pPr>
              <w:spacing w:before="120" w:after="120"/>
              <w:jc w:val="center"/>
              <w:rPr>
                <w:lang w:val="vi-VN"/>
              </w:rPr>
            </w:pPr>
          </w:p>
        </w:tc>
        <w:tc>
          <w:tcPr>
            <w:tcW w:w="3962" w:type="dxa"/>
            <w:tcBorders>
              <w:top w:val="single" w:sz="4" w:space="0" w:color="auto"/>
              <w:left w:val="single" w:sz="4" w:space="0" w:color="auto"/>
              <w:bottom w:val="single" w:sz="4" w:space="0" w:color="auto"/>
              <w:right w:val="single" w:sz="4" w:space="0" w:color="auto"/>
            </w:tcBorders>
          </w:tcPr>
          <w:p w14:paraId="249F6F20" w14:textId="77777777" w:rsidR="00931004" w:rsidRPr="00AF6718" w:rsidRDefault="00931004" w:rsidP="00713B42">
            <w:pPr>
              <w:spacing w:before="120" w:after="120"/>
              <w:rPr>
                <w:lang w:val="vi-VN"/>
              </w:rPr>
            </w:pPr>
            <w:r w:rsidRPr="00DC6F9C">
              <w:rPr>
                <w:lang w:val="vi-VN"/>
              </w:rPr>
              <w:t xml:space="preserve">2. Các hệ số cơ bản </w:t>
            </w:r>
          </w:p>
        </w:tc>
        <w:tc>
          <w:tcPr>
            <w:tcW w:w="838" w:type="dxa"/>
            <w:tcBorders>
              <w:top w:val="single" w:sz="4" w:space="0" w:color="auto"/>
              <w:left w:val="single" w:sz="4" w:space="0" w:color="auto"/>
              <w:bottom w:val="single" w:sz="4" w:space="0" w:color="auto"/>
              <w:right w:val="single" w:sz="4" w:space="0" w:color="auto"/>
            </w:tcBorders>
          </w:tcPr>
          <w:p w14:paraId="1376F073" w14:textId="77777777" w:rsidR="00931004" w:rsidRDefault="00931004" w:rsidP="00713B42">
            <w:pPr>
              <w:spacing w:before="120" w:after="120"/>
              <w:jc w:val="center"/>
              <w:rPr>
                <w:b/>
                <w:bCs/>
                <w:lang w:val="vi-VN"/>
              </w:rPr>
            </w:pPr>
          </w:p>
        </w:tc>
        <w:tc>
          <w:tcPr>
            <w:tcW w:w="1118" w:type="dxa"/>
            <w:tcBorders>
              <w:top w:val="single" w:sz="4" w:space="0" w:color="auto"/>
              <w:left w:val="single" w:sz="4" w:space="0" w:color="auto"/>
              <w:bottom w:val="single" w:sz="4" w:space="0" w:color="auto"/>
              <w:right w:val="single" w:sz="4" w:space="0" w:color="auto"/>
            </w:tcBorders>
          </w:tcPr>
          <w:p w14:paraId="54F32CBD" w14:textId="77777777" w:rsidR="00931004" w:rsidRPr="00AF6718" w:rsidRDefault="00931004" w:rsidP="00713B42">
            <w:pPr>
              <w:spacing w:before="120" w:after="120"/>
              <w:jc w:val="center"/>
              <w:rPr>
                <w:lang w:val="vi-VN"/>
              </w:rPr>
            </w:pPr>
            <w:r w:rsidRPr="00AF6718">
              <w:rPr>
                <w:lang w:val="vi-VN"/>
              </w:rPr>
              <w:t>1</w:t>
            </w:r>
          </w:p>
        </w:tc>
        <w:tc>
          <w:tcPr>
            <w:tcW w:w="1511" w:type="dxa"/>
            <w:tcBorders>
              <w:top w:val="single" w:sz="4" w:space="0" w:color="auto"/>
              <w:left w:val="single" w:sz="4" w:space="0" w:color="auto"/>
              <w:bottom w:val="single" w:sz="4" w:space="0" w:color="auto"/>
              <w:right w:val="single" w:sz="4" w:space="0" w:color="auto"/>
            </w:tcBorders>
          </w:tcPr>
          <w:p w14:paraId="10083B02" w14:textId="77777777" w:rsidR="00931004" w:rsidRPr="00F83570" w:rsidRDefault="00931004" w:rsidP="00713B42">
            <w:pPr>
              <w:spacing w:before="120" w:after="120"/>
              <w:jc w:val="center"/>
              <w:rPr>
                <w:b/>
                <w:bCs/>
                <w:lang w:val="vi-VN"/>
              </w:rPr>
            </w:pPr>
          </w:p>
        </w:tc>
        <w:tc>
          <w:tcPr>
            <w:tcW w:w="973" w:type="dxa"/>
            <w:tcBorders>
              <w:top w:val="single" w:sz="4" w:space="0" w:color="auto"/>
              <w:left w:val="single" w:sz="4" w:space="0" w:color="auto"/>
              <w:bottom w:val="single" w:sz="4" w:space="0" w:color="auto"/>
              <w:right w:val="single" w:sz="4" w:space="0" w:color="auto"/>
            </w:tcBorders>
          </w:tcPr>
          <w:p w14:paraId="26CC883B" w14:textId="77777777" w:rsidR="00931004" w:rsidRPr="00F83570" w:rsidRDefault="00931004" w:rsidP="00713B42">
            <w:pPr>
              <w:spacing w:before="120" w:after="120"/>
              <w:jc w:val="center"/>
              <w:rPr>
                <w:b/>
                <w:bCs/>
                <w:lang w:val="vi-VN"/>
              </w:rPr>
            </w:pPr>
          </w:p>
        </w:tc>
      </w:tr>
      <w:tr w:rsidR="00931004" w:rsidRPr="00DF2567" w14:paraId="10B8649B" w14:textId="77777777" w:rsidTr="00713B42">
        <w:trPr>
          <w:trHeight w:val="420"/>
        </w:trPr>
        <w:tc>
          <w:tcPr>
            <w:tcW w:w="793" w:type="dxa"/>
            <w:vMerge/>
            <w:tcBorders>
              <w:right w:val="single" w:sz="4" w:space="0" w:color="auto"/>
            </w:tcBorders>
          </w:tcPr>
          <w:p w14:paraId="161B6830" w14:textId="77777777" w:rsidR="00931004" w:rsidRDefault="00931004" w:rsidP="00713B42">
            <w:pPr>
              <w:spacing w:before="120" w:after="120"/>
              <w:jc w:val="center"/>
              <w:rPr>
                <w:lang w:val="vi-VN"/>
              </w:rPr>
            </w:pPr>
          </w:p>
        </w:tc>
        <w:tc>
          <w:tcPr>
            <w:tcW w:w="3962" w:type="dxa"/>
            <w:tcBorders>
              <w:top w:val="single" w:sz="4" w:space="0" w:color="auto"/>
              <w:left w:val="single" w:sz="4" w:space="0" w:color="auto"/>
              <w:bottom w:val="single" w:sz="4" w:space="0" w:color="auto"/>
              <w:right w:val="single" w:sz="4" w:space="0" w:color="auto"/>
            </w:tcBorders>
          </w:tcPr>
          <w:p w14:paraId="3478AB57" w14:textId="77777777" w:rsidR="00931004" w:rsidRPr="00AF6718" w:rsidRDefault="00931004" w:rsidP="00713B42">
            <w:pPr>
              <w:spacing w:before="120" w:after="120"/>
            </w:pPr>
            <w:r w:rsidRPr="00DC6F9C">
              <w:rPr>
                <w:lang w:val="vi-VN"/>
              </w:rPr>
              <w:t>3. Điều khiển nối cứng và điều khiển lập trình</w:t>
            </w:r>
            <w:r w:rsidRPr="00DC6F9C">
              <w:t xml:space="preserve"> </w:t>
            </w:r>
          </w:p>
        </w:tc>
        <w:tc>
          <w:tcPr>
            <w:tcW w:w="838" w:type="dxa"/>
            <w:tcBorders>
              <w:top w:val="single" w:sz="4" w:space="0" w:color="auto"/>
              <w:left w:val="single" w:sz="4" w:space="0" w:color="auto"/>
              <w:bottom w:val="single" w:sz="4" w:space="0" w:color="auto"/>
              <w:right w:val="single" w:sz="4" w:space="0" w:color="auto"/>
            </w:tcBorders>
          </w:tcPr>
          <w:p w14:paraId="14520166" w14:textId="77777777" w:rsidR="00931004" w:rsidRDefault="00931004" w:rsidP="00713B42">
            <w:pPr>
              <w:spacing w:before="120" w:after="120"/>
              <w:jc w:val="center"/>
              <w:rPr>
                <w:b/>
                <w:bCs/>
                <w:lang w:val="vi-VN"/>
              </w:rPr>
            </w:pPr>
          </w:p>
        </w:tc>
        <w:tc>
          <w:tcPr>
            <w:tcW w:w="1118" w:type="dxa"/>
            <w:tcBorders>
              <w:top w:val="single" w:sz="4" w:space="0" w:color="auto"/>
              <w:left w:val="single" w:sz="4" w:space="0" w:color="auto"/>
              <w:bottom w:val="single" w:sz="4" w:space="0" w:color="auto"/>
              <w:right w:val="single" w:sz="4" w:space="0" w:color="auto"/>
            </w:tcBorders>
          </w:tcPr>
          <w:p w14:paraId="290C62E6" w14:textId="77777777" w:rsidR="00931004" w:rsidRPr="00AF6718" w:rsidRDefault="00931004" w:rsidP="00713B42">
            <w:pPr>
              <w:spacing w:before="120" w:after="120"/>
              <w:jc w:val="center"/>
              <w:rPr>
                <w:lang w:val="vi-VN"/>
              </w:rPr>
            </w:pPr>
            <w:r w:rsidRPr="00AF6718">
              <w:rPr>
                <w:lang w:val="vi-VN"/>
              </w:rPr>
              <w:t>1</w:t>
            </w:r>
          </w:p>
        </w:tc>
        <w:tc>
          <w:tcPr>
            <w:tcW w:w="1511" w:type="dxa"/>
            <w:tcBorders>
              <w:top w:val="single" w:sz="4" w:space="0" w:color="auto"/>
              <w:left w:val="single" w:sz="4" w:space="0" w:color="auto"/>
              <w:bottom w:val="single" w:sz="4" w:space="0" w:color="auto"/>
              <w:right w:val="single" w:sz="4" w:space="0" w:color="auto"/>
            </w:tcBorders>
          </w:tcPr>
          <w:p w14:paraId="5B3AD7E9" w14:textId="77777777" w:rsidR="00931004" w:rsidRPr="00F83570" w:rsidRDefault="00931004" w:rsidP="00713B42">
            <w:pPr>
              <w:spacing w:before="120" w:after="120"/>
              <w:jc w:val="center"/>
              <w:rPr>
                <w:b/>
                <w:bCs/>
                <w:lang w:val="vi-VN"/>
              </w:rPr>
            </w:pPr>
          </w:p>
        </w:tc>
        <w:tc>
          <w:tcPr>
            <w:tcW w:w="973" w:type="dxa"/>
            <w:tcBorders>
              <w:top w:val="single" w:sz="4" w:space="0" w:color="auto"/>
              <w:left w:val="single" w:sz="4" w:space="0" w:color="auto"/>
              <w:bottom w:val="single" w:sz="4" w:space="0" w:color="auto"/>
              <w:right w:val="single" w:sz="4" w:space="0" w:color="auto"/>
            </w:tcBorders>
          </w:tcPr>
          <w:p w14:paraId="7B79F4FC" w14:textId="77777777" w:rsidR="00931004" w:rsidRPr="00F83570" w:rsidRDefault="00931004" w:rsidP="00713B42">
            <w:pPr>
              <w:spacing w:before="120" w:after="120"/>
              <w:jc w:val="center"/>
              <w:rPr>
                <w:b/>
                <w:bCs/>
                <w:lang w:val="vi-VN"/>
              </w:rPr>
            </w:pPr>
          </w:p>
        </w:tc>
      </w:tr>
      <w:tr w:rsidR="00931004" w:rsidRPr="00DF2567" w14:paraId="6B97518A" w14:textId="77777777" w:rsidTr="00713B42">
        <w:trPr>
          <w:trHeight w:val="420"/>
        </w:trPr>
        <w:tc>
          <w:tcPr>
            <w:tcW w:w="793" w:type="dxa"/>
            <w:vMerge/>
            <w:tcBorders>
              <w:right w:val="single" w:sz="4" w:space="0" w:color="auto"/>
            </w:tcBorders>
          </w:tcPr>
          <w:p w14:paraId="0CF847EF" w14:textId="77777777" w:rsidR="00931004" w:rsidRDefault="00931004" w:rsidP="00713B42">
            <w:pPr>
              <w:spacing w:before="120" w:after="120"/>
              <w:jc w:val="center"/>
              <w:rPr>
                <w:lang w:val="vi-VN"/>
              </w:rPr>
            </w:pPr>
          </w:p>
        </w:tc>
        <w:tc>
          <w:tcPr>
            <w:tcW w:w="3962" w:type="dxa"/>
            <w:tcBorders>
              <w:top w:val="single" w:sz="4" w:space="0" w:color="auto"/>
              <w:left w:val="single" w:sz="4" w:space="0" w:color="auto"/>
              <w:bottom w:val="single" w:sz="4" w:space="0" w:color="auto"/>
              <w:right w:val="single" w:sz="4" w:space="0" w:color="auto"/>
            </w:tcBorders>
          </w:tcPr>
          <w:p w14:paraId="2BEC4317" w14:textId="77777777" w:rsidR="00931004" w:rsidRPr="00AF6718" w:rsidRDefault="00931004" w:rsidP="00713B42">
            <w:pPr>
              <w:spacing w:before="120" w:after="120"/>
              <w:rPr>
                <w:lang w:val="vi-VN"/>
              </w:rPr>
            </w:pPr>
            <w:r>
              <w:rPr>
                <w:lang w:val="vi-VN"/>
              </w:rPr>
              <w:t>4</w:t>
            </w:r>
            <w:r w:rsidRPr="00DC6F9C">
              <w:rPr>
                <w:lang w:val="vi-VN"/>
              </w:rPr>
              <w:t>. So sánh PLC và các hình thức điều khiển khác</w:t>
            </w:r>
          </w:p>
        </w:tc>
        <w:tc>
          <w:tcPr>
            <w:tcW w:w="838" w:type="dxa"/>
            <w:tcBorders>
              <w:top w:val="single" w:sz="4" w:space="0" w:color="auto"/>
              <w:left w:val="single" w:sz="4" w:space="0" w:color="auto"/>
              <w:bottom w:val="single" w:sz="4" w:space="0" w:color="auto"/>
              <w:right w:val="single" w:sz="4" w:space="0" w:color="auto"/>
            </w:tcBorders>
          </w:tcPr>
          <w:p w14:paraId="21D683BA" w14:textId="77777777" w:rsidR="00931004" w:rsidRDefault="00931004" w:rsidP="00713B42">
            <w:pPr>
              <w:spacing w:before="120" w:after="120"/>
              <w:jc w:val="center"/>
              <w:rPr>
                <w:b/>
                <w:bCs/>
                <w:lang w:val="vi-VN"/>
              </w:rPr>
            </w:pPr>
          </w:p>
        </w:tc>
        <w:tc>
          <w:tcPr>
            <w:tcW w:w="1118" w:type="dxa"/>
            <w:tcBorders>
              <w:top w:val="single" w:sz="4" w:space="0" w:color="auto"/>
              <w:left w:val="single" w:sz="4" w:space="0" w:color="auto"/>
              <w:bottom w:val="single" w:sz="4" w:space="0" w:color="auto"/>
              <w:right w:val="single" w:sz="4" w:space="0" w:color="auto"/>
            </w:tcBorders>
          </w:tcPr>
          <w:p w14:paraId="3D883D27" w14:textId="77777777" w:rsidR="00931004" w:rsidRPr="00AF6718" w:rsidRDefault="00931004" w:rsidP="00713B42">
            <w:pPr>
              <w:spacing w:before="120" w:after="120"/>
              <w:jc w:val="center"/>
              <w:rPr>
                <w:lang w:val="vi-VN"/>
              </w:rPr>
            </w:pPr>
            <w:r w:rsidRPr="00AF6718">
              <w:rPr>
                <w:lang w:val="vi-VN"/>
              </w:rPr>
              <w:t>1</w:t>
            </w:r>
          </w:p>
        </w:tc>
        <w:tc>
          <w:tcPr>
            <w:tcW w:w="1511" w:type="dxa"/>
            <w:tcBorders>
              <w:top w:val="single" w:sz="4" w:space="0" w:color="auto"/>
              <w:left w:val="single" w:sz="4" w:space="0" w:color="auto"/>
              <w:bottom w:val="single" w:sz="4" w:space="0" w:color="auto"/>
              <w:right w:val="single" w:sz="4" w:space="0" w:color="auto"/>
            </w:tcBorders>
          </w:tcPr>
          <w:p w14:paraId="2E9EDF0E" w14:textId="77777777" w:rsidR="00931004" w:rsidRPr="00F83570" w:rsidRDefault="00931004" w:rsidP="00713B42">
            <w:pPr>
              <w:spacing w:before="120" w:after="120"/>
              <w:jc w:val="center"/>
              <w:rPr>
                <w:b/>
                <w:bCs/>
                <w:lang w:val="vi-VN"/>
              </w:rPr>
            </w:pPr>
          </w:p>
        </w:tc>
        <w:tc>
          <w:tcPr>
            <w:tcW w:w="973" w:type="dxa"/>
            <w:tcBorders>
              <w:top w:val="single" w:sz="4" w:space="0" w:color="auto"/>
              <w:left w:val="single" w:sz="4" w:space="0" w:color="auto"/>
              <w:bottom w:val="single" w:sz="4" w:space="0" w:color="auto"/>
              <w:right w:val="single" w:sz="4" w:space="0" w:color="auto"/>
            </w:tcBorders>
          </w:tcPr>
          <w:p w14:paraId="1FDFE66B" w14:textId="77777777" w:rsidR="00931004" w:rsidRPr="00F83570" w:rsidRDefault="00931004" w:rsidP="00713B42">
            <w:pPr>
              <w:spacing w:before="120" w:after="120"/>
              <w:jc w:val="center"/>
              <w:rPr>
                <w:b/>
                <w:bCs/>
                <w:lang w:val="vi-VN"/>
              </w:rPr>
            </w:pPr>
          </w:p>
        </w:tc>
      </w:tr>
      <w:tr w:rsidR="00931004" w:rsidRPr="00DF2567" w14:paraId="01781C24" w14:textId="77777777" w:rsidTr="00713B42">
        <w:trPr>
          <w:trHeight w:val="420"/>
        </w:trPr>
        <w:tc>
          <w:tcPr>
            <w:tcW w:w="793" w:type="dxa"/>
            <w:vMerge/>
            <w:tcBorders>
              <w:right w:val="single" w:sz="4" w:space="0" w:color="auto"/>
            </w:tcBorders>
          </w:tcPr>
          <w:p w14:paraId="271FFD97" w14:textId="77777777" w:rsidR="00931004" w:rsidRDefault="00931004" w:rsidP="00713B42">
            <w:pPr>
              <w:spacing w:before="120" w:after="120"/>
              <w:jc w:val="center"/>
              <w:rPr>
                <w:lang w:val="vi-VN"/>
              </w:rPr>
            </w:pPr>
          </w:p>
        </w:tc>
        <w:tc>
          <w:tcPr>
            <w:tcW w:w="3962" w:type="dxa"/>
            <w:tcBorders>
              <w:top w:val="single" w:sz="4" w:space="0" w:color="auto"/>
              <w:left w:val="single" w:sz="4" w:space="0" w:color="auto"/>
              <w:bottom w:val="single" w:sz="4" w:space="0" w:color="auto"/>
              <w:right w:val="single" w:sz="4" w:space="0" w:color="auto"/>
            </w:tcBorders>
          </w:tcPr>
          <w:p w14:paraId="11505769" w14:textId="77777777" w:rsidR="00931004" w:rsidRPr="00DF2567" w:rsidRDefault="00931004" w:rsidP="00713B42">
            <w:pPr>
              <w:spacing w:before="120" w:after="120"/>
              <w:rPr>
                <w:b/>
              </w:rPr>
            </w:pPr>
            <w:r>
              <w:rPr>
                <w:lang w:val="vi-VN"/>
              </w:rPr>
              <w:t>5.</w:t>
            </w:r>
            <w:r w:rsidRPr="00DF2567">
              <w:t>Thiết bị điều khiển lập trình</w:t>
            </w:r>
            <w:r>
              <w:rPr>
                <w:lang w:val="vi-VN"/>
              </w:rPr>
              <w:t xml:space="preserve">, </w:t>
            </w:r>
            <w:r w:rsidRPr="00DF2567">
              <w:t>Xử lý chương trình.</w:t>
            </w:r>
          </w:p>
        </w:tc>
        <w:tc>
          <w:tcPr>
            <w:tcW w:w="838" w:type="dxa"/>
            <w:tcBorders>
              <w:top w:val="single" w:sz="4" w:space="0" w:color="auto"/>
              <w:left w:val="single" w:sz="4" w:space="0" w:color="auto"/>
              <w:bottom w:val="single" w:sz="4" w:space="0" w:color="auto"/>
              <w:right w:val="single" w:sz="4" w:space="0" w:color="auto"/>
            </w:tcBorders>
          </w:tcPr>
          <w:p w14:paraId="52360A8B" w14:textId="77777777" w:rsidR="00931004" w:rsidRDefault="00931004" w:rsidP="00713B42">
            <w:pPr>
              <w:spacing w:before="120" w:after="120"/>
              <w:jc w:val="center"/>
              <w:rPr>
                <w:b/>
                <w:bCs/>
                <w:lang w:val="vi-VN"/>
              </w:rPr>
            </w:pPr>
          </w:p>
        </w:tc>
        <w:tc>
          <w:tcPr>
            <w:tcW w:w="1118" w:type="dxa"/>
            <w:tcBorders>
              <w:top w:val="single" w:sz="4" w:space="0" w:color="auto"/>
              <w:left w:val="single" w:sz="4" w:space="0" w:color="auto"/>
              <w:bottom w:val="single" w:sz="4" w:space="0" w:color="auto"/>
              <w:right w:val="single" w:sz="4" w:space="0" w:color="auto"/>
            </w:tcBorders>
          </w:tcPr>
          <w:p w14:paraId="7E3F678F" w14:textId="77777777" w:rsidR="00931004" w:rsidRPr="00AF6718" w:rsidRDefault="00931004" w:rsidP="00713B42">
            <w:pPr>
              <w:spacing w:before="120" w:after="120"/>
              <w:jc w:val="center"/>
              <w:rPr>
                <w:lang w:val="vi-VN"/>
              </w:rPr>
            </w:pPr>
            <w:r w:rsidRPr="00AF6718">
              <w:rPr>
                <w:lang w:val="vi-VN"/>
              </w:rPr>
              <w:t>1</w:t>
            </w:r>
          </w:p>
        </w:tc>
        <w:tc>
          <w:tcPr>
            <w:tcW w:w="1511" w:type="dxa"/>
            <w:tcBorders>
              <w:top w:val="single" w:sz="4" w:space="0" w:color="auto"/>
              <w:left w:val="single" w:sz="4" w:space="0" w:color="auto"/>
              <w:bottom w:val="single" w:sz="4" w:space="0" w:color="auto"/>
              <w:right w:val="single" w:sz="4" w:space="0" w:color="auto"/>
            </w:tcBorders>
          </w:tcPr>
          <w:p w14:paraId="6174DCD2" w14:textId="77777777" w:rsidR="00931004" w:rsidRPr="00F83570" w:rsidRDefault="00931004" w:rsidP="00713B42">
            <w:pPr>
              <w:spacing w:before="120" w:after="120"/>
              <w:jc w:val="center"/>
              <w:rPr>
                <w:b/>
                <w:bCs/>
                <w:lang w:val="vi-VN"/>
              </w:rPr>
            </w:pPr>
          </w:p>
        </w:tc>
        <w:tc>
          <w:tcPr>
            <w:tcW w:w="973" w:type="dxa"/>
            <w:tcBorders>
              <w:top w:val="single" w:sz="4" w:space="0" w:color="auto"/>
              <w:left w:val="single" w:sz="4" w:space="0" w:color="auto"/>
              <w:bottom w:val="single" w:sz="4" w:space="0" w:color="auto"/>
              <w:right w:val="single" w:sz="4" w:space="0" w:color="auto"/>
            </w:tcBorders>
          </w:tcPr>
          <w:p w14:paraId="5B485880" w14:textId="77777777" w:rsidR="00931004" w:rsidRPr="00F83570" w:rsidRDefault="00931004" w:rsidP="00713B42">
            <w:pPr>
              <w:spacing w:before="120" w:after="120"/>
              <w:jc w:val="center"/>
              <w:rPr>
                <w:b/>
                <w:bCs/>
                <w:lang w:val="vi-VN"/>
              </w:rPr>
            </w:pPr>
          </w:p>
        </w:tc>
      </w:tr>
      <w:tr w:rsidR="00931004" w:rsidRPr="00DF2567" w14:paraId="1E366978" w14:textId="77777777" w:rsidTr="00713B42">
        <w:trPr>
          <w:trHeight w:val="420"/>
        </w:trPr>
        <w:tc>
          <w:tcPr>
            <w:tcW w:w="793" w:type="dxa"/>
            <w:tcBorders>
              <w:right w:val="single" w:sz="4" w:space="0" w:color="auto"/>
            </w:tcBorders>
          </w:tcPr>
          <w:p w14:paraId="77DC4B4B" w14:textId="77777777" w:rsidR="00931004" w:rsidRPr="00F83570" w:rsidRDefault="00931004" w:rsidP="00713B42">
            <w:pPr>
              <w:spacing w:before="120" w:after="120"/>
              <w:jc w:val="center"/>
              <w:rPr>
                <w:lang w:val="vi-VN"/>
              </w:rPr>
            </w:pPr>
            <w:r>
              <w:rPr>
                <w:lang w:val="vi-VN"/>
              </w:rPr>
              <w:t>2</w:t>
            </w:r>
          </w:p>
        </w:tc>
        <w:tc>
          <w:tcPr>
            <w:tcW w:w="3962" w:type="dxa"/>
            <w:tcBorders>
              <w:top w:val="single" w:sz="4" w:space="0" w:color="auto"/>
              <w:left w:val="single" w:sz="4" w:space="0" w:color="auto"/>
              <w:bottom w:val="single" w:sz="4" w:space="0" w:color="auto"/>
              <w:right w:val="single" w:sz="4" w:space="0" w:color="auto"/>
            </w:tcBorders>
          </w:tcPr>
          <w:p w14:paraId="5941819E" w14:textId="77777777" w:rsidR="00931004" w:rsidRPr="007872E1" w:rsidRDefault="00931004" w:rsidP="00713B42">
            <w:pPr>
              <w:spacing w:before="120" w:after="120"/>
              <w:rPr>
                <w:lang w:val="vi-VN"/>
              </w:rPr>
            </w:pPr>
            <w:r w:rsidRPr="00CB4985">
              <w:rPr>
                <w:b/>
                <w:bCs/>
                <w:lang w:val="vi-VN"/>
              </w:rPr>
              <w:t xml:space="preserve">Bài </w:t>
            </w:r>
            <w:r>
              <w:rPr>
                <w:b/>
                <w:bCs/>
                <w:lang w:val="vi-VN"/>
              </w:rPr>
              <w:t>2</w:t>
            </w:r>
            <w:r w:rsidRPr="00CB4985">
              <w:rPr>
                <w:b/>
                <w:bCs/>
                <w:lang w:val="vi-VN"/>
              </w:rPr>
              <w:t>:</w:t>
            </w:r>
            <w:r>
              <w:rPr>
                <w:lang w:val="vi-VN"/>
              </w:rPr>
              <w:t xml:space="preserve"> Kết nối giữa PLC và thiết </w:t>
            </w:r>
            <w:r w:rsidRPr="00DC6F9C">
              <w:rPr>
                <w:lang w:val="vi-VN"/>
              </w:rPr>
              <w:t>bị ngoại vi</w:t>
            </w:r>
          </w:p>
        </w:tc>
        <w:tc>
          <w:tcPr>
            <w:tcW w:w="838" w:type="dxa"/>
            <w:tcBorders>
              <w:top w:val="single" w:sz="4" w:space="0" w:color="auto"/>
              <w:left w:val="single" w:sz="4" w:space="0" w:color="auto"/>
              <w:bottom w:val="single" w:sz="4" w:space="0" w:color="auto"/>
              <w:right w:val="single" w:sz="4" w:space="0" w:color="auto"/>
            </w:tcBorders>
          </w:tcPr>
          <w:p w14:paraId="41167C11" w14:textId="77777777" w:rsidR="00931004" w:rsidRPr="00DD6FFB" w:rsidRDefault="00931004" w:rsidP="00713B42">
            <w:pPr>
              <w:spacing w:before="120" w:after="120"/>
              <w:jc w:val="center"/>
              <w:rPr>
                <w:b/>
                <w:bCs/>
                <w:lang w:val="vi-VN"/>
              </w:rPr>
            </w:pPr>
            <w:r>
              <w:rPr>
                <w:b/>
                <w:bCs/>
                <w:lang w:val="vi-VN"/>
              </w:rPr>
              <w:t>6</w:t>
            </w:r>
          </w:p>
        </w:tc>
        <w:tc>
          <w:tcPr>
            <w:tcW w:w="1118" w:type="dxa"/>
            <w:tcBorders>
              <w:top w:val="single" w:sz="4" w:space="0" w:color="auto"/>
              <w:left w:val="single" w:sz="4" w:space="0" w:color="auto"/>
              <w:bottom w:val="single" w:sz="4" w:space="0" w:color="auto"/>
              <w:right w:val="single" w:sz="4" w:space="0" w:color="auto"/>
            </w:tcBorders>
          </w:tcPr>
          <w:p w14:paraId="16A260B6" w14:textId="77777777" w:rsidR="00931004" w:rsidRPr="007872E1" w:rsidRDefault="00931004" w:rsidP="00713B42">
            <w:pPr>
              <w:spacing w:before="120" w:after="120"/>
              <w:jc w:val="center"/>
              <w:rPr>
                <w:b/>
                <w:bCs/>
                <w:lang w:val="vi-VN"/>
              </w:rPr>
            </w:pPr>
            <w:r w:rsidRPr="004A6F7C">
              <w:rPr>
                <w:b/>
                <w:bCs/>
                <w:lang w:val="vi-VN"/>
              </w:rPr>
              <w:t>5</w:t>
            </w:r>
          </w:p>
        </w:tc>
        <w:tc>
          <w:tcPr>
            <w:tcW w:w="1511" w:type="dxa"/>
            <w:tcBorders>
              <w:top w:val="single" w:sz="4" w:space="0" w:color="auto"/>
              <w:left w:val="single" w:sz="4" w:space="0" w:color="auto"/>
              <w:bottom w:val="single" w:sz="4" w:space="0" w:color="auto"/>
              <w:right w:val="single" w:sz="4" w:space="0" w:color="auto"/>
            </w:tcBorders>
          </w:tcPr>
          <w:p w14:paraId="6E64D2FF" w14:textId="77777777" w:rsidR="00931004" w:rsidRPr="007872E1" w:rsidRDefault="00931004" w:rsidP="00713B42">
            <w:pPr>
              <w:spacing w:before="120" w:after="120"/>
              <w:jc w:val="center"/>
              <w:rPr>
                <w:b/>
                <w:bCs/>
                <w:lang w:val="vi-VN"/>
              </w:rPr>
            </w:pPr>
            <w:r>
              <w:rPr>
                <w:b/>
                <w:bCs/>
                <w:lang w:val="vi-VN"/>
              </w:rPr>
              <w:t>1</w:t>
            </w:r>
          </w:p>
          <w:p w14:paraId="2CFF7946" w14:textId="77777777" w:rsidR="00931004" w:rsidRPr="00DD6FFB" w:rsidRDefault="00931004" w:rsidP="00713B42">
            <w:pPr>
              <w:spacing w:before="120" w:after="120"/>
              <w:rPr>
                <w:lang w:val="vi-VN"/>
              </w:rPr>
            </w:pPr>
          </w:p>
        </w:tc>
        <w:tc>
          <w:tcPr>
            <w:tcW w:w="973" w:type="dxa"/>
            <w:tcBorders>
              <w:top w:val="single" w:sz="4" w:space="0" w:color="auto"/>
              <w:left w:val="single" w:sz="4" w:space="0" w:color="auto"/>
              <w:bottom w:val="single" w:sz="4" w:space="0" w:color="auto"/>
              <w:right w:val="single" w:sz="4" w:space="0" w:color="auto"/>
            </w:tcBorders>
          </w:tcPr>
          <w:p w14:paraId="5FDC36FD" w14:textId="77777777" w:rsidR="00931004" w:rsidRPr="00863B32" w:rsidRDefault="00931004" w:rsidP="00713B42">
            <w:pPr>
              <w:spacing w:before="120" w:after="120"/>
              <w:jc w:val="center"/>
              <w:rPr>
                <w:b/>
                <w:bCs/>
                <w:lang w:val="vi-VN"/>
              </w:rPr>
            </w:pPr>
            <w:r w:rsidRPr="00863B32">
              <w:rPr>
                <w:b/>
                <w:bCs/>
                <w:lang w:val="vi-VN"/>
              </w:rPr>
              <w:t>0</w:t>
            </w:r>
          </w:p>
        </w:tc>
      </w:tr>
      <w:tr w:rsidR="00931004" w:rsidRPr="00DF2567" w14:paraId="6FE1E51B" w14:textId="77777777" w:rsidTr="00713B42">
        <w:trPr>
          <w:trHeight w:val="420"/>
        </w:trPr>
        <w:tc>
          <w:tcPr>
            <w:tcW w:w="793" w:type="dxa"/>
            <w:tcBorders>
              <w:right w:val="single" w:sz="4" w:space="0" w:color="auto"/>
            </w:tcBorders>
          </w:tcPr>
          <w:p w14:paraId="2878E71A" w14:textId="77777777" w:rsidR="00931004" w:rsidRDefault="00931004" w:rsidP="00713B42">
            <w:pPr>
              <w:spacing w:before="120" w:after="120"/>
              <w:jc w:val="center"/>
              <w:rPr>
                <w:lang w:val="vi-VN"/>
              </w:rPr>
            </w:pPr>
          </w:p>
        </w:tc>
        <w:tc>
          <w:tcPr>
            <w:tcW w:w="3962" w:type="dxa"/>
            <w:tcBorders>
              <w:top w:val="single" w:sz="4" w:space="0" w:color="auto"/>
              <w:left w:val="single" w:sz="4" w:space="0" w:color="auto"/>
              <w:bottom w:val="single" w:sz="4" w:space="0" w:color="auto"/>
              <w:right w:val="single" w:sz="4" w:space="0" w:color="auto"/>
            </w:tcBorders>
          </w:tcPr>
          <w:p w14:paraId="4146A75D" w14:textId="77777777" w:rsidR="00931004" w:rsidRPr="007872E1" w:rsidRDefault="00931004" w:rsidP="00713B42">
            <w:pPr>
              <w:spacing w:before="120" w:after="120"/>
              <w:rPr>
                <w:lang w:val="vi-VN"/>
              </w:rPr>
            </w:pPr>
            <w:r w:rsidRPr="00DC6F9C">
              <w:rPr>
                <w:lang w:val="vi-VN"/>
              </w:rPr>
              <w:t>1</w:t>
            </w:r>
            <w:r w:rsidRPr="00DC6F9C">
              <w:t>. Một</w:t>
            </w:r>
            <w:r w:rsidRPr="00DC6F9C">
              <w:rPr>
                <w:lang w:val="vi-VN"/>
              </w:rPr>
              <w:t xml:space="preserve"> số cảm biến công nghiệp</w:t>
            </w:r>
          </w:p>
        </w:tc>
        <w:tc>
          <w:tcPr>
            <w:tcW w:w="838" w:type="dxa"/>
            <w:tcBorders>
              <w:top w:val="single" w:sz="4" w:space="0" w:color="auto"/>
              <w:left w:val="single" w:sz="4" w:space="0" w:color="auto"/>
              <w:bottom w:val="single" w:sz="4" w:space="0" w:color="auto"/>
              <w:right w:val="single" w:sz="4" w:space="0" w:color="auto"/>
            </w:tcBorders>
          </w:tcPr>
          <w:p w14:paraId="4E8F693C" w14:textId="77777777" w:rsidR="00931004" w:rsidRDefault="00931004" w:rsidP="00713B42">
            <w:pPr>
              <w:spacing w:before="120" w:after="120"/>
              <w:jc w:val="center"/>
              <w:rPr>
                <w:b/>
                <w:bCs/>
                <w:lang w:val="vi-VN"/>
              </w:rPr>
            </w:pPr>
          </w:p>
        </w:tc>
        <w:tc>
          <w:tcPr>
            <w:tcW w:w="1118" w:type="dxa"/>
            <w:tcBorders>
              <w:top w:val="single" w:sz="4" w:space="0" w:color="auto"/>
              <w:left w:val="single" w:sz="4" w:space="0" w:color="auto"/>
              <w:bottom w:val="single" w:sz="4" w:space="0" w:color="auto"/>
              <w:right w:val="single" w:sz="4" w:space="0" w:color="auto"/>
            </w:tcBorders>
          </w:tcPr>
          <w:p w14:paraId="6EC50374" w14:textId="77777777" w:rsidR="00931004" w:rsidRPr="007872E1" w:rsidRDefault="00931004" w:rsidP="00713B42">
            <w:pPr>
              <w:spacing w:before="120" w:after="120"/>
              <w:jc w:val="center"/>
              <w:rPr>
                <w:lang w:val="vi-VN"/>
              </w:rPr>
            </w:pPr>
            <w:r w:rsidRPr="007872E1">
              <w:rPr>
                <w:lang w:val="vi-VN"/>
              </w:rPr>
              <w:t>2</w:t>
            </w:r>
          </w:p>
        </w:tc>
        <w:tc>
          <w:tcPr>
            <w:tcW w:w="1511" w:type="dxa"/>
            <w:tcBorders>
              <w:top w:val="single" w:sz="4" w:space="0" w:color="auto"/>
              <w:left w:val="single" w:sz="4" w:space="0" w:color="auto"/>
              <w:bottom w:val="single" w:sz="4" w:space="0" w:color="auto"/>
              <w:right w:val="single" w:sz="4" w:space="0" w:color="auto"/>
            </w:tcBorders>
          </w:tcPr>
          <w:p w14:paraId="17225F1F" w14:textId="77777777" w:rsidR="00931004" w:rsidRPr="007872E1" w:rsidRDefault="00931004" w:rsidP="00713B42">
            <w:pPr>
              <w:spacing w:before="120" w:after="120"/>
              <w:jc w:val="center"/>
              <w:rPr>
                <w:lang w:val="vi-VN"/>
              </w:rPr>
            </w:pPr>
          </w:p>
        </w:tc>
        <w:tc>
          <w:tcPr>
            <w:tcW w:w="973" w:type="dxa"/>
            <w:tcBorders>
              <w:top w:val="single" w:sz="4" w:space="0" w:color="auto"/>
              <w:left w:val="single" w:sz="4" w:space="0" w:color="auto"/>
              <w:bottom w:val="single" w:sz="4" w:space="0" w:color="auto"/>
              <w:right w:val="single" w:sz="4" w:space="0" w:color="auto"/>
            </w:tcBorders>
          </w:tcPr>
          <w:p w14:paraId="1CA7E3FB" w14:textId="77777777" w:rsidR="00931004" w:rsidRPr="00863B32" w:rsidRDefault="00931004" w:rsidP="00713B42">
            <w:pPr>
              <w:spacing w:before="120" w:after="120"/>
              <w:jc w:val="center"/>
              <w:rPr>
                <w:b/>
                <w:bCs/>
                <w:lang w:val="vi-VN"/>
              </w:rPr>
            </w:pPr>
          </w:p>
        </w:tc>
      </w:tr>
      <w:tr w:rsidR="00931004" w:rsidRPr="00DF2567" w14:paraId="11E87941" w14:textId="77777777" w:rsidTr="00713B42">
        <w:trPr>
          <w:trHeight w:val="420"/>
        </w:trPr>
        <w:tc>
          <w:tcPr>
            <w:tcW w:w="793" w:type="dxa"/>
          </w:tcPr>
          <w:p w14:paraId="481F1D3E" w14:textId="77777777" w:rsidR="00931004" w:rsidRDefault="00931004" w:rsidP="00713B42">
            <w:pPr>
              <w:spacing w:before="120" w:after="120"/>
              <w:jc w:val="center"/>
              <w:rPr>
                <w:lang w:val="vi-VN"/>
              </w:rPr>
            </w:pPr>
          </w:p>
        </w:tc>
        <w:tc>
          <w:tcPr>
            <w:tcW w:w="3962" w:type="dxa"/>
            <w:tcBorders>
              <w:top w:val="single" w:sz="4" w:space="0" w:color="auto"/>
            </w:tcBorders>
          </w:tcPr>
          <w:p w14:paraId="6CB1A4AB" w14:textId="77777777" w:rsidR="00931004" w:rsidRPr="007872E1" w:rsidRDefault="00931004" w:rsidP="00713B42">
            <w:pPr>
              <w:spacing w:before="120" w:after="120"/>
              <w:rPr>
                <w:highlight w:val="yellow"/>
                <w:lang w:val="vi-VN"/>
              </w:rPr>
            </w:pPr>
            <w:r>
              <w:rPr>
                <w:highlight w:val="yellow"/>
                <w:lang w:val="vi-VN"/>
              </w:rPr>
              <w:t>2.</w:t>
            </w:r>
            <w:r w:rsidRPr="008232EF">
              <w:rPr>
                <w:highlight w:val="yellow"/>
                <w:lang w:val="vi-VN"/>
              </w:rPr>
              <w:t xml:space="preserve"> Kết nối ngõ vào của PLC với công tắc, nút nhấn, cảm biến</w:t>
            </w:r>
          </w:p>
        </w:tc>
        <w:tc>
          <w:tcPr>
            <w:tcW w:w="838" w:type="dxa"/>
            <w:tcBorders>
              <w:top w:val="single" w:sz="4" w:space="0" w:color="auto"/>
            </w:tcBorders>
          </w:tcPr>
          <w:p w14:paraId="76072975" w14:textId="77777777" w:rsidR="00931004" w:rsidRDefault="00931004" w:rsidP="00713B42">
            <w:pPr>
              <w:spacing w:before="120" w:after="120"/>
              <w:jc w:val="center"/>
              <w:rPr>
                <w:b/>
                <w:bCs/>
                <w:lang w:val="vi-VN"/>
              </w:rPr>
            </w:pPr>
          </w:p>
        </w:tc>
        <w:tc>
          <w:tcPr>
            <w:tcW w:w="1118" w:type="dxa"/>
            <w:tcBorders>
              <w:top w:val="single" w:sz="4" w:space="0" w:color="auto"/>
            </w:tcBorders>
          </w:tcPr>
          <w:p w14:paraId="0BCE58BB" w14:textId="77777777" w:rsidR="00931004" w:rsidRPr="007872E1" w:rsidRDefault="00931004" w:rsidP="00713B42">
            <w:pPr>
              <w:spacing w:before="120" w:after="120"/>
              <w:jc w:val="center"/>
              <w:rPr>
                <w:lang w:val="vi-VN"/>
              </w:rPr>
            </w:pPr>
            <w:r w:rsidRPr="007872E1">
              <w:rPr>
                <w:lang w:val="vi-VN"/>
              </w:rPr>
              <w:t>1</w:t>
            </w:r>
          </w:p>
        </w:tc>
        <w:tc>
          <w:tcPr>
            <w:tcW w:w="1511" w:type="dxa"/>
            <w:tcBorders>
              <w:top w:val="single" w:sz="4" w:space="0" w:color="auto"/>
            </w:tcBorders>
          </w:tcPr>
          <w:p w14:paraId="062EAEB7" w14:textId="77777777" w:rsidR="00931004" w:rsidRPr="007872E1" w:rsidRDefault="00931004" w:rsidP="00713B42">
            <w:pPr>
              <w:spacing w:before="120" w:after="120"/>
              <w:jc w:val="center"/>
              <w:rPr>
                <w:lang w:val="vi-VN"/>
              </w:rPr>
            </w:pPr>
            <w:r w:rsidRPr="007872E1">
              <w:rPr>
                <w:lang w:val="vi-VN"/>
              </w:rPr>
              <w:t>0,25</w:t>
            </w:r>
          </w:p>
        </w:tc>
        <w:tc>
          <w:tcPr>
            <w:tcW w:w="973" w:type="dxa"/>
            <w:tcBorders>
              <w:top w:val="single" w:sz="4" w:space="0" w:color="auto"/>
            </w:tcBorders>
          </w:tcPr>
          <w:p w14:paraId="47F15F79" w14:textId="77777777" w:rsidR="00931004" w:rsidRPr="00863B32" w:rsidRDefault="00931004" w:rsidP="00713B42">
            <w:pPr>
              <w:spacing w:before="120" w:after="120"/>
              <w:jc w:val="center"/>
              <w:rPr>
                <w:b/>
                <w:bCs/>
                <w:lang w:val="vi-VN"/>
              </w:rPr>
            </w:pPr>
          </w:p>
        </w:tc>
      </w:tr>
      <w:tr w:rsidR="00931004" w:rsidRPr="00DF2567" w14:paraId="5EE1F5B8" w14:textId="77777777" w:rsidTr="00713B42">
        <w:trPr>
          <w:trHeight w:val="420"/>
        </w:trPr>
        <w:tc>
          <w:tcPr>
            <w:tcW w:w="793" w:type="dxa"/>
          </w:tcPr>
          <w:p w14:paraId="1E80735B" w14:textId="77777777" w:rsidR="00931004" w:rsidRDefault="00931004" w:rsidP="00713B42">
            <w:pPr>
              <w:spacing w:before="120" w:after="120"/>
              <w:jc w:val="center"/>
              <w:rPr>
                <w:lang w:val="vi-VN"/>
              </w:rPr>
            </w:pPr>
          </w:p>
        </w:tc>
        <w:tc>
          <w:tcPr>
            <w:tcW w:w="3962" w:type="dxa"/>
          </w:tcPr>
          <w:p w14:paraId="40D61B23" w14:textId="77777777" w:rsidR="00931004" w:rsidRPr="007872E1" w:rsidRDefault="00931004" w:rsidP="00713B42">
            <w:pPr>
              <w:spacing w:before="120" w:after="120"/>
              <w:rPr>
                <w:highlight w:val="yellow"/>
                <w:lang w:val="vi-VN"/>
              </w:rPr>
            </w:pPr>
            <w:r>
              <w:rPr>
                <w:highlight w:val="yellow"/>
                <w:lang w:val="vi-VN"/>
              </w:rPr>
              <w:t>3</w:t>
            </w:r>
            <w:r w:rsidRPr="008232EF">
              <w:rPr>
                <w:highlight w:val="yellow"/>
                <w:lang w:val="vi-VN"/>
              </w:rPr>
              <w:t>. Kết nối ngõ ra của PLC với đèn, rơle trung gian</w:t>
            </w:r>
          </w:p>
        </w:tc>
        <w:tc>
          <w:tcPr>
            <w:tcW w:w="838" w:type="dxa"/>
          </w:tcPr>
          <w:p w14:paraId="70DBE694" w14:textId="77777777" w:rsidR="00931004" w:rsidRDefault="00931004" w:rsidP="00713B42">
            <w:pPr>
              <w:spacing w:before="120" w:after="120"/>
              <w:jc w:val="center"/>
              <w:rPr>
                <w:b/>
                <w:bCs/>
                <w:lang w:val="vi-VN"/>
              </w:rPr>
            </w:pPr>
          </w:p>
        </w:tc>
        <w:tc>
          <w:tcPr>
            <w:tcW w:w="1118" w:type="dxa"/>
          </w:tcPr>
          <w:p w14:paraId="3F29A5F0" w14:textId="77777777" w:rsidR="00931004" w:rsidRPr="007872E1" w:rsidRDefault="00931004" w:rsidP="00713B42">
            <w:pPr>
              <w:spacing w:before="120" w:after="120"/>
              <w:jc w:val="center"/>
              <w:rPr>
                <w:lang w:val="vi-VN"/>
              </w:rPr>
            </w:pPr>
            <w:r w:rsidRPr="007872E1">
              <w:rPr>
                <w:lang w:val="vi-VN"/>
              </w:rPr>
              <w:t>1</w:t>
            </w:r>
          </w:p>
        </w:tc>
        <w:tc>
          <w:tcPr>
            <w:tcW w:w="1511" w:type="dxa"/>
          </w:tcPr>
          <w:p w14:paraId="3BCFD0DD" w14:textId="77777777" w:rsidR="00931004" w:rsidRPr="007872E1" w:rsidRDefault="00931004" w:rsidP="00713B42">
            <w:pPr>
              <w:spacing w:before="120" w:after="120"/>
              <w:jc w:val="center"/>
              <w:rPr>
                <w:lang w:val="vi-VN"/>
              </w:rPr>
            </w:pPr>
            <w:r w:rsidRPr="007872E1">
              <w:rPr>
                <w:lang w:val="vi-VN"/>
              </w:rPr>
              <w:t>0,25</w:t>
            </w:r>
          </w:p>
        </w:tc>
        <w:tc>
          <w:tcPr>
            <w:tcW w:w="973" w:type="dxa"/>
          </w:tcPr>
          <w:p w14:paraId="2E8C7E9C" w14:textId="77777777" w:rsidR="00931004" w:rsidRPr="00863B32" w:rsidRDefault="00931004" w:rsidP="00713B42">
            <w:pPr>
              <w:spacing w:before="120" w:after="120"/>
              <w:jc w:val="center"/>
              <w:rPr>
                <w:b/>
                <w:bCs/>
                <w:lang w:val="vi-VN"/>
              </w:rPr>
            </w:pPr>
          </w:p>
        </w:tc>
      </w:tr>
      <w:tr w:rsidR="00931004" w:rsidRPr="00DF2567" w14:paraId="5297CA1D" w14:textId="77777777" w:rsidTr="00713B42">
        <w:trPr>
          <w:trHeight w:val="420"/>
        </w:trPr>
        <w:tc>
          <w:tcPr>
            <w:tcW w:w="793" w:type="dxa"/>
          </w:tcPr>
          <w:p w14:paraId="1D9C85E3" w14:textId="77777777" w:rsidR="00931004" w:rsidRDefault="00931004" w:rsidP="00713B42">
            <w:pPr>
              <w:spacing w:before="120" w:after="120"/>
              <w:jc w:val="center"/>
              <w:rPr>
                <w:lang w:val="vi-VN"/>
              </w:rPr>
            </w:pPr>
          </w:p>
        </w:tc>
        <w:tc>
          <w:tcPr>
            <w:tcW w:w="3962" w:type="dxa"/>
          </w:tcPr>
          <w:p w14:paraId="18C91A7A" w14:textId="77777777" w:rsidR="00931004" w:rsidRPr="007872E1" w:rsidRDefault="00931004" w:rsidP="00713B42">
            <w:pPr>
              <w:spacing w:before="120" w:after="120"/>
              <w:rPr>
                <w:lang w:val="vi-VN"/>
              </w:rPr>
            </w:pPr>
            <w:r>
              <w:rPr>
                <w:highlight w:val="yellow"/>
                <w:lang w:val="vi-VN"/>
              </w:rPr>
              <w:t>4. Kết nối PLC và PC, c</w:t>
            </w:r>
            <w:r w:rsidRPr="008232EF">
              <w:rPr>
                <w:highlight w:val="yellow"/>
              </w:rPr>
              <w:t>ài đặt và sử dụng phần mềm  lập</w:t>
            </w:r>
            <w:r w:rsidRPr="008232EF">
              <w:rPr>
                <w:highlight w:val="yellow"/>
                <w:lang w:val="vi-VN"/>
              </w:rPr>
              <w:t xml:space="preserve"> trình cho PLC</w:t>
            </w:r>
          </w:p>
        </w:tc>
        <w:tc>
          <w:tcPr>
            <w:tcW w:w="838" w:type="dxa"/>
          </w:tcPr>
          <w:p w14:paraId="760978F5" w14:textId="77777777" w:rsidR="00931004" w:rsidRDefault="00931004" w:rsidP="00713B42">
            <w:pPr>
              <w:spacing w:before="120" w:after="120"/>
              <w:jc w:val="center"/>
              <w:rPr>
                <w:b/>
                <w:bCs/>
                <w:lang w:val="vi-VN"/>
              </w:rPr>
            </w:pPr>
          </w:p>
        </w:tc>
        <w:tc>
          <w:tcPr>
            <w:tcW w:w="1118" w:type="dxa"/>
          </w:tcPr>
          <w:p w14:paraId="64724983" w14:textId="77777777" w:rsidR="00931004" w:rsidRPr="007872E1" w:rsidRDefault="00931004" w:rsidP="00713B42">
            <w:pPr>
              <w:spacing w:before="120" w:after="120"/>
              <w:jc w:val="center"/>
              <w:rPr>
                <w:lang w:val="vi-VN"/>
              </w:rPr>
            </w:pPr>
            <w:r w:rsidRPr="007872E1">
              <w:rPr>
                <w:lang w:val="vi-VN"/>
              </w:rPr>
              <w:t>1</w:t>
            </w:r>
          </w:p>
        </w:tc>
        <w:tc>
          <w:tcPr>
            <w:tcW w:w="1511" w:type="dxa"/>
          </w:tcPr>
          <w:p w14:paraId="0F7AFFD5" w14:textId="77777777" w:rsidR="00931004" w:rsidRPr="007872E1" w:rsidRDefault="00931004" w:rsidP="00713B42">
            <w:pPr>
              <w:spacing w:before="120" w:after="120"/>
              <w:jc w:val="center"/>
              <w:rPr>
                <w:lang w:val="vi-VN"/>
              </w:rPr>
            </w:pPr>
            <w:r w:rsidRPr="007872E1">
              <w:rPr>
                <w:lang w:val="vi-VN"/>
              </w:rPr>
              <w:t>0,5</w:t>
            </w:r>
          </w:p>
        </w:tc>
        <w:tc>
          <w:tcPr>
            <w:tcW w:w="973" w:type="dxa"/>
          </w:tcPr>
          <w:p w14:paraId="7CB54EAA" w14:textId="77777777" w:rsidR="00931004" w:rsidRPr="00863B32" w:rsidRDefault="00931004" w:rsidP="00713B42">
            <w:pPr>
              <w:spacing w:before="120" w:after="120"/>
              <w:jc w:val="center"/>
              <w:rPr>
                <w:b/>
                <w:bCs/>
                <w:lang w:val="vi-VN"/>
              </w:rPr>
            </w:pPr>
          </w:p>
        </w:tc>
      </w:tr>
      <w:tr w:rsidR="00931004" w:rsidRPr="00DF2567" w14:paraId="76DF36BC" w14:textId="77777777" w:rsidTr="00713B42">
        <w:trPr>
          <w:trHeight w:val="509"/>
        </w:trPr>
        <w:tc>
          <w:tcPr>
            <w:tcW w:w="793" w:type="dxa"/>
          </w:tcPr>
          <w:p w14:paraId="2431AC34" w14:textId="77777777" w:rsidR="00931004" w:rsidRPr="00F83570" w:rsidRDefault="00931004" w:rsidP="00713B42">
            <w:pPr>
              <w:spacing w:before="120" w:after="120"/>
              <w:jc w:val="center"/>
              <w:rPr>
                <w:lang w:val="vi-VN"/>
              </w:rPr>
            </w:pPr>
            <w:r>
              <w:rPr>
                <w:lang w:val="vi-VN"/>
              </w:rPr>
              <w:t>3</w:t>
            </w:r>
          </w:p>
        </w:tc>
        <w:tc>
          <w:tcPr>
            <w:tcW w:w="3962" w:type="dxa"/>
          </w:tcPr>
          <w:p w14:paraId="20A80F6C" w14:textId="77777777" w:rsidR="00931004" w:rsidRPr="007872E1" w:rsidRDefault="00931004" w:rsidP="00713B42">
            <w:pPr>
              <w:spacing w:before="120" w:after="120"/>
            </w:pPr>
            <w:r w:rsidRPr="00DF2567">
              <w:rPr>
                <w:b/>
              </w:rPr>
              <w:t xml:space="preserve">Bài </w:t>
            </w:r>
            <w:r>
              <w:rPr>
                <w:b/>
                <w:lang w:val="vi-VN"/>
              </w:rPr>
              <w:t>3</w:t>
            </w:r>
            <w:r w:rsidRPr="00DF2567">
              <w:rPr>
                <w:b/>
              </w:rPr>
              <w:t>:</w:t>
            </w:r>
            <w:r w:rsidRPr="00DF2567">
              <w:t xml:space="preserve"> Các lệnh cơ bản của PLC</w:t>
            </w:r>
          </w:p>
        </w:tc>
        <w:tc>
          <w:tcPr>
            <w:tcW w:w="838" w:type="dxa"/>
          </w:tcPr>
          <w:p w14:paraId="6A64757A" w14:textId="77777777" w:rsidR="00931004" w:rsidRPr="00DC6F9C" w:rsidRDefault="00931004" w:rsidP="00713B42">
            <w:pPr>
              <w:spacing w:before="120" w:after="120"/>
              <w:jc w:val="center"/>
              <w:rPr>
                <w:b/>
                <w:bCs/>
                <w:lang w:val="vi-VN"/>
              </w:rPr>
            </w:pPr>
            <w:r>
              <w:rPr>
                <w:b/>
                <w:bCs/>
                <w:lang w:val="vi-VN"/>
              </w:rPr>
              <w:t>5</w:t>
            </w:r>
          </w:p>
        </w:tc>
        <w:tc>
          <w:tcPr>
            <w:tcW w:w="1118" w:type="dxa"/>
          </w:tcPr>
          <w:p w14:paraId="2AFBC1F5" w14:textId="77777777" w:rsidR="00931004" w:rsidRPr="007872E1" w:rsidRDefault="00931004" w:rsidP="00713B42">
            <w:pPr>
              <w:spacing w:before="120" w:after="120"/>
              <w:jc w:val="center"/>
              <w:rPr>
                <w:b/>
                <w:bCs/>
                <w:lang w:val="vi-VN"/>
              </w:rPr>
            </w:pPr>
            <w:r>
              <w:rPr>
                <w:b/>
                <w:bCs/>
                <w:lang w:val="vi-VN"/>
              </w:rPr>
              <w:t>5</w:t>
            </w:r>
          </w:p>
        </w:tc>
        <w:tc>
          <w:tcPr>
            <w:tcW w:w="1511" w:type="dxa"/>
          </w:tcPr>
          <w:p w14:paraId="174C986B" w14:textId="77777777" w:rsidR="00931004" w:rsidRPr="007872E1" w:rsidRDefault="00931004" w:rsidP="00713B42">
            <w:pPr>
              <w:spacing w:before="120" w:after="120"/>
              <w:jc w:val="center"/>
              <w:rPr>
                <w:b/>
                <w:bCs/>
                <w:lang w:val="vi-VN"/>
              </w:rPr>
            </w:pPr>
            <w:r>
              <w:rPr>
                <w:b/>
                <w:bCs/>
                <w:lang w:val="vi-VN"/>
              </w:rPr>
              <w:t>0</w:t>
            </w:r>
          </w:p>
        </w:tc>
        <w:tc>
          <w:tcPr>
            <w:tcW w:w="973" w:type="dxa"/>
          </w:tcPr>
          <w:p w14:paraId="707FEE20" w14:textId="77777777" w:rsidR="00931004" w:rsidRPr="00F83570" w:rsidRDefault="00931004" w:rsidP="00713B42">
            <w:pPr>
              <w:spacing w:before="120" w:after="120"/>
              <w:jc w:val="center"/>
              <w:rPr>
                <w:b/>
                <w:bCs/>
                <w:lang w:val="vi-VN"/>
              </w:rPr>
            </w:pPr>
            <w:r>
              <w:rPr>
                <w:b/>
                <w:bCs/>
                <w:lang w:val="vi-VN"/>
              </w:rPr>
              <w:t>0</w:t>
            </w:r>
          </w:p>
        </w:tc>
      </w:tr>
      <w:tr w:rsidR="00931004" w:rsidRPr="00DF2567" w14:paraId="45E931CF" w14:textId="77777777" w:rsidTr="00713B42">
        <w:trPr>
          <w:trHeight w:val="420"/>
        </w:trPr>
        <w:tc>
          <w:tcPr>
            <w:tcW w:w="793" w:type="dxa"/>
          </w:tcPr>
          <w:p w14:paraId="6C43C6E6" w14:textId="77777777" w:rsidR="00931004" w:rsidRDefault="00931004" w:rsidP="00713B42">
            <w:pPr>
              <w:spacing w:before="120" w:after="120"/>
              <w:jc w:val="center"/>
              <w:rPr>
                <w:lang w:val="vi-VN"/>
              </w:rPr>
            </w:pPr>
          </w:p>
        </w:tc>
        <w:tc>
          <w:tcPr>
            <w:tcW w:w="3962" w:type="dxa"/>
          </w:tcPr>
          <w:p w14:paraId="7F326873" w14:textId="77777777" w:rsidR="00931004" w:rsidRPr="007872E1" w:rsidRDefault="00931004" w:rsidP="00713B42">
            <w:pPr>
              <w:spacing w:before="120" w:after="120"/>
            </w:pPr>
            <w:r w:rsidRPr="00DF2567">
              <w:t>1. Các liên kết logic.</w:t>
            </w:r>
          </w:p>
        </w:tc>
        <w:tc>
          <w:tcPr>
            <w:tcW w:w="838" w:type="dxa"/>
          </w:tcPr>
          <w:p w14:paraId="4BDE1091" w14:textId="77777777" w:rsidR="00931004" w:rsidRDefault="00931004" w:rsidP="00713B42">
            <w:pPr>
              <w:spacing w:before="120" w:after="120"/>
              <w:jc w:val="center"/>
              <w:rPr>
                <w:b/>
                <w:bCs/>
                <w:lang w:val="vi-VN"/>
              </w:rPr>
            </w:pPr>
          </w:p>
        </w:tc>
        <w:tc>
          <w:tcPr>
            <w:tcW w:w="1118" w:type="dxa"/>
          </w:tcPr>
          <w:p w14:paraId="212E7035" w14:textId="77777777" w:rsidR="00931004" w:rsidRPr="007872E1" w:rsidRDefault="00931004" w:rsidP="00713B42">
            <w:pPr>
              <w:spacing w:before="120" w:after="120"/>
              <w:jc w:val="center"/>
              <w:rPr>
                <w:lang w:val="vi-VN"/>
              </w:rPr>
            </w:pPr>
            <w:r w:rsidRPr="007872E1">
              <w:rPr>
                <w:lang w:val="vi-VN"/>
              </w:rPr>
              <w:t>2</w:t>
            </w:r>
          </w:p>
        </w:tc>
        <w:tc>
          <w:tcPr>
            <w:tcW w:w="1511" w:type="dxa"/>
          </w:tcPr>
          <w:p w14:paraId="0D935974" w14:textId="77777777" w:rsidR="00931004" w:rsidRDefault="00931004" w:rsidP="00713B42">
            <w:pPr>
              <w:spacing w:before="120" w:after="120"/>
              <w:jc w:val="center"/>
              <w:rPr>
                <w:b/>
                <w:bCs/>
                <w:lang w:val="vi-VN"/>
              </w:rPr>
            </w:pPr>
          </w:p>
        </w:tc>
        <w:tc>
          <w:tcPr>
            <w:tcW w:w="973" w:type="dxa"/>
          </w:tcPr>
          <w:p w14:paraId="68DB7375" w14:textId="77777777" w:rsidR="00931004" w:rsidRPr="00863B32" w:rsidRDefault="00931004" w:rsidP="00713B42">
            <w:pPr>
              <w:spacing w:before="120" w:after="120"/>
              <w:jc w:val="center"/>
              <w:rPr>
                <w:b/>
                <w:bCs/>
                <w:lang w:val="vi-VN"/>
              </w:rPr>
            </w:pPr>
          </w:p>
        </w:tc>
      </w:tr>
      <w:tr w:rsidR="00931004" w:rsidRPr="00DF2567" w14:paraId="6FBE0DEF" w14:textId="77777777" w:rsidTr="00713B42">
        <w:trPr>
          <w:trHeight w:val="420"/>
        </w:trPr>
        <w:tc>
          <w:tcPr>
            <w:tcW w:w="793" w:type="dxa"/>
          </w:tcPr>
          <w:p w14:paraId="1E28B807" w14:textId="77777777" w:rsidR="00931004" w:rsidRDefault="00931004" w:rsidP="00713B42">
            <w:pPr>
              <w:spacing w:before="120" w:after="120"/>
              <w:jc w:val="center"/>
              <w:rPr>
                <w:lang w:val="vi-VN"/>
              </w:rPr>
            </w:pPr>
          </w:p>
        </w:tc>
        <w:tc>
          <w:tcPr>
            <w:tcW w:w="3962" w:type="dxa"/>
          </w:tcPr>
          <w:p w14:paraId="1B28B89D" w14:textId="77777777" w:rsidR="00931004" w:rsidRPr="007872E1" w:rsidRDefault="00931004" w:rsidP="00713B42">
            <w:pPr>
              <w:spacing w:before="120" w:after="120"/>
            </w:pPr>
            <w:r w:rsidRPr="00DF2567">
              <w:t>2. Các lệnh ghi/xóa giá trị cho tiếp điểm.</w:t>
            </w:r>
          </w:p>
        </w:tc>
        <w:tc>
          <w:tcPr>
            <w:tcW w:w="838" w:type="dxa"/>
          </w:tcPr>
          <w:p w14:paraId="043F313C" w14:textId="77777777" w:rsidR="00931004" w:rsidRDefault="00931004" w:rsidP="00713B42">
            <w:pPr>
              <w:spacing w:before="120" w:after="120"/>
              <w:jc w:val="center"/>
              <w:rPr>
                <w:b/>
                <w:bCs/>
                <w:lang w:val="vi-VN"/>
              </w:rPr>
            </w:pPr>
          </w:p>
        </w:tc>
        <w:tc>
          <w:tcPr>
            <w:tcW w:w="1118" w:type="dxa"/>
          </w:tcPr>
          <w:p w14:paraId="0750883E" w14:textId="77777777" w:rsidR="00931004" w:rsidRPr="007872E1" w:rsidRDefault="00931004" w:rsidP="00713B42">
            <w:pPr>
              <w:spacing w:before="120" w:after="120"/>
              <w:jc w:val="center"/>
              <w:rPr>
                <w:lang w:val="vi-VN"/>
              </w:rPr>
            </w:pPr>
            <w:r w:rsidRPr="007872E1">
              <w:rPr>
                <w:lang w:val="vi-VN"/>
              </w:rPr>
              <w:t>1</w:t>
            </w:r>
          </w:p>
        </w:tc>
        <w:tc>
          <w:tcPr>
            <w:tcW w:w="1511" w:type="dxa"/>
          </w:tcPr>
          <w:p w14:paraId="378763E7" w14:textId="77777777" w:rsidR="00931004" w:rsidRDefault="00931004" w:rsidP="00713B42">
            <w:pPr>
              <w:spacing w:before="120" w:after="120"/>
              <w:jc w:val="center"/>
              <w:rPr>
                <w:b/>
                <w:bCs/>
                <w:lang w:val="vi-VN"/>
              </w:rPr>
            </w:pPr>
          </w:p>
        </w:tc>
        <w:tc>
          <w:tcPr>
            <w:tcW w:w="973" w:type="dxa"/>
          </w:tcPr>
          <w:p w14:paraId="6010634B" w14:textId="77777777" w:rsidR="00931004" w:rsidRPr="00863B32" w:rsidRDefault="00931004" w:rsidP="00713B42">
            <w:pPr>
              <w:spacing w:before="120" w:after="120"/>
              <w:jc w:val="center"/>
              <w:rPr>
                <w:b/>
                <w:bCs/>
                <w:lang w:val="vi-VN"/>
              </w:rPr>
            </w:pPr>
          </w:p>
        </w:tc>
      </w:tr>
      <w:tr w:rsidR="00931004" w:rsidRPr="00DF2567" w14:paraId="2C5965D9" w14:textId="77777777" w:rsidTr="00713B42">
        <w:trPr>
          <w:trHeight w:val="420"/>
        </w:trPr>
        <w:tc>
          <w:tcPr>
            <w:tcW w:w="793" w:type="dxa"/>
          </w:tcPr>
          <w:p w14:paraId="692973EC" w14:textId="77777777" w:rsidR="00931004" w:rsidRDefault="00931004" w:rsidP="00713B42">
            <w:pPr>
              <w:spacing w:before="120" w:after="120"/>
              <w:jc w:val="center"/>
              <w:rPr>
                <w:lang w:val="vi-VN"/>
              </w:rPr>
            </w:pPr>
          </w:p>
        </w:tc>
        <w:tc>
          <w:tcPr>
            <w:tcW w:w="3962" w:type="dxa"/>
          </w:tcPr>
          <w:p w14:paraId="7651065D" w14:textId="77777777" w:rsidR="00931004" w:rsidRPr="007872E1" w:rsidRDefault="00931004" w:rsidP="00713B42">
            <w:pPr>
              <w:spacing w:before="120" w:after="120"/>
            </w:pPr>
            <w:r w:rsidRPr="00DF2567">
              <w:t>3. Timer.</w:t>
            </w:r>
          </w:p>
        </w:tc>
        <w:tc>
          <w:tcPr>
            <w:tcW w:w="838" w:type="dxa"/>
          </w:tcPr>
          <w:p w14:paraId="1D6E11A0" w14:textId="77777777" w:rsidR="00931004" w:rsidRDefault="00931004" w:rsidP="00713B42">
            <w:pPr>
              <w:spacing w:before="120" w:after="120"/>
              <w:jc w:val="center"/>
              <w:rPr>
                <w:b/>
                <w:bCs/>
                <w:lang w:val="vi-VN"/>
              </w:rPr>
            </w:pPr>
          </w:p>
        </w:tc>
        <w:tc>
          <w:tcPr>
            <w:tcW w:w="1118" w:type="dxa"/>
          </w:tcPr>
          <w:p w14:paraId="22A6FA13" w14:textId="77777777" w:rsidR="00931004" w:rsidRPr="007872E1" w:rsidRDefault="00931004" w:rsidP="00713B42">
            <w:pPr>
              <w:spacing w:before="120" w:after="120"/>
              <w:jc w:val="center"/>
              <w:rPr>
                <w:lang w:val="vi-VN"/>
              </w:rPr>
            </w:pPr>
            <w:r w:rsidRPr="007872E1">
              <w:rPr>
                <w:lang w:val="vi-VN"/>
              </w:rPr>
              <w:t>1</w:t>
            </w:r>
          </w:p>
        </w:tc>
        <w:tc>
          <w:tcPr>
            <w:tcW w:w="1511" w:type="dxa"/>
          </w:tcPr>
          <w:p w14:paraId="7AD4614C" w14:textId="77777777" w:rsidR="00931004" w:rsidRDefault="00931004" w:rsidP="00713B42">
            <w:pPr>
              <w:spacing w:before="120" w:after="120"/>
              <w:jc w:val="center"/>
              <w:rPr>
                <w:b/>
                <w:bCs/>
                <w:lang w:val="vi-VN"/>
              </w:rPr>
            </w:pPr>
          </w:p>
        </w:tc>
        <w:tc>
          <w:tcPr>
            <w:tcW w:w="973" w:type="dxa"/>
          </w:tcPr>
          <w:p w14:paraId="40A59BDE" w14:textId="77777777" w:rsidR="00931004" w:rsidRPr="00863B32" w:rsidRDefault="00931004" w:rsidP="00713B42">
            <w:pPr>
              <w:spacing w:before="120" w:after="120"/>
              <w:jc w:val="center"/>
              <w:rPr>
                <w:b/>
                <w:bCs/>
                <w:lang w:val="vi-VN"/>
              </w:rPr>
            </w:pPr>
          </w:p>
        </w:tc>
      </w:tr>
      <w:tr w:rsidR="00931004" w:rsidRPr="00DF2567" w14:paraId="77F1ACDE" w14:textId="77777777" w:rsidTr="00713B42">
        <w:trPr>
          <w:trHeight w:val="420"/>
        </w:trPr>
        <w:tc>
          <w:tcPr>
            <w:tcW w:w="793" w:type="dxa"/>
          </w:tcPr>
          <w:p w14:paraId="7CA4F345" w14:textId="77777777" w:rsidR="00931004" w:rsidRDefault="00931004" w:rsidP="00713B42">
            <w:pPr>
              <w:spacing w:before="120" w:after="120"/>
              <w:jc w:val="center"/>
              <w:rPr>
                <w:lang w:val="vi-VN"/>
              </w:rPr>
            </w:pPr>
          </w:p>
        </w:tc>
        <w:tc>
          <w:tcPr>
            <w:tcW w:w="3962" w:type="dxa"/>
          </w:tcPr>
          <w:p w14:paraId="5F159C2B" w14:textId="77777777" w:rsidR="00931004" w:rsidRPr="00CB4985" w:rsidRDefault="00931004" w:rsidP="00713B42">
            <w:pPr>
              <w:spacing w:before="120" w:after="120"/>
              <w:rPr>
                <w:b/>
                <w:bCs/>
                <w:lang w:val="vi-VN"/>
              </w:rPr>
            </w:pPr>
            <w:r w:rsidRPr="00DF2567">
              <w:t>4. Couter</w:t>
            </w:r>
            <w:r>
              <w:rPr>
                <w:lang w:val="vi-VN"/>
              </w:rPr>
              <w:t>.</w:t>
            </w:r>
          </w:p>
        </w:tc>
        <w:tc>
          <w:tcPr>
            <w:tcW w:w="838" w:type="dxa"/>
          </w:tcPr>
          <w:p w14:paraId="5B15126F" w14:textId="77777777" w:rsidR="00931004" w:rsidRDefault="00931004" w:rsidP="00713B42">
            <w:pPr>
              <w:spacing w:before="120" w:after="120"/>
              <w:jc w:val="center"/>
              <w:rPr>
                <w:b/>
                <w:bCs/>
                <w:lang w:val="vi-VN"/>
              </w:rPr>
            </w:pPr>
          </w:p>
        </w:tc>
        <w:tc>
          <w:tcPr>
            <w:tcW w:w="1118" w:type="dxa"/>
          </w:tcPr>
          <w:p w14:paraId="52710CFB" w14:textId="77777777" w:rsidR="00931004" w:rsidRPr="007872E1" w:rsidRDefault="00931004" w:rsidP="00713B42">
            <w:pPr>
              <w:spacing w:before="120" w:after="120"/>
              <w:jc w:val="center"/>
              <w:rPr>
                <w:lang w:val="vi-VN"/>
              </w:rPr>
            </w:pPr>
            <w:r w:rsidRPr="007872E1">
              <w:rPr>
                <w:lang w:val="vi-VN"/>
              </w:rPr>
              <w:t>1</w:t>
            </w:r>
          </w:p>
        </w:tc>
        <w:tc>
          <w:tcPr>
            <w:tcW w:w="1511" w:type="dxa"/>
          </w:tcPr>
          <w:p w14:paraId="560BDF29" w14:textId="77777777" w:rsidR="00931004" w:rsidRDefault="00931004" w:rsidP="00713B42">
            <w:pPr>
              <w:spacing w:before="120" w:after="120"/>
              <w:jc w:val="center"/>
              <w:rPr>
                <w:b/>
                <w:bCs/>
                <w:lang w:val="vi-VN"/>
              </w:rPr>
            </w:pPr>
          </w:p>
        </w:tc>
        <w:tc>
          <w:tcPr>
            <w:tcW w:w="973" w:type="dxa"/>
          </w:tcPr>
          <w:p w14:paraId="207D09E7" w14:textId="77777777" w:rsidR="00931004" w:rsidRPr="00863B32" w:rsidRDefault="00931004" w:rsidP="00713B42">
            <w:pPr>
              <w:spacing w:before="120" w:after="120"/>
              <w:jc w:val="center"/>
              <w:rPr>
                <w:b/>
                <w:bCs/>
                <w:lang w:val="vi-VN"/>
              </w:rPr>
            </w:pPr>
          </w:p>
        </w:tc>
      </w:tr>
      <w:tr w:rsidR="00931004" w:rsidRPr="00DF2567" w14:paraId="131C4354" w14:textId="77777777" w:rsidTr="00713B42">
        <w:trPr>
          <w:trHeight w:val="420"/>
        </w:trPr>
        <w:tc>
          <w:tcPr>
            <w:tcW w:w="793" w:type="dxa"/>
          </w:tcPr>
          <w:p w14:paraId="0D81CB92" w14:textId="77777777" w:rsidR="00931004" w:rsidRPr="00F83570" w:rsidRDefault="00931004" w:rsidP="00713B42">
            <w:pPr>
              <w:spacing w:before="120" w:after="120"/>
              <w:jc w:val="center"/>
              <w:rPr>
                <w:lang w:val="vi-VN"/>
              </w:rPr>
            </w:pPr>
            <w:r>
              <w:rPr>
                <w:lang w:val="vi-VN"/>
              </w:rPr>
              <w:t>4</w:t>
            </w:r>
          </w:p>
        </w:tc>
        <w:tc>
          <w:tcPr>
            <w:tcW w:w="3962" w:type="dxa"/>
          </w:tcPr>
          <w:p w14:paraId="476B4A86" w14:textId="77777777" w:rsidR="00931004" w:rsidRPr="007872E1" w:rsidRDefault="00931004" w:rsidP="00713B42">
            <w:pPr>
              <w:spacing w:before="120" w:after="120"/>
              <w:rPr>
                <w:color w:val="FF0000"/>
                <w:lang w:val="vi-VN"/>
              </w:rPr>
            </w:pPr>
            <w:r w:rsidRPr="00FC323F">
              <w:rPr>
                <w:b/>
                <w:color w:val="FF0000"/>
              </w:rPr>
              <w:t xml:space="preserve">Bài </w:t>
            </w:r>
            <w:r w:rsidRPr="00FC323F">
              <w:rPr>
                <w:b/>
                <w:color w:val="FF0000"/>
                <w:lang w:val="vi-VN"/>
              </w:rPr>
              <w:t>4</w:t>
            </w:r>
            <w:r w:rsidRPr="00FC323F">
              <w:rPr>
                <w:b/>
                <w:color w:val="FF0000"/>
              </w:rPr>
              <w:t>:</w:t>
            </w:r>
            <w:r w:rsidRPr="00FC323F">
              <w:rPr>
                <w:color w:val="FF0000"/>
              </w:rPr>
              <w:t xml:space="preserve"> Các phép</w:t>
            </w:r>
            <w:r w:rsidRPr="00FC323F">
              <w:rPr>
                <w:color w:val="FF0000"/>
                <w:lang w:val="vi-VN"/>
              </w:rPr>
              <w:t xml:space="preserve"> toán số của PLC</w:t>
            </w:r>
          </w:p>
        </w:tc>
        <w:tc>
          <w:tcPr>
            <w:tcW w:w="838" w:type="dxa"/>
          </w:tcPr>
          <w:p w14:paraId="7A16D024" w14:textId="77777777" w:rsidR="00931004" w:rsidRPr="00DC6F9C" w:rsidRDefault="00931004" w:rsidP="00713B42">
            <w:pPr>
              <w:spacing w:before="120" w:after="120"/>
              <w:jc w:val="center"/>
              <w:rPr>
                <w:b/>
                <w:bCs/>
                <w:lang w:val="vi-VN"/>
              </w:rPr>
            </w:pPr>
            <w:r>
              <w:rPr>
                <w:b/>
                <w:bCs/>
                <w:lang w:val="vi-VN"/>
              </w:rPr>
              <w:t>6</w:t>
            </w:r>
          </w:p>
        </w:tc>
        <w:tc>
          <w:tcPr>
            <w:tcW w:w="1118" w:type="dxa"/>
          </w:tcPr>
          <w:p w14:paraId="583BF0A2" w14:textId="77777777" w:rsidR="00931004" w:rsidRPr="007872E1" w:rsidRDefault="00931004" w:rsidP="00713B42">
            <w:pPr>
              <w:spacing w:before="120" w:after="120"/>
              <w:jc w:val="center"/>
              <w:rPr>
                <w:b/>
                <w:bCs/>
                <w:lang w:val="vi-VN"/>
              </w:rPr>
            </w:pPr>
            <w:r>
              <w:rPr>
                <w:b/>
                <w:bCs/>
                <w:lang w:val="vi-VN"/>
              </w:rPr>
              <w:t>5</w:t>
            </w:r>
          </w:p>
        </w:tc>
        <w:tc>
          <w:tcPr>
            <w:tcW w:w="1511" w:type="dxa"/>
          </w:tcPr>
          <w:p w14:paraId="0E8B64ED" w14:textId="77777777" w:rsidR="00931004" w:rsidRPr="004A6F7C" w:rsidRDefault="00931004" w:rsidP="00713B42">
            <w:pPr>
              <w:spacing w:before="120" w:after="120"/>
              <w:jc w:val="center"/>
              <w:rPr>
                <w:b/>
                <w:bCs/>
                <w:lang w:val="vi-VN"/>
              </w:rPr>
            </w:pPr>
            <w:r>
              <w:rPr>
                <w:b/>
                <w:bCs/>
                <w:lang w:val="vi-VN"/>
              </w:rPr>
              <w:t>0</w:t>
            </w:r>
          </w:p>
        </w:tc>
        <w:tc>
          <w:tcPr>
            <w:tcW w:w="973" w:type="dxa"/>
          </w:tcPr>
          <w:p w14:paraId="14AB850F" w14:textId="77777777" w:rsidR="00931004" w:rsidRPr="007872E1" w:rsidRDefault="00931004" w:rsidP="00713B42">
            <w:pPr>
              <w:spacing w:before="120" w:after="120"/>
              <w:jc w:val="center"/>
              <w:rPr>
                <w:b/>
                <w:bCs/>
                <w:lang w:val="vi-VN"/>
              </w:rPr>
            </w:pPr>
            <w:r>
              <w:rPr>
                <w:b/>
                <w:bCs/>
                <w:lang w:val="vi-VN"/>
              </w:rPr>
              <w:t>1</w:t>
            </w:r>
          </w:p>
        </w:tc>
      </w:tr>
      <w:tr w:rsidR="00931004" w:rsidRPr="00DF2567" w14:paraId="373A7B77" w14:textId="77777777" w:rsidTr="00713B42">
        <w:trPr>
          <w:trHeight w:val="420"/>
        </w:trPr>
        <w:tc>
          <w:tcPr>
            <w:tcW w:w="793" w:type="dxa"/>
          </w:tcPr>
          <w:p w14:paraId="3E4FADCE" w14:textId="77777777" w:rsidR="00931004" w:rsidRDefault="00931004" w:rsidP="00713B42">
            <w:pPr>
              <w:spacing w:before="120" w:after="120"/>
              <w:jc w:val="center"/>
              <w:rPr>
                <w:lang w:val="vi-VN"/>
              </w:rPr>
            </w:pPr>
          </w:p>
        </w:tc>
        <w:tc>
          <w:tcPr>
            <w:tcW w:w="3962" w:type="dxa"/>
          </w:tcPr>
          <w:p w14:paraId="11CB8BD5" w14:textId="77777777" w:rsidR="00931004" w:rsidRPr="007872E1" w:rsidRDefault="00931004" w:rsidP="00713B42">
            <w:pPr>
              <w:spacing w:before="120" w:after="120"/>
              <w:rPr>
                <w:color w:val="FF0000"/>
                <w:lang w:val="vi-VN"/>
              </w:rPr>
            </w:pPr>
            <w:r w:rsidRPr="00FC323F">
              <w:rPr>
                <w:color w:val="FF0000"/>
              </w:rPr>
              <w:t>1.</w:t>
            </w:r>
            <w:r w:rsidRPr="00FC323F">
              <w:rPr>
                <w:color w:val="FF0000"/>
                <w:lang w:val="vi-VN"/>
              </w:rPr>
              <w:t xml:space="preserve"> Chức năng truyền dẫn</w:t>
            </w:r>
          </w:p>
        </w:tc>
        <w:tc>
          <w:tcPr>
            <w:tcW w:w="838" w:type="dxa"/>
          </w:tcPr>
          <w:p w14:paraId="48C0359B" w14:textId="77777777" w:rsidR="00931004" w:rsidRDefault="00931004" w:rsidP="00713B42">
            <w:pPr>
              <w:spacing w:before="120" w:after="120"/>
              <w:jc w:val="center"/>
              <w:rPr>
                <w:b/>
                <w:bCs/>
                <w:lang w:val="vi-VN"/>
              </w:rPr>
            </w:pPr>
          </w:p>
        </w:tc>
        <w:tc>
          <w:tcPr>
            <w:tcW w:w="1118" w:type="dxa"/>
          </w:tcPr>
          <w:p w14:paraId="10D5633D" w14:textId="77777777" w:rsidR="00931004" w:rsidRPr="009C14A7" w:rsidRDefault="00931004" w:rsidP="00713B42">
            <w:pPr>
              <w:spacing w:before="120" w:after="120"/>
              <w:jc w:val="center"/>
              <w:rPr>
                <w:lang w:val="vi-VN"/>
              </w:rPr>
            </w:pPr>
            <w:r w:rsidRPr="009C14A7">
              <w:rPr>
                <w:lang w:val="vi-VN"/>
              </w:rPr>
              <w:t>1</w:t>
            </w:r>
          </w:p>
        </w:tc>
        <w:tc>
          <w:tcPr>
            <w:tcW w:w="1511" w:type="dxa"/>
          </w:tcPr>
          <w:p w14:paraId="654CCC29" w14:textId="77777777" w:rsidR="00931004" w:rsidRDefault="00931004" w:rsidP="00713B42">
            <w:pPr>
              <w:spacing w:before="120" w:after="120"/>
              <w:jc w:val="center"/>
              <w:rPr>
                <w:b/>
                <w:bCs/>
                <w:lang w:val="vi-VN"/>
              </w:rPr>
            </w:pPr>
          </w:p>
        </w:tc>
        <w:tc>
          <w:tcPr>
            <w:tcW w:w="973" w:type="dxa"/>
          </w:tcPr>
          <w:p w14:paraId="4E413927" w14:textId="77777777" w:rsidR="00931004" w:rsidRDefault="00931004" w:rsidP="00713B42">
            <w:pPr>
              <w:spacing w:before="120" w:after="120"/>
              <w:jc w:val="center"/>
              <w:rPr>
                <w:b/>
                <w:bCs/>
                <w:lang w:val="vi-VN"/>
              </w:rPr>
            </w:pPr>
          </w:p>
        </w:tc>
      </w:tr>
      <w:tr w:rsidR="00931004" w:rsidRPr="00DF2567" w14:paraId="463BA694" w14:textId="77777777" w:rsidTr="00713B42">
        <w:trPr>
          <w:trHeight w:val="420"/>
        </w:trPr>
        <w:tc>
          <w:tcPr>
            <w:tcW w:w="793" w:type="dxa"/>
          </w:tcPr>
          <w:p w14:paraId="599F4617" w14:textId="77777777" w:rsidR="00931004" w:rsidRDefault="00931004" w:rsidP="00713B42">
            <w:pPr>
              <w:spacing w:before="120" w:after="120"/>
              <w:jc w:val="center"/>
              <w:rPr>
                <w:lang w:val="vi-VN"/>
              </w:rPr>
            </w:pPr>
          </w:p>
        </w:tc>
        <w:tc>
          <w:tcPr>
            <w:tcW w:w="3962" w:type="dxa"/>
          </w:tcPr>
          <w:p w14:paraId="4E50D398" w14:textId="77777777" w:rsidR="00931004" w:rsidRPr="007872E1" w:rsidRDefault="00931004" w:rsidP="00713B42">
            <w:pPr>
              <w:spacing w:before="120" w:after="120"/>
              <w:rPr>
                <w:color w:val="FF0000"/>
              </w:rPr>
            </w:pPr>
            <w:r w:rsidRPr="00FC323F">
              <w:rPr>
                <w:color w:val="FF0000"/>
                <w:lang w:val="vi-VN"/>
              </w:rPr>
              <w:t>2.</w:t>
            </w:r>
            <w:r w:rsidRPr="00FC323F">
              <w:rPr>
                <w:color w:val="FF0000"/>
              </w:rPr>
              <w:t xml:space="preserve"> Chức năng so sánh.</w:t>
            </w:r>
          </w:p>
        </w:tc>
        <w:tc>
          <w:tcPr>
            <w:tcW w:w="838" w:type="dxa"/>
          </w:tcPr>
          <w:p w14:paraId="0DD255FF" w14:textId="77777777" w:rsidR="00931004" w:rsidRDefault="00931004" w:rsidP="00713B42">
            <w:pPr>
              <w:spacing w:before="120" w:after="120"/>
              <w:jc w:val="center"/>
              <w:rPr>
                <w:b/>
                <w:bCs/>
                <w:lang w:val="vi-VN"/>
              </w:rPr>
            </w:pPr>
          </w:p>
        </w:tc>
        <w:tc>
          <w:tcPr>
            <w:tcW w:w="1118" w:type="dxa"/>
          </w:tcPr>
          <w:p w14:paraId="5939E111" w14:textId="77777777" w:rsidR="00931004" w:rsidRPr="009C14A7" w:rsidRDefault="00931004" w:rsidP="00713B42">
            <w:pPr>
              <w:spacing w:before="120" w:after="120"/>
              <w:jc w:val="center"/>
              <w:rPr>
                <w:lang w:val="vi-VN"/>
              </w:rPr>
            </w:pPr>
            <w:r w:rsidRPr="009C14A7">
              <w:rPr>
                <w:lang w:val="vi-VN"/>
              </w:rPr>
              <w:t>2</w:t>
            </w:r>
          </w:p>
        </w:tc>
        <w:tc>
          <w:tcPr>
            <w:tcW w:w="1511" w:type="dxa"/>
          </w:tcPr>
          <w:p w14:paraId="1C7C2351" w14:textId="77777777" w:rsidR="00931004" w:rsidRDefault="00931004" w:rsidP="00713B42">
            <w:pPr>
              <w:spacing w:before="120" w:after="120"/>
              <w:jc w:val="center"/>
              <w:rPr>
                <w:b/>
                <w:bCs/>
                <w:lang w:val="vi-VN"/>
              </w:rPr>
            </w:pPr>
          </w:p>
        </w:tc>
        <w:tc>
          <w:tcPr>
            <w:tcW w:w="973" w:type="dxa"/>
          </w:tcPr>
          <w:p w14:paraId="6163A19B" w14:textId="77777777" w:rsidR="00931004" w:rsidRDefault="00931004" w:rsidP="00713B42">
            <w:pPr>
              <w:spacing w:before="120" w:after="120"/>
              <w:jc w:val="center"/>
              <w:rPr>
                <w:b/>
                <w:bCs/>
                <w:lang w:val="vi-VN"/>
              </w:rPr>
            </w:pPr>
          </w:p>
        </w:tc>
      </w:tr>
      <w:tr w:rsidR="00931004" w:rsidRPr="00DF2567" w14:paraId="09C1D6E7" w14:textId="77777777" w:rsidTr="00713B42">
        <w:trPr>
          <w:trHeight w:val="420"/>
        </w:trPr>
        <w:tc>
          <w:tcPr>
            <w:tcW w:w="793" w:type="dxa"/>
          </w:tcPr>
          <w:p w14:paraId="79724B7C" w14:textId="77777777" w:rsidR="00931004" w:rsidRDefault="00931004" w:rsidP="00713B42">
            <w:pPr>
              <w:spacing w:before="120" w:after="120"/>
              <w:jc w:val="center"/>
              <w:rPr>
                <w:lang w:val="vi-VN"/>
              </w:rPr>
            </w:pPr>
          </w:p>
        </w:tc>
        <w:tc>
          <w:tcPr>
            <w:tcW w:w="3962" w:type="dxa"/>
          </w:tcPr>
          <w:p w14:paraId="30C6DE71" w14:textId="77777777" w:rsidR="00931004" w:rsidRPr="007872E1" w:rsidRDefault="00931004" w:rsidP="00713B42">
            <w:pPr>
              <w:spacing w:before="120" w:after="120"/>
              <w:rPr>
                <w:color w:val="FF0000"/>
                <w:lang w:val="vi-VN"/>
              </w:rPr>
            </w:pPr>
            <w:r w:rsidRPr="00FC323F">
              <w:rPr>
                <w:color w:val="FF0000"/>
                <w:lang w:val="vi-VN"/>
              </w:rPr>
              <w:t>3. Chức năng dịch chuyển</w:t>
            </w:r>
          </w:p>
        </w:tc>
        <w:tc>
          <w:tcPr>
            <w:tcW w:w="838" w:type="dxa"/>
          </w:tcPr>
          <w:p w14:paraId="58505B68" w14:textId="77777777" w:rsidR="00931004" w:rsidRDefault="00931004" w:rsidP="00713B42">
            <w:pPr>
              <w:spacing w:before="120" w:after="120"/>
              <w:jc w:val="center"/>
              <w:rPr>
                <w:b/>
                <w:bCs/>
                <w:lang w:val="vi-VN"/>
              </w:rPr>
            </w:pPr>
          </w:p>
        </w:tc>
        <w:tc>
          <w:tcPr>
            <w:tcW w:w="1118" w:type="dxa"/>
          </w:tcPr>
          <w:p w14:paraId="1DCF9421" w14:textId="77777777" w:rsidR="00931004" w:rsidRPr="009C14A7" w:rsidRDefault="00931004" w:rsidP="00713B42">
            <w:pPr>
              <w:spacing w:before="120" w:after="120"/>
              <w:jc w:val="center"/>
              <w:rPr>
                <w:lang w:val="vi-VN"/>
              </w:rPr>
            </w:pPr>
            <w:r w:rsidRPr="009C14A7">
              <w:rPr>
                <w:lang w:val="vi-VN"/>
              </w:rPr>
              <w:t>1</w:t>
            </w:r>
          </w:p>
        </w:tc>
        <w:tc>
          <w:tcPr>
            <w:tcW w:w="1511" w:type="dxa"/>
          </w:tcPr>
          <w:p w14:paraId="3F726651" w14:textId="77777777" w:rsidR="00931004" w:rsidRDefault="00931004" w:rsidP="00713B42">
            <w:pPr>
              <w:spacing w:before="120" w:after="120"/>
              <w:jc w:val="center"/>
              <w:rPr>
                <w:b/>
                <w:bCs/>
                <w:lang w:val="vi-VN"/>
              </w:rPr>
            </w:pPr>
          </w:p>
        </w:tc>
        <w:tc>
          <w:tcPr>
            <w:tcW w:w="973" w:type="dxa"/>
          </w:tcPr>
          <w:p w14:paraId="22CC1156" w14:textId="77777777" w:rsidR="00931004" w:rsidRDefault="00931004" w:rsidP="00713B42">
            <w:pPr>
              <w:spacing w:before="120" w:after="120"/>
              <w:jc w:val="center"/>
              <w:rPr>
                <w:b/>
                <w:bCs/>
                <w:lang w:val="vi-VN"/>
              </w:rPr>
            </w:pPr>
          </w:p>
        </w:tc>
      </w:tr>
      <w:tr w:rsidR="00931004" w:rsidRPr="00DF2567" w14:paraId="5FD51762" w14:textId="77777777" w:rsidTr="00713B42">
        <w:trPr>
          <w:trHeight w:val="420"/>
        </w:trPr>
        <w:tc>
          <w:tcPr>
            <w:tcW w:w="793" w:type="dxa"/>
          </w:tcPr>
          <w:p w14:paraId="6C5E1A68" w14:textId="77777777" w:rsidR="00931004" w:rsidRDefault="00931004" w:rsidP="00713B42">
            <w:pPr>
              <w:spacing w:before="120" w:after="120"/>
              <w:jc w:val="center"/>
              <w:rPr>
                <w:lang w:val="vi-VN"/>
              </w:rPr>
            </w:pPr>
          </w:p>
        </w:tc>
        <w:tc>
          <w:tcPr>
            <w:tcW w:w="3962" w:type="dxa"/>
          </w:tcPr>
          <w:p w14:paraId="7127F45A" w14:textId="77777777" w:rsidR="00931004" w:rsidRPr="00FC323F" w:rsidRDefault="00931004" w:rsidP="00713B42">
            <w:pPr>
              <w:spacing w:before="120" w:after="120"/>
              <w:rPr>
                <w:b/>
                <w:color w:val="FF0000"/>
              </w:rPr>
            </w:pPr>
            <w:r w:rsidRPr="00FC323F">
              <w:rPr>
                <w:color w:val="FF0000"/>
                <w:lang w:val="vi-VN"/>
              </w:rPr>
              <w:t>4. Chức năng toán học</w:t>
            </w:r>
          </w:p>
        </w:tc>
        <w:tc>
          <w:tcPr>
            <w:tcW w:w="838" w:type="dxa"/>
          </w:tcPr>
          <w:p w14:paraId="24D6022E" w14:textId="77777777" w:rsidR="00931004" w:rsidRDefault="00931004" w:rsidP="00713B42">
            <w:pPr>
              <w:spacing w:before="120" w:after="120"/>
              <w:jc w:val="center"/>
              <w:rPr>
                <w:b/>
                <w:bCs/>
                <w:lang w:val="vi-VN"/>
              </w:rPr>
            </w:pPr>
          </w:p>
        </w:tc>
        <w:tc>
          <w:tcPr>
            <w:tcW w:w="1118" w:type="dxa"/>
          </w:tcPr>
          <w:p w14:paraId="411E5E53" w14:textId="77777777" w:rsidR="00931004" w:rsidRPr="009C14A7" w:rsidRDefault="00931004" w:rsidP="00713B42">
            <w:pPr>
              <w:spacing w:before="120" w:after="120"/>
              <w:jc w:val="center"/>
              <w:rPr>
                <w:lang w:val="vi-VN"/>
              </w:rPr>
            </w:pPr>
            <w:r w:rsidRPr="009C14A7">
              <w:rPr>
                <w:lang w:val="vi-VN"/>
              </w:rPr>
              <w:t>1</w:t>
            </w:r>
          </w:p>
        </w:tc>
        <w:tc>
          <w:tcPr>
            <w:tcW w:w="1511" w:type="dxa"/>
          </w:tcPr>
          <w:p w14:paraId="45157829" w14:textId="77777777" w:rsidR="00931004" w:rsidRDefault="00931004" w:rsidP="00713B42">
            <w:pPr>
              <w:spacing w:before="120" w:after="120"/>
              <w:jc w:val="center"/>
              <w:rPr>
                <w:b/>
                <w:bCs/>
                <w:lang w:val="vi-VN"/>
              </w:rPr>
            </w:pPr>
          </w:p>
        </w:tc>
        <w:tc>
          <w:tcPr>
            <w:tcW w:w="973" w:type="dxa"/>
          </w:tcPr>
          <w:p w14:paraId="63AF86D9" w14:textId="77777777" w:rsidR="00931004" w:rsidRDefault="00931004" w:rsidP="00713B42">
            <w:pPr>
              <w:spacing w:before="120" w:after="120"/>
              <w:jc w:val="center"/>
              <w:rPr>
                <w:b/>
                <w:bCs/>
                <w:lang w:val="vi-VN"/>
              </w:rPr>
            </w:pPr>
          </w:p>
        </w:tc>
      </w:tr>
      <w:tr w:rsidR="00931004" w:rsidRPr="00DF2567" w14:paraId="357E82F5" w14:textId="77777777" w:rsidTr="00713B42">
        <w:trPr>
          <w:trHeight w:val="420"/>
        </w:trPr>
        <w:tc>
          <w:tcPr>
            <w:tcW w:w="793" w:type="dxa"/>
          </w:tcPr>
          <w:p w14:paraId="0CEF01AB" w14:textId="77777777" w:rsidR="00931004" w:rsidRPr="00FC323F" w:rsidRDefault="00931004" w:rsidP="00713B42">
            <w:pPr>
              <w:spacing w:before="120" w:after="120"/>
              <w:jc w:val="center"/>
              <w:rPr>
                <w:color w:val="FF0000"/>
                <w:lang w:val="vi-VN"/>
              </w:rPr>
            </w:pPr>
            <w:r w:rsidRPr="00FC323F">
              <w:rPr>
                <w:color w:val="FF0000"/>
                <w:lang w:val="vi-VN"/>
              </w:rPr>
              <w:t>5</w:t>
            </w:r>
          </w:p>
        </w:tc>
        <w:tc>
          <w:tcPr>
            <w:tcW w:w="3962" w:type="dxa"/>
          </w:tcPr>
          <w:p w14:paraId="481FA249" w14:textId="77777777" w:rsidR="00931004" w:rsidRPr="009C14A7" w:rsidRDefault="00931004" w:rsidP="00713B42">
            <w:pPr>
              <w:spacing w:before="120" w:after="120"/>
              <w:rPr>
                <w:rFonts w:eastAsia="Courier New"/>
                <w:color w:val="FF0000"/>
                <w:lang w:val="pl-PL" w:eastAsia="vi-VN"/>
              </w:rPr>
            </w:pPr>
            <w:r w:rsidRPr="00FC323F">
              <w:rPr>
                <w:b/>
                <w:color w:val="FF0000"/>
                <w:lang w:val="vi-VN"/>
              </w:rPr>
              <w:t xml:space="preserve">Bài 5: </w:t>
            </w:r>
            <w:r w:rsidRPr="00FC323F">
              <w:rPr>
                <w:rFonts w:eastAsia="Courier New"/>
                <w:color w:val="FF0000"/>
                <w:lang w:val="pl-PL" w:eastAsia="vi-VN"/>
              </w:rPr>
              <w:t>Hệ thống điều khiển giám sát và thu thập dữ liệu (SCADA)</w:t>
            </w:r>
          </w:p>
        </w:tc>
        <w:tc>
          <w:tcPr>
            <w:tcW w:w="838" w:type="dxa"/>
          </w:tcPr>
          <w:p w14:paraId="00A1A7F6" w14:textId="77777777" w:rsidR="00931004" w:rsidRPr="00FC323F" w:rsidRDefault="00931004" w:rsidP="00713B42">
            <w:pPr>
              <w:spacing w:before="120" w:after="120"/>
              <w:jc w:val="center"/>
              <w:rPr>
                <w:b/>
                <w:bCs/>
                <w:color w:val="FF0000"/>
                <w:lang w:val="vi-VN"/>
              </w:rPr>
            </w:pPr>
            <w:r>
              <w:rPr>
                <w:b/>
                <w:bCs/>
                <w:color w:val="FF0000"/>
                <w:lang w:val="vi-VN"/>
              </w:rPr>
              <w:t>11</w:t>
            </w:r>
          </w:p>
        </w:tc>
        <w:tc>
          <w:tcPr>
            <w:tcW w:w="1118" w:type="dxa"/>
          </w:tcPr>
          <w:p w14:paraId="54B528E3" w14:textId="77777777" w:rsidR="00931004" w:rsidRPr="009C14A7" w:rsidRDefault="00931004" w:rsidP="00713B42">
            <w:pPr>
              <w:spacing w:before="120" w:after="120"/>
              <w:jc w:val="center"/>
              <w:rPr>
                <w:b/>
                <w:bCs/>
                <w:color w:val="FF0000"/>
                <w:lang w:val="vi-VN"/>
              </w:rPr>
            </w:pPr>
            <w:r>
              <w:rPr>
                <w:b/>
                <w:bCs/>
                <w:color w:val="FF0000"/>
                <w:lang w:val="vi-VN"/>
              </w:rPr>
              <w:t>10</w:t>
            </w:r>
          </w:p>
        </w:tc>
        <w:tc>
          <w:tcPr>
            <w:tcW w:w="1511" w:type="dxa"/>
          </w:tcPr>
          <w:p w14:paraId="44EE5FDC" w14:textId="77777777" w:rsidR="00931004" w:rsidRPr="00FC323F" w:rsidRDefault="00931004" w:rsidP="00713B42">
            <w:pPr>
              <w:spacing w:before="120" w:after="120"/>
              <w:jc w:val="center"/>
              <w:rPr>
                <w:b/>
                <w:bCs/>
                <w:color w:val="FF0000"/>
                <w:lang w:val="vi-VN"/>
              </w:rPr>
            </w:pPr>
            <w:r w:rsidRPr="00FC323F">
              <w:rPr>
                <w:b/>
                <w:bCs/>
                <w:color w:val="FF0000"/>
                <w:lang w:val="vi-VN"/>
              </w:rPr>
              <w:t>0</w:t>
            </w:r>
          </w:p>
        </w:tc>
        <w:tc>
          <w:tcPr>
            <w:tcW w:w="973" w:type="dxa"/>
          </w:tcPr>
          <w:p w14:paraId="07E06699" w14:textId="77777777" w:rsidR="00931004" w:rsidRDefault="00931004" w:rsidP="00713B42">
            <w:pPr>
              <w:spacing w:before="120" w:after="120"/>
              <w:jc w:val="center"/>
              <w:rPr>
                <w:b/>
                <w:bCs/>
                <w:lang w:val="vi-VN"/>
              </w:rPr>
            </w:pPr>
            <w:r w:rsidRPr="00F83570">
              <w:rPr>
                <w:b/>
                <w:bCs/>
                <w:lang w:val="vi-VN"/>
              </w:rPr>
              <w:t>1</w:t>
            </w:r>
          </w:p>
          <w:p w14:paraId="46CCAFBB" w14:textId="77777777" w:rsidR="00931004" w:rsidRPr="00863B32" w:rsidRDefault="00931004" w:rsidP="00713B42">
            <w:pPr>
              <w:spacing w:before="120" w:after="120"/>
              <w:rPr>
                <w:lang w:val="vi-VN"/>
              </w:rPr>
            </w:pPr>
          </w:p>
        </w:tc>
      </w:tr>
      <w:tr w:rsidR="00931004" w:rsidRPr="00DF2567" w14:paraId="30F4990A" w14:textId="77777777" w:rsidTr="00713B42">
        <w:trPr>
          <w:trHeight w:val="420"/>
        </w:trPr>
        <w:tc>
          <w:tcPr>
            <w:tcW w:w="793" w:type="dxa"/>
          </w:tcPr>
          <w:p w14:paraId="5172CBAB" w14:textId="77777777" w:rsidR="00931004" w:rsidRPr="00FC323F" w:rsidRDefault="00931004" w:rsidP="00713B42">
            <w:pPr>
              <w:spacing w:before="120" w:after="120"/>
              <w:jc w:val="center"/>
              <w:rPr>
                <w:color w:val="FF0000"/>
                <w:lang w:val="vi-VN"/>
              </w:rPr>
            </w:pPr>
          </w:p>
        </w:tc>
        <w:tc>
          <w:tcPr>
            <w:tcW w:w="3962" w:type="dxa"/>
          </w:tcPr>
          <w:p w14:paraId="3BFC30B8" w14:textId="77777777" w:rsidR="00931004" w:rsidRPr="009C14A7" w:rsidRDefault="00931004" w:rsidP="00713B42">
            <w:pPr>
              <w:spacing w:before="120" w:after="120"/>
              <w:rPr>
                <w:color w:val="FF0000"/>
                <w:lang w:val="vi-VN"/>
              </w:rPr>
            </w:pPr>
            <w:r w:rsidRPr="00FC323F">
              <w:rPr>
                <w:color w:val="FF0000"/>
                <w:lang w:val="vi-VN"/>
              </w:rPr>
              <w:t>1. Tổng quan về cơ cấu hệ thống SCADA</w:t>
            </w:r>
            <w:r>
              <w:rPr>
                <w:color w:val="FF0000"/>
                <w:lang w:val="vi-VN"/>
              </w:rPr>
              <w:t>,</w:t>
            </w:r>
            <w:r w:rsidRPr="00FC323F">
              <w:rPr>
                <w:color w:val="FF0000"/>
                <w:lang w:val="vi-VN"/>
              </w:rPr>
              <w:t>Cấu trúc chung hệ thống SCADA</w:t>
            </w:r>
          </w:p>
        </w:tc>
        <w:tc>
          <w:tcPr>
            <w:tcW w:w="838" w:type="dxa"/>
          </w:tcPr>
          <w:p w14:paraId="54E5D544" w14:textId="77777777" w:rsidR="00931004" w:rsidRDefault="00931004" w:rsidP="00713B42">
            <w:pPr>
              <w:spacing w:before="120" w:after="120"/>
              <w:jc w:val="center"/>
              <w:rPr>
                <w:b/>
                <w:bCs/>
                <w:color w:val="FF0000"/>
                <w:lang w:val="vi-VN"/>
              </w:rPr>
            </w:pPr>
          </w:p>
        </w:tc>
        <w:tc>
          <w:tcPr>
            <w:tcW w:w="1118" w:type="dxa"/>
          </w:tcPr>
          <w:p w14:paraId="1033640D" w14:textId="77777777" w:rsidR="00931004" w:rsidRPr="009C14A7" w:rsidRDefault="00931004" w:rsidP="00713B42">
            <w:pPr>
              <w:spacing w:before="120" w:after="120"/>
              <w:jc w:val="center"/>
              <w:rPr>
                <w:color w:val="FF0000"/>
                <w:lang w:val="vi-VN"/>
              </w:rPr>
            </w:pPr>
            <w:r w:rsidRPr="009C14A7">
              <w:rPr>
                <w:color w:val="FF0000"/>
                <w:lang w:val="vi-VN"/>
              </w:rPr>
              <w:t>2</w:t>
            </w:r>
          </w:p>
        </w:tc>
        <w:tc>
          <w:tcPr>
            <w:tcW w:w="1511" w:type="dxa"/>
          </w:tcPr>
          <w:p w14:paraId="1E92121A" w14:textId="77777777" w:rsidR="00931004" w:rsidRPr="00FC323F" w:rsidRDefault="00931004" w:rsidP="00713B42">
            <w:pPr>
              <w:spacing w:before="120" w:after="120"/>
              <w:jc w:val="center"/>
              <w:rPr>
                <w:b/>
                <w:bCs/>
                <w:color w:val="FF0000"/>
                <w:lang w:val="vi-VN"/>
              </w:rPr>
            </w:pPr>
          </w:p>
        </w:tc>
        <w:tc>
          <w:tcPr>
            <w:tcW w:w="973" w:type="dxa"/>
          </w:tcPr>
          <w:p w14:paraId="64CD3EF1" w14:textId="77777777" w:rsidR="00931004" w:rsidRPr="00F83570" w:rsidRDefault="00931004" w:rsidP="00713B42">
            <w:pPr>
              <w:spacing w:before="120" w:after="120"/>
              <w:jc w:val="center"/>
              <w:rPr>
                <w:b/>
                <w:bCs/>
                <w:lang w:val="vi-VN"/>
              </w:rPr>
            </w:pPr>
          </w:p>
        </w:tc>
      </w:tr>
      <w:tr w:rsidR="00931004" w:rsidRPr="00DF2567" w14:paraId="3848933C" w14:textId="77777777" w:rsidTr="00713B42">
        <w:trPr>
          <w:trHeight w:val="420"/>
        </w:trPr>
        <w:tc>
          <w:tcPr>
            <w:tcW w:w="793" w:type="dxa"/>
          </w:tcPr>
          <w:p w14:paraId="329FE748" w14:textId="77777777" w:rsidR="00931004" w:rsidRPr="00FC323F" w:rsidRDefault="00931004" w:rsidP="00713B42">
            <w:pPr>
              <w:spacing w:before="120" w:after="120"/>
              <w:jc w:val="center"/>
              <w:rPr>
                <w:color w:val="FF0000"/>
                <w:lang w:val="vi-VN"/>
              </w:rPr>
            </w:pPr>
          </w:p>
        </w:tc>
        <w:tc>
          <w:tcPr>
            <w:tcW w:w="3962" w:type="dxa"/>
          </w:tcPr>
          <w:p w14:paraId="3B78760B" w14:textId="77777777" w:rsidR="00931004" w:rsidRPr="009C14A7" w:rsidRDefault="00931004" w:rsidP="00713B42">
            <w:pPr>
              <w:spacing w:before="120" w:after="120"/>
              <w:rPr>
                <w:color w:val="FF0000"/>
                <w:lang w:val="vi-VN"/>
              </w:rPr>
            </w:pPr>
            <w:r>
              <w:rPr>
                <w:color w:val="FF0000"/>
                <w:lang w:val="vi-VN"/>
              </w:rPr>
              <w:t>2</w:t>
            </w:r>
            <w:r w:rsidRPr="00FC323F">
              <w:rPr>
                <w:color w:val="FF0000"/>
                <w:lang w:val="vi-VN"/>
              </w:rPr>
              <w:t>. Giao diện người – máy HMI</w:t>
            </w:r>
          </w:p>
        </w:tc>
        <w:tc>
          <w:tcPr>
            <w:tcW w:w="838" w:type="dxa"/>
          </w:tcPr>
          <w:p w14:paraId="17556960" w14:textId="77777777" w:rsidR="00931004" w:rsidRDefault="00931004" w:rsidP="00713B42">
            <w:pPr>
              <w:spacing w:before="120" w:after="120"/>
              <w:jc w:val="center"/>
              <w:rPr>
                <w:b/>
                <w:bCs/>
                <w:color w:val="FF0000"/>
                <w:lang w:val="vi-VN"/>
              </w:rPr>
            </w:pPr>
          </w:p>
        </w:tc>
        <w:tc>
          <w:tcPr>
            <w:tcW w:w="1118" w:type="dxa"/>
          </w:tcPr>
          <w:p w14:paraId="42B8587F" w14:textId="77777777" w:rsidR="00931004" w:rsidRPr="009C14A7" w:rsidRDefault="00931004" w:rsidP="00713B42">
            <w:pPr>
              <w:spacing w:before="120" w:after="120"/>
              <w:jc w:val="center"/>
              <w:rPr>
                <w:color w:val="FF0000"/>
                <w:lang w:val="vi-VN"/>
              </w:rPr>
            </w:pPr>
            <w:r w:rsidRPr="009C14A7">
              <w:rPr>
                <w:color w:val="FF0000"/>
                <w:lang w:val="vi-VN"/>
              </w:rPr>
              <w:t>1</w:t>
            </w:r>
          </w:p>
        </w:tc>
        <w:tc>
          <w:tcPr>
            <w:tcW w:w="1511" w:type="dxa"/>
          </w:tcPr>
          <w:p w14:paraId="3527EB0F" w14:textId="77777777" w:rsidR="00931004" w:rsidRPr="00FC323F" w:rsidRDefault="00931004" w:rsidP="00713B42">
            <w:pPr>
              <w:spacing w:before="120" w:after="120"/>
              <w:jc w:val="center"/>
              <w:rPr>
                <w:b/>
                <w:bCs/>
                <w:color w:val="FF0000"/>
                <w:lang w:val="vi-VN"/>
              </w:rPr>
            </w:pPr>
          </w:p>
        </w:tc>
        <w:tc>
          <w:tcPr>
            <w:tcW w:w="973" w:type="dxa"/>
          </w:tcPr>
          <w:p w14:paraId="57718001" w14:textId="77777777" w:rsidR="00931004" w:rsidRPr="00F83570" w:rsidRDefault="00931004" w:rsidP="00713B42">
            <w:pPr>
              <w:spacing w:before="120" w:after="120"/>
              <w:jc w:val="center"/>
              <w:rPr>
                <w:b/>
                <w:bCs/>
                <w:lang w:val="vi-VN"/>
              </w:rPr>
            </w:pPr>
          </w:p>
        </w:tc>
      </w:tr>
      <w:tr w:rsidR="00931004" w:rsidRPr="00DF2567" w14:paraId="2D46BA08" w14:textId="77777777" w:rsidTr="00713B42">
        <w:trPr>
          <w:trHeight w:val="420"/>
        </w:trPr>
        <w:tc>
          <w:tcPr>
            <w:tcW w:w="793" w:type="dxa"/>
          </w:tcPr>
          <w:p w14:paraId="53453BB6" w14:textId="77777777" w:rsidR="00931004" w:rsidRPr="00FC323F" w:rsidRDefault="00931004" w:rsidP="00713B42">
            <w:pPr>
              <w:spacing w:before="120" w:after="120"/>
              <w:jc w:val="center"/>
              <w:rPr>
                <w:color w:val="FF0000"/>
                <w:lang w:val="vi-VN"/>
              </w:rPr>
            </w:pPr>
          </w:p>
        </w:tc>
        <w:tc>
          <w:tcPr>
            <w:tcW w:w="3962" w:type="dxa"/>
          </w:tcPr>
          <w:p w14:paraId="2210A9EF" w14:textId="77777777" w:rsidR="00931004" w:rsidRPr="009C14A7" w:rsidRDefault="00931004" w:rsidP="00713B42">
            <w:pPr>
              <w:spacing w:before="120" w:after="120"/>
              <w:rPr>
                <w:color w:val="FF0000"/>
                <w:lang w:val="vi-VN"/>
              </w:rPr>
            </w:pPr>
            <w:r>
              <w:rPr>
                <w:color w:val="FF0000"/>
                <w:lang w:val="vi-VN"/>
              </w:rPr>
              <w:t>3</w:t>
            </w:r>
            <w:r w:rsidRPr="00FC323F">
              <w:rPr>
                <w:color w:val="FF0000"/>
                <w:lang w:val="vi-VN"/>
              </w:rPr>
              <w:t>. Cấu trúc liên kết mạng trong hệ thống(Topology).</w:t>
            </w:r>
          </w:p>
        </w:tc>
        <w:tc>
          <w:tcPr>
            <w:tcW w:w="838" w:type="dxa"/>
          </w:tcPr>
          <w:p w14:paraId="7453F01E" w14:textId="77777777" w:rsidR="00931004" w:rsidRDefault="00931004" w:rsidP="00713B42">
            <w:pPr>
              <w:spacing w:before="120" w:after="120"/>
              <w:jc w:val="center"/>
              <w:rPr>
                <w:b/>
                <w:bCs/>
                <w:color w:val="FF0000"/>
                <w:lang w:val="vi-VN"/>
              </w:rPr>
            </w:pPr>
          </w:p>
        </w:tc>
        <w:tc>
          <w:tcPr>
            <w:tcW w:w="1118" w:type="dxa"/>
          </w:tcPr>
          <w:p w14:paraId="532F94E0" w14:textId="77777777" w:rsidR="00931004" w:rsidRPr="009C14A7" w:rsidRDefault="00931004" w:rsidP="00713B42">
            <w:pPr>
              <w:spacing w:before="120" w:after="120"/>
              <w:jc w:val="center"/>
              <w:rPr>
                <w:color w:val="FF0000"/>
                <w:lang w:val="vi-VN"/>
              </w:rPr>
            </w:pPr>
            <w:r w:rsidRPr="009C14A7">
              <w:rPr>
                <w:color w:val="FF0000"/>
                <w:lang w:val="vi-VN"/>
              </w:rPr>
              <w:t>1</w:t>
            </w:r>
          </w:p>
        </w:tc>
        <w:tc>
          <w:tcPr>
            <w:tcW w:w="1511" w:type="dxa"/>
          </w:tcPr>
          <w:p w14:paraId="636F3774" w14:textId="77777777" w:rsidR="00931004" w:rsidRPr="00FC323F" w:rsidRDefault="00931004" w:rsidP="00713B42">
            <w:pPr>
              <w:spacing w:before="120" w:after="120"/>
              <w:jc w:val="center"/>
              <w:rPr>
                <w:b/>
                <w:bCs/>
                <w:color w:val="FF0000"/>
                <w:lang w:val="vi-VN"/>
              </w:rPr>
            </w:pPr>
          </w:p>
        </w:tc>
        <w:tc>
          <w:tcPr>
            <w:tcW w:w="973" w:type="dxa"/>
          </w:tcPr>
          <w:p w14:paraId="3CAF546D" w14:textId="77777777" w:rsidR="00931004" w:rsidRPr="00F83570" w:rsidRDefault="00931004" w:rsidP="00713B42">
            <w:pPr>
              <w:spacing w:before="120" w:after="120"/>
              <w:jc w:val="center"/>
              <w:rPr>
                <w:b/>
                <w:bCs/>
                <w:lang w:val="vi-VN"/>
              </w:rPr>
            </w:pPr>
          </w:p>
        </w:tc>
      </w:tr>
      <w:tr w:rsidR="00931004" w:rsidRPr="00DF2567" w14:paraId="5785A6A4" w14:textId="77777777" w:rsidTr="00713B42">
        <w:trPr>
          <w:trHeight w:val="420"/>
        </w:trPr>
        <w:tc>
          <w:tcPr>
            <w:tcW w:w="793" w:type="dxa"/>
          </w:tcPr>
          <w:p w14:paraId="0D5B95FB" w14:textId="77777777" w:rsidR="00931004" w:rsidRPr="00FC323F" w:rsidRDefault="00931004" w:rsidP="00713B42">
            <w:pPr>
              <w:spacing w:before="120" w:after="120"/>
              <w:jc w:val="center"/>
              <w:rPr>
                <w:color w:val="FF0000"/>
                <w:lang w:val="vi-VN"/>
              </w:rPr>
            </w:pPr>
          </w:p>
        </w:tc>
        <w:tc>
          <w:tcPr>
            <w:tcW w:w="3962" w:type="dxa"/>
          </w:tcPr>
          <w:p w14:paraId="0D958631" w14:textId="77777777" w:rsidR="00931004" w:rsidRPr="009C14A7" w:rsidRDefault="00931004" w:rsidP="00713B42">
            <w:pPr>
              <w:spacing w:before="120" w:after="120"/>
              <w:rPr>
                <w:color w:val="FF0000"/>
                <w:lang w:val="vi-VN"/>
              </w:rPr>
            </w:pPr>
            <w:r>
              <w:rPr>
                <w:color w:val="FF0000"/>
                <w:lang w:val="vi-VN"/>
              </w:rPr>
              <w:t>4</w:t>
            </w:r>
            <w:r w:rsidRPr="00FC323F">
              <w:rPr>
                <w:color w:val="FF0000"/>
                <w:lang w:val="vi-VN"/>
              </w:rPr>
              <w:t>. Chuẩn liên kết mạng Ethernet.</w:t>
            </w:r>
          </w:p>
        </w:tc>
        <w:tc>
          <w:tcPr>
            <w:tcW w:w="838" w:type="dxa"/>
          </w:tcPr>
          <w:p w14:paraId="3C49CEA2" w14:textId="77777777" w:rsidR="00931004" w:rsidRDefault="00931004" w:rsidP="00713B42">
            <w:pPr>
              <w:spacing w:before="120" w:after="120"/>
              <w:jc w:val="center"/>
              <w:rPr>
                <w:b/>
                <w:bCs/>
                <w:color w:val="FF0000"/>
                <w:lang w:val="vi-VN"/>
              </w:rPr>
            </w:pPr>
          </w:p>
        </w:tc>
        <w:tc>
          <w:tcPr>
            <w:tcW w:w="1118" w:type="dxa"/>
          </w:tcPr>
          <w:p w14:paraId="7688E59B" w14:textId="77777777" w:rsidR="00931004" w:rsidRPr="009C14A7" w:rsidRDefault="00931004" w:rsidP="00713B42">
            <w:pPr>
              <w:spacing w:before="120" w:after="120"/>
              <w:jc w:val="center"/>
              <w:rPr>
                <w:color w:val="FF0000"/>
                <w:lang w:val="vi-VN"/>
              </w:rPr>
            </w:pPr>
            <w:r w:rsidRPr="009C14A7">
              <w:rPr>
                <w:color w:val="FF0000"/>
                <w:lang w:val="vi-VN"/>
              </w:rPr>
              <w:t>1</w:t>
            </w:r>
          </w:p>
        </w:tc>
        <w:tc>
          <w:tcPr>
            <w:tcW w:w="1511" w:type="dxa"/>
          </w:tcPr>
          <w:p w14:paraId="7CDD5375" w14:textId="77777777" w:rsidR="00931004" w:rsidRPr="00FC323F" w:rsidRDefault="00931004" w:rsidP="00713B42">
            <w:pPr>
              <w:spacing w:before="120" w:after="120"/>
              <w:jc w:val="center"/>
              <w:rPr>
                <w:b/>
                <w:bCs/>
                <w:color w:val="FF0000"/>
                <w:lang w:val="vi-VN"/>
              </w:rPr>
            </w:pPr>
          </w:p>
        </w:tc>
        <w:tc>
          <w:tcPr>
            <w:tcW w:w="973" w:type="dxa"/>
          </w:tcPr>
          <w:p w14:paraId="51D79BED" w14:textId="77777777" w:rsidR="00931004" w:rsidRPr="00F83570" w:rsidRDefault="00931004" w:rsidP="00713B42">
            <w:pPr>
              <w:spacing w:before="120" w:after="120"/>
              <w:jc w:val="center"/>
              <w:rPr>
                <w:b/>
                <w:bCs/>
                <w:lang w:val="vi-VN"/>
              </w:rPr>
            </w:pPr>
          </w:p>
        </w:tc>
      </w:tr>
      <w:tr w:rsidR="00931004" w:rsidRPr="00DF2567" w14:paraId="0F20AF8E" w14:textId="77777777" w:rsidTr="00713B42">
        <w:trPr>
          <w:trHeight w:val="420"/>
        </w:trPr>
        <w:tc>
          <w:tcPr>
            <w:tcW w:w="793" w:type="dxa"/>
          </w:tcPr>
          <w:p w14:paraId="3D56CFB9" w14:textId="77777777" w:rsidR="00931004" w:rsidRPr="00FC323F" w:rsidRDefault="00931004" w:rsidP="00713B42">
            <w:pPr>
              <w:spacing w:before="120" w:after="120"/>
              <w:jc w:val="center"/>
              <w:rPr>
                <w:color w:val="FF0000"/>
                <w:lang w:val="vi-VN"/>
              </w:rPr>
            </w:pPr>
          </w:p>
        </w:tc>
        <w:tc>
          <w:tcPr>
            <w:tcW w:w="3962" w:type="dxa"/>
          </w:tcPr>
          <w:p w14:paraId="466BC67F" w14:textId="77777777" w:rsidR="00931004" w:rsidRPr="009C14A7" w:rsidRDefault="00931004" w:rsidP="00713B42">
            <w:pPr>
              <w:spacing w:before="120" w:after="120"/>
              <w:rPr>
                <w:color w:val="FF0000"/>
                <w:lang w:val="vi-VN"/>
              </w:rPr>
            </w:pPr>
            <w:r>
              <w:rPr>
                <w:color w:val="FF0000"/>
                <w:lang w:val="vi-VN"/>
              </w:rPr>
              <w:t>5</w:t>
            </w:r>
            <w:r w:rsidRPr="00FC323F">
              <w:rPr>
                <w:color w:val="FF0000"/>
                <w:lang w:val="vi-VN"/>
              </w:rPr>
              <w:t>. Giao thức ASCII.</w:t>
            </w:r>
          </w:p>
        </w:tc>
        <w:tc>
          <w:tcPr>
            <w:tcW w:w="838" w:type="dxa"/>
          </w:tcPr>
          <w:p w14:paraId="2FAACB42" w14:textId="77777777" w:rsidR="00931004" w:rsidRDefault="00931004" w:rsidP="00713B42">
            <w:pPr>
              <w:spacing w:before="120" w:after="120"/>
              <w:jc w:val="center"/>
              <w:rPr>
                <w:b/>
                <w:bCs/>
                <w:color w:val="FF0000"/>
                <w:lang w:val="vi-VN"/>
              </w:rPr>
            </w:pPr>
          </w:p>
        </w:tc>
        <w:tc>
          <w:tcPr>
            <w:tcW w:w="1118" w:type="dxa"/>
          </w:tcPr>
          <w:p w14:paraId="464463A4" w14:textId="77777777" w:rsidR="00931004" w:rsidRPr="009C14A7" w:rsidRDefault="00931004" w:rsidP="00713B42">
            <w:pPr>
              <w:spacing w:before="120" w:after="120"/>
              <w:jc w:val="center"/>
              <w:rPr>
                <w:color w:val="FF0000"/>
                <w:lang w:val="vi-VN"/>
              </w:rPr>
            </w:pPr>
            <w:r w:rsidRPr="009C14A7">
              <w:rPr>
                <w:color w:val="FF0000"/>
                <w:lang w:val="vi-VN"/>
              </w:rPr>
              <w:t>1</w:t>
            </w:r>
          </w:p>
        </w:tc>
        <w:tc>
          <w:tcPr>
            <w:tcW w:w="1511" w:type="dxa"/>
          </w:tcPr>
          <w:p w14:paraId="48AF5B0D" w14:textId="77777777" w:rsidR="00931004" w:rsidRPr="00FC323F" w:rsidRDefault="00931004" w:rsidP="00713B42">
            <w:pPr>
              <w:spacing w:before="120" w:after="120"/>
              <w:jc w:val="center"/>
              <w:rPr>
                <w:b/>
                <w:bCs/>
                <w:color w:val="FF0000"/>
                <w:lang w:val="vi-VN"/>
              </w:rPr>
            </w:pPr>
          </w:p>
        </w:tc>
        <w:tc>
          <w:tcPr>
            <w:tcW w:w="973" w:type="dxa"/>
          </w:tcPr>
          <w:p w14:paraId="0A44DEB6" w14:textId="77777777" w:rsidR="00931004" w:rsidRPr="00F83570" w:rsidRDefault="00931004" w:rsidP="00713B42">
            <w:pPr>
              <w:spacing w:before="120" w:after="120"/>
              <w:jc w:val="center"/>
              <w:rPr>
                <w:b/>
                <w:bCs/>
                <w:lang w:val="vi-VN"/>
              </w:rPr>
            </w:pPr>
          </w:p>
        </w:tc>
      </w:tr>
      <w:tr w:rsidR="00931004" w:rsidRPr="00DF2567" w14:paraId="4E29BC3C" w14:textId="77777777" w:rsidTr="00713B42">
        <w:trPr>
          <w:trHeight w:val="420"/>
        </w:trPr>
        <w:tc>
          <w:tcPr>
            <w:tcW w:w="793" w:type="dxa"/>
          </w:tcPr>
          <w:p w14:paraId="73FBA057" w14:textId="77777777" w:rsidR="00931004" w:rsidRPr="00FC323F" w:rsidRDefault="00931004" w:rsidP="00713B42">
            <w:pPr>
              <w:spacing w:before="120" w:after="120"/>
              <w:jc w:val="center"/>
              <w:rPr>
                <w:color w:val="FF0000"/>
                <w:lang w:val="vi-VN"/>
              </w:rPr>
            </w:pPr>
          </w:p>
        </w:tc>
        <w:tc>
          <w:tcPr>
            <w:tcW w:w="3962" w:type="dxa"/>
          </w:tcPr>
          <w:p w14:paraId="17432DEF" w14:textId="77777777" w:rsidR="00931004" w:rsidRPr="009C14A7" w:rsidRDefault="00931004" w:rsidP="00713B42">
            <w:pPr>
              <w:spacing w:before="120" w:after="120"/>
              <w:rPr>
                <w:color w:val="FF0000"/>
                <w:lang w:val="vi-VN"/>
              </w:rPr>
            </w:pPr>
            <w:r>
              <w:rPr>
                <w:color w:val="FF0000"/>
                <w:lang w:val="vi-VN"/>
              </w:rPr>
              <w:t>6</w:t>
            </w:r>
            <w:r w:rsidRPr="00FC323F">
              <w:rPr>
                <w:color w:val="FF0000"/>
                <w:lang w:val="vi-VN"/>
              </w:rPr>
              <w:t>. Giao thức ModBus.</w:t>
            </w:r>
          </w:p>
        </w:tc>
        <w:tc>
          <w:tcPr>
            <w:tcW w:w="838" w:type="dxa"/>
          </w:tcPr>
          <w:p w14:paraId="0745D4E9" w14:textId="77777777" w:rsidR="00931004" w:rsidRDefault="00931004" w:rsidP="00713B42">
            <w:pPr>
              <w:spacing w:before="120" w:after="120"/>
              <w:jc w:val="center"/>
              <w:rPr>
                <w:b/>
                <w:bCs/>
                <w:color w:val="FF0000"/>
                <w:lang w:val="vi-VN"/>
              </w:rPr>
            </w:pPr>
          </w:p>
        </w:tc>
        <w:tc>
          <w:tcPr>
            <w:tcW w:w="1118" w:type="dxa"/>
          </w:tcPr>
          <w:p w14:paraId="1D05B322" w14:textId="77777777" w:rsidR="00931004" w:rsidRPr="009C14A7" w:rsidRDefault="00931004" w:rsidP="00713B42">
            <w:pPr>
              <w:spacing w:before="120" w:after="120"/>
              <w:jc w:val="center"/>
              <w:rPr>
                <w:color w:val="FF0000"/>
                <w:lang w:val="vi-VN"/>
              </w:rPr>
            </w:pPr>
            <w:r w:rsidRPr="009C14A7">
              <w:rPr>
                <w:color w:val="FF0000"/>
                <w:lang w:val="vi-VN"/>
              </w:rPr>
              <w:t>1</w:t>
            </w:r>
          </w:p>
        </w:tc>
        <w:tc>
          <w:tcPr>
            <w:tcW w:w="1511" w:type="dxa"/>
          </w:tcPr>
          <w:p w14:paraId="7EB5D393" w14:textId="77777777" w:rsidR="00931004" w:rsidRPr="00FC323F" w:rsidRDefault="00931004" w:rsidP="00713B42">
            <w:pPr>
              <w:spacing w:before="120" w:after="120"/>
              <w:jc w:val="center"/>
              <w:rPr>
                <w:b/>
                <w:bCs/>
                <w:color w:val="FF0000"/>
                <w:lang w:val="vi-VN"/>
              </w:rPr>
            </w:pPr>
          </w:p>
        </w:tc>
        <w:tc>
          <w:tcPr>
            <w:tcW w:w="973" w:type="dxa"/>
          </w:tcPr>
          <w:p w14:paraId="20829F65" w14:textId="77777777" w:rsidR="00931004" w:rsidRPr="00F83570" w:rsidRDefault="00931004" w:rsidP="00713B42">
            <w:pPr>
              <w:spacing w:before="120" w:after="120"/>
              <w:jc w:val="center"/>
              <w:rPr>
                <w:b/>
                <w:bCs/>
                <w:lang w:val="vi-VN"/>
              </w:rPr>
            </w:pPr>
          </w:p>
        </w:tc>
      </w:tr>
      <w:tr w:rsidR="00931004" w:rsidRPr="00DF2567" w14:paraId="4AC622F2" w14:textId="77777777" w:rsidTr="00713B42">
        <w:trPr>
          <w:trHeight w:val="420"/>
        </w:trPr>
        <w:tc>
          <w:tcPr>
            <w:tcW w:w="793" w:type="dxa"/>
          </w:tcPr>
          <w:p w14:paraId="32271BC5" w14:textId="77777777" w:rsidR="00931004" w:rsidRPr="00FC323F" w:rsidRDefault="00931004" w:rsidP="00713B42">
            <w:pPr>
              <w:spacing w:before="120" w:after="120"/>
              <w:jc w:val="center"/>
              <w:rPr>
                <w:color w:val="FF0000"/>
                <w:lang w:val="vi-VN"/>
              </w:rPr>
            </w:pPr>
          </w:p>
        </w:tc>
        <w:tc>
          <w:tcPr>
            <w:tcW w:w="3962" w:type="dxa"/>
          </w:tcPr>
          <w:p w14:paraId="21612378" w14:textId="77777777" w:rsidR="00931004" w:rsidRPr="009C14A7" w:rsidRDefault="00931004" w:rsidP="00713B42">
            <w:pPr>
              <w:spacing w:before="120" w:after="120"/>
              <w:rPr>
                <w:color w:val="FF0000"/>
                <w:lang w:val="vi-VN"/>
              </w:rPr>
            </w:pPr>
            <w:r>
              <w:rPr>
                <w:color w:val="FF0000"/>
                <w:lang w:val="vi-VN"/>
              </w:rPr>
              <w:t>7</w:t>
            </w:r>
            <w:r w:rsidRPr="00FC323F">
              <w:rPr>
                <w:color w:val="FF0000"/>
                <w:lang w:val="vi-VN"/>
              </w:rPr>
              <w:t>. Giao thức OSI.</w:t>
            </w:r>
          </w:p>
        </w:tc>
        <w:tc>
          <w:tcPr>
            <w:tcW w:w="838" w:type="dxa"/>
          </w:tcPr>
          <w:p w14:paraId="269A7056" w14:textId="77777777" w:rsidR="00931004" w:rsidRDefault="00931004" w:rsidP="00713B42">
            <w:pPr>
              <w:spacing w:before="120" w:after="120"/>
              <w:jc w:val="center"/>
              <w:rPr>
                <w:b/>
                <w:bCs/>
                <w:color w:val="FF0000"/>
                <w:lang w:val="vi-VN"/>
              </w:rPr>
            </w:pPr>
          </w:p>
        </w:tc>
        <w:tc>
          <w:tcPr>
            <w:tcW w:w="1118" w:type="dxa"/>
          </w:tcPr>
          <w:p w14:paraId="0DD4607F" w14:textId="77777777" w:rsidR="00931004" w:rsidRPr="009C14A7" w:rsidRDefault="00931004" w:rsidP="00713B42">
            <w:pPr>
              <w:spacing w:before="120" w:after="120"/>
              <w:jc w:val="center"/>
              <w:rPr>
                <w:color w:val="FF0000"/>
                <w:lang w:val="vi-VN"/>
              </w:rPr>
            </w:pPr>
            <w:r w:rsidRPr="009C14A7">
              <w:rPr>
                <w:color w:val="FF0000"/>
                <w:lang w:val="vi-VN"/>
              </w:rPr>
              <w:t>1</w:t>
            </w:r>
          </w:p>
        </w:tc>
        <w:tc>
          <w:tcPr>
            <w:tcW w:w="1511" w:type="dxa"/>
          </w:tcPr>
          <w:p w14:paraId="2786A608" w14:textId="77777777" w:rsidR="00931004" w:rsidRPr="00FC323F" w:rsidRDefault="00931004" w:rsidP="00713B42">
            <w:pPr>
              <w:spacing w:before="120" w:after="120"/>
              <w:jc w:val="center"/>
              <w:rPr>
                <w:b/>
                <w:bCs/>
                <w:color w:val="FF0000"/>
                <w:lang w:val="vi-VN"/>
              </w:rPr>
            </w:pPr>
          </w:p>
        </w:tc>
        <w:tc>
          <w:tcPr>
            <w:tcW w:w="973" w:type="dxa"/>
          </w:tcPr>
          <w:p w14:paraId="739C35BA" w14:textId="77777777" w:rsidR="00931004" w:rsidRPr="00F83570" w:rsidRDefault="00931004" w:rsidP="00713B42">
            <w:pPr>
              <w:spacing w:before="120" w:after="120"/>
              <w:jc w:val="center"/>
              <w:rPr>
                <w:b/>
                <w:bCs/>
                <w:lang w:val="vi-VN"/>
              </w:rPr>
            </w:pPr>
          </w:p>
        </w:tc>
      </w:tr>
      <w:tr w:rsidR="00931004" w:rsidRPr="00DF2567" w14:paraId="3A148E6B" w14:textId="77777777" w:rsidTr="00713B42">
        <w:trPr>
          <w:trHeight w:val="420"/>
        </w:trPr>
        <w:tc>
          <w:tcPr>
            <w:tcW w:w="793" w:type="dxa"/>
          </w:tcPr>
          <w:p w14:paraId="2E3779DA" w14:textId="77777777" w:rsidR="00931004" w:rsidRPr="00FC323F" w:rsidRDefault="00931004" w:rsidP="00713B42">
            <w:pPr>
              <w:spacing w:before="120" w:after="120"/>
              <w:jc w:val="center"/>
              <w:rPr>
                <w:color w:val="FF0000"/>
                <w:lang w:val="vi-VN"/>
              </w:rPr>
            </w:pPr>
          </w:p>
        </w:tc>
        <w:tc>
          <w:tcPr>
            <w:tcW w:w="3962" w:type="dxa"/>
          </w:tcPr>
          <w:p w14:paraId="214A752B" w14:textId="77777777" w:rsidR="00931004" w:rsidRPr="009C14A7" w:rsidRDefault="00931004" w:rsidP="00713B42">
            <w:pPr>
              <w:spacing w:before="120" w:after="120"/>
              <w:rPr>
                <w:color w:val="FF0000"/>
                <w:lang w:val="vi-VN"/>
              </w:rPr>
            </w:pPr>
            <w:r>
              <w:rPr>
                <w:color w:val="FF0000"/>
                <w:lang w:val="vi-VN"/>
              </w:rPr>
              <w:t>8</w:t>
            </w:r>
            <w:r w:rsidRPr="00FC323F">
              <w:rPr>
                <w:color w:val="FF0000"/>
                <w:lang w:val="vi-VN"/>
              </w:rPr>
              <w:t>. Giao thức TCP/IP.</w:t>
            </w:r>
          </w:p>
        </w:tc>
        <w:tc>
          <w:tcPr>
            <w:tcW w:w="838" w:type="dxa"/>
          </w:tcPr>
          <w:p w14:paraId="407DA559" w14:textId="77777777" w:rsidR="00931004" w:rsidRDefault="00931004" w:rsidP="00713B42">
            <w:pPr>
              <w:spacing w:before="120" w:after="120"/>
              <w:jc w:val="center"/>
              <w:rPr>
                <w:b/>
                <w:bCs/>
                <w:color w:val="FF0000"/>
                <w:lang w:val="vi-VN"/>
              </w:rPr>
            </w:pPr>
          </w:p>
        </w:tc>
        <w:tc>
          <w:tcPr>
            <w:tcW w:w="1118" w:type="dxa"/>
          </w:tcPr>
          <w:p w14:paraId="2F3D200C" w14:textId="77777777" w:rsidR="00931004" w:rsidRPr="009C14A7" w:rsidRDefault="00931004" w:rsidP="00713B42">
            <w:pPr>
              <w:spacing w:before="120" w:after="120"/>
              <w:jc w:val="center"/>
              <w:rPr>
                <w:color w:val="FF0000"/>
                <w:lang w:val="vi-VN"/>
              </w:rPr>
            </w:pPr>
            <w:r w:rsidRPr="009C14A7">
              <w:rPr>
                <w:color w:val="FF0000"/>
                <w:lang w:val="vi-VN"/>
              </w:rPr>
              <w:t>1</w:t>
            </w:r>
          </w:p>
        </w:tc>
        <w:tc>
          <w:tcPr>
            <w:tcW w:w="1511" w:type="dxa"/>
          </w:tcPr>
          <w:p w14:paraId="57034898" w14:textId="77777777" w:rsidR="00931004" w:rsidRPr="00FC323F" w:rsidRDefault="00931004" w:rsidP="00713B42">
            <w:pPr>
              <w:spacing w:before="120" w:after="120"/>
              <w:jc w:val="center"/>
              <w:rPr>
                <w:b/>
                <w:bCs/>
                <w:color w:val="FF0000"/>
                <w:lang w:val="vi-VN"/>
              </w:rPr>
            </w:pPr>
          </w:p>
        </w:tc>
        <w:tc>
          <w:tcPr>
            <w:tcW w:w="973" w:type="dxa"/>
          </w:tcPr>
          <w:p w14:paraId="3404E010" w14:textId="77777777" w:rsidR="00931004" w:rsidRPr="00F83570" w:rsidRDefault="00931004" w:rsidP="00713B42">
            <w:pPr>
              <w:spacing w:before="120" w:after="120"/>
              <w:jc w:val="center"/>
              <w:rPr>
                <w:b/>
                <w:bCs/>
                <w:lang w:val="vi-VN"/>
              </w:rPr>
            </w:pPr>
          </w:p>
        </w:tc>
      </w:tr>
      <w:tr w:rsidR="00931004" w:rsidRPr="00DF2567" w14:paraId="23E91333" w14:textId="77777777" w:rsidTr="00713B42">
        <w:trPr>
          <w:trHeight w:val="420"/>
        </w:trPr>
        <w:tc>
          <w:tcPr>
            <w:tcW w:w="793" w:type="dxa"/>
          </w:tcPr>
          <w:p w14:paraId="41A87916" w14:textId="77777777" w:rsidR="00931004" w:rsidRPr="00FC323F" w:rsidRDefault="00931004" w:rsidP="00713B42">
            <w:pPr>
              <w:spacing w:before="120" w:after="120"/>
              <w:jc w:val="center"/>
              <w:rPr>
                <w:color w:val="FF0000"/>
                <w:lang w:val="vi-VN"/>
              </w:rPr>
            </w:pPr>
          </w:p>
        </w:tc>
        <w:tc>
          <w:tcPr>
            <w:tcW w:w="3962" w:type="dxa"/>
          </w:tcPr>
          <w:p w14:paraId="773A0F24" w14:textId="77777777" w:rsidR="00931004" w:rsidRPr="00FC323F" w:rsidRDefault="00931004" w:rsidP="00713B42">
            <w:pPr>
              <w:spacing w:before="120" w:after="120"/>
              <w:rPr>
                <w:b/>
                <w:color w:val="FF0000"/>
                <w:lang w:val="vi-VN"/>
              </w:rPr>
            </w:pPr>
            <w:r>
              <w:rPr>
                <w:color w:val="FF0000"/>
                <w:lang w:val="vi-VN"/>
              </w:rPr>
              <w:t>9</w:t>
            </w:r>
            <w:r w:rsidRPr="00FC323F">
              <w:rPr>
                <w:color w:val="FF0000"/>
                <w:lang w:val="vi-VN"/>
              </w:rPr>
              <w:t>. Giao thức Field Bus – Profibus</w:t>
            </w:r>
          </w:p>
        </w:tc>
        <w:tc>
          <w:tcPr>
            <w:tcW w:w="838" w:type="dxa"/>
          </w:tcPr>
          <w:p w14:paraId="0963C33B" w14:textId="77777777" w:rsidR="00931004" w:rsidRDefault="00931004" w:rsidP="00713B42">
            <w:pPr>
              <w:spacing w:before="120" w:after="120"/>
              <w:jc w:val="center"/>
              <w:rPr>
                <w:b/>
                <w:bCs/>
                <w:color w:val="FF0000"/>
                <w:lang w:val="vi-VN"/>
              </w:rPr>
            </w:pPr>
          </w:p>
        </w:tc>
        <w:tc>
          <w:tcPr>
            <w:tcW w:w="1118" w:type="dxa"/>
          </w:tcPr>
          <w:p w14:paraId="53455851" w14:textId="77777777" w:rsidR="00931004" w:rsidRPr="009C14A7" w:rsidRDefault="00931004" w:rsidP="00713B42">
            <w:pPr>
              <w:spacing w:before="120" w:after="120"/>
              <w:jc w:val="center"/>
              <w:rPr>
                <w:color w:val="FF0000"/>
                <w:lang w:val="vi-VN"/>
              </w:rPr>
            </w:pPr>
            <w:r w:rsidRPr="009C14A7">
              <w:rPr>
                <w:color w:val="FF0000"/>
                <w:lang w:val="vi-VN"/>
              </w:rPr>
              <w:t>1</w:t>
            </w:r>
          </w:p>
        </w:tc>
        <w:tc>
          <w:tcPr>
            <w:tcW w:w="1511" w:type="dxa"/>
          </w:tcPr>
          <w:p w14:paraId="265A09DF" w14:textId="77777777" w:rsidR="00931004" w:rsidRPr="00FC323F" w:rsidRDefault="00931004" w:rsidP="00713B42">
            <w:pPr>
              <w:spacing w:before="120" w:after="120"/>
              <w:jc w:val="center"/>
              <w:rPr>
                <w:b/>
                <w:bCs/>
                <w:color w:val="FF0000"/>
                <w:lang w:val="vi-VN"/>
              </w:rPr>
            </w:pPr>
          </w:p>
        </w:tc>
        <w:tc>
          <w:tcPr>
            <w:tcW w:w="973" w:type="dxa"/>
          </w:tcPr>
          <w:p w14:paraId="67397FCF" w14:textId="77777777" w:rsidR="00931004" w:rsidRPr="00F83570" w:rsidRDefault="00931004" w:rsidP="00713B42">
            <w:pPr>
              <w:spacing w:before="120" w:after="120"/>
              <w:jc w:val="center"/>
              <w:rPr>
                <w:b/>
                <w:bCs/>
                <w:lang w:val="vi-VN"/>
              </w:rPr>
            </w:pPr>
          </w:p>
        </w:tc>
      </w:tr>
      <w:tr w:rsidR="00931004" w:rsidRPr="00DF2567" w14:paraId="77B41D9D" w14:textId="77777777" w:rsidTr="00713B42">
        <w:trPr>
          <w:trHeight w:val="420"/>
        </w:trPr>
        <w:tc>
          <w:tcPr>
            <w:tcW w:w="793" w:type="dxa"/>
            <w:vMerge w:val="restart"/>
          </w:tcPr>
          <w:p w14:paraId="3F924DB0" w14:textId="77777777" w:rsidR="00931004" w:rsidRPr="005B29DD" w:rsidRDefault="00931004" w:rsidP="00713B42">
            <w:pPr>
              <w:spacing w:before="120" w:after="120"/>
              <w:jc w:val="center"/>
              <w:rPr>
                <w:lang w:val="vi-VN"/>
              </w:rPr>
            </w:pPr>
            <w:r>
              <w:rPr>
                <w:lang w:val="vi-VN"/>
              </w:rPr>
              <w:t>6</w:t>
            </w:r>
          </w:p>
        </w:tc>
        <w:tc>
          <w:tcPr>
            <w:tcW w:w="3962" w:type="dxa"/>
          </w:tcPr>
          <w:p w14:paraId="6ABB41AF" w14:textId="77777777" w:rsidR="00931004" w:rsidRPr="005B29DD" w:rsidRDefault="00931004" w:rsidP="00713B42">
            <w:r w:rsidRPr="00DF2567">
              <w:rPr>
                <w:b/>
              </w:rPr>
              <w:t xml:space="preserve">Bài </w:t>
            </w:r>
            <w:r>
              <w:rPr>
                <w:b/>
              </w:rPr>
              <w:t>6</w:t>
            </w:r>
            <w:r w:rsidRPr="00DF2567">
              <w:rPr>
                <w:b/>
              </w:rPr>
              <w:t>:</w:t>
            </w:r>
            <w:r w:rsidRPr="00DF2567">
              <w:t xml:space="preserve"> Các bài tập thực hành</w:t>
            </w:r>
          </w:p>
        </w:tc>
        <w:tc>
          <w:tcPr>
            <w:tcW w:w="838" w:type="dxa"/>
          </w:tcPr>
          <w:p w14:paraId="2CD3D43B" w14:textId="77777777" w:rsidR="00931004" w:rsidRDefault="00931004" w:rsidP="00713B42">
            <w:pPr>
              <w:spacing w:before="120" w:after="120"/>
              <w:jc w:val="center"/>
              <w:rPr>
                <w:b/>
                <w:bCs/>
                <w:lang w:val="vi-VN"/>
              </w:rPr>
            </w:pPr>
            <w:r>
              <w:rPr>
                <w:b/>
                <w:bCs/>
                <w:lang w:val="vi-VN"/>
              </w:rPr>
              <w:t>87</w:t>
            </w:r>
          </w:p>
        </w:tc>
        <w:tc>
          <w:tcPr>
            <w:tcW w:w="1118" w:type="dxa"/>
          </w:tcPr>
          <w:p w14:paraId="5581A65C" w14:textId="77777777" w:rsidR="00931004" w:rsidRDefault="00931004" w:rsidP="00713B42">
            <w:pPr>
              <w:spacing w:before="120" w:after="120"/>
              <w:jc w:val="center"/>
              <w:rPr>
                <w:b/>
                <w:lang w:val="vi-VN"/>
              </w:rPr>
            </w:pPr>
          </w:p>
        </w:tc>
        <w:tc>
          <w:tcPr>
            <w:tcW w:w="1511" w:type="dxa"/>
          </w:tcPr>
          <w:p w14:paraId="69D809D6" w14:textId="77777777" w:rsidR="00931004" w:rsidRPr="009C14A7" w:rsidRDefault="00931004" w:rsidP="00713B42">
            <w:pPr>
              <w:spacing w:before="120" w:after="120"/>
              <w:jc w:val="center"/>
              <w:rPr>
                <w:b/>
                <w:lang w:val="vi-VN"/>
              </w:rPr>
            </w:pPr>
            <w:r w:rsidRPr="009C14A7">
              <w:rPr>
                <w:b/>
                <w:lang w:val="vi-VN"/>
              </w:rPr>
              <w:t>84</w:t>
            </w:r>
          </w:p>
        </w:tc>
        <w:tc>
          <w:tcPr>
            <w:tcW w:w="973" w:type="dxa"/>
          </w:tcPr>
          <w:p w14:paraId="1FFE3E98" w14:textId="77777777" w:rsidR="00931004" w:rsidRDefault="00931004" w:rsidP="00713B42">
            <w:pPr>
              <w:spacing w:before="120" w:after="120"/>
              <w:jc w:val="center"/>
              <w:rPr>
                <w:b/>
                <w:lang w:val="vi-VN"/>
              </w:rPr>
            </w:pPr>
          </w:p>
        </w:tc>
      </w:tr>
      <w:tr w:rsidR="00931004" w:rsidRPr="00DF2567" w14:paraId="472686BB" w14:textId="77777777" w:rsidTr="00713B42">
        <w:trPr>
          <w:trHeight w:val="420"/>
        </w:trPr>
        <w:tc>
          <w:tcPr>
            <w:tcW w:w="793" w:type="dxa"/>
            <w:vMerge/>
          </w:tcPr>
          <w:p w14:paraId="53E10C6A" w14:textId="77777777" w:rsidR="00931004" w:rsidRPr="00DF2567" w:rsidRDefault="00931004" w:rsidP="00713B42">
            <w:pPr>
              <w:spacing w:before="120" w:after="120"/>
              <w:jc w:val="center"/>
            </w:pPr>
          </w:p>
        </w:tc>
        <w:tc>
          <w:tcPr>
            <w:tcW w:w="3962" w:type="dxa"/>
          </w:tcPr>
          <w:p w14:paraId="7BA62C6D" w14:textId="77777777" w:rsidR="00931004" w:rsidRPr="005B29DD" w:rsidRDefault="00931004" w:rsidP="00713B42">
            <w:pPr>
              <w:rPr>
                <w:lang w:val="vi-VN"/>
              </w:rPr>
            </w:pPr>
            <w:r w:rsidRPr="00DF2567">
              <w:t>1.</w:t>
            </w:r>
            <w:r>
              <w:rPr>
                <w:lang w:val="vi-VN"/>
              </w:rPr>
              <w:t xml:space="preserve"> Lập trình khởi động động cơ KĐB 3 pha</w:t>
            </w:r>
          </w:p>
        </w:tc>
        <w:tc>
          <w:tcPr>
            <w:tcW w:w="838" w:type="dxa"/>
          </w:tcPr>
          <w:p w14:paraId="31033D59" w14:textId="77777777" w:rsidR="00931004" w:rsidRDefault="00931004" w:rsidP="00713B42">
            <w:pPr>
              <w:spacing w:before="120" w:after="120"/>
              <w:jc w:val="center"/>
              <w:rPr>
                <w:b/>
                <w:bCs/>
                <w:lang w:val="vi-VN"/>
              </w:rPr>
            </w:pPr>
          </w:p>
        </w:tc>
        <w:tc>
          <w:tcPr>
            <w:tcW w:w="1118" w:type="dxa"/>
          </w:tcPr>
          <w:p w14:paraId="64553A99" w14:textId="77777777" w:rsidR="00931004" w:rsidRDefault="00931004" w:rsidP="00713B42">
            <w:pPr>
              <w:spacing w:before="120" w:after="120"/>
              <w:jc w:val="center"/>
              <w:rPr>
                <w:b/>
                <w:lang w:val="vi-VN"/>
              </w:rPr>
            </w:pPr>
          </w:p>
        </w:tc>
        <w:tc>
          <w:tcPr>
            <w:tcW w:w="1511" w:type="dxa"/>
          </w:tcPr>
          <w:p w14:paraId="34B5F36C" w14:textId="77777777" w:rsidR="00931004" w:rsidRPr="009C14A7" w:rsidRDefault="00931004" w:rsidP="00713B42">
            <w:pPr>
              <w:spacing w:before="120" w:after="120"/>
              <w:jc w:val="center"/>
              <w:rPr>
                <w:bCs/>
                <w:lang w:val="vi-VN"/>
              </w:rPr>
            </w:pPr>
            <w:r w:rsidRPr="009C14A7">
              <w:rPr>
                <w:bCs/>
                <w:lang w:val="vi-VN"/>
              </w:rPr>
              <w:t>2</w:t>
            </w:r>
          </w:p>
        </w:tc>
        <w:tc>
          <w:tcPr>
            <w:tcW w:w="973" w:type="dxa"/>
          </w:tcPr>
          <w:p w14:paraId="43484908" w14:textId="77777777" w:rsidR="00931004" w:rsidRDefault="00931004" w:rsidP="00713B42">
            <w:pPr>
              <w:spacing w:before="120" w:after="120"/>
              <w:jc w:val="center"/>
              <w:rPr>
                <w:b/>
                <w:lang w:val="vi-VN"/>
              </w:rPr>
            </w:pPr>
          </w:p>
        </w:tc>
      </w:tr>
      <w:tr w:rsidR="00931004" w:rsidRPr="00DF2567" w14:paraId="7396A73F" w14:textId="77777777" w:rsidTr="00713B42">
        <w:trPr>
          <w:trHeight w:val="420"/>
        </w:trPr>
        <w:tc>
          <w:tcPr>
            <w:tcW w:w="793" w:type="dxa"/>
            <w:vMerge/>
          </w:tcPr>
          <w:p w14:paraId="2C0B9112" w14:textId="77777777" w:rsidR="00931004" w:rsidRPr="00DF2567" w:rsidRDefault="00931004" w:rsidP="00713B42">
            <w:pPr>
              <w:spacing w:before="120" w:after="120"/>
              <w:jc w:val="center"/>
            </w:pPr>
          </w:p>
        </w:tc>
        <w:tc>
          <w:tcPr>
            <w:tcW w:w="3962" w:type="dxa"/>
          </w:tcPr>
          <w:p w14:paraId="52C930E9" w14:textId="77777777" w:rsidR="00931004" w:rsidRPr="005B29DD" w:rsidRDefault="00931004" w:rsidP="00713B42">
            <w:pPr>
              <w:rPr>
                <w:lang w:val="vi-VN"/>
              </w:rPr>
            </w:pPr>
            <w:r>
              <w:rPr>
                <w:lang w:val="vi-VN"/>
              </w:rPr>
              <w:t>2. Lập trình mạch điều khiển động cơ đảo chiều.</w:t>
            </w:r>
          </w:p>
        </w:tc>
        <w:tc>
          <w:tcPr>
            <w:tcW w:w="838" w:type="dxa"/>
          </w:tcPr>
          <w:p w14:paraId="0B663E87" w14:textId="77777777" w:rsidR="00931004" w:rsidRDefault="00931004" w:rsidP="00713B42">
            <w:pPr>
              <w:spacing w:before="120" w:after="120"/>
              <w:jc w:val="center"/>
              <w:rPr>
                <w:b/>
                <w:bCs/>
                <w:lang w:val="vi-VN"/>
              </w:rPr>
            </w:pPr>
          </w:p>
        </w:tc>
        <w:tc>
          <w:tcPr>
            <w:tcW w:w="1118" w:type="dxa"/>
          </w:tcPr>
          <w:p w14:paraId="6C797963" w14:textId="77777777" w:rsidR="00931004" w:rsidRDefault="00931004" w:rsidP="00713B42">
            <w:pPr>
              <w:spacing w:before="120" w:after="120"/>
              <w:jc w:val="center"/>
              <w:rPr>
                <w:b/>
                <w:lang w:val="vi-VN"/>
              </w:rPr>
            </w:pPr>
          </w:p>
        </w:tc>
        <w:tc>
          <w:tcPr>
            <w:tcW w:w="1511" w:type="dxa"/>
          </w:tcPr>
          <w:p w14:paraId="0B32BB96" w14:textId="77777777" w:rsidR="00931004" w:rsidRPr="009C14A7" w:rsidRDefault="00931004" w:rsidP="00713B42">
            <w:pPr>
              <w:spacing w:before="120" w:after="120"/>
              <w:jc w:val="center"/>
              <w:rPr>
                <w:bCs/>
                <w:lang w:val="vi-VN"/>
              </w:rPr>
            </w:pPr>
            <w:r w:rsidRPr="009C14A7">
              <w:rPr>
                <w:bCs/>
                <w:lang w:val="vi-VN"/>
              </w:rPr>
              <w:t>2</w:t>
            </w:r>
          </w:p>
        </w:tc>
        <w:tc>
          <w:tcPr>
            <w:tcW w:w="973" w:type="dxa"/>
          </w:tcPr>
          <w:p w14:paraId="34531D45" w14:textId="77777777" w:rsidR="00931004" w:rsidRDefault="00931004" w:rsidP="00713B42">
            <w:pPr>
              <w:spacing w:before="120" w:after="120"/>
              <w:jc w:val="center"/>
              <w:rPr>
                <w:b/>
                <w:lang w:val="vi-VN"/>
              </w:rPr>
            </w:pPr>
          </w:p>
        </w:tc>
      </w:tr>
      <w:tr w:rsidR="00931004" w:rsidRPr="00DF2567" w14:paraId="4173EDDC" w14:textId="77777777" w:rsidTr="00713B42">
        <w:trPr>
          <w:trHeight w:val="420"/>
        </w:trPr>
        <w:tc>
          <w:tcPr>
            <w:tcW w:w="793" w:type="dxa"/>
            <w:vMerge/>
          </w:tcPr>
          <w:p w14:paraId="759B0B27" w14:textId="77777777" w:rsidR="00931004" w:rsidRPr="00DF2567" w:rsidRDefault="00931004" w:rsidP="00713B42">
            <w:pPr>
              <w:spacing w:before="120" w:after="120"/>
              <w:jc w:val="center"/>
            </w:pPr>
          </w:p>
        </w:tc>
        <w:tc>
          <w:tcPr>
            <w:tcW w:w="3962" w:type="dxa"/>
          </w:tcPr>
          <w:p w14:paraId="5807CD54" w14:textId="77777777" w:rsidR="00931004" w:rsidRPr="005B29DD" w:rsidRDefault="00931004" w:rsidP="00713B42">
            <w:pPr>
              <w:rPr>
                <w:lang w:val="vi-VN"/>
              </w:rPr>
            </w:pPr>
            <w:r>
              <w:rPr>
                <w:lang w:val="vi-VN"/>
              </w:rPr>
              <w:t>3. Lập trình mạch khởi động trước dừng trước sử dụng nút nhấn.</w:t>
            </w:r>
          </w:p>
        </w:tc>
        <w:tc>
          <w:tcPr>
            <w:tcW w:w="838" w:type="dxa"/>
          </w:tcPr>
          <w:p w14:paraId="3E5CFA97" w14:textId="77777777" w:rsidR="00931004" w:rsidRDefault="00931004" w:rsidP="00713B42">
            <w:pPr>
              <w:spacing w:before="120" w:after="120"/>
              <w:jc w:val="center"/>
              <w:rPr>
                <w:b/>
                <w:bCs/>
                <w:lang w:val="vi-VN"/>
              </w:rPr>
            </w:pPr>
          </w:p>
        </w:tc>
        <w:tc>
          <w:tcPr>
            <w:tcW w:w="1118" w:type="dxa"/>
          </w:tcPr>
          <w:p w14:paraId="10063BFD" w14:textId="77777777" w:rsidR="00931004" w:rsidRDefault="00931004" w:rsidP="00713B42">
            <w:pPr>
              <w:spacing w:before="120" w:after="120"/>
              <w:jc w:val="center"/>
              <w:rPr>
                <w:b/>
                <w:lang w:val="vi-VN"/>
              </w:rPr>
            </w:pPr>
          </w:p>
        </w:tc>
        <w:tc>
          <w:tcPr>
            <w:tcW w:w="1511" w:type="dxa"/>
          </w:tcPr>
          <w:p w14:paraId="5A38172D" w14:textId="77777777" w:rsidR="00931004" w:rsidRPr="009C14A7" w:rsidRDefault="00931004" w:rsidP="00713B42">
            <w:pPr>
              <w:spacing w:before="120" w:after="120"/>
              <w:jc w:val="center"/>
              <w:rPr>
                <w:bCs/>
                <w:lang w:val="vi-VN"/>
              </w:rPr>
            </w:pPr>
            <w:r w:rsidRPr="009C14A7">
              <w:rPr>
                <w:bCs/>
                <w:lang w:val="vi-VN"/>
              </w:rPr>
              <w:t>4</w:t>
            </w:r>
          </w:p>
        </w:tc>
        <w:tc>
          <w:tcPr>
            <w:tcW w:w="973" w:type="dxa"/>
          </w:tcPr>
          <w:p w14:paraId="34DDF104" w14:textId="77777777" w:rsidR="00931004" w:rsidRDefault="00931004" w:rsidP="00713B42">
            <w:pPr>
              <w:spacing w:before="120" w:after="120"/>
              <w:jc w:val="center"/>
              <w:rPr>
                <w:b/>
                <w:lang w:val="vi-VN"/>
              </w:rPr>
            </w:pPr>
          </w:p>
        </w:tc>
      </w:tr>
      <w:tr w:rsidR="00931004" w:rsidRPr="00DF2567" w14:paraId="0BFB2D7A" w14:textId="77777777" w:rsidTr="00713B42">
        <w:trPr>
          <w:trHeight w:val="420"/>
        </w:trPr>
        <w:tc>
          <w:tcPr>
            <w:tcW w:w="793" w:type="dxa"/>
            <w:vMerge/>
          </w:tcPr>
          <w:p w14:paraId="1778EEBC" w14:textId="77777777" w:rsidR="00931004" w:rsidRPr="00DF2567" w:rsidRDefault="00931004" w:rsidP="00713B42">
            <w:pPr>
              <w:spacing w:before="120" w:after="120"/>
              <w:jc w:val="center"/>
            </w:pPr>
          </w:p>
        </w:tc>
        <w:tc>
          <w:tcPr>
            <w:tcW w:w="3962" w:type="dxa"/>
          </w:tcPr>
          <w:p w14:paraId="156B65A9" w14:textId="77777777" w:rsidR="00931004" w:rsidRPr="005B29DD" w:rsidRDefault="00931004" w:rsidP="00713B42">
            <w:pPr>
              <w:rPr>
                <w:lang w:val="vi-VN"/>
              </w:rPr>
            </w:pPr>
            <w:r>
              <w:rPr>
                <w:lang w:val="vi-VN"/>
              </w:rPr>
              <w:t>4. Lập trình mạch khởi động trước dừng sau sử dụng nút nhấn.</w:t>
            </w:r>
          </w:p>
        </w:tc>
        <w:tc>
          <w:tcPr>
            <w:tcW w:w="838" w:type="dxa"/>
          </w:tcPr>
          <w:p w14:paraId="5427C32F" w14:textId="77777777" w:rsidR="00931004" w:rsidRDefault="00931004" w:rsidP="00713B42">
            <w:pPr>
              <w:spacing w:before="120" w:after="120"/>
              <w:jc w:val="center"/>
              <w:rPr>
                <w:b/>
                <w:bCs/>
                <w:lang w:val="vi-VN"/>
              </w:rPr>
            </w:pPr>
          </w:p>
        </w:tc>
        <w:tc>
          <w:tcPr>
            <w:tcW w:w="1118" w:type="dxa"/>
          </w:tcPr>
          <w:p w14:paraId="1477C429" w14:textId="77777777" w:rsidR="00931004" w:rsidRDefault="00931004" w:rsidP="00713B42">
            <w:pPr>
              <w:spacing w:before="120" w:after="120"/>
              <w:jc w:val="center"/>
              <w:rPr>
                <w:b/>
                <w:lang w:val="vi-VN"/>
              </w:rPr>
            </w:pPr>
          </w:p>
        </w:tc>
        <w:tc>
          <w:tcPr>
            <w:tcW w:w="1511" w:type="dxa"/>
          </w:tcPr>
          <w:p w14:paraId="51AD0374" w14:textId="77777777" w:rsidR="00931004" w:rsidRPr="009C14A7" w:rsidRDefault="00931004" w:rsidP="00713B42">
            <w:pPr>
              <w:spacing w:before="120" w:after="120"/>
              <w:jc w:val="center"/>
              <w:rPr>
                <w:bCs/>
                <w:lang w:val="vi-VN"/>
              </w:rPr>
            </w:pPr>
            <w:r w:rsidRPr="009C14A7">
              <w:rPr>
                <w:bCs/>
                <w:lang w:val="vi-VN"/>
              </w:rPr>
              <w:t>4</w:t>
            </w:r>
          </w:p>
        </w:tc>
        <w:tc>
          <w:tcPr>
            <w:tcW w:w="973" w:type="dxa"/>
          </w:tcPr>
          <w:p w14:paraId="756A5992" w14:textId="77777777" w:rsidR="00931004" w:rsidRDefault="00931004" w:rsidP="00713B42">
            <w:pPr>
              <w:spacing w:before="120" w:after="120"/>
              <w:jc w:val="center"/>
              <w:rPr>
                <w:b/>
                <w:lang w:val="vi-VN"/>
              </w:rPr>
            </w:pPr>
          </w:p>
        </w:tc>
      </w:tr>
      <w:tr w:rsidR="00931004" w:rsidRPr="00DF2567" w14:paraId="13948B01" w14:textId="77777777" w:rsidTr="00713B42">
        <w:trPr>
          <w:trHeight w:val="420"/>
        </w:trPr>
        <w:tc>
          <w:tcPr>
            <w:tcW w:w="793" w:type="dxa"/>
            <w:vMerge/>
          </w:tcPr>
          <w:p w14:paraId="3E0C697A" w14:textId="77777777" w:rsidR="00931004" w:rsidRPr="00DF2567" w:rsidRDefault="00931004" w:rsidP="00713B42">
            <w:pPr>
              <w:spacing w:before="120" w:after="120"/>
              <w:jc w:val="center"/>
            </w:pPr>
          </w:p>
        </w:tc>
        <w:tc>
          <w:tcPr>
            <w:tcW w:w="3962" w:type="dxa"/>
          </w:tcPr>
          <w:p w14:paraId="7D374415" w14:textId="77777777" w:rsidR="00931004" w:rsidRPr="005B29DD" w:rsidRDefault="00931004" w:rsidP="00713B42">
            <w:pPr>
              <w:rPr>
                <w:lang w:val="vi-VN"/>
              </w:rPr>
            </w:pPr>
            <w:r>
              <w:rPr>
                <w:lang w:val="vi-VN"/>
              </w:rPr>
              <w:t>5. Lập trình mạch 3 động cơ hoạt động luân phiên sử dụng nút nhấn.</w:t>
            </w:r>
          </w:p>
        </w:tc>
        <w:tc>
          <w:tcPr>
            <w:tcW w:w="838" w:type="dxa"/>
          </w:tcPr>
          <w:p w14:paraId="4C3BE6DE" w14:textId="77777777" w:rsidR="00931004" w:rsidRDefault="00931004" w:rsidP="00713B42">
            <w:pPr>
              <w:spacing w:before="120" w:after="120"/>
              <w:jc w:val="center"/>
              <w:rPr>
                <w:b/>
                <w:bCs/>
                <w:lang w:val="vi-VN"/>
              </w:rPr>
            </w:pPr>
          </w:p>
        </w:tc>
        <w:tc>
          <w:tcPr>
            <w:tcW w:w="1118" w:type="dxa"/>
          </w:tcPr>
          <w:p w14:paraId="3114BBA0" w14:textId="77777777" w:rsidR="00931004" w:rsidRDefault="00931004" w:rsidP="00713B42">
            <w:pPr>
              <w:spacing w:before="120" w:after="120"/>
              <w:jc w:val="center"/>
              <w:rPr>
                <w:b/>
                <w:lang w:val="vi-VN"/>
              </w:rPr>
            </w:pPr>
          </w:p>
        </w:tc>
        <w:tc>
          <w:tcPr>
            <w:tcW w:w="1511" w:type="dxa"/>
          </w:tcPr>
          <w:p w14:paraId="036EAEF6" w14:textId="77777777" w:rsidR="00931004" w:rsidRPr="009C14A7" w:rsidRDefault="00931004" w:rsidP="00713B42">
            <w:pPr>
              <w:spacing w:before="120" w:after="120"/>
              <w:jc w:val="center"/>
              <w:rPr>
                <w:bCs/>
                <w:lang w:val="vi-VN"/>
              </w:rPr>
            </w:pPr>
            <w:r w:rsidRPr="009C14A7">
              <w:rPr>
                <w:bCs/>
                <w:lang w:val="vi-VN"/>
              </w:rPr>
              <w:t>8</w:t>
            </w:r>
          </w:p>
        </w:tc>
        <w:tc>
          <w:tcPr>
            <w:tcW w:w="973" w:type="dxa"/>
          </w:tcPr>
          <w:p w14:paraId="483AD1EF" w14:textId="77777777" w:rsidR="00931004" w:rsidRDefault="00931004" w:rsidP="00713B42">
            <w:pPr>
              <w:spacing w:before="120" w:after="120"/>
              <w:jc w:val="center"/>
              <w:rPr>
                <w:b/>
                <w:lang w:val="vi-VN"/>
              </w:rPr>
            </w:pPr>
            <w:r>
              <w:rPr>
                <w:b/>
                <w:lang w:val="vi-VN"/>
              </w:rPr>
              <w:t>1</w:t>
            </w:r>
          </w:p>
        </w:tc>
      </w:tr>
      <w:tr w:rsidR="00931004" w:rsidRPr="00DF2567" w14:paraId="5194EC59" w14:textId="77777777" w:rsidTr="00713B42">
        <w:trPr>
          <w:trHeight w:val="420"/>
        </w:trPr>
        <w:tc>
          <w:tcPr>
            <w:tcW w:w="793" w:type="dxa"/>
            <w:vMerge/>
          </w:tcPr>
          <w:p w14:paraId="44A55C49" w14:textId="77777777" w:rsidR="00931004" w:rsidRPr="00DF2567" w:rsidRDefault="00931004" w:rsidP="00713B42">
            <w:pPr>
              <w:spacing w:before="120" w:after="120"/>
              <w:jc w:val="center"/>
            </w:pPr>
          </w:p>
        </w:tc>
        <w:tc>
          <w:tcPr>
            <w:tcW w:w="3962" w:type="dxa"/>
          </w:tcPr>
          <w:p w14:paraId="16D23BD5" w14:textId="77777777" w:rsidR="00931004" w:rsidRPr="005B29DD" w:rsidRDefault="00931004" w:rsidP="00713B42">
            <w:pPr>
              <w:rPr>
                <w:lang w:val="vi-VN"/>
              </w:rPr>
            </w:pPr>
            <w:r>
              <w:rPr>
                <w:lang w:val="vi-VN"/>
              </w:rPr>
              <w:t>6. Lập trình mạch điều khiển trò chơi “Olympia”.</w:t>
            </w:r>
          </w:p>
        </w:tc>
        <w:tc>
          <w:tcPr>
            <w:tcW w:w="838" w:type="dxa"/>
          </w:tcPr>
          <w:p w14:paraId="1A4E0FA8" w14:textId="77777777" w:rsidR="00931004" w:rsidRDefault="00931004" w:rsidP="00713B42">
            <w:pPr>
              <w:spacing w:before="120" w:after="120"/>
              <w:jc w:val="center"/>
              <w:rPr>
                <w:b/>
                <w:bCs/>
                <w:lang w:val="vi-VN"/>
              </w:rPr>
            </w:pPr>
          </w:p>
        </w:tc>
        <w:tc>
          <w:tcPr>
            <w:tcW w:w="1118" w:type="dxa"/>
          </w:tcPr>
          <w:p w14:paraId="3FBB5921" w14:textId="77777777" w:rsidR="00931004" w:rsidRDefault="00931004" w:rsidP="00713B42">
            <w:pPr>
              <w:spacing w:before="120" w:after="120"/>
              <w:jc w:val="center"/>
              <w:rPr>
                <w:b/>
                <w:lang w:val="vi-VN"/>
              </w:rPr>
            </w:pPr>
          </w:p>
        </w:tc>
        <w:tc>
          <w:tcPr>
            <w:tcW w:w="1511" w:type="dxa"/>
          </w:tcPr>
          <w:p w14:paraId="11570A34" w14:textId="77777777" w:rsidR="00931004" w:rsidRPr="009C14A7" w:rsidRDefault="00931004" w:rsidP="00713B42">
            <w:pPr>
              <w:spacing w:before="120" w:after="120"/>
              <w:jc w:val="center"/>
              <w:rPr>
                <w:bCs/>
                <w:lang w:val="vi-VN"/>
              </w:rPr>
            </w:pPr>
            <w:r w:rsidRPr="009C14A7">
              <w:rPr>
                <w:bCs/>
                <w:lang w:val="vi-VN"/>
              </w:rPr>
              <w:t>4</w:t>
            </w:r>
          </w:p>
        </w:tc>
        <w:tc>
          <w:tcPr>
            <w:tcW w:w="973" w:type="dxa"/>
          </w:tcPr>
          <w:p w14:paraId="532F1DBE" w14:textId="77777777" w:rsidR="00931004" w:rsidRDefault="00931004" w:rsidP="00713B42">
            <w:pPr>
              <w:spacing w:before="120" w:after="120"/>
              <w:jc w:val="center"/>
              <w:rPr>
                <w:b/>
                <w:lang w:val="vi-VN"/>
              </w:rPr>
            </w:pPr>
          </w:p>
        </w:tc>
      </w:tr>
      <w:tr w:rsidR="00931004" w:rsidRPr="00DF2567" w14:paraId="4FFDC46F" w14:textId="77777777" w:rsidTr="00713B42">
        <w:trPr>
          <w:trHeight w:val="420"/>
        </w:trPr>
        <w:tc>
          <w:tcPr>
            <w:tcW w:w="793" w:type="dxa"/>
            <w:vMerge/>
          </w:tcPr>
          <w:p w14:paraId="593BE281" w14:textId="77777777" w:rsidR="00931004" w:rsidRPr="00DF2567" w:rsidRDefault="00931004" w:rsidP="00713B42">
            <w:pPr>
              <w:spacing w:before="120" w:after="120"/>
              <w:jc w:val="center"/>
            </w:pPr>
          </w:p>
        </w:tc>
        <w:tc>
          <w:tcPr>
            <w:tcW w:w="3962" w:type="dxa"/>
          </w:tcPr>
          <w:p w14:paraId="696D5656" w14:textId="77777777" w:rsidR="00931004" w:rsidRPr="005B29DD" w:rsidRDefault="00931004" w:rsidP="00713B42">
            <w:pPr>
              <w:rPr>
                <w:lang w:val="vi-VN"/>
              </w:rPr>
            </w:pPr>
            <w:r>
              <w:rPr>
                <w:lang w:val="vi-VN"/>
              </w:rPr>
              <w:t>7. Lập trình mạch điều khiển động cơ hoạt động tuần tự theo thời gian.</w:t>
            </w:r>
          </w:p>
        </w:tc>
        <w:tc>
          <w:tcPr>
            <w:tcW w:w="838" w:type="dxa"/>
          </w:tcPr>
          <w:p w14:paraId="22961B87" w14:textId="77777777" w:rsidR="00931004" w:rsidRDefault="00931004" w:rsidP="00713B42">
            <w:pPr>
              <w:spacing w:before="120" w:after="120"/>
              <w:jc w:val="center"/>
              <w:rPr>
                <w:b/>
                <w:bCs/>
                <w:lang w:val="vi-VN"/>
              </w:rPr>
            </w:pPr>
          </w:p>
        </w:tc>
        <w:tc>
          <w:tcPr>
            <w:tcW w:w="1118" w:type="dxa"/>
          </w:tcPr>
          <w:p w14:paraId="73AACE4D" w14:textId="77777777" w:rsidR="00931004" w:rsidRDefault="00931004" w:rsidP="00713B42">
            <w:pPr>
              <w:spacing w:before="120" w:after="120"/>
              <w:jc w:val="center"/>
              <w:rPr>
                <w:b/>
                <w:lang w:val="vi-VN"/>
              </w:rPr>
            </w:pPr>
          </w:p>
        </w:tc>
        <w:tc>
          <w:tcPr>
            <w:tcW w:w="1511" w:type="dxa"/>
          </w:tcPr>
          <w:p w14:paraId="7AB94C04" w14:textId="77777777" w:rsidR="00931004" w:rsidRPr="009C14A7" w:rsidRDefault="00931004" w:rsidP="00713B42">
            <w:pPr>
              <w:spacing w:before="120" w:after="120"/>
              <w:jc w:val="center"/>
              <w:rPr>
                <w:bCs/>
                <w:lang w:val="vi-VN"/>
              </w:rPr>
            </w:pPr>
            <w:r w:rsidRPr="009C14A7">
              <w:rPr>
                <w:bCs/>
                <w:lang w:val="vi-VN"/>
              </w:rPr>
              <w:t>8</w:t>
            </w:r>
          </w:p>
        </w:tc>
        <w:tc>
          <w:tcPr>
            <w:tcW w:w="973" w:type="dxa"/>
          </w:tcPr>
          <w:p w14:paraId="31A632F6" w14:textId="77777777" w:rsidR="00931004" w:rsidRDefault="00931004" w:rsidP="00713B42">
            <w:pPr>
              <w:spacing w:before="120" w:after="120"/>
              <w:jc w:val="center"/>
              <w:rPr>
                <w:b/>
                <w:lang w:val="vi-VN"/>
              </w:rPr>
            </w:pPr>
          </w:p>
        </w:tc>
      </w:tr>
      <w:tr w:rsidR="00931004" w:rsidRPr="00DF2567" w14:paraId="423F9F48" w14:textId="77777777" w:rsidTr="00713B42">
        <w:trPr>
          <w:trHeight w:val="420"/>
        </w:trPr>
        <w:tc>
          <w:tcPr>
            <w:tcW w:w="793" w:type="dxa"/>
            <w:vMerge/>
          </w:tcPr>
          <w:p w14:paraId="5565B196" w14:textId="77777777" w:rsidR="00931004" w:rsidRPr="00DF2567" w:rsidRDefault="00931004" w:rsidP="00713B42">
            <w:pPr>
              <w:spacing w:before="120" w:after="120"/>
              <w:jc w:val="center"/>
            </w:pPr>
          </w:p>
        </w:tc>
        <w:tc>
          <w:tcPr>
            <w:tcW w:w="3962" w:type="dxa"/>
          </w:tcPr>
          <w:p w14:paraId="395AAA79" w14:textId="77777777" w:rsidR="00931004" w:rsidRPr="005B29DD" w:rsidRDefault="00931004" w:rsidP="00713B42">
            <w:pPr>
              <w:rPr>
                <w:color w:val="FF0000"/>
                <w:lang w:val="vi-VN"/>
              </w:rPr>
            </w:pPr>
            <w:r>
              <w:rPr>
                <w:lang w:val="vi-VN"/>
              </w:rPr>
              <w:t>8</w:t>
            </w:r>
            <w:r w:rsidRPr="00FC323F">
              <w:rPr>
                <w:color w:val="FF0000"/>
                <w:lang w:val="vi-VN"/>
              </w:rPr>
              <w:t>. Lập trình mạch khởi động động cơ sao – tam giác.</w:t>
            </w:r>
          </w:p>
        </w:tc>
        <w:tc>
          <w:tcPr>
            <w:tcW w:w="838" w:type="dxa"/>
          </w:tcPr>
          <w:p w14:paraId="664ABBC5" w14:textId="77777777" w:rsidR="00931004" w:rsidRDefault="00931004" w:rsidP="00713B42">
            <w:pPr>
              <w:spacing w:before="120" w:after="120"/>
              <w:jc w:val="center"/>
              <w:rPr>
                <w:b/>
                <w:bCs/>
                <w:lang w:val="vi-VN"/>
              </w:rPr>
            </w:pPr>
          </w:p>
        </w:tc>
        <w:tc>
          <w:tcPr>
            <w:tcW w:w="1118" w:type="dxa"/>
          </w:tcPr>
          <w:p w14:paraId="5C127046" w14:textId="77777777" w:rsidR="00931004" w:rsidRDefault="00931004" w:rsidP="00713B42">
            <w:pPr>
              <w:spacing w:before="120" w:after="120"/>
              <w:jc w:val="center"/>
              <w:rPr>
                <w:b/>
                <w:lang w:val="vi-VN"/>
              </w:rPr>
            </w:pPr>
          </w:p>
        </w:tc>
        <w:tc>
          <w:tcPr>
            <w:tcW w:w="1511" w:type="dxa"/>
          </w:tcPr>
          <w:p w14:paraId="4A6A02FF" w14:textId="77777777" w:rsidR="00931004" w:rsidRPr="009C14A7" w:rsidRDefault="00931004" w:rsidP="00713B42">
            <w:pPr>
              <w:spacing w:before="120" w:after="120"/>
              <w:jc w:val="center"/>
              <w:rPr>
                <w:bCs/>
                <w:lang w:val="vi-VN"/>
              </w:rPr>
            </w:pPr>
            <w:r w:rsidRPr="009C14A7">
              <w:rPr>
                <w:bCs/>
                <w:lang w:val="vi-VN"/>
              </w:rPr>
              <w:t>4</w:t>
            </w:r>
          </w:p>
        </w:tc>
        <w:tc>
          <w:tcPr>
            <w:tcW w:w="973" w:type="dxa"/>
          </w:tcPr>
          <w:p w14:paraId="6001DB1C" w14:textId="77777777" w:rsidR="00931004" w:rsidRDefault="00931004" w:rsidP="00713B42">
            <w:pPr>
              <w:spacing w:before="120" w:after="120"/>
              <w:jc w:val="center"/>
              <w:rPr>
                <w:b/>
                <w:lang w:val="vi-VN"/>
              </w:rPr>
            </w:pPr>
          </w:p>
        </w:tc>
      </w:tr>
      <w:tr w:rsidR="00931004" w:rsidRPr="00DF2567" w14:paraId="1CFE3224" w14:textId="77777777" w:rsidTr="00713B42">
        <w:trPr>
          <w:trHeight w:val="420"/>
        </w:trPr>
        <w:tc>
          <w:tcPr>
            <w:tcW w:w="793" w:type="dxa"/>
            <w:vMerge/>
          </w:tcPr>
          <w:p w14:paraId="1DCE6C64" w14:textId="77777777" w:rsidR="00931004" w:rsidRPr="00DF2567" w:rsidRDefault="00931004" w:rsidP="00713B42">
            <w:pPr>
              <w:spacing w:before="120" w:after="120"/>
              <w:jc w:val="center"/>
            </w:pPr>
          </w:p>
        </w:tc>
        <w:tc>
          <w:tcPr>
            <w:tcW w:w="3962" w:type="dxa"/>
          </w:tcPr>
          <w:p w14:paraId="13210D00" w14:textId="77777777" w:rsidR="00931004" w:rsidRPr="005B29DD" w:rsidRDefault="00931004" w:rsidP="00713B42">
            <w:pPr>
              <w:rPr>
                <w:color w:val="FF0000"/>
                <w:lang w:val="vi-VN"/>
              </w:rPr>
            </w:pPr>
            <w:r w:rsidRPr="00FC323F">
              <w:rPr>
                <w:color w:val="FF0000"/>
                <w:lang w:val="vi-VN"/>
              </w:rPr>
              <w:t>9. Lập trình mạch điều khiển đèn giao thông</w:t>
            </w:r>
          </w:p>
        </w:tc>
        <w:tc>
          <w:tcPr>
            <w:tcW w:w="838" w:type="dxa"/>
          </w:tcPr>
          <w:p w14:paraId="75FC7637" w14:textId="77777777" w:rsidR="00931004" w:rsidRDefault="00931004" w:rsidP="00713B42">
            <w:pPr>
              <w:spacing w:before="120" w:after="120"/>
              <w:jc w:val="center"/>
              <w:rPr>
                <w:b/>
                <w:bCs/>
                <w:lang w:val="vi-VN"/>
              </w:rPr>
            </w:pPr>
          </w:p>
        </w:tc>
        <w:tc>
          <w:tcPr>
            <w:tcW w:w="1118" w:type="dxa"/>
          </w:tcPr>
          <w:p w14:paraId="7150052D" w14:textId="77777777" w:rsidR="00931004" w:rsidRDefault="00931004" w:rsidP="00713B42">
            <w:pPr>
              <w:spacing w:before="120" w:after="120"/>
              <w:jc w:val="center"/>
              <w:rPr>
                <w:b/>
                <w:lang w:val="vi-VN"/>
              </w:rPr>
            </w:pPr>
          </w:p>
        </w:tc>
        <w:tc>
          <w:tcPr>
            <w:tcW w:w="1511" w:type="dxa"/>
          </w:tcPr>
          <w:p w14:paraId="25E39073" w14:textId="77777777" w:rsidR="00931004" w:rsidRPr="009C14A7" w:rsidRDefault="00931004" w:rsidP="00713B42">
            <w:pPr>
              <w:spacing w:before="120" w:after="120"/>
              <w:jc w:val="center"/>
              <w:rPr>
                <w:bCs/>
                <w:lang w:val="vi-VN"/>
              </w:rPr>
            </w:pPr>
            <w:r w:rsidRPr="009C14A7">
              <w:rPr>
                <w:bCs/>
                <w:lang w:val="vi-VN"/>
              </w:rPr>
              <w:t>8</w:t>
            </w:r>
          </w:p>
        </w:tc>
        <w:tc>
          <w:tcPr>
            <w:tcW w:w="973" w:type="dxa"/>
          </w:tcPr>
          <w:p w14:paraId="2629646B" w14:textId="77777777" w:rsidR="00931004" w:rsidRDefault="00931004" w:rsidP="00713B42">
            <w:pPr>
              <w:spacing w:before="120" w:after="120"/>
              <w:jc w:val="center"/>
              <w:rPr>
                <w:b/>
                <w:lang w:val="vi-VN"/>
              </w:rPr>
            </w:pPr>
          </w:p>
        </w:tc>
      </w:tr>
      <w:tr w:rsidR="00931004" w:rsidRPr="00DF2567" w14:paraId="4BF0A007" w14:textId="77777777" w:rsidTr="00713B42">
        <w:trPr>
          <w:trHeight w:val="420"/>
        </w:trPr>
        <w:tc>
          <w:tcPr>
            <w:tcW w:w="793" w:type="dxa"/>
            <w:vMerge/>
          </w:tcPr>
          <w:p w14:paraId="5ED65DAD" w14:textId="77777777" w:rsidR="00931004" w:rsidRPr="00DF2567" w:rsidRDefault="00931004" w:rsidP="00713B42">
            <w:pPr>
              <w:spacing w:before="120" w:after="120"/>
              <w:jc w:val="center"/>
            </w:pPr>
          </w:p>
        </w:tc>
        <w:tc>
          <w:tcPr>
            <w:tcW w:w="3962" w:type="dxa"/>
          </w:tcPr>
          <w:p w14:paraId="60D4A471" w14:textId="77777777" w:rsidR="00931004" w:rsidRPr="005B29DD" w:rsidRDefault="00931004" w:rsidP="00713B42">
            <w:pPr>
              <w:rPr>
                <w:color w:val="FF0000"/>
                <w:lang w:val="vi-VN"/>
              </w:rPr>
            </w:pPr>
            <w:r w:rsidRPr="00FC323F">
              <w:rPr>
                <w:color w:val="FF0000"/>
                <w:lang w:val="vi-VN"/>
              </w:rPr>
              <w:t>1</w:t>
            </w:r>
            <w:r>
              <w:rPr>
                <w:color w:val="FF0000"/>
                <w:lang w:val="vi-VN"/>
              </w:rPr>
              <w:t>0</w:t>
            </w:r>
            <w:r w:rsidRPr="00FC323F">
              <w:rPr>
                <w:color w:val="FF0000"/>
                <w:lang w:val="vi-VN"/>
              </w:rPr>
              <w:t>. Lập trình mạch đóng mở cửa gara ô tô.</w:t>
            </w:r>
          </w:p>
        </w:tc>
        <w:tc>
          <w:tcPr>
            <w:tcW w:w="838" w:type="dxa"/>
          </w:tcPr>
          <w:p w14:paraId="58B560C9" w14:textId="77777777" w:rsidR="00931004" w:rsidRDefault="00931004" w:rsidP="00713B42">
            <w:pPr>
              <w:spacing w:before="120" w:after="120"/>
              <w:jc w:val="center"/>
              <w:rPr>
                <w:b/>
                <w:bCs/>
                <w:lang w:val="vi-VN"/>
              </w:rPr>
            </w:pPr>
          </w:p>
        </w:tc>
        <w:tc>
          <w:tcPr>
            <w:tcW w:w="1118" w:type="dxa"/>
          </w:tcPr>
          <w:p w14:paraId="414EE1C6" w14:textId="77777777" w:rsidR="00931004" w:rsidRDefault="00931004" w:rsidP="00713B42">
            <w:pPr>
              <w:spacing w:before="120" w:after="120"/>
              <w:jc w:val="center"/>
              <w:rPr>
                <w:b/>
                <w:lang w:val="vi-VN"/>
              </w:rPr>
            </w:pPr>
          </w:p>
        </w:tc>
        <w:tc>
          <w:tcPr>
            <w:tcW w:w="1511" w:type="dxa"/>
          </w:tcPr>
          <w:p w14:paraId="0A385235" w14:textId="77777777" w:rsidR="00931004" w:rsidRPr="009C14A7" w:rsidRDefault="00931004" w:rsidP="00713B42">
            <w:pPr>
              <w:spacing w:before="120" w:after="120"/>
              <w:jc w:val="center"/>
              <w:rPr>
                <w:bCs/>
                <w:lang w:val="vi-VN"/>
              </w:rPr>
            </w:pPr>
            <w:r w:rsidRPr="009C14A7">
              <w:rPr>
                <w:bCs/>
                <w:lang w:val="vi-VN"/>
              </w:rPr>
              <w:t>8</w:t>
            </w:r>
          </w:p>
        </w:tc>
        <w:tc>
          <w:tcPr>
            <w:tcW w:w="973" w:type="dxa"/>
          </w:tcPr>
          <w:p w14:paraId="2DB67699" w14:textId="77777777" w:rsidR="00931004" w:rsidRDefault="00931004" w:rsidP="00713B42">
            <w:pPr>
              <w:spacing w:before="120" w:after="120"/>
              <w:jc w:val="center"/>
              <w:rPr>
                <w:b/>
                <w:lang w:val="vi-VN"/>
              </w:rPr>
            </w:pPr>
          </w:p>
        </w:tc>
      </w:tr>
      <w:tr w:rsidR="00931004" w:rsidRPr="00DF2567" w14:paraId="3D5170CD" w14:textId="77777777" w:rsidTr="00713B42">
        <w:trPr>
          <w:trHeight w:val="420"/>
        </w:trPr>
        <w:tc>
          <w:tcPr>
            <w:tcW w:w="793" w:type="dxa"/>
            <w:vMerge/>
          </w:tcPr>
          <w:p w14:paraId="6937FB37" w14:textId="77777777" w:rsidR="00931004" w:rsidRPr="00DF2567" w:rsidRDefault="00931004" w:rsidP="00713B42">
            <w:pPr>
              <w:spacing w:before="120" w:after="120"/>
              <w:jc w:val="center"/>
            </w:pPr>
          </w:p>
        </w:tc>
        <w:tc>
          <w:tcPr>
            <w:tcW w:w="3962" w:type="dxa"/>
          </w:tcPr>
          <w:p w14:paraId="23AD628C" w14:textId="77777777" w:rsidR="00931004" w:rsidRPr="005B29DD" w:rsidRDefault="00931004" w:rsidP="00713B42">
            <w:pPr>
              <w:rPr>
                <w:color w:val="FF0000"/>
                <w:lang w:val="vi-VN"/>
              </w:rPr>
            </w:pPr>
            <w:r w:rsidRPr="00FC323F">
              <w:rPr>
                <w:color w:val="FF0000"/>
                <w:lang w:val="vi-VN"/>
              </w:rPr>
              <w:t>1</w:t>
            </w:r>
            <w:r>
              <w:rPr>
                <w:color w:val="FF0000"/>
                <w:lang w:val="vi-VN"/>
              </w:rPr>
              <w:t>1</w:t>
            </w:r>
            <w:r w:rsidRPr="00FC323F">
              <w:rPr>
                <w:color w:val="FF0000"/>
                <w:lang w:val="vi-VN"/>
              </w:rPr>
              <w:t xml:space="preserve">. Lập trình mạch điều khiển 2 băng chuyền có đếm sản phẩm </w:t>
            </w:r>
          </w:p>
        </w:tc>
        <w:tc>
          <w:tcPr>
            <w:tcW w:w="838" w:type="dxa"/>
          </w:tcPr>
          <w:p w14:paraId="4DAA481C" w14:textId="77777777" w:rsidR="00931004" w:rsidRDefault="00931004" w:rsidP="00713B42">
            <w:pPr>
              <w:spacing w:before="120" w:after="120"/>
              <w:jc w:val="center"/>
              <w:rPr>
                <w:b/>
                <w:bCs/>
                <w:lang w:val="vi-VN"/>
              </w:rPr>
            </w:pPr>
          </w:p>
        </w:tc>
        <w:tc>
          <w:tcPr>
            <w:tcW w:w="1118" w:type="dxa"/>
          </w:tcPr>
          <w:p w14:paraId="189D3D4E" w14:textId="77777777" w:rsidR="00931004" w:rsidRDefault="00931004" w:rsidP="00713B42">
            <w:pPr>
              <w:spacing w:before="120" w:after="120"/>
              <w:jc w:val="center"/>
              <w:rPr>
                <w:b/>
                <w:lang w:val="vi-VN"/>
              </w:rPr>
            </w:pPr>
          </w:p>
        </w:tc>
        <w:tc>
          <w:tcPr>
            <w:tcW w:w="1511" w:type="dxa"/>
          </w:tcPr>
          <w:p w14:paraId="634598B9" w14:textId="77777777" w:rsidR="00931004" w:rsidRPr="009C14A7" w:rsidRDefault="00931004" w:rsidP="00713B42">
            <w:pPr>
              <w:spacing w:before="120" w:after="120"/>
              <w:jc w:val="center"/>
              <w:rPr>
                <w:bCs/>
                <w:lang w:val="vi-VN"/>
              </w:rPr>
            </w:pPr>
            <w:r w:rsidRPr="009C14A7">
              <w:rPr>
                <w:bCs/>
                <w:lang w:val="vi-VN"/>
              </w:rPr>
              <w:t>8</w:t>
            </w:r>
          </w:p>
        </w:tc>
        <w:tc>
          <w:tcPr>
            <w:tcW w:w="973" w:type="dxa"/>
          </w:tcPr>
          <w:p w14:paraId="0000E4AD" w14:textId="77777777" w:rsidR="00931004" w:rsidRDefault="00931004" w:rsidP="00713B42">
            <w:pPr>
              <w:spacing w:before="120" w:after="120"/>
              <w:jc w:val="center"/>
              <w:rPr>
                <w:b/>
                <w:lang w:val="vi-VN"/>
              </w:rPr>
            </w:pPr>
            <w:r>
              <w:rPr>
                <w:b/>
                <w:lang w:val="vi-VN"/>
              </w:rPr>
              <w:t>1</w:t>
            </w:r>
          </w:p>
        </w:tc>
      </w:tr>
      <w:tr w:rsidR="00931004" w:rsidRPr="00DF2567" w14:paraId="47E83B39" w14:textId="77777777" w:rsidTr="00713B42">
        <w:trPr>
          <w:trHeight w:val="420"/>
        </w:trPr>
        <w:tc>
          <w:tcPr>
            <w:tcW w:w="793" w:type="dxa"/>
            <w:vMerge/>
          </w:tcPr>
          <w:p w14:paraId="78614BE7" w14:textId="77777777" w:rsidR="00931004" w:rsidRPr="00DF2567" w:rsidRDefault="00931004" w:rsidP="00713B42">
            <w:pPr>
              <w:spacing w:before="120" w:after="120"/>
              <w:jc w:val="center"/>
            </w:pPr>
          </w:p>
        </w:tc>
        <w:tc>
          <w:tcPr>
            <w:tcW w:w="3962" w:type="dxa"/>
          </w:tcPr>
          <w:p w14:paraId="47A9C5F8" w14:textId="77777777" w:rsidR="00931004" w:rsidRPr="005B29DD" w:rsidRDefault="00931004" w:rsidP="00713B42">
            <w:pPr>
              <w:rPr>
                <w:color w:val="FF0000"/>
                <w:lang w:val="vi-VN"/>
              </w:rPr>
            </w:pPr>
            <w:r w:rsidRPr="00FC323F">
              <w:rPr>
                <w:color w:val="FF0000"/>
                <w:lang w:val="vi-VN"/>
              </w:rPr>
              <w:t>1</w:t>
            </w:r>
            <w:r>
              <w:rPr>
                <w:color w:val="FF0000"/>
                <w:lang w:val="vi-VN"/>
              </w:rPr>
              <w:t>2</w:t>
            </w:r>
            <w:r w:rsidRPr="00FC323F">
              <w:rPr>
                <w:color w:val="FF0000"/>
                <w:lang w:val="vi-VN"/>
              </w:rPr>
              <w:t>. Lập trình mạch điều khiển xe chuyển nguyên liệu – liên kết HMI.</w:t>
            </w:r>
          </w:p>
        </w:tc>
        <w:tc>
          <w:tcPr>
            <w:tcW w:w="838" w:type="dxa"/>
          </w:tcPr>
          <w:p w14:paraId="571C880B" w14:textId="77777777" w:rsidR="00931004" w:rsidRDefault="00931004" w:rsidP="00713B42">
            <w:pPr>
              <w:spacing w:before="120" w:after="120"/>
              <w:jc w:val="center"/>
              <w:rPr>
                <w:b/>
                <w:bCs/>
                <w:lang w:val="vi-VN"/>
              </w:rPr>
            </w:pPr>
          </w:p>
        </w:tc>
        <w:tc>
          <w:tcPr>
            <w:tcW w:w="1118" w:type="dxa"/>
          </w:tcPr>
          <w:p w14:paraId="7C9BFCBD" w14:textId="77777777" w:rsidR="00931004" w:rsidRDefault="00931004" w:rsidP="00713B42">
            <w:pPr>
              <w:spacing w:before="120" w:after="120"/>
              <w:jc w:val="center"/>
              <w:rPr>
                <w:b/>
                <w:lang w:val="vi-VN"/>
              </w:rPr>
            </w:pPr>
          </w:p>
        </w:tc>
        <w:tc>
          <w:tcPr>
            <w:tcW w:w="1511" w:type="dxa"/>
          </w:tcPr>
          <w:p w14:paraId="073BCA56" w14:textId="77777777" w:rsidR="00931004" w:rsidRPr="009C14A7" w:rsidRDefault="00931004" w:rsidP="00713B42">
            <w:pPr>
              <w:spacing w:before="120" w:after="120"/>
              <w:jc w:val="center"/>
              <w:rPr>
                <w:bCs/>
                <w:lang w:val="vi-VN"/>
              </w:rPr>
            </w:pPr>
            <w:r w:rsidRPr="009C14A7">
              <w:rPr>
                <w:bCs/>
                <w:lang w:val="vi-VN"/>
              </w:rPr>
              <w:t>8</w:t>
            </w:r>
          </w:p>
        </w:tc>
        <w:tc>
          <w:tcPr>
            <w:tcW w:w="973" w:type="dxa"/>
          </w:tcPr>
          <w:p w14:paraId="1BCDF978" w14:textId="77777777" w:rsidR="00931004" w:rsidRDefault="00931004" w:rsidP="00713B42">
            <w:pPr>
              <w:spacing w:before="120" w:after="120"/>
              <w:jc w:val="center"/>
              <w:rPr>
                <w:b/>
                <w:lang w:val="vi-VN"/>
              </w:rPr>
            </w:pPr>
          </w:p>
        </w:tc>
      </w:tr>
      <w:tr w:rsidR="00931004" w:rsidRPr="00DF2567" w14:paraId="680B49FD" w14:textId="77777777" w:rsidTr="00713B42">
        <w:trPr>
          <w:trHeight w:val="420"/>
        </w:trPr>
        <w:tc>
          <w:tcPr>
            <w:tcW w:w="793" w:type="dxa"/>
            <w:vMerge/>
          </w:tcPr>
          <w:p w14:paraId="3334D040" w14:textId="77777777" w:rsidR="00931004" w:rsidRPr="00DF2567" w:rsidRDefault="00931004" w:rsidP="00713B42">
            <w:pPr>
              <w:spacing w:before="120" w:after="120"/>
              <w:jc w:val="center"/>
            </w:pPr>
          </w:p>
        </w:tc>
        <w:tc>
          <w:tcPr>
            <w:tcW w:w="3962" w:type="dxa"/>
          </w:tcPr>
          <w:p w14:paraId="0C25F93A" w14:textId="77777777" w:rsidR="00931004" w:rsidRPr="005B29DD" w:rsidRDefault="00931004" w:rsidP="00713B42">
            <w:pPr>
              <w:rPr>
                <w:color w:val="FF0000"/>
                <w:lang w:val="vi-VN"/>
              </w:rPr>
            </w:pPr>
            <w:r w:rsidRPr="00FC323F">
              <w:rPr>
                <w:color w:val="FF0000"/>
                <w:lang w:val="vi-VN"/>
              </w:rPr>
              <w:t>1</w:t>
            </w:r>
            <w:r>
              <w:rPr>
                <w:color w:val="FF0000"/>
                <w:lang w:val="vi-VN"/>
              </w:rPr>
              <w:t>3</w:t>
            </w:r>
            <w:r w:rsidRPr="00FC323F">
              <w:rPr>
                <w:color w:val="FF0000"/>
                <w:lang w:val="vi-VN"/>
              </w:rPr>
              <w:t>. Lập trình mạch điều khiển thiết bị nâng hàng – liên kết HMI</w:t>
            </w:r>
          </w:p>
        </w:tc>
        <w:tc>
          <w:tcPr>
            <w:tcW w:w="838" w:type="dxa"/>
          </w:tcPr>
          <w:p w14:paraId="27D6CE9C" w14:textId="77777777" w:rsidR="00931004" w:rsidRDefault="00931004" w:rsidP="00713B42">
            <w:pPr>
              <w:spacing w:before="120" w:after="120"/>
              <w:jc w:val="center"/>
              <w:rPr>
                <w:b/>
                <w:bCs/>
                <w:lang w:val="vi-VN"/>
              </w:rPr>
            </w:pPr>
          </w:p>
        </w:tc>
        <w:tc>
          <w:tcPr>
            <w:tcW w:w="1118" w:type="dxa"/>
          </w:tcPr>
          <w:p w14:paraId="76C0F469" w14:textId="77777777" w:rsidR="00931004" w:rsidRDefault="00931004" w:rsidP="00713B42">
            <w:pPr>
              <w:spacing w:before="120" w:after="120"/>
              <w:jc w:val="center"/>
              <w:rPr>
                <w:b/>
                <w:lang w:val="vi-VN"/>
              </w:rPr>
            </w:pPr>
          </w:p>
        </w:tc>
        <w:tc>
          <w:tcPr>
            <w:tcW w:w="1511" w:type="dxa"/>
          </w:tcPr>
          <w:p w14:paraId="636D53C2" w14:textId="77777777" w:rsidR="00931004" w:rsidRPr="009C14A7" w:rsidRDefault="00931004" w:rsidP="00713B42">
            <w:pPr>
              <w:spacing w:before="120" w:after="120"/>
              <w:jc w:val="center"/>
              <w:rPr>
                <w:bCs/>
                <w:lang w:val="vi-VN"/>
              </w:rPr>
            </w:pPr>
            <w:r w:rsidRPr="009C14A7">
              <w:rPr>
                <w:bCs/>
                <w:lang w:val="vi-VN"/>
              </w:rPr>
              <w:t>8</w:t>
            </w:r>
          </w:p>
        </w:tc>
        <w:tc>
          <w:tcPr>
            <w:tcW w:w="973" w:type="dxa"/>
          </w:tcPr>
          <w:p w14:paraId="74331DCD" w14:textId="77777777" w:rsidR="00931004" w:rsidRDefault="00931004" w:rsidP="00713B42">
            <w:pPr>
              <w:spacing w:before="120" w:after="120"/>
              <w:jc w:val="center"/>
              <w:rPr>
                <w:b/>
                <w:lang w:val="vi-VN"/>
              </w:rPr>
            </w:pPr>
          </w:p>
        </w:tc>
      </w:tr>
      <w:tr w:rsidR="00931004" w:rsidRPr="00DF2567" w14:paraId="69966E85" w14:textId="77777777" w:rsidTr="00713B42">
        <w:trPr>
          <w:trHeight w:val="420"/>
        </w:trPr>
        <w:tc>
          <w:tcPr>
            <w:tcW w:w="793" w:type="dxa"/>
            <w:vMerge/>
          </w:tcPr>
          <w:p w14:paraId="14226D51" w14:textId="77777777" w:rsidR="00931004" w:rsidRPr="00DF2567" w:rsidRDefault="00931004" w:rsidP="00713B42">
            <w:pPr>
              <w:spacing w:before="120" w:after="120"/>
              <w:jc w:val="center"/>
            </w:pPr>
          </w:p>
        </w:tc>
        <w:tc>
          <w:tcPr>
            <w:tcW w:w="3962" w:type="dxa"/>
          </w:tcPr>
          <w:p w14:paraId="07C88051" w14:textId="77777777" w:rsidR="00931004" w:rsidRPr="00DF2567" w:rsidRDefault="00931004" w:rsidP="00713B42">
            <w:pPr>
              <w:spacing w:before="120" w:after="120"/>
              <w:rPr>
                <w:b/>
              </w:rPr>
            </w:pPr>
            <w:r w:rsidRPr="00FC323F">
              <w:rPr>
                <w:color w:val="FF0000"/>
                <w:lang w:val="vi-VN"/>
              </w:rPr>
              <w:t>1</w:t>
            </w:r>
            <w:r>
              <w:rPr>
                <w:color w:val="FF0000"/>
                <w:lang w:val="vi-VN"/>
              </w:rPr>
              <w:t>4</w:t>
            </w:r>
            <w:r w:rsidRPr="00FC323F">
              <w:rPr>
                <w:color w:val="FF0000"/>
                <w:lang w:val="vi-VN"/>
              </w:rPr>
              <w:t>. Lập trình mạch bồn trộn hoá chất – liên kết HMI</w:t>
            </w:r>
          </w:p>
        </w:tc>
        <w:tc>
          <w:tcPr>
            <w:tcW w:w="838" w:type="dxa"/>
          </w:tcPr>
          <w:p w14:paraId="31EF4645" w14:textId="77777777" w:rsidR="00931004" w:rsidRDefault="00931004" w:rsidP="00713B42">
            <w:pPr>
              <w:spacing w:before="120" w:after="120"/>
              <w:jc w:val="center"/>
              <w:rPr>
                <w:b/>
                <w:bCs/>
                <w:lang w:val="vi-VN"/>
              </w:rPr>
            </w:pPr>
          </w:p>
        </w:tc>
        <w:tc>
          <w:tcPr>
            <w:tcW w:w="1118" w:type="dxa"/>
          </w:tcPr>
          <w:p w14:paraId="43678A4D" w14:textId="77777777" w:rsidR="00931004" w:rsidRDefault="00931004" w:rsidP="00713B42">
            <w:pPr>
              <w:spacing w:before="120" w:after="120"/>
              <w:jc w:val="center"/>
              <w:rPr>
                <w:b/>
                <w:lang w:val="vi-VN"/>
              </w:rPr>
            </w:pPr>
          </w:p>
        </w:tc>
        <w:tc>
          <w:tcPr>
            <w:tcW w:w="1511" w:type="dxa"/>
          </w:tcPr>
          <w:p w14:paraId="76317F84" w14:textId="77777777" w:rsidR="00931004" w:rsidRPr="009C14A7" w:rsidRDefault="00931004" w:rsidP="00713B42">
            <w:pPr>
              <w:spacing w:before="120" w:after="120"/>
              <w:jc w:val="center"/>
              <w:rPr>
                <w:bCs/>
                <w:lang w:val="vi-VN"/>
              </w:rPr>
            </w:pPr>
            <w:r w:rsidRPr="009C14A7">
              <w:rPr>
                <w:bCs/>
                <w:lang w:val="vi-VN"/>
              </w:rPr>
              <w:t>8</w:t>
            </w:r>
          </w:p>
        </w:tc>
        <w:tc>
          <w:tcPr>
            <w:tcW w:w="973" w:type="dxa"/>
          </w:tcPr>
          <w:p w14:paraId="63F5D919" w14:textId="77777777" w:rsidR="00931004" w:rsidRDefault="00931004" w:rsidP="00713B42">
            <w:pPr>
              <w:spacing w:before="120" w:after="120"/>
              <w:jc w:val="center"/>
              <w:rPr>
                <w:b/>
                <w:lang w:val="vi-VN"/>
              </w:rPr>
            </w:pPr>
            <w:r>
              <w:rPr>
                <w:b/>
                <w:lang w:val="vi-VN"/>
              </w:rPr>
              <w:t>1</w:t>
            </w:r>
          </w:p>
        </w:tc>
      </w:tr>
      <w:tr w:rsidR="00931004" w:rsidRPr="00DF2567" w14:paraId="09B06D3B" w14:textId="77777777" w:rsidTr="00713B42">
        <w:trPr>
          <w:trHeight w:val="420"/>
        </w:trPr>
        <w:tc>
          <w:tcPr>
            <w:tcW w:w="793" w:type="dxa"/>
          </w:tcPr>
          <w:p w14:paraId="4B1AC75F" w14:textId="77777777" w:rsidR="00931004" w:rsidRPr="00DF2567" w:rsidRDefault="00931004" w:rsidP="00713B42">
            <w:pPr>
              <w:spacing w:before="120" w:after="120"/>
              <w:jc w:val="center"/>
            </w:pPr>
          </w:p>
        </w:tc>
        <w:tc>
          <w:tcPr>
            <w:tcW w:w="3962" w:type="dxa"/>
          </w:tcPr>
          <w:p w14:paraId="5D5F664B" w14:textId="77777777" w:rsidR="00931004" w:rsidRPr="00DF2567" w:rsidRDefault="00931004" w:rsidP="00713B42">
            <w:pPr>
              <w:spacing w:before="120" w:after="120"/>
              <w:jc w:val="center"/>
              <w:rPr>
                <w:b/>
              </w:rPr>
            </w:pPr>
            <w:r w:rsidRPr="00DF2567">
              <w:rPr>
                <w:b/>
              </w:rPr>
              <w:t>Cộng</w:t>
            </w:r>
          </w:p>
        </w:tc>
        <w:tc>
          <w:tcPr>
            <w:tcW w:w="838" w:type="dxa"/>
          </w:tcPr>
          <w:p w14:paraId="2FE442D5" w14:textId="77777777" w:rsidR="00931004" w:rsidRPr="00DD6FFB" w:rsidRDefault="00931004" w:rsidP="00713B42">
            <w:pPr>
              <w:spacing w:before="120" w:after="120"/>
              <w:jc w:val="center"/>
              <w:rPr>
                <w:b/>
                <w:bCs/>
                <w:lang w:val="vi-VN"/>
              </w:rPr>
            </w:pPr>
            <w:r>
              <w:rPr>
                <w:b/>
                <w:bCs/>
                <w:lang w:val="vi-VN"/>
              </w:rPr>
              <w:t>120</w:t>
            </w:r>
          </w:p>
        </w:tc>
        <w:tc>
          <w:tcPr>
            <w:tcW w:w="1118" w:type="dxa"/>
          </w:tcPr>
          <w:p w14:paraId="62E4BB52" w14:textId="77777777" w:rsidR="00931004" w:rsidRPr="00DD6FFB" w:rsidRDefault="00931004" w:rsidP="00713B42">
            <w:pPr>
              <w:spacing w:before="120" w:after="120"/>
              <w:jc w:val="center"/>
              <w:rPr>
                <w:b/>
                <w:lang w:val="vi-VN"/>
              </w:rPr>
            </w:pPr>
            <w:r>
              <w:rPr>
                <w:b/>
                <w:lang w:val="vi-VN"/>
              </w:rPr>
              <w:t>30</w:t>
            </w:r>
          </w:p>
        </w:tc>
        <w:tc>
          <w:tcPr>
            <w:tcW w:w="1511" w:type="dxa"/>
          </w:tcPr>
          <w:p w14:paraId="7BF31FBD" w14:textId="77777777" w:rsidR="00931004" w:rsidRPr="00DD6FFB" w:rsidRDefault="00931004" w:rsidP="00713B42">
            <w:pPr>
              <w:spacing w:before="120" w:after="120"/>
              <w:jc w:val="center"/>
              <w:rPr>
                <w:b/>
                <w:lang w:val="vi-VN"/>
              </w:rPr>
            </w:pPr>
            <w:r>
              <w:rPr>
                <w:b/>
                <w:lang w:val="vi-VN"/>
              </w:rPr>
              <w:fldChar w:fldCharType="begin"/>
            </w:r>
            <w:r>
              <w:rPr>
                <w:b/>
                <w:lang w:val="vi-VN"/>
              </w:rPr>
              <w:instrText xml:space="preserve"> =SUM(ABOVE) \# "0" </w:instrText>
            </w:r>
            <w:r>
              <w:rPr>
                <w:b/>
                <w:lang w:val="vi-VN"/>
              </w:rPr>
              <w:fldChar w:fldCharType="separate"/>
            </w:r>
            <w:r>
              <w:rPr>
                <w:b/>
                <w:noProof/>
                <w:lang w:val="vi-VN"/>
              </w:rPr>
              <w:t>85</w:t>
            </w:r>
            <w:r>
              <w:rPr>
                <w:b/>
                <w:lang w:val="vi-VN"/>
              </w:rPr>
              <w:fldChar w:fldCharType="end"/>
            </w:r>
          </w:p>
        </w:tc>
        <w:tc>
          <w:tcPr>
            <w:tcW w:w="973" w:type="dxa"/>
          </w:tcPr>
          <w:p w14:paraId="39158587" w14:textId="77777777" w:rsidR="00931004" w:rsidRPr="00DD6FFB" w:rsidRDefault="00931004" w:rsidP="00713B42">
            <w:pPr>
              <w:spacing w:before="120" w:after="120"/>
              <w:jc w:val="center"/>
              <w:rPr>
                <w:b/>
                <w:lang w:val="vi-VN"/>
              </w:rPr>
            </w:pPr>
            <w:r>
              <w:rPr>
                <w:b/>
                <w:lang w:val="vi-VN"/>
              </w:rPr>
              <w:t>5</w:t>
            </w:r>
          </w:p>
        </w:tc>
      </w:tr>
    </w:tbl>
    <w:p w14:paraId="505B1419" w14:textId="77777777" w:rsidR="00931004" w:rsidRDefault="00931004" w:rsidP="00931004">
      <w:pPr>
        <w:spacing w:before="120" w:after="120"/>
        <w:jc w:val="both"/>
      </w:pPr>
    </w:p>
    <w:p w14:paraId="511EEE9A" w14:textId="77777777" w:rsidR="00931004" w:rsidRPr="008232EF" w:rsidRDefault="00931004" w:rsidP="00931004">
      <w:pPr>
        <w:spacing w:before="120" w:after="120"/>
        <w:jc w:val="both"/>
      </w:pPr>
      <w:r w:rsidRPr="00DF2567">
        <w:t>2. Nội dung chi tiết :</w:t>
      </w:r>
    </w:p>
    <w:p w14:paraId="2AB47CE3" w14:textId="77777777" w:rsidR="00931004" w:rsidRPr="00DC6F9C" w:rsidRDefault="00931004" w:rsidP="00931004">
      <w:pPr>
        <w:spacing w:before="120" w:after="120"/>
        <w:jc w:val="both"/>
        <w:rPr>
          <w:lang w:val="vi-VN"/>
        </w:rPr>
      </w:pPr>
      <w:r w:rsidRPr="00DC6F9C">
        <w:rPr>
          <w:b/>
          <w:bCs/>
          <w:lang w:val="vi-VN"/>
        </w:rPr>
        <w:t xml:space="preserve">Bài </w:t>
      </w:r>
      <w:r>
        <w:rPr>
          <w:b/>
          <w:bCs/>
          <w:lang w:val="vi-VN"/>
        </w:rPr>
        <w:t>1</w:t>
      </w:r>
      <w:r w:rsidRPr="00DC6F9C">
        <w:rPr>
          <w:b/>
          <w:bCs/>
          <w:lang w:val="vi-VN"/>
        </w:rPr>
        <w:t>:</w:t>
      </w:r>
      <w:r w:rsidRPr="00DC6F9C">
        <w:rPr>
          <w:b/>
          <w:bCs/>
          <w:lang w:val="vi-VN"/>
        </w:rPr>
        <w:tab/>
      </w:r>
      <w:r w:rsidRPr="00DC6F9C">
        <w:rPr>
          <w:lang w:val="vi-VN"/>
        </w:rPr>
        <w:t>Đại cương về điều khiển lập trình</w:t>
      </w:r>
      <w:r w:rsidRPr="00DC6F9C">
        <w:rPr>
          <w:lang w:val="vi-VN"/>
        </w:rPr>
        <w:tab/>
      </w:r>
      <w:r w:rsidRPr="00DC6F9C">
        <w:rPr>
          <w:lang w:val="vi-VN"/>
        </w:rPr>
        <w:tab/>
      </w:r>
      <w:r w:rsidRPr="00DC6F9C">
        <w:rPr>
          <w:lang w:val="vi-VN"/>
        </w:rPr>
        <w:tab/>
        <w:t>Thời gian:</w:t>
      </w:r>
      <w:r>
        <w:rPr>
          <w:lang w:val="vi-VN"/>
        </w:rPr>
        <w:t xml:space="preserve"> 5</w:t>
      </w:r>
      <w:r w:rsidRPr="00DC6F9C">
        <w:rPr>
          <w:lang w:val="vi-VN"/>
        </w:rPr>
        <w:t xml:space="preserve"> giờ</w:t>
      </w:r>
    </w:p>
    <w:p w14:paraId="6927DC5D" w14:textId="77777777" w:rsidR="00931004" w:rsidRPr="00DC6F9C" w:rsidRDefault="00931004" w:rsidP="00931004">
      <w:pPr>
        <w:spacing w:before="120" w:after="120"/>
        <w:jc w:val="both"/>
        <w:rPr>
          <w:lang w:val="vi-VN"/>
        </w:rPr>
      </w:pPr>
      <w:r w:rsidRPr="00DC6F9C">
        <w:rPr>
          <w:lang w:val="vi-VN"/>
        </w:rPr>
        <w:t>1. Mục tiêu của bài:</w:t>
      </w:r>
    </w:p>
    <w:p w14:paraId="393DDC10" w14:textId="77777777" w:rsidR="00931004" w:rsidRPr="00DC6F9C" w:rsidRDefault="00931004" w:rsidP="00931004">
      <w:pPr>
        <w:spacing w:before="120" w:after="120"/>
        <w:jc w:val="both"/>
        <w:rPr>
          <w:lang w:val="vi-VN"/>
        </w:rPr>
      </w:pPr>
      <w:r w:rsidRPr="00DC6F9C">
        <w:t>- Trình</w:t>
      </w:r>
      <w:r w:rsidRPr="00DC6F9C">
        <w:rPr>
          <w:lang w:val="vi-VN"/>
        </w:rPr>
        <w:t xml:space="preserve"> bày được khái niệm PLC</w:t>
      </w:r>
    </w:p>
    <w:p w14:paraId="15302A75" w14:textId="77777777" w:rsidR="00931004" w:rsidRPr="00DC6F9C" w:rsidRDefault="00931004" w:rsidP="00931004">
      <w:pPr>
        <w:spacing w:before="120" w:after="120"/>
        <w:jc w:val="both"/>
        <w:rPr>
          <w:lang w:val="vi-VN"/>
        </w:rPr>
      </w:pPr>
      <w:r w:rsidRPr="00DC6F9C">
        <w:rPr>
          <w:lang w:val="vi-VN"/>
        </w:rPr>
        <w:t xml:space="preserve">- Trình bày được ứng dụng của PLC trong thực tế </w:t>
      </w:r>
    </w:p>
    <w:p w14:paraId="73D97968" w14:textId="77777777" w:rsidR="00931004" w:rsidRPr="00DC6F9C" w:rsidRDefault="00931004" w:rsidP="00931004">
      <w:pPr>
        <w:spacing w:before="120" w:after="120"/>
        <w:jc w:val="both"/>
        <w:rPr>
          <w:lang w:val="vi-VN"/>
        </w:rPr>
      </w:pPr>
      <w:r w:rsidRPr="00DC6F9C">
        <w:rPr>
          <w:lang w:val="vi-VN"/>
        </w:rPr>
        <w:t>- Trình bày được các thiết bị điều khiển PLC</w:t>
      </w:r>
    </w:p>
    <w:p w14:paraId="79137FBE" w14:textId="77777777" w:rsidR="00931004" w:rsidRDefault="00931004" w:rsidP="00931004">
      <w:pPr>
        <w:spacing w:before="120" w:after="120"/>
        <w:jc w:val="both"/>
        <w:rPr>
          <w:lang w:val="vi-VN"/>
        </w:rPr>
      </w:pPr>
      <w:r w:rsidRPr="00DC6F9C">
        <w:rPr>
          <w:lang w:val="vi-VN"/>
        </w:rPr>
        <w:t>- Trình bày được các ngôn ngữ lập trình PLC.</w:t>
      </w:r>
    </w:p>
    <w:p w14:paraId="7C188AB0" w14:textId="77777777" w:rsidR="00931004" w:rsidRPr="00DC6F9C" w:rsidRDefault="00931004" w:rsidP="00931004">
      <w:pPr>
        <w:spacing w:before="120" w:after="120"/>
        <w:jc w:val="both"/>
        <w:rPr>
          <w:lang w:val="vi-VN"/>
        </w:rPr>
      </w:pPr>
      <w:r w:rsidRPr="00DC6F9C">
        <w:rPr>
          <w:lang w:val="vi-VN"/>
        </w:rPr>
        <w:t>- Trình bày được nguyên lý hệ điều khiển lập trình PLC</w:t>
      </w:r>
    </w:p>
    <w:p w14:paraId="548D8D14" w14:textId="77777777" w:rsidR="00931004" w:rsidRPr="00DC6F9C" w:rsidRDefault="00931004" w:rsidP="00931004">
      <w:pPr>
        <w:spacing w:before="120" w:after="120"/>
        <w:jc w:val="both"/>
        <w:rPr>
          <w:lang w:val="vi-VN"/>
        </w:rPr>
      </w:pPr>
      <w:r w:rsidRPr="00DC6F9C">
        <w:rPr>
          <w:lang w:val="vi-VN"/>
        </w:rPr>
        <w:t>- Trình bày được các hệ số cơ bản trong PLC</w:t>
      </w:r>
    </w:p>
    <w:p w14:paraId="556A1DF1" w14:textId="77777777" w:rsidR="00931004" w:rsidRPr="00DC6F9C" w:rsidRDefault="00931004" w:rsidP="00931004">
      <w:pPr>
        <w:spacing w:before="120" w:after="120"/>
        <w:jc w:val="both"/>
        <w:rPr>
          <w:lang w:val="vi-VN"/>
        </w:rPr>
      </w:pPr>
      <w:r w:rsidRPr="00DC6F9C">
        <w:rPr>
          <w:lang w:val="vi-VN"/>
        </w:rPr>
        <w:t>- So sánh được các ưu điểm của điều khiển lập trình so với các loại điều khiển khác và các ứng dụng của chúng trong thực tế.</w:t>
      </w:r>
    </w:p>
    <w:p w14:paraId="630B930C" w14:textId="77777777" w:rsidR="00931004" w:rsidRPr="00DC6F9C" w:rsidRDefault="00931004" w:rsidP="00931004">
      <w:pPr>
        <w:spacing w:before="120" w:after="120"/>
        <w:jc w:val="both"/>
        <w:rPr>
          <w:lang w:val="vi-VN"/>
        </w:rPr>
      </w:pPr>
      <w:r w:rsidRPr="00DC6F9C">
        <w:rPr>
          <w:lang w:val="vi-VN"/>
        </w:rPr>
        <w:t>- Trình bày được cấu trúc và nhiệm vụ các khối chức năng của PLC theo nội dụng đã học.</w:t>
      </w:r>
    </w:p>
    <w:p w14:paraId="4E150DCC" w14:textId="77777777" w:rsidR="00931004" w:rsidRPr="00DC6F9C" w:rsidRDefault="00931004" w:rsidP="00931004">
      <w:pPr>
        <w:spacing w:before="120" w:after="120"/>
        <w:jc w:val="both"/>
        <w:rPr>
          <w:lang w:val="vi-VN"/>
        </w:rPr>
      </w:pPr>
      <w:r w:rsidRPr="00DC6F9C">
        <w:rPr>
          <w:lang w:val="vi-VN"/>
        </w:rPr>
        <w:t>- Thực hiện xử lý chương trình đúng theo nội dung đã học</w:t>
      </w:r>
    </w:p>
    <w:p w14:paraId="18BF2E2B" w14:textId="77777777" w:rsidR="00931004" w:rsidRPr="00C02CB3" w:rsidRDefault="00931004" w:rsidP="00931004">
      <w:pPr>
        <w:spacing w:before="120" w:after="120"/>
        <w:jc w:val="both"/>
        <w:rPr>
          <w:lang w:val="vi-VN"/>
        </w:rPr>
      </w:pPr>
      <w:r w:rsidRPr="00DC6F9C">
        <w:rPr>
          <w:lang w:val="vi-VN"/>
        </w:rPr>
        <w:t>- Rèn luyện tính tỉ mỉ, cẩn thận trong công việc, an toàn, tác phong</w:t>
      </w:r>
      <w:r>
        <w:rPr>
          <w:lang w:val="vi-VN"/>
        </w:rPr>
        <w:t xml:space="preserve"> công nghiệp.</w:t>
      </w:r>
    </w:p>
    <w:p w14:paraId="795AE00A" w14:textId="77777777" w:rsidR="00931004" w:rsidRPr="00DC6F9C" w:rsidRDefault="00931004" w:rsidP="00931004">
      <w:pPr>
        <w:spacing w:before="120" w:after="120"/>
        <w:jc w:val="both"/>
        <w:rPr>
          <w:lang w:val="vi-VN"/>
        </w:rPr>
      </w:pPr>
      <w:r w:rsidRPr="00DC6F9C">
        <w:rPr>
          <w:lang w:val="vi-VN"/>
        </w:rPr>
        <w:t>2. Nội dung của bài:</w:t>
      </w:r>
    </w:p>
    <w:p w14:paraId="2E51D738" w14:textId="77777777" w:rsidR="00931004" w:rsidRPr="008232EF" w:rsidRDefault="00931004" w:rsidP="00931004">
      <w:pPr>
        <w:spacing w:before="120" w:after="120"/>
        <w:jc w:val="both"/>
        <w:rPr>
          <w:highlight w:val="yellow"/>
          <w:lang w:val="vi-VN"/>
        </w:rPr>
      </w:pPr>
      <w:r w:rsidRPr="008232EF">
        <w:rPr>
          <w:highlight w:val="yellow"/>
          <w:lang w:val="vi-VN"/>
        </w:rPr>
        <w:t>2.1. Tổng quan về điều khiển</w:t>
      </w:r>
    </w:p>
    <w:p w14:paraId="14BA554A" w14:textId="77777777" w:rsidR="00931004" w:rsidRPr="008232EF" w:rsidRDefault="00931004" w:rsidP="00931004">
      <w:pPr>
        <w:spacing w:before="120" w:after="120"/>
        <w:rPr>
          <w:color w:val="000000"/>
          <w:highlight w:val="yellow"/>
          <w:lang w:val="vi-VN"/>
        </w:rPr>
      </w:pPr>
      <w:r w:rsidRPr="008232EF">
        <w:rPr>
          <w:color w:val="000000"/>
          <w:highlight w:val="yellow"/>
          <w:lang w:val="vi-VN"/>
        </w:rPr>
        <w:t>2.1.1. Lịch sử ra đời và phát triển của PLC</w:t>
      </w:r>
    </w:p>
    <w:p w14:paraId="4B66B878" w14:textId="77777777" w:rsidR="00931004" w:rsidRPr="008232EF" w:rsidRDefault="00931004" w:rsidP="00931004">
      <w:pPr>
        <w:spacing w:before="120" w:after="120"/>
        <w:rPr>
          <w:color w:val="000000"/>
          <w:highlight w:val="yellow"/>
          <w:lang w:val="vi-VN"/>
        </w:rPr>
      </w:pPr>
      <w:r w:rsidRPr="008232EF">
        <w:rPr>
          <w:color w:val="000000"/>
          <w:highlight w:val="yellow"/>
          <w:lang w:val="vi-VN"/>
        </w:rPr>
        <w:t>2.1.2. Các ứng dụng của PLC trong thực tế</w:t>
      </w:r>
    </w:p>
    <w:p w14:paraId="3EBFC376" w14:textId="77777777" w:rsidR="00931004" w:rsidRPr="008232EF" w:rsidRDefault="00931004" w:rsidP="00931004">
      <w:pPr>
        <w:spacing w:before="120" w:after="120"/>
        <w:rPr>
          <w:color w:val="000000"/>
          <w:highlight w:val="yellow"/>
        </w:rPr>
      </w:pPr>
      <w:r w:rsidRPr="008232EF">
        <w:rPr>
          <w:color w:val="000000"/>
          <w:highlight w:val="yellow"/>
          <w:lang w:val="vi-VN"/>
        </w:rPr>
        <w:t>2.1.3</w:t>
      </w:r>
      <w:r w:rsidRPr="008232EF">
        <w:rPr>
          <w:color w:val="000000"/>
          <w:highlight w:val="yellow"/>
        </w:rPr>
        <w:t>. Giới thiệu chung về các</w:t>
      </w:r>
      <w:r w:rsidRPr="008232EF">
        <w:rPr>
          <w:color w:val="000000"/>
          <w:highlight w:val="yellow"/>
          <w:lang w:val="vi-VN"/>
        </w:rPr>
        <w:t xml:space="preserve"> loại</w:t>
      </w:r>
      <w:r w:rsidRPr="008232EF">
        <w:rPr>
          <w:color w:val="000000"/>
          <w:highlight w:val="yellow"/>
        </w:rPr>
        <w:t xml:space="preserve"> PLC,PLC của các hãng </w:t>
      </w:r>
    </w:p>
    <w:p w14:paraId="5DBA66F9" w14:textId="77777777" w:rsidR="00931004" w:rsidRPr="008232EF" w:rsidRDefault="00931004" w:rsidP="00931004">
      <w:pPr>
        <w:spacing w:before="120" w:after="120"/>
        <w:rPr>
          <w:color w:val="000000"/>
          <w:lang w:val="vi-VN"/>
        </w:rPr>
      </w:pPr>
      <w:r w:rsidRPr="008232EF">
        <w:rPr>
          <w:color w:val="000000"/>
          <w:highlight w:val="yellow"/>
          <w:lang w:val="vi-VN"/>
        </w:rPr>
        <w:t>2.1.4. Giới thiệu chung về các ngôn ngữ lập trình PLC</w:t>
      </w:r>
    </w:p>
    <w:p w14:paraId="530D47E1" w14:textId="77777777" w:rsidR="00931004" w:rsidRPr="00DC6F9C" w:rsidRDefault="00931004" w:rsidP="00931004">
      <w:pPr>
        <w:spacing w:before="120" w:after="120"/>
        <w:jc w:val="both"/>
        <w:rPr>
          <w:lang w:val="vi-VN"/>
        </w:rPr>
      </w:pPr>
      <w:r w:rsidRPr="00DC6F9C">
        <w:rPr>
          <w:lang w:val="vi-VN"/>
        </w:rPr>
        <w:t>2.2. Các hệ số cơ bản trong PLC</w:t>
      </w:r>
    </w:p>
    <w:p w14:paraId="3F8B7262" w14:textId="77777777" w:rsidR="00931004" w:rsidRPr="00DC6F9C" w:rsidRDefault="00931004" w:rsidP="00931004">
      <w:pPr>
        <w:spacing w:before="120" w:after="120"/>
        <w:jc w:val="both"/>
        <w:rPr>
          <w:lang w:val="vi-VN"/>
        </w:rPr>
      </w:pPr>
      <w:r w:rsidRPr="00DC6F9C">
        <w:rPr>
          <w:lang w:val="vi-VN"/>
        </w:rPr>
        <w:t>2.2.1. Các hệ đếm</w:t>
      </w:r>
    </w:p>
    <w:p w14:paraId="63AFE5CD" w14:textId="77777777" w:rsidR="00931004" w:rsidRPr="00DC6F9C" w:rsidRDefault="00931004" w:rsidP="00931004">
      <w:pPr>
        <w:spacing w:before="120" w:after="120"/>
        <w:jc w:val="both"/>
        <w:rPr>
          <w:lang w:val="vi-VN"/>
        </w:rPr>
      </w:pPr>
      <w:r w:rsidRPr="00DC6F9C">
        <w:rPr>
          <w:lang w:val="vi-VN"/>
        </w:rPr>
        <w:t>2.2.2. Cách biểu diễn số nhị phân</w:t>
      </w:r>
    </w:p>
    <w:p w14:paraId="6E0FDF42" w14:textId="77777777" w:rsidR="00931004" w:rsidRPr="00DC6F9C" w:rsidRDefault="00931004" w:rsidP="00931004">
      <w:pPr>
        <w:spacing w:before="120" w:after="120"/>
        <w:jc w:val="both"/>
        <w:rPr>
          <w:lang w:val="vi-VN"/>
        </w:rPr>
      </w:pPr>
      <w:r w:rsidRPr="00DC6F9C">
        <w:rPr>
          <w:lang w:val="vi-VN"/>
        </w:rPr>
        <w:t>2.2.3. Các đơn vị lưu trữ dữ liệu(bit,digit,byte,word)</w:t>
      </w:r>
    </w:p>
    <w:p w14:paraId="71F4D57E" w14:textId="77777777" w:rsidR="00931004" w:rsidRPr="00DC6F9C" w:rsidRDefault="00931004" w:rsidP="00931004">
      <w:pPr>
        <w:spacing w:before="120" w:after="120"/>
        <w:jc w:val="both"/>
        <w:rPr>
          <w:lang w:val="vi-VN"/>
        </w:rPr>
      </w:pPr>
      <w:r w:rsidRPr="00DC6F9C">
        <w:rPr>
          <w:lang w:val="vi-VN"/>
        </w:rPr>
        <w:t xml:space="preserve">2.3. Điều khiển nối cứng và điều khiển lập trình </w:t>
      </w:r>
    </w:p>
    <w:p w14:paraId="58AF3FFA" w14:textId="77777777" w:rsidR="00931004" w:rsidRPr="00DC6F9C" w:rsidRDefault="00931004" w:rsidP="00931004">
      <w:pPr>
        <w:spacing w:before="120" w:after="120"/>
        <w:jc w:val="both"/>
        <w:rPr>
          <w:lang w:val="vi-VN"/>
        </w:rPr>
      </w:pPr>
      <w:r w:rsidRPr="00DC6F9C">
        <w:rPr>
          <w:lang w:val="vi-VN"/>
        </w:rPr>
        <w:t>2.4. So sánh PLC và các hình thức điều khiển khác</w:t>
      </w:r>
    </w:p>
    <w:p w14:paraId="563647BD" w14:textId="77777777" w:rsidR="00931004" w:rsidRPr="00DC6F9C" w:rsidRDefault="00931004" w:rsidP="00931004">
      <w:pPr>
        <w:spacing w:before="120" w:after="120"/>
        <w:jc w:val="both"/>
        <w:rPr>
          <w:lang w:val="vi-VN"/>
        </w:rPr>
      </w:pPr>
      <w:r w:rsidRPr="00DC6F9C">
        <w:rPr>
          <w:lang w:val="vi-VN"/>
        </w:rPr>
        <w:t>2.4.1. PLC với hệ thống điều khiển bằng rơle</w:t>
      </w:r>
    </w:p>
    <w:p w14:paraId="7B6B0967" w14:textId="77777777" w:rsidR="00931004" w:rsidRPr="00DC6F9C" w:rsidRDefault="00931004" w:rsidP="00931004">
      <w:pPr>
        <w:spacing w:before="120" w:after="120"/>
        <w:jc w:val="both"/>
        <w:rPr>
          <w:lang w:val="vi-VN"/>
        </w:rPr>
      </w:pPr>
      <w:r w:rsidRPr="00DC6F9C">
        <w:rPr>
          <w:lang w:val="vi-VN"/>
        </w:rPr>
        <w:t>2.4.2. PLC với máy tính cá nhân</w:t>
      </w:r>
    </w:p>
    <w:p w14:paraId="5454BC43" w14:textId="77777777" w:rsidR="00931004" w:rsidRPr="00DC6F9C" w:rsidRDefault="00931004" w:rsidP="00931004">
      <w:pPr>
        <w:spacing w:before="120" w:after="120"/>
        <w:jc w:val="both"/>
        <w:rPr>
          <w:lang w:val="vi-VN"/>
        </w:rPr>
      </w:pPr>
      <w:r w:rsidRPr="00DC6F9C">
        <w:rPr>
          <w:lang w:val="vi-VN"/>
        </w:rPr>
        <w:t>2.5. Cấu trúc của một PLC.</w:t>
      </w:r>
    </w:p>
    <w:p w14:paraId="51C73C51" w14:textId="77777777" w:rsidR="00931004" w:rsidRPr="00DC6F9C" w:rsidRDefault="00931004" w:rsidP="00931004">
      <w:pPr>
        <w:spacing w:before="120" w:after="120"/>
        <w:jc w:val="both"/>
        <w:rPr>
          <w:lang w:val="vi-VN"/>
        </w:rPr>
      </w:pPr>
      <w:r w:rsidRPr="00DC6F9C">
        <w:rPr>
          <w:lang w:val="vi-VN"/>
        </w:rPr>
        <w:t>2.5.1.1. Khối vào (Input)</w:t>
      </w:r>
    </w:p>
    <w:p w14:paraId="6361D16E" w14:textId="77777777" w:rsidR="00931004" w:rsidRPr="00DC6F9C" w:rsidRDefault="00931004" w:rsidP="00931004">
      <w:pPr>
        <w:spacing w:before="120" w:after="120"/>
        <w:jc w:val="both"/>
        <w:rPr>
          <w:lang w:val="vi-VN"/>
        </w:rPr>
      </w:pPr>
      <w:r w:rsidRPr="00DC6F9C">
        <w:rPr>
          <w:lang w:val="vi-VN"/>
        </w:rPr>
        <w:t>2.5.1.2. Bộ nhớ (Memory)</w:t>
      </w:r>
    </w:p>
    <w:p w14:paraId="3AAC5947" w14:textId="77777777" w:rsidR="00931004" w:rsidRPr="00DC6F9C" w:rsidRDefault="00931004" w:rsidP="00931004">
      <w:pPr>
        <w:spacing w:before="120" w:after="120"/>
        <w:jc w:val="both"/>
        <w:rPr>
          <w:lang w:val="vi-VN"/>
        </w:rPr>
      </w:pPr>
      <w:r w:rsidRPr="00DC6F9C">
        <w:rPr>
          <w:lang w:val="vi-VN"/>
        </w:rPr>
        <w:lastRenderedPageBreak/>
        <w:t>2.4.1.3. Khối xử lý điều khiển (CPU)</w:t>
      </w:r>
    </w:p>
    <w:p w14:paraId="00E9DD5A" w14:textId="77777777" w:rsidR="00931004" w:rsidRPr="00DC6F9C" w:rsidRDefault="00931004" w:rsidP="00931004">
      <w:pPr>
        <w:spacing w:before="120" w:after="120"/>
        <w:jc w:val="both"/>
        <w:rPr>
          <w:lang w:val="vi-VN"/>
        </w:rPr>
      </w:pPr>
      <w:r w:rsidRPr="00DC6F9C">
        <w:rPr>
          <w:lang w:val="vi-VN"/>
        </w:rPr>
        <w:t>2.4.1.4. Khối ra</w:t>
      </w:r>
    </w:p>
    <w:p w14:paraId="26DD7008" w14:textId="77777777" w:rsidR="00931004" w:rsidRPr="00DC6F9C" w:rsidRDefault="00931004" w:rsidP="00931004">
      <w:pPr>
        <w:spacing w:before="120" w:after="120"/>
        <w:jc w:val="both"/>
        <w:rPr>
          <w:lang w:val="vi-VN"/>
        </w:rPr>
      </w:pPr>
      <w:r w:rsidRPr="00DC6F9C">
        <w:rPr>
          <w:lang w:val="vi-VN"/>
        </w:rPr>
        <w:t xml:space="preserve">2.4.1.5 Hệ điều hành </w:t>
      </w:r>
    </w:p>
    <w:p w14:paraId="181FAE70" w14:textId="77777777" w:rsidR="00931004" w:rsidRPr="00DC6F9C" w:rsidRDefault="00931004" w:rsidP="00931004">
      <w:pPr>
        <w:spacing w:before="120" w:after="120"/>
        <w:jc w:val="both"/>
        <w:rPr>
          <w:lang w:val="vi-VN"/>
        </w:rPr>
      </w:pPr>
      <w:r w:rsidRPr="00DC6F9C">
        <w:rPr>
          <w:lang w:val="vi-VN"/>
        </w:rPr>
        <w:t>2.5. Thiết bị điều khiển lập trình</w:t>
      </w:r>
    </w:p>
    <w:p w14:paraId="1273C144" w14:textId="77777777" w:rsidR="00931004" w:rsidRPr="00DC6F9C" w:rsidRDefault="00931004" w:rsidP="00931004">
      <w:pPr>
        <w:spacing w:before="120" w:after="120"/>
        <w:jc w:val="both"/>
        <w:rPr>
          <w:lang w:val="vi-VN"/>
        </w:rPr>
      </w:pPr>
      <w:r w:rsidRPr="00DC6F9C">
        <w:rPr>
          <w:lang w:val="vi-VN"/>
        </w:rPr>
        <w:t>2.5.1. Đặc điểm của PLC OMRON CP1L</w:t>
      </w:r>
    </w:p>
    <w:p w14:paraId="7DC9FCDE" w14:textId="77777777" w:rsidR="00931004" w:rsidRPr="00DC6F9C" w:rsidRDefault="00931004" w:rsidP="00931004">
      <w:pPr>
        <w:spacing w:before="120" w:after="120"/>
        <w:jc w:val="both"/>
        <w:rPr>
          <w:lang w:val="vi-VN"/>
        </w:rPr>
      </w:pPr>
      <w:r w:rsidRPr="00DC6F9C">
        <w:rPr>
          <w:lang w:val="vi-VN"/>
        </w:rPr>
        <w:t xml:space="preserve">2.5.2. Các đèn báo chỉ thị trạng thái </w:t>
      </w:r>
    </w:p>
    <w:p w14:paraId="48F6CAD2" w14:textId="77777777" w:rsidR="00931004" w:rsidRPr="00DC6F9C" w:rsidRDefault="00931004" w:rsidP="00931004">
      <w:pPr>
        <w:spacing w:before="120" w:after="120"/>
        <w:jc w:val="both"/>
        <w:rPr>
          <w:lang w:val="vi-VN"/>
        </w:rPr>
      </w:pPr>
      <w:r w:rsidRPr="00DC6F9C">
        <w:rPr>
          <w:lang w:val="vi-VN"/>
        </w:rPr>
        <w:t xml:space="preserve">2.5.3. Các địa chỉ bộ nhớ khối vào/ra </w:t>
      </w:r>
    </w:p>
    <w:p w14:paraId="3ECFA764" w14:textId="77777777" w:rsidR="00931004" w:rsidRPr="00DC6F9C" w:rsidRDefault="00931004" w:rsidP="00931004">
      <w:pPr>
        <w:spacing w:before="120" w:after="120"/>
        <w:jc w:val="both"/>
        <w:rPr>
          <w:lang w:val="vi-VN"/>
        </w:rPr>
      </w:pPr>
      <w:r w:rsidRPr="00DC6F9C">
        <w:rPr>
          <w:lang w:val="vi-VN"/>
        </w:rPr>
        <w:t>2.5.4. Các vùng nhớ</w:t>
      </w:r>
    </w:p>
    <w:p w14:paraId="3F557DA5" w14:textId="77777777" w:rsidR="00931004" w:rsidRDefault="00931004" w:rsidP="00931004">
      <w:pPr>
        <w:spacing w:before="120" w:after="120"/>
        <w:jc w:val="both"/>
        <w:rPr>
          <w:lang w:val="vi-VN"/>
        </w:rPr>
      </w:pPr>
      <w:r w:rsidRPr="00DC6F9C">
        <w:rPr>
          <w:lang w:val="vi-VN"/>
        </w:rPr>
        <w:t>2.6. Xử lý chương trình</w:t>
      </w:r>
    </w:p>
    <w:p w14:paraId="4DC2065F" w14:textId="77777777" w:rsidR="00931004" w:rsidRPr="00DC6F9C" w:rsidRDefault="00931004" w:rsidP="00931004">
      <w:pPr>
        <w:spacing w:before="120" w:after="120"/>
        <w:jc w:val="both"/>
        <w:rPr>
          <w:lang w:val="vi-VN"/>
        </w:rPr>
      </w:pPr>
    </w:p>
    <w:p w14:paraId="277B45C7" w14:textId="77777777" w:rsidR="00931004" w:rsidRPr="00DC6F9C" w:rsidRDefault="00931004" w:rsidP="00931004">
      <w:pPr>
        <w:spacing w:before="120" w:after="120"/>
        <w:jc w:val="both"/>
        <w:rPr>
          <w:lang w:val="vi-VN"/>
        </w:rPr>
      </w:pPr>
      <w:r w:rsidRPr="00DC6F9C">
        <w:rPr>
          <w:b/>
          <w:bCs/>
          <w:lang w:val="vi-VN"/>
        </w:rPr>
        <w:t xml:space="preserve">Bài </w:t>
      </w:r>
      <w:r>
        <w:rPr>
          <w:b/>
          <w:bCs/>
          <w:lang w:val="vi-VN"/>
        </w:rPr>
        <w:t>2</w:t>
      </w:r>
      <w:r w:rsidRPr="00DC6F9C">
        <w:rPr>
          <w:b/>
          <w:bCs/>
          <w:lang w:val="vi-VN"/>
        </w:rPr>
        <w:t>:</w:t>
      </w:r>
      <w:r w:rsidRPr="00DC6F9C">
        <w:rPr>
          <w:lang w:val="vi-VN"/>
        </w:rPr>
        <w:tab/>
        <w:t>Kết</w:t>
      </w:r>
      <w:r>
        <w:rPr>
          <w:lang w:val="vi-VN"/>
        </w:rPr>
        <w:t xml:space="preserve"> nối giữa PLC và thiết bị ngoại vi</w:t>
      </w:r>
      <w:r w:rsidRPr="00DC6F9C">
        <w:rPr>
          <w:lang w:val="vi-VN"/>
        </w:rPr>
        <w:tab/>
      </w:r>
      <w:r w:rsidRPr="00DC6F9C">
        <w:rPr>
          <w:lang w:val="vi-VN"/>
        </w:rPr>
        <w:tab/>
      </w:r>
      <w:r w:rsidRPr="00DC6F9C">
        <w:rPr>
          <w:lang w:val="vi-VN"/>
        </w:rPr>
        <w:tab/>
        <w:t>Thời gian:</w:t>
      </w:r>
      <w:r>
        <w:rPr>
          <w:lang w:val="vi-VN"/>
        </w:rPr>
        <w:t xml:space="preserve"> 06</w:t>
      </w:r>
      <w:r w:rsidRPr="00DC6F9C">
        <w:rPr>
          <w:lang w:val="vi-VN"/>
        </w:rPr>
        <w:t xml:space="preserve"> giờ</w:t>
      </w:r>
    </w:p>
    <w:p w14:paraId="3F309FE9" w14:textId="77777777" w:rsidR="00931004" w:rsidRPr="00DC6F9C" w:rsidRDefault="00931004" w:rsidP="00931004">
      <w:pPr>
        <w:spacing w:before="120" w:after="120"/>
        <w:jc w:val="both"/>
        <w:rPr>
          <w:lang w:val="vi-VN"/>
        </w:rPr>
      </w:pPr>
      <w:r w:rsidRPr="00DC6F9C">
        <w:rPr>
          <w:lang w:val="vi-VN"/>
        </w:rPr>
        <w:t>1. Mục tiêu của bài:</w:t>
      </w:r>
    </w:p>
    <w:p w14:paraId="47738576" w14:textId="77777777" w:rsidR="00931004" w:rsidRPr="00DC6F9C" w:rsidRDefault="00931004" w:rsidP="00931004">
      <w:pPr>
        <w:spacing w:before="120" w:after="120"/>
        <w:jc w:val="both"/>
        <w:rPr>
          <w:lang w:val="vi-VN"/>
        </w:rPr>
      </w:pPr>
      <w:r w:rsidRPr="00DC6F9C">
        <w:rPr>
          <w:lang w:val="vi-VN"/>
        </w:rPr>
        <w:t>- Trình bày được các loại cảm biến công nghiệp theo nội dung đã học.</w:t>
      </w:r>
    </w:p>
    <w:p w14:paraId="35D3D536" w14:textId="77777777" w:rsidR="00931004" w:rsidRPr="00DC6F9C" w:rsidRDefault="00931004" w:rsidP="00931004">
      <w:pPr>
        <w:spacing w:before="120" w:after="120"/>
        <w:jc w:val="both"/>
        <w:rPr>
          <w:lang w:val="vi-VN"/>
        </w:rPr>
      </w:pPr>
      <w:r w:rsidRPr="00DC6F9C">
        <w:rPr>
          <w:lang w:val="vi-VN"/>
        </w:rPr>
        <w:t>- Trình bày được cách kết nối giữa PLC và thiết bị ngoại vi</w:t>
      </w:r>
    </w:p>
    <w:p w14:paraId="1AA74E30" w14:textId="77777777" w:rsidR="00931004" w:rsidRPr="00DC6F9C" w:rsidRDefault="00931004" w:rsidP="00931004">
      <w:pPr>
        <w:spacing w:before="120" w:after="120"/>
        <w:jc w:val="both"/>
        <w:rPr>
          <w:lang w:val="vi-VN"/>
        </w:rPr>
      </w:pPr>
      <w:r w:rsidRPr="00DC6F9C">
        <w:rPr>
          <w:lang w:val="vi-VN"/>
        </w:rPr>
        <w:t>- Thực hiện đ</w:t>
      </w:r>
      <w:r w:rsidRPr="00DC6F9C">
        <w:rPr>
          <w:lang w:val="vi-VN"/>
        </w:rPr>
        <w:softHyphen/>
        <w:t>ược sự kết nối giữa PLC và các thiết bị ngoại vi.</w:t>
      </w:r>
    </w:p>
    <w:p w14:paraId="1F6F4B8D" w14:textId="77777777" w:rsidR="00931004" w:rsidRPr="00DC6F9C" w:rsidRDefault="00931004" w:rsidP="00931004">
      <w:pPr>
        <w:spacing w:before="120" w:after="120"/>
        <w:jc w:val="both"/>
        <w:rPr>
          <w:lang w:val="vi-VN"/>
        </w:rPr>
      </w:pPr>
      <w:r w:rsidRPr="00DC6F9C">
        <w:rPr>
          <w:lang w:val="vi-VN"/>
        </w:rPr>
        <w:t>- Lắp đặt được các thiết bị bảo vệ cho PLC theo yêu cầu kỹ thuật.</w:t>
      </w:r>
    </w:p>
    <w:p w14:paraId="0BB217F9" w14:textId="77777777" w:rsidR="00931004" w:rsidRPr="00DC6F9C" w:rsidRDefault="00931004" w:rsidP="00931004">
      <w:pPr>
        <w:spacing w:before="120" w:after="120"/>
        <w:jc w:val="both"/>
        <w:rPr>
          <w:lang w:val="vi-VN"/>
        </w:rPr>
      </w:pPr>
      <w:r w:rsidRPr="00DC6F9C">
        <w:rPr>
          <w:lang w:val="vi-VN"/>
        </w:rPr>
        <w:t>- Thực hiện cài đặt phần mềm đúng yêu cầu kỹ thuật</w:t>
      </w:r>
    </w:p>
    <w:p w14:paraId="4A4E6454" w14:textId="77777777" w:rsidR="00931004" w:rsidRPr="00DC6F9C" w:rsidRDefault="00931004" w:rsidP="00931004">
      <w:pPr>
        <w:spacing w:before="120" w:after="120"/>
        <w:jc w:val="both"/>
        <w:rPr>
          <w:lang w:val="vi-VN"/>
        </w:rPr>
      </w:pPr>
      <w:r w:rsidRPr="00DC6F9C">
        <w:rPr>
          <w:lang w:val="vi-VN"/>
        </w:rPr>
        <w:t>- Rèn luyện tính tỉ mỉ, cẩn thận trong công việc, an toàn, tác phong công nghiệp.</w:t>
      </w:r>
    </w:p>
    <w:p w14:paraId="3C6BBF2F" w14:textId="77777777" w:rsidR="00931004" w:rsidRPr="00DC6F9C" w:rsidRDefault="00931004" w:rsidP="00931004">
      <w:pPr>
        <w:spacing w:before="120" w:after="120"/>
        <w:jc w:val="both"/>
        <w:rPr>
          <w:lang w:val="vi-VN"/>
        </w:rPr>
      </w:pPr>
      <w:r w:rsidRPr="00DC6F9C">
        <w:rPr>
          <w:lang w:val="vi-VN"/>
        </w:rPr>
        <w:t>2. Nội dung của bài:</w:t>
      </w:r>
    </w:p>
    <w:p w14:paraId="0C9251A8" w14:textId="77777777" w:rsidR="00931004" w:rsidRPr="00DC6F9C" w:rsidRDefault="00931004" w:rsidP="00931004">
      <w:pPr>
        <w:spacing w:before="120" w:after="120"/>
        <w:jc w:val="both"/>
        <w:rPr>
          <w:lang w:val="vi-VN"/>
        </w:rPr>
      </w:pPr>
      <w:r w:rsidRPr="00DC6F9C">
        <w:rPr>
          <w:lang w:val="vi-VN"/>
        </w:rPr>
        <w:t>2.1. Một số cảm biến công nghiệp</w:t>
      </w:r>
    </w:p>
    <w:p w14:paraId="64535CDE" w14:textId="77777777" w:rsidR="00931004" w:rsidRPr="00DC6F9C" w:rsidRDefault="00931004" w:rsidP="00931004">
      <w:pPr>
        <w:spacing w:before="120" w:after="120"/>
        <w:jc w:val="both"/>
        <w:rPr>
          <w:lang w:val="vi-VN"/>
        </w:rPr>
      </w:pPr>
      <w:r w:rsidRPr="00DC6F9C">
        <w:rPr>
          <w:lang w:val="vi-VN"/>
        </w:rPr>
        <w:t>2.1.1. Cảm biến điện trở</w:t>
      </w:r>
    </w:p>
    <w:p w14:paraId="6D1E8B62" w14:textId="77777777" w:rsidR="00931004" w:rsidRPr="00DC6F9C" w:rsidRDefault="00931004" w:rsidP="00931004">
      <w:pPr>
        <w:spacing w:before="120" w:after="120"/>
        <w:jc w:val="both"/>
        <w:rPr>
          <w:lang w:val="vi-VN"/>
        </w:rPr>
      </w:pPr>
      <w:r w:rsidRPr="00DC6F9C">
        <w:rPr>
          <w:lang w:val="vi-VN"/>
        </w:rPr>
        <w:t>2.1.2. Cảm biến điện từ</w:t>
      </w:r>
    </w:p>
    <w:p w14:paraId="47D62D88" w14:textId="77777777" w:rsidR="00931004" w:rsidRPr="00DC6F9C" w:rsidRDefault="00931004" w:rsidP="00931004">
      <w:pPr>
        <w:spacing w:before="120" w:after="120"/>
        <w:jc w:val="both"/>
        <w:rPr>
          <w:lang w:val="vi-VN"/>
        </w:rPr>
      </w:pPr>
      <w:r w:rsidRPr="00DC6F9C">
        <w:rPr>
          <w:lang w:val="vi-VN"/>
        </w:rPr>
        <w:t>2.1.3. Cảm biến tĩnh điện</w:t>
      </w:r>
    </w:p>
    <w:p w14:paraId="7E9D88DA" w14:textId="77777777" w:rsidR="00931004" w:rsidRPr="00DC6F9C" w:rsidRDefault="00931004" w:rsidP="00931004">
      <w:pPr>
        <w:spacing w:before="120" w:after="120"/>
        <w:jc w:val="both"/>
        <w:rPr>
          <w:lang w:val="vi-VN"/>
        </w:rPr>
      </w:pPr>
      <w:r w:rsidRPr="00DC6F9C">
        <w:rPr>
          <w:lang w:val="vi-VN"/>
        </w:rPr>
        <w:t>2.1.4. Cảm biến tự phát nguồn</w:t>
      </w:r>
    </w:p>
    <w:p w14:paraId="7C981A36" w14:textId="77777777" w:rsidR="00931004" w:rsidRPr="00DC6F9C" w:rsidRDefault="00931004" w:rsidP="00931004">
      <w:pPr>
        <w:spacing w:before="120" w:after="120"/>
        <w:jc w:val="both"/>
        <w:rPr>
          <w:lang w:val="vi-VN"/>
        </w:rPr>
      </w:pPr>
      <w:r w:rsidRPr="00DC6F9C">
        <w:rPr>
          <w:lang w:val="vi-VN"/>
        </w:rPr>
        <w:t>2.1.5. Cảm biến thông minh</w:t>
      </w:r>
    </w:p>
    <w:p w14:paraId="7232961B" w14:textId="77777777" w:rsidR="00931004" w:rsidRPr="00DC6F9C" w:rsidRDefault="00931004" w:rsidP="00931004">
      <w:pPr>
        <w:spacing w:before="120" w:after="120"/>
        <w:jc w:val="both"/>
        <w:rPr>
          <w:lang w:val="vi-VN"/>
        </w:rPr>
      </w:pPr>
      <w:r w:rsidRPr="00DC6F9C">
        <w:rPr>
          <w:lang w:val="vi-VN"/>
        </w:rPr>
        <w:t>2.</w:t>
      </w:r>
      <w:r>
        <w:rPr>
          <w:lang w:val="vi-VN"/>
        </w:rPr>
        <w:t>2.</w:t>
      </w:r>
      <w:r w:rsidRPr="00DC6F9C">
        <w:rPr>
          <w:lang w:val="vi-VN"/>
        </w:rPr>
        <w:t>Kết nối ngõ vào của PLC với công tắc, nút nhấn, cảm biến</w:t>
      </w:r>
    </w:p>
    <w:p w14:paraId="19B579D4" w14:textId="77777777" w:rsidR="00931004" w:rsidRDefault="00931004" w:rsidP="00931004">
      <w:pPr>
        <w:spacing w:before="120" w:after="120"/>
        <w:jc w:val="both"/>
        <w:rPr>
          <w:lang w:val="vi-VN"/>
        </w:rPr>
      </w:pPr>
      <w:r w:rsidRPr="00DC6F9C">
        <w:rPr>
          <w:lang w:val="vi-VN"/>
        </w:rPr>
        <w:t>2.</w:t>
      </w:r>
      <w:r>
        <w:rPr>
          <w:lang w:val="vi-VN"/>
        </w:rPr>
        <w:t>3.</w:t>
      </w:r>
      <w:r w:rsidRPr="00DC6F9C">
        <w:rPr>
          <w:lang w:val="vi-VN"/>
        </w:rPr>
        <w:t>Kết nối ngõ ra của PLC với đèn, rơle trung gian</w:t>
      </w:r>
    </w:p>
    <w:p w14:paraId="620F82C5" w14:textId="77777777" w:rsidR="00931004" w:rsidRPr="00DC6F9C" w:rsidRDefault="00931004" w:rsidP="00931004">
      <w:pPr>
        <w:spacing w:before="120" w:after="120"/>
        <w:jc w:val="both"/>
        <w:rPr>
          <w:lang w:val="vi-VN"/>
        </w:rPr>
      </w:pPr>
      <w:r>
        <w:rPr>
          <w:lang w:val="vi-VN"/>
        </w:rPr>
        <w:t xml:space="preserve">2.4. </w:t>
      </w:r>
      <w:r>
        <w:rPr>
          <w:highlight w:val="yellow"/>
          <w:lang w:val="vi-VN"/>
        </w:rPr>
        <w:t>Kết nối PLC và PC, c</w:t>
      </w:r>
      <w:r w:rsidRPr="008232EF">
        <w:rPr>
          <w:highlight w:val="yellow"/>
        </w:rPr>
        <w:t>ài đặt và sử dụng phần mềm  lập</w:t>
      </w:r>
      <w:r w:rsidRPr="008232EF">
        <w:rPr>
          <w:highlight w:val="yellow"/>
          <w:lang w:val="vi-VN"/>
        </w:rPr>
        <w:t xml:space="preserve"> trình cho PLC</w:t>
      </w:r>
    </w:p>
    <w:p w14:paraId="0818A7B8" w14:textId="77777777" w:rsidR="00931004" w:rsidRPr="00DC6F9C" w:rsidRDefault="00931004" w:rsidP="00931004">
      <w:pPr>
        <w:spacing w:before="120" w:after="120"/>
        <w:jc w:val="both"/>
        <w:rPr>
          <w:lang w:val="vi-VN"/>
        </w:rPr>
      </w:pPr>
    </w:p>
    <w:p w14:paraId="34E703C1" w14:textId="77777777" w:rsidR="00931004" w:rsidRPr="00DC6F9C" w:rsidRDefault="00931004" w:rsidP="00931004">
      <w:pPr>
        <w:spacing w:before="120" w:after="120"/>
        <w:jc w:val="both"/>
        <w:rPr>
          <w:lang w:val="vi-VN"/>
        </w:rPr>
      </w:pPr>
      <w:r w:rsidRPr="00DC6F9C">
        <w:rPr>
          <w:b/>
          <w:bCs/>
          <w:lang w:val="vi-VN"/>
        </w:rPr>
        <w:t xml:space="preserve">Bài </w:t>
      </w:r>
      <w:r>
        <w:rPr>
          <w:b/>
          <w:bCs/>
          <w:lang w:val="vi-VN"/>
        </w:rPr>
        <w:t>3</w:t>
      </w:r>
      <w:r w:rsidRPr="00DC6F9C">
        <w:rPr>
          <w:b/>
          <w:bCs/>
          <w:lang w:val="vi-VN"/>
        </w:rPr>
        <w:t>:</w:t>
      </w:r>
      <w:r w:rsidRPr="00DC6F9C">
        <w:rPr>
          <w:b/>
          <w:bCs/>
          <w:lang w:val="vi-VN"/>
        </w:rPr>
        <w:tab/>
      </w:r>
      <w:r w:rsidRPr="00DC6F9C">
        <w:rPr>
          <w:lang w:val="vi-VN"/>
        </w:rPr>
        <w:t>Các lệnh</w:t>
      </w:r>
      <w:r>
        <w:rPr>
          <w:lang w:val="vi-VN"/>
        </w:rPr>
        <w:t xml:space="preserve"> cơ bản</w:t>
      </w:r>
      <w:r w:rsidRPr="00DC6F9C">
        <w:rPr>
          <w:lang w:val="vi-VN"/>
        </w:rPr>
        <w:t xml:space="preserve"> của PLC</w:t>
      </w:r>
      <w:r w:rsidRPr="00DC6F9C">
        <w:rPr>
          <w:lang w:val="vi-VN"/>
        </w:rPr>
        <w:tab/>
      </w:r>
      <w:r w:rsidRPr="00DC6F9C">
        <w:rPr>
          <w:lang w:val="vi-VN"/>
        </w:rPr>
        <w:tab/>
      </w:r>
      <w:r w:rsidRPr="00DC6F9C">
        <w:rPr>
          <w:lang w:val="vi-VN"/>
        </w:rPr>
        <w:tab/>
      </w:r>
      <w:r w:rsidRPr="00DC6F9C">
        <w:rPr>
          <w:lang w:val="vi-VN"/>
        </w:rPr>
        <w:tab/>
      </w:r>
      <w:r w:rsidRPr="00DC6F9C">
        <w:rPr>
          <w:lang w:val="vi-VN"/>
        </w:rPr>
        <w:tab/>
        <w:t>Thời gian:</w:t>
      </w:r>
      <w:r>
        <w:rPr>
          <w:lang w:val="vi-VN"/>
        </w:rPr>
        <w:t xml:space="preserve"> 5</w:t>
      </w:r>
      <w:r w:rsidRPr="00DC6F9C">
        <w:rPr>
          <w:lang w:val="vi-VN"/>
        </w:rPr>
        <w:t xml:space="preserve"> giờ</w:t>
      </w:r>
    </w:p>
    <w:p w14:paraId="1D87C8A6" w14:textId="77777777" w:rsidR="00931004" w:rsidRPr="00DC6F9C" w:rsidRDefault="00931004" w:rsidP="00931004">
      <w:pPr>
        <w:spacing w:before="120" w:after="120"/>
        <w:jc w:val="both"/>
        <w:rPr>
          <w:lang w:val="vi-VN"/>
        </w:rPr>
      </w:pPr>
      <w:r w:rsidRPr="00DC6F9C">
        <w:rPr>
          <w:lang w:val="vi-VN"/>
        </w:rPr>
        <w:t>1. Mục tiêu của bài:</w:t>
      </w:r>
    </w:p>
    <w:p w14:paraId="7D29515B" w14:textId="77777777" w:rsidR="00931004" w:rsidRPr="00DC6F9C" w:rsidRDefault="00931004" w:rsidP="00931004">
      <w:pPr>
        <w:spacing w:before="120" w:after="120"/>
        <w:jc w:val="both"/>
        <w:rPr>
          <w:lang w:val="vi-VN"/>
        </w:rPr>
      </w:pPr>
      <w:r w:rsidRPr="00DC6F9C">
        <w:rPr>
          <w:lang w:val="vi-VN"/>
        </w:rPr>
        <w:t>- Trình bày được các liên kết logic theo nội dung đã học.</w:t>
      </w:r>
    </w:p>
    <w:p w14:paraId="35231415" w14:textId="77777777" w:rsidR="00931004" w:rsidRPr="00DC6F9C" w:rsidRDefault="00931004" w:rsidP="00931004">
      <w:pPr>
        <w:spacing w:before="120" w:after="120"/>
        <w:jc w:val="both"/>
        <w:rPr>
          <w:lang w:val="vi-VN"/>
        </w:rPr>
      </w:pPr>
      <w:r w:rsidRPr="00DC6F9C">
        <w:rPr>
          <w:lang w:val="vi-VN"/>
        </w:rPr>
        <w:t>- Trình bày được các lệnh ghi /xóa theo nội dung đã học.</w:t>
      </w:r>
    </w:p>
    <w:p w14:paraId="1DC64591" w14:textId="77777777" w:rsidR="00931004" w:rsidRPr="00DC6F9C" w:rsidRDefault="00931004" w:rsidP="00931004">
      <w:pPr>
        <w:spacing w:before="120" w:after="120"/>
        <w:jc w:val="both"/>
        <w:rPr>
          <w:lang w:val="vi-VN"/>
        </w:rPr>
      </w:pPr>
      <w:r w:rsidRPr="00DC6F9C">
        <w:rPr>
          <w:lang w:val="vi-VN"/>
        </w:rPr>
        <w:lastRenderedPageBreak/>
        <w:t>- Trình bày được nguyên lý làm việc của Timer, Counter theo nội dung đã học.</w:t>
      </w:r>
    </w:p>
    <w:p w14:paraId="5A67A0A5" w14:textId="77777777" w:rsidR="00931004" w:rsidRPr="00DC6F9C" w:rsidRDefault="00931004" w:rsidP="00931004">
      <w:pPr>
        <w:spacing w:before="120" w:after="120"/>
        <w:jc w:val="both"/>
        <w:rPr>
          <w:lang w:val="vi-VN"/>
        </w:rPr>
      </w:pPr>
      <w:r w:rsidRPr="00DC6F9C">
        <w:rPr>
          <w:lang w:val="vi-VN"/>
        </w:rPr>
        <w:t>- Thực hiện các lệnh cơ bản trên PLC đạt yêu cầu kỹ thuật.</w:t>
      </w:r>
    </w:p>
    <w:p w14:paraId="548AB308" w14:textId="77777777" w:rsidR="00931004" w:rsidRPr="00DC6F9C" w:rsidRDefault="00931004" w:rsidP="00931004">
      <w:pPr>
        <w:spacing w:before="120" w:after="120"/>
        <w:jc w:val="both"/>
        <w:rPr>
          <w:lang w:val="vi-VN"/>
        </w:rPr>
      </w:pPr>
      <w:r w:rsidRPr="00DC6F9C">
        <w:rPr>
          <w:lang w:val="vi-VN"/>
        </w:rPr>
        <w:t>- Rèn luyện tính tỉ mỉ, cẩn thận trong công việc, an toàn, tác phong công nghiệp.</w:t>
      </w:r>
    </w:p>
    <w:p w14:paraId="6803129F" w14:textId="77777777" w:rsidR="00931004" w:rsidRPr="00DC6F9C" w:rsidRDefault="00931004" w:rsidP="00931004">
      <w:pPr>
        <w:spacing w:before="120" w:after="120"/>
        <w:jc w:val="both"/>
        <w:rPr>
          <w:lang w:val="vi-VN"/>
        </w:rPr>
      </w:pPr>
      <w:r w:rsidRPr="00DC6F9C">
        <w:rPr>
          <w:lang w:val="vi-VN"/>
        </w:rPr>
        <w:t>2. Nội dung của bài:</w:t>
      </w:r>
    </w:p>
    <w:p w14:paraId="58EE39FF" w14:textId="77777777" w:rsidR="00931004" w:rsidRPr="00DC6F9C" w:rsidRDefault="00931004" w:rsidP="00931004">
      <w:pPr>
        <w:spacing w:before="120" w:after="120"/>
        <w:jc w:val="both"/>
        <w:rPr>
          <w:lang w:val="vi-VN"/>
        </w:rPr>
      </w:pPr>
      <w:r w:rsidRPr="00DC6F9C">
        <w:rPr>
          <w:lang w:val="vi-VN"/>
        </w:rPr>
        <w:t>2.1. Các liên kết logic</w:t>
      </w:r>
    </w:p>
    <w:p w14:paraId="4633DC7B" w14:textId="77777777" w:rsidR="00931004" w:rsidRPr="00DC6F9C" w:rsidRDefault="00931004" w:rsidP="00931004">
      <w:pPr>
        <w:spacing w:before="120" w:after="120"/>
        <w:jc w:val="both"/>
        <w:rPr>
          <w:lang w:val="vi-VN"/>
        </w:rPr>
      </w:pPr>
      <w:r w:rsidRPr="00DC6F9C">
        <w:rPr>
          <w:lang w:val="vi-VN"/>
        </w:rPr>
        <w:t>2.1.1. LOAD và LOAD NOT</w:t>
      </w:r>
    </w:p>
    <w:p w14:paraId="4E9E234A" w14:textId="77777777" w:rsidR="00931004" w:rsidRPr="00DC6F9C" w:rsidRDefault="00931004" w:rsidP="00931004">
      <w:pPr>
        <w:spacing w:before="120" w:after="120"/>
        <w:jc w:val="both"/>
        <w:rPr>
          <w:lang w:val="vi-VN"/>
        </w:rPr>
      </w:pPr>
      <w:r w:rsidRPr="00DC6F9C">
        <w:rPr>
          <w:lang w:val="vi-VN"/>
        </w:rPr>
        <w:t>2.1.2. OUT và OUT NOT</w:t>
      </w:r>
    </w:p>
    <w:p w14:paraId="23BCA819" w14:textId="77777777" w:rsidR="00931004" w:rsidRPr="00DC6F9C" w:rsidRDefault="00931004" w:rsidP="00931004">
      <w:pPr>
        <w:spacing w:before="120" w:after="120"/>
        <w:jc w:val="both"/>
        <w:rPr>
          <w:lang w:val="vi-VN"/>
        </w:rPr>
      </w:pPr>
      <w:r w:rsidRPr="00DC6F9C">
        <w:rPr>
          <w:lang w:val="vi-VN"/>
        </w:rPr>
        <w:t>2.2. Các lệnh ghi/xoá giá trị cho tiếp điểm</w:t>
      </w:r>
    </w:p>
    <w:p w14:paraId="1789953C" w14:textId="77777777" w:rsidR="00931004" w:rsidRPr="00DC6F9C" w:rsidRDefault="00931004" w:rsidP="00931004">
      <w:pPr>
        <w:spacing w:before="120" w:after="120"/>
        <w:jc w:val="both"/>
        <w:rPr>
          <w:lang w:val="vi-VN"/>
        </w:rPr>
      </w:pPr>
      <w:r w:rsidRPr="00DC6F9C">
        <w:rPr>
          <w:lang w:val="vi-VN"/>
        </w:rPr>
        <w:t>2.2.1. Bật bit (SET) và xoá bit (RSET)</w:t>
      </w:r>
    </w:p>
    <w:p w14:paraId="142EE396" w14:textId="77777777" w:rsidR="00931004" w:rsidRPr="00DC6F9C" w:rsidRDefault="00931004" w:rsidP="00931004">
      <w:pPr>
        <w:spacing w:before="120" w:after="120"/>
        <w:jc w:val="both"/>
        <w:rPr>
          <w:lang w:val="vi-VN"/>
        </w:rPr>
      </w:pPr>
      <w:r w:rsidRPr="00DC6F9C">
        <w:rPr>
          <w:lang w:val="vi-VN"/>
        </w:rPr>
        <w:t>2.2.2. Lệnh giữ KEEP</w:t>
      </w:r>
    </w:p>
    <w:p w14:paraId="65DD9B3A" w14:textId="77777777" w:rsidR="00931004" w:rsidRPr="00DC6F9C" w:rsidRDefault="00931004" w:rsidP="00931004">
      <w:pPr>
        <w:spacing w:before="120" w:after="120"/>
        <w:jc w:val="both"/>
        <w:rPr>
          <w:lang w:val="vi-VN"/>
        </w:rPr>
      </w:pPr>
      <w:r w:rsidRPr="00DC6F9C">
        <w:rPr>
          <w:lang w:val="vi-VN"/>
        </w:rPr>
        <w:t>2.2.3. Lệnh vi phân (DIFU, DIFD)</w:t>
      </w:r>
    </w:p>
    <w:p w14:paraId="0198E095" w14:textId="77777777" w:rsidR="00931004" w:rsidRPr="00DC6F9C" w:rsidRDefault="00931004" w:rsidP="00931004">
      <w:pPr>
        <w:spacing w:before="120" w:after="120"/>
        <w:jc w:val="both"/>
        <w:rPr>
          <w:lang w:val="vi-VN"/>
        </w:rPr>
      </w:pPr>
      <w:r w:rsidRPr="00DC6F9C">
        <w:rPr>
          <w:lang w:val="vi-VN"/>
        </w:rPr>
        <w:t xml:space="preserve">2.3. Timer </w:t>
      </w:r>
    </w:p>
    <w:p w14:paraId="60EC65CE" w14:textId="77777777" w:rsidR="00931004" w:rsidRPr="00DC6F9C" w:rsidRDefault="00931004" w:rsidP="00931004">
      <w:pPr>
        <w:spacing w:before="120" w:after="120"/>
        <w:jc w:val="both"/>
        <w:rPr>
          <w:lang w:val="vi-VN"/>
        </w:rPr>
      </w:pPr>
      <w:r w:rsidRPr="00DC6F9C">
        <w:rPr>
          <w:lang w:val="vi-VN"/>
        </w:rPr>
        <w:t>2.3.1. Khái niệm về timer</w:t>
      </w:r>
    </w:p>
    <w:p w14:paraId="680A7A15" w14:textId="77777777" w:rsidR="00931004" w:rsidRPr="00DC6F9C" w:rsidRDefault="00931004" w:rsidP="00931004">
      <w:pPr>
        <w:spacing w:before="120" w:after="120"/>
        <w:jc w:val="both"/>
        <w:rPr>
          <w:lang w:val="vi-VN"/>
        </w:rPr>
      </w:pPr>
      <w:r w:rsidRPr="00DC6F9C">
        <w:rPr>
          <w:lang w:val="vi-VN"/>
        </w:rPr>
        <w:t>2.3.2. Lệnh TIM</w:t>
      </w:r>
    </w:p>
    <w:p w14:paraId="74FA72A9" w14:textId="77777777" w:rsidR="00931004" w:rsidRPr="00DC6F9C" w:rsidRDefault="00931004" w:rsidP="00931004">
      <w:pPr>
        <w:spacing w:before="120" w:after="120"/>
        <w:jc w:val="both"/>
        <w:rPr>
          <w:lang w:val="vi-VN"/>
        </w:rPr>
      </w:pPr>
      <w:r w:rsidRPr="00DC6F9C">
        <w:rPr>
          <w:lang w:val="vi-VN"/>
        </w:rPr>
        <w:t>2.3.3. Lệnh TIMH</w:t>
      </w:r>
    </w:p>
    <w:p w14:paraId="470DA0F9" w14:textId="77777777" w:rsidR="00931004" w:rsidRPr="00DC6F9C" w:rsidRDefault="00931004" w:rsidP="00931004">
      <w:pPr>
        <w:spacing w:before="120" w:after="120"/>
        <w:jc w:val="both"/>
        <w:rPr>
          <w:lang w:val="vi-VN"/>
        </w:rPr>
      </w:pPr>
      <w:r w:rsidRPr="00DC6F9C">
        <w:rPr>
          <w:lang w:val="vi-VN"/>
        </w:rPr>
        <w:t>2.3.4. Lệnh TTIM(thời gian cộng dồn)</w:t>
      </w:r>
    </w:p>
    <w:p w14:paraId="70E559BB" w14:textId="77777777" w:rsidR="00931004" w:rsidRPr="00DC6F9C" w:rsidRDefault="00931004" w:rsidP="00931004">
      <w:pPr>
        <w:spacing w:before="120" w:after="120"/>
        <w:jc w:val="both"/>
        <w:rPr>
          <w:lang w:val="vi-VN"/>
        </w:rPr>
      </w:pPr>
      <w:r w:rsidRPr="00DC6F9C">
        <w:rPr>
          <w:lang w:val="vi-VN"/>
        </w:rPr>
        <w:t>2.4. Counter</w:t>
      </w:r>
    </w:p>
    <w:p w14:paraId="29B03CA4" w14:textId="77777777" w:rsidR="00931004" w:rsidRPr="00DC6F9C" w:rsidRDefault="00931004" w:rsidP="00931004">
      <w:pPr>
        <w:spacing w:before="120" w:after="120"/>
        <w:jc w:val="both"/>
        <w:rPr>
          <w:lang w:val="vi-VN"/>
        </w:rPr>
      </w:pPr>
      <w:r w:rsidRPr="00DC6F9C">
        <w:rPr>
          <w:lang w:val="vi-VN"/>
        </w:rPr>
        <w:t>2.3.1. Khái niệm về counter</w:t>
      </w:r>
    </w:p>
    <w:p w14:paraId="69133405" w14:textId="77777777" w:rsidR="00931004" w:rsidRPr="00DC6F9C" w:rsidRDefault="00931004" w:rsidP="00931004">
      <w:pPr>
        <w:spacing w:before="120" w:after="120"/>
        <w:jc w:val="both"/>
        <w:rPr>
          <w:lang w:val="vi-VN"/>
        </w:rPr>
      </w:pPr>
      <w:r w:rsidRPr="00DC6F9C">
        <w:rPr>
          <w:lang w:val="vi-VN"/>
        </w:rPr>
        <w:t>2.4.2. Lệnh CNT</w:t>
      </w:r>
    </w:p>
    <w:p w14:paraId="20BF98DB" w14:textId="77777777" w:rsidR="00931004" w:rsidRPr="00DC6F9C" w:rsidRDefault="00931004" w:rsidP="00931004">
      <w:pPr>
        <w:spacing w:before="120" w:after="120"/>
        <w:jc w:val="both"/>
        <w:rPr>
          <w:lang w:val="vi-VN"/>
        </w:rPr>
      </w:pPr>
      <w:r w:rsidRPr="00DC6F9C">
        <w:rPr>
          <w:lang w:val="vi-VN"/>
        </w:rPr>
        <w:t>2.4.3. Lệnh CNTR(bộ đếm có thể đảo ngược)</w:t>
      </w:r>
    </w:p>
    <w:p w14:paraId="7157D8C1" w14:textId="77777777" w:rsidR="00931004" w:rsidRDefault="00931004" w:rsidP="00931004">
      <w:pPr>
        <w:spacing w:before="120" w:after="120"/>
        <w:jc w:val="both"/>
        <w:rPr>
          <w:lang w:val="vi-VN"/>
        </w:rPr>
      </w:pPr>
    </w:p>
    <w:p w14:paraId="52236417" w14:textId="77777777" w:rsidR="00931004" w:rsidRPr="00FC323F" w:rsidRDefault="00931004" w:rsidP="00931004">
      <w:pPr>
        <w:spacing w:before="120" w:after="120"/>
        <w:jc w:val="both"/>
        <w:rPr>
          <w:color w:val="FF0000"/>
          <w:lang w:val="vi-VN"/>
        </w:rPr>
      </w:pPr>
      <w:r w:rsidRPr="00FC323F">
        <w:rPr>
          <w:b/>
          <w:bCs/>
          <w:color w:val="FF0000"/>
          <w:lang w:val="vi-VN"/>
        </w:rPr>
        <w:t>Bài 4:</w:t>
      </w:r>
      <w:r w:rsidRPr="00FC323F">
        <w:rPr>
          <w:b/>
          <w:bCs/>
          <w:color w:val="FF0000"/>
          <w:lang w:val="vi-VN"/>
        </w:rPr>
        <w:tab/>
      </w:r>
      <w:r w:rsidRPr="00FC323F">
        <w:rPr>
          <w:color w:val="FF0000"/>
          <w:lang w:val="vi-VN"/>
        </w:rPr>
        <w:t>Các phép toán số của PLC</w:t>
      </w:r>
      <w:r w:rsidRPr="00FC323F">
        <w:rPr>
          <w:color w:val="FF0000"/>
          <w:lang w:val="vi-VN"/>
        </w:rPr>
        <w:tab/>
      </w:r>
      <w:r w:rsidRPr="00FC323F">
        <w:rPr>
          <w:color w:val="FF0000"/>
          <w:lang w:val="vi-VN"/>
        </w:rPr>
        <w:tab/>
      </w:r>
      <w:r w:rsidRPr="00FC323F">
        <w:rPr>
          <w:color w:val="FF0000"/>
          <w:lang w:val="vi-VN"/>
        </w:rPr>
        <w:tab/>
      </w:r>
      <w:r w:rsidRPr="00FC323F">
        <w:rPr>
          <w:color w:val="FF0000"/>
          <w:lang w:val="vi-VN"/>
        </w:rPr>
        <w:tab/>
        <w:t xml:space="preserve">Thời gian: </w:t>
      </w:r>
      <w:r>
        <w:rPr>
          <w:color w:val="FF0000"/>
          <w:lang w:val="vi-VN"/>
        </w:rPr>
        <w:t>6</w:t>
      </w:r>
      <w:r w:rsidRPr="00FC323F">
        <w:rPr>
          <w:color w:val="FF0000"/>
          <w:lang w:val="vi-VN"/>
        </w:rPr>
        <w:t xml:space="preserve"> giờ</w:t>
      </w:r>
    </w:p>
    <w:p w14:paraId="32C3A97D" w14:textId="77777777" w:rsidR="00931004" w:rsidRPr="00FC323F" w:rsidRDefault="00931004" w:rsidP="00931004">
      <w:pPr>
        <w:spacing w:before="120" w:after="120"/>
        <w:jc w:val="both"/>
        <w:rPr>
          <w:color w:val="FF0000"/>
          <w:lang w:val="vi-VN"/>
        </w:rPr>
      </w:pPr>
      <w:r w:rsidRPr="00FC323F">
        <w:rPr>
          <w:color w:val="FF0000"/>
          <w:lang w:val="vi-VN"/>
        </w:rPr>
        <w:t>1. Mục tiêu của bài:</w:t>
      </w:r>
    </w:p>
    <w:p w14:paraId="1749DFCD" w14:textId="77777777" w:rsidR="00931004" w:rsidRPr="00FC323F" w:rsidRDefault="00931004" w:rsidP="00931004">
      <w:pPr>
        <w:spacing w:before="120" w:after="120"/>
        <w:jc w:val="both"/>
        <w:rPr>
          <w:color w:val="FF0000"/>
          <w:lang w:val="vi-VN"/>
        </w:rPr>
      </w:pPr>
      <w:r w:rsidRPr="00FC323F">
        <w:rPr>
          <w:color w:val="FF0000"/>
          <w:lang w:val="vi-VN"/>
        </w:rPr>
        <w:t>- Trình bày được các phép toán số của PLC</w:t>
      </w:r>
    </w:p>
    <w:p w14:paraId="081B8894" w14:textId="77777777" w:rsidR="00931004" w:rsidRPr="00FC323F" w:rsidRDefault="00931004" w:rsidP="00931004">
      <w:pPr>
        <w:spacing w:before="120" w:after="120"/>
        <w:jc w:val="both"/>
        <w:rPr>
          <w:color w:val="FF0000"/>
          <w:lang w:val="vi-VN"/>
        </w:rPr>
      </w:pPr>
      <w:r w:rsidRPr="00FC323F">
        <w:rPr>
          <w:color w:val="FF0000"/>
          <w:lang w:val="vi-VN"/>
        </w:rPr>
        <w:t>- Vận dụng các phép toán số của PLC vào các bài toán ứng dụng cơ bản</w:t>
      </w:r>
    </w:p>
    <w:p w14:paraId="235345B9" w14:textId="77777777" w:rsidR="00931004" w:rsidRPr="00FC323F" w:rsidRDefault="00931004" w:rsidP="00931004">
      <w:pPr>
        <w:spacing w:before="120" w:after="120"/>
        <w:jc w:val="both"/>
        <w:rPr>
          <w:color w:val="FF0000"/>
          <w:lang w:val="vi-VN"/>
        </w:rPr>
      </w:pPr>
      <w:r w:rsidRPr="00FC323F">
        <w:rPr>
          <w:color w:val="FF0000"/>
          <w:lang w:val="vi-VN"/>
        </w:rPr>
        <w:t>- Rèn luyện tính tỉ mỉ, cẩn thận trong công việc, an toàn, tác phong công nghiệp.</w:t>
      </w:r>
    </w:p>
    <w:p w14:paraId="4CA68746" w14:textId="77777777" w:rsidR="00931004" w:rsidRPr="00FC323F" w:rsidRDefault="00931004" w:rsidP="00931004">
      <w:pPr>
        <w:spacing w:before="120" w:after="120"/>
        <w:jc w:val="both"/>
        <w:rPr>
          <w:color w:val="FF0000"/>
          <w:lang w:val="vi-VN"/>
        </w:rPr>
      </w:pPr>
      <w:r w:rsidRPr="00FC323F">
        <w:rPr>
          <w:color w:val="FF0000"/>
          <w:lang w:val="vi-VN"/>
        </w:rPr>
        <w:t>2. Nội dung của bài:</w:t>
      </w:r>
    </w:p>
    <w:p w14:paraId="2BA063B2" w14:textId="77777777" w:rsidR="00931004" w:rsidRPr="00FC323F" w:rsidRDefault="00931004" w:rsidP="00931004">
      <w:pPr>
        <w:spacing w:before="120" w:after="120"/>
        <w:jc w:val="both"/>
        <w:rPr>
          <w:color w:val="FF0000"/>
          <w:lang w:val="vi-VN"/>
        </w:rPr>
      </w:pPr>
      <w:r w:rsidRPr="00FC323F">
        <w:rPr>
          <w:color w:val="FF0000"/>
          <w:lang w:val="vi-VN"/>
        </w:rPr>
        <w:t xml:space="preserve">2.1. Chức năng truyền dẫn. </w:t>
      </w:r>
    </w:p>
    <w:p w14:paraId="431D6048" w14:textId="77777777" w:rsidR="00931004" w:rsidRPr="00FC323F" w:rsidRDefault="00931004" w:rsidP="00931004">
      <w:pPr>
        <w:spacing w:before="120" w:after="120"/>
        <w:jc w:val="both"/>
        <w:rPr>
          <w:color w:val="FF0000"/>
          <w:lang w:val="vi-VN"/>
        </w:rPr>
      </w:pPr>
      <w:r w:rsidRPr="00FC323F">
        <w:rPr>
          <w:color w:val="FF0000"/>
          <w:lang w:val="vi-VN"/>
        </w:rPr>
        <w:t>2.1.1. Lệnh MOVE</w:t>
      </w:r>
    </w:p>
    <w:p w14:paraId="590381F9" w14:textId="77777777" w:rsidR="00931004" w:rsidRPr="00FC323F" w:rsidRDefault="00931004" w:rsidP="00931004">
      <w:pPr>
        <w:spacing w:before="120" w:after="120"/>
        <w:jc w:val="both"/>
        <w:rPr>
          <w:color w:val="FF0000"/>
          <w:lang w:val="vi-VN"/>
        </w:rPr>
      </w:pPr>
      <w:r w:rsidRPr="00FC323F">
        <w:rPr>
          <w:color w:val="FF0000"/>
          <w:lang w:val="vi-VN"/>
        </w:rPr>
        <w:t>2.1.2. Lệnh MOVE NOT</w:t>
      </w:r>
    </w:p>
    <w:p w14:paraId="769E02CC" w14:textId="77777777" w:rsidR="00931004" w:rsidRPr="00FC323F" w:rsidRDefault="00931004" w:rsidP="00931004">
      <w:pPr>
        <w:spacing w:before="120" w:after="120"/>
        <w:jc w:val="both"/>
        <w:rPr>
          <w:color w:val="FF0000"/>
          <w:lang w:val="vi-VN"/>
        </w:rPr>
      </w:pPr>
      <w:r w:rsidRPr="00FC323F">
        <w:rPr>
          <w:color w:val="FF0000"/>
          <w:lang w:val="vi-VN"/>
        </w:rPr>
        <w:t>2.1.3. Lệnh MOVE BIT</w:t>
      </w:r>
    </w:p>
    <w:p w14:paraId="26DE480B" w14:textId="77777777" w:rsidR="00931004" w:rsidRPr="00FC323F" w:rsidRDefault="00931004" w:rsidP="00931004">
      <w:pPr>
        <w:spacing w:before="120" w:after="120"/>
        <w:jc w:val="both"/>
        <w:rPr>
          <w:color w:val="FF0000"/>
          <w:lang w:val="vi-VN"/>
        </w:rPr>
      </w:pPr>
      <w:r w:rsidRPr="00FC323F">
        <w:rPr>
          <w:color w:val="FF0000"/>
          <w:lang w:val="vi-VN"/>
        </w:rPr>
        <w:t xml:space="preserve">2.1.4. Lệnh MOVE DIGIT                                                                    </w:t>
      </w:r>
    </w:p>
    <w:p w14:paraId="387E9242" w14:textId="77777777" w:rsidR="00931004" w:rsidRPr="00FC323F" w:rsidRDefault="00931004" w:rsidP="00931004">
      <w:pPr>
        <w:spacing w:before="120" w:after="120"/>
        <w:jc w:val="both"/>
        <w:rPr>
          <w:color w:val="FF0000"/>
          <w:lang w:val="vi-VN"/>
        </w:rPr>
      </w:pPr>
      <w:r w:rsidRPr="00FC323F">
        <w:rPr>
          <w:color w:val="FF0000"/>
          <w:lang w:val="vi-VN"/>
        </w:rPr>
        <w:t>2.2. Chức năng so sánh.</w:t>
      </w:r>
    </w:p>
    <w:p w14:paraId="6ABDB3A8" w14:textId="77777777" w:rsidR="00931004" w:rsidRPr="00FC323F" w:rsidRDefault="00931004" w:rsidP="00931004">
      <w:pPr>
        <w:spacing w:before="120" w:after="120"/>
        <w:jc w:val="both"/>
        <w:rPr>
          <w:color w:val="FF0000"/>
          <w:lang w:val="vi-VN"/>
        </w:rPr>
      </w:pPr>
      <w:r w:rsidRPr="00FC323F">
        <w:rPr>
          <w:color w:val="FF0000"/>
          <w:lang w:val="vi-VN"/>
        </w:rPr>
        <w:lastRenderedPageBreak/>
        <w:t>2.2.1. Lệnh COMPARE</w:t>
      </w:r>
    </w:p>
    <w:p w14:paraId="0AA23164" w14:textId="77777777" w:rsidR="00931004" w:rsidRPr="00FC323F" w:rsidRDefault="00931004" w:rsidP="00931004">
      <w:pPr>
        <w:spacing w:before="120" w:after="120"/>
        <w:jc w:val="both"/>
        <w:rPr>
          <w:color w:val="FF0000"/>
          <w:lang w:val="vi-VN"/>
        </w:rPr>
      </w:pPr>
      <w:r w:rsidRPr="00FC323F">
        <w:rPr>
          <w:color w:val="FF0000"/>
          <w:lang w:val="vi-VN"/>
        </w:rPr>
        <w:t>2.2.2. Lệnh DOUBLE COMPARE</w:t>
      </w:r>
    </w:p>
    <w:p w14:paraId="0B4D7863" w14:textId="77777777" w:rsidR="00931004" w:rsidRPr="00FC323F" w:rsidRDefault="00931004" w:rsidP="00931004">
      <w:pPr>
        <w:spacing w:before="120" w:after="120"/>
        <w:jc w:val="both"/>
        <w:rPr>
          <w:color w:val="FF0000"/>
          <w:lang w:val="vi-VN"/>
        </w:rPr>
      </w:pPr>
      <w:r w:rsidRPr="00FC323F">
        <w:rPr>
          <w:color w:val="FF0000"/>
          <w:lang w:val="vi-VN"/>
        </w:rPr>
        <w:t xml:space="preserve">2.2.3. Lệnh TABLE COMPARE                                </w:t>
      </w:r>
    </w:p>
    <w:p w14:paraId="36102424" w14:textId="77777777" w:rsidR="00931004" w:rsidRPr="00FC323F" w:rsidRDefault="00931004" w:rsidP="00931004">
      <w:pPr>
        <w:spacing w:before="120" w:after="120"/>
        <w:jc w:val="both"/>
        <w:rPr>
          <w:color w:val="FF0000"/>
          <w:lang w:val="vi-VN"/>
        </w:rPr>
      </w:pPr>
      <w:r w:rsidRPr="00FC323F">
        <w:rPr>
          <w:color w:val="FF0000"/>
          <w:lang w:val="vi-VN"/>
        </w:rPr>
        <w:t xml:space="preserve">2.3. Chức năng dịch chuyển. </w:t>
      </w:r>
    </w:p>
    <w:p w14:paraId="24473912" w14:textId="77777777" w:rsidR="00931004" w:rsidRPr="00FC323F" w:rsidRDefault="00931004" w:rsidP="00931004">
      <w:pPr>
        <w:spacing w:before="120" w:after="120"/>
        <w:jc w:val="both"/>
        <w:rPr>
          <w:color w:val="FF0000"/>
          <w:lang w:val="vi-VN"/>
        </w:rPr>
      </w:pPr>
      <w:r w:rsidRPr="00FC323F">
        <w:rPr>
          <w:color w:val="FF0000"/>
          <w:lang w:val="vi-VN"/>
        </w:rPr>
        <w:t>2.3.1. Lệnh SHIFT REGISTER</w:t>
      </w:r>
    </w:p>
    <w:p w14:paraId="5B651FA9" w14:textId="77777777" w:rsidR="00931004" w:rsidRPr="00FC323F" w:rsidRDefault="00931004" w:rsidP="00931004">
      <w:pPr>
        <w:spacing w:before="120" w:after="120"/>
        <w:jc w:val="both"/>
        <w:rPr>
          <w:color w:val="FF0000"/>
          <w:lang w:val="vi-VN"/>
        </w:rPr>
      </w:pPr>
      <w:r w:rsidRPr="00FC323F">
        <w:rPr>
          <w:color w:val="FF0000"/>
          <w:lang w:val="vi-VN"/>
        </w:rPr>
        <w:t>2.3.2. Lệnh ARITHMETIC SHIFT LEFT</w:t>
      </w:r>
    </w:p>
    <w:p w14:paraId="517C721B" w14:textId="77777777" w:rsidR="00931004" w:rsidRPr="00FC323F" w:rsidRDefault="00931004" w:rsidP="00931004">
      <w:pPr>
        <w:spacing w:before="120" w:after="120"/>
        <w:jc w:val="both"/>
        <w:rPr>
          <w:color w:val="FF0000"/>
          <w:lang w:val="vi-VN"/>
        </w:rPr>
      </w:pPr>
      <w:r w:rsidRPr="00FC323F">
        <w:rPr>
          <w:color w:val="FF0000"/>
          <w:lang w:val="vi-VN"/>
        </w:rPr>
        <w:t xml:space="preserve">2.3.3. Lệnh ARITHMETIC SHIFT RIGHT                                            </w:t>
      </w:r>
    </w:p>
    <w:p w14:paraId="2E325C3D" w14:textId="77777777" w:rsidR="00931004" w:rsidRPr="00DC6F9C" w:rsidRDefault="00931004" w:rsidP="00931004">
      <w:pPr>
        <w:spacing w:before="120" w:after="120"/>
        <w:jc w:val="both"/>
        <w:rPr>
          <w:lang w:val="vi-VN"/>
        </w:rPr>
      </w:pPr>
      <w:r w:rsidRPr="00FC323F">
        <w:rPr>
          <w:color w:val="FF0000"/>
          <w:lang w:val="vi-VN"/>
        </w:rPr>
        <w:t xml:space="preserve">2.4. Chức năng toán học                                                     </w:t>
      </w:r>
    </w:p>
    <w:p w14:paraId="5D094F40" w14:textId="77777777" w:rsidR="00931004" w:rsidRPr="00DC6F9C" w:rsidRDefault="00931004" w:rsidP="00931004">
      <w:pPr>
        <w:spacing w:before="120" w:after="120"/>
        <w:jc w:val="both"/>
        <w:rPr>
          <w:lang w:val="vi-VN"/>
        </w:rPr>
      </w:pPr>
    </w:p>
    <w:p w14:paraId="493221D7" w14:textId="77777777" w:rsidR="00931004" w:rsidRPr="00FC323F" w:rsidRDefault="00931004" w:rsidP="00931004">
      <w:pPr>
        <w:spacing w:before="120" w:after="120"/>
        <w:jc w:val="both"/>
        <w:rPr>
          <w:color w:val="FF0000"/>
          <w:lang w:val="vi-VN"/>
        </w:rPr>
      </w:pPr>
      <w:r w:rsidRPr="00FC323F">
        <w:rPr>
          <w:b/>
          <w:bCs/>
          <w:color w:val="FF0000"/>
          <w:lang w:val="vi-VN"/>
        </w:rPr>
        <w:t>Bài 5:</w:t>
      </w:r>
      <w:r w:rsidRPr="00FC323F">
        <w:rPr>
          <w:b/>
          <w:bCs/>
          <w:color w:val="FF0000"/>
          <w:lang w:val="vi-VN"/>
        </w:rPr>
        <w:tab/>
      </w:r>
      <w:r w:rsidRPr="00FC323F">
        <w:rPr>
          <w:color w:val="FF0000"/>
          <w:lang w:val="vi-VN"/>
        </w:rPr>
        <w:t>Hệ thống điều khiển giám sát và thu thập dữ liệu (SCADA)</w:t>
      </w:r>
    </w:p>
    <w:p w14:paraId="23491BE9" w14:textId="77777777" w:rsidR="00931004" w:rsidRPr="00FC323F" w:rsidRDefault="00931004" w:rsidP="00931004">
      <w:pPr>
        <w:spacing w:before="120" w:after="120"/>
        <w:ind w:left="6480"/>
        <w:jc w:val="both"/>
        <w:rPr>
          <w:color w:val="FF0000"/>
          <w:lang w:val="vi-VN"/>
        </w:rPr>
      </w:pPr>
      <w:r w:rsidRPr="00FC323F">
        <w:rPr>
          <w:color w:val="FF0000"/>
          <w:lang w:val="vi-VN"/>
        </w:rPr>
        <w:t>Thời gian:</w:t>
      </w:r>
      <w:r>
        <w:rPr>
          <w:color w:val="FF0000"/>
          <w:lang w:val="vi-VN"/>
        </w:rPr>
        <w:t>11</w:t>
      </w:r>
      <w:r w:rsidRPr="00FC323F">
        <w:rPr>
          <w:color w:val="FF0000"/>
          <w:lang w:val="vi-VN"/>
        </w:rPr>
        <w:t xml:space="preserve"> giờ</w:t>
      </w:r>
    </w:p>
    <w:p w14:paraId="46C07536" w14:textId="77777777" w:rsidR="00931004" w:rsidRPr="00FC323F" w:rsidRDefault="00931004" w:rsidP="00931004">
      <w:pPr>
        <w:spacing w:before="120" w:after="120"/>
        <w:jc w:val="both"/>
        <w:rPr>
          <w:color w:val="FF0000"/>
          <w:lang w:val="vi-VN"/>
        </w:rPr>
      </w:pPr>
      <w:r w:rsidRPr="00FC323F">
        <w:rPr>
          <w:color w:val="FF0000"/>
          <w:lang w:val="vi-VN"/>
        </w:rPr>
        <w:t>1. Mục tiêu của bài:</w:t>
      </w:r>
    </w:p>
    <w:p w14:paraId="605D81F7" w14:textId="77777777" w:rsidR="00931004" w:rsidRPr="00FC323F" w:rsidRDefault="00931004" w:rsidP="00931004">
      <w:pPr>
        <w:spacing w:before="120" w:after="120"/>
        <w:jc w:val="both"/>
        <w:rPr>
          <w:color w:val="FF0000"/>
          <w:lang w:val="vi-VN"/>
        </w:rPr>
      </w:pPr>
      <w:r w:rsidRPr="00FC323F">
        <w:rPr>
          <w:color w:val="FF0000"/>
          <w:lang w:val="vi-VN"/>
        </w:rPr>
        <w:t>- Phát biểu được khái niệm về hệ thống điều khiển giám sát và thu thập dữ liệu (SCADA).</w:t>
      </w:r>
    </w:p>
    <w:p w14:paraId="7E4FC967" w14:textId="77777777" w:rsidR="00931004" w:rsidRPr="00FC323F" w:rsidRDefault="00931004" w:rsidP="00931004">
      <w:pPr>
        <w:spacing w:before="120" w:after="120"/>
        <w:jc w:val="both"/>
        <w:rPr>
          <w:color w:val="FF0000"/>
          <w:lang w:val="vi-VN"/>
        </w:rPr>
      </w:pPr>
      <w:r w:rsidRPr="00FC323F">
        <w:rPr>
          <w:color w:val="FF0000"/>
          <w:lang w:val="vi-VN"/>
        </w:rPr>
        <w:t>- Trình bày được các phân cấp quản lý của hệ thống SCADA.</w:t>
      </w:r>
    </w:p>
    <w:p w14:paraId="55EE6B1A" w14:textId="77777777" w:rsidR="00931004" w:rsidRPr="00FC323F" w:rsidRDefault="00931004" w:rsidP="00931004">
      <w:pPr>
        <w:spacing w:before="120" w:after="120"/>
        <w:jc w:val="both"/>
        <w:rPr>
          <w:color w:val="FF0000"/>
          <w:lang w:val="vi-VN"/>
        </w:rPr>
      </w:pPr>
      <w:r w:rsidRPr="00FC323F">
        <w:rPr>
          <w:color w:val="FF0000"/>
          <w:lang w:val="vi-VN"/>
        </w:rPr>
        <w:t>- Trình bày được yêu cầu chung của hệ thống SCADA.</w:t>
      </w:r>
    </w:p>
    <w:p w14:paraId="368FB9DC" w14:textId="77777777" w:rsidR="00931004" w:rsidRPr="00FC323F" w:rsidRDefault="00931004" w:rsidP="00931004">
      <w:pPr>
        <w:spacing w:before="120" w:after="120"/>
        <w:jc w:val="both"/>
        <w:rPr>
          <w:color w:val="FF0000"/>
          <w:lang w:val="vi-VN"/>
        </w:rPr>
      </w:pPr>
      <w:r w:rsidRPr="00FC323F">
        <w:rPr>
          <w:color w:val="FF0000"/>
          <w:lang w:val="vi-VN"/>
        </w:rPr>
        <w:t>- Trình bày được cấu trúc của hệ thống SCADA.</w:t>
      </w:r>
    </w:p>
    <w:p w14:paraId="42D9F899" w14:textId="77777777" w:rsidR="00931004" w:rsidRPr="00FC323F" w:rsidRDefault="00931004" w:rsidP="00931004">
      <w:pPr>
        <w:spacing w:before="120" w:after="120"/>
        <w:jc w:val="both"/>
        <w:rPr>
          <w:color w:val="FF0000"/>
          <w:lang w:val="vi-VN"/>
        </w:rPr>
      </w:pPr>
      <w:r w:rsidRPr="00FC323F">
        <w:rPr>
          <w:color w:val="FF0000"/>
          <w:lang w:val="vi-VN"/>
        </w:rPr>
        <w:t>- Trình bày được các giao thức kết nối trong hệ thống SCADA.</w:t>
      </w:r>
    </w:p>
    <w:p w14:paraId="3F22F0F4" w14:textId="77777777" w:rsidR="00931004" w:rsidRPr="00FC323F" w:rsidRDefault="00931004" w:rsidP="00931004">
      <w:pPr>
        <w:spacing w:before="120" w:after="120"/>
        <w:jc w:val="both"/>
        <w:rPr>
          <w:color w:val="FF0000"/>
          <w:lang w:val="vi-VN"/>
        </w:rPr>
      </w:pPr>
      <w:r w:rsidRPr="00FC323F">
        <w:rPr>
          <w:color w:val="FF0000"/>
          <w:lang w:val="vi-VN"/>
        </w:rPr>
        <w:t>- Trình bày được các cấu trúc liên kết mạng dành cho SCADA theo nội dung đã học.</w:t>
      </w:r>
    </w:p>
    <w:p w14:paraId="3A82A5A5" w14:textId="77777777" w:rsidR="00931004" w:rsidRPr="00FC323F" w:rsidRDefault="00931004" w:rsidP="00931004">
      <w:pPr>
        <w:spacing w:before="120" w:after="120"/>
        <w:jc w:val="both"/>
        <w:rPr>
          <w:color w:val="FF0000"/>
          <w:lang w:val="vi-VN"/>
        </w:rPr>
      </w:pPr>
      <w:r w:rsidRPr="00FC323F">
        <w:rPr>
          <w:color w:val="FF0000"/>
          <w:lang w:val="vi-VN"/>
        </w:rPr>
        <w:t xml:space="preserve">- Thực hiện được một số hệ thống SCADA đơn giản trong công nghiệp theo nội dung đã học.   </w:t>
      </w:r>
    </w:p>
    <w:p w14:paraId="41197F16" w14:textId="77777777" w:rsidR="00931004" w:rsidRPr="00FC323F" w:rsidRDefault="00931004" w:rsidP="00931004">
      <w:pPr>
        <w:spacing w:before="120" w:after="120"/>
        <w:jc w:val="both"/>
        <w:rPr>
          <w:color w:val="FF0000"/>
          <w:lang w:val="vi-VN"/>
        </w:rPr>
      </w:pPr>
      <w:r w:rsidRPr="00FC323F">
        <w:rPr>
          <w:color w:val="FF0000"/>
          <w:lang w:val="vi-VN"/>
        </w:rPr>
        <w:t>- Rèn luyện tính tỉ mỉ, cẩn thận trong công việc, an toàn, tác phong công nghiệp 2. Nội dung của bài:</w:t>
      </w:r>
    </w:p>
    <w:p w14:paraId="0A2D4829" w14:textId="77777777" w:rsidR="00931004" w:rsidRPr="00FC323F" w:rsidRDefault="00931004" w:rsidP="00931004">
      <w:pPr>
        <w:spacing w:before="120" w:after="120"/>
        <w:jc w:val="both"/>
        <w:rPr>
          <w:color w:val="FF0000"/>
          <w:lang w:val="vi-VN"/>
        </w:rPr>
      </w:pPr>
      <w:r w:rsidRPr="00FC323F">
        <w:rPr>
          <w:color w:val="FF0000"/>
          <w:lang w:val="vi-VN"/>
        </w:rPr>
        <w:t>2.1. Tổng quan về cơ cấu hệ thống SCADA</w:t>
      </w:r>
    </w:p>
    <w:p w14:paraId="06360638" w14:textId="77777777" w:rsidR="00931004" w:rsidRPr="00FC323F" w:rsidRDefault="00931004" w:rsidP="00931004">
      <w:pPr>
        <w:spacing w:before="120" w:after="120"/>
        <w:jc w:val="both"/>
        <w:rPr>
          <w:color w:val="FF0000"/>
          <w:lang w:val="vi-VN"/>
        </w:rPr>
      </w:pPr>
      <w:r w:rsidRPr="00FC323F">
        <w:rPr>
          <w:color w:val="FF0000"/>
          <w:lang w:val="vi-VN"/>
        </w:rPr>
        <w:t>2.2. Cấu trúc chung hệ thống SCADA</w:t>
      </w:r>
    </w:p>
    <w:p w14:paraId="61994418" w14:textId="77777777" w:rsidR="00931004" w:rsidRPr="00FC323F" w:rsidRDefault="00931004" w:rsidP="00931004">
      <w:pPr>
        <w:spacing w:before="120" w:after="120"/>
        <w:jc w:val="both"/>
        <w:rPr>
          <w:color w:val="FF0000"/>
          <w:lang w:val="vi-VN"/>
        </w:rPr>
      </w:pPr>
      <w:r w:rsidRPr="00FC323F">
        <w:rPr>
          <w:color w:val="FF0000"/>
          <w:lang w:val="vi-VN"/>
        </w:rPr>
        <w:t>2.4.1. Các thiết bị điện tử thông minh IEDs</w:t>
      </w:r>
    </w:p>
    <w:p w14:paraId="4FD63DEF" w14:textId="77777777" w:rsidR="00931004" w:rsidRPr="00FC323F" w:rsidRDefault="00931004" w:rsidP="00931004">
      <w:pPr>
        <w:spacing w:before="120" w:after="120"/>
        <w:jc w:val="both"/>
        <w:rPr>
          <w:color w:val="FF0000"/>
          <w:lang w:val="vi-VN"/>
        </w:rPr>
      </w:pPr>
      <w:r w:rsidRPr="00FC323F">
        <w:rPr>
          <w:color w:val="FF0000"/>
          <w:lang w:val="vi-VN"/>
        </w:rPr>
        <w:t>2.4.2. Thiết bị đầu cuối RTU.</w:t>
      </w:r>
    </w:p>
    <w:p w14:paraId="6912E545" w14:textId="77777777" w:rsidR="00931004" w:rsidRPr="00FC323F" w:rsidRDefault="00931004" w:rsidP="00931004">
      <w:pPr>
        <w:spacing w:before="120" w:after="120"/>
        <w:jc w:val="both"/>
        <w:rPr>
          <w:color w:val="FF0000"/>
          <w:lang w:val="vi-VN"/>
        </w:rPr>
      </w:pPr>
      <w:r w:rsidRPr="00FC323F">
        <w:rPr>
          <w:color w:val="FF0000"/>
          <w:lang w:val="vi-VN"/>
        </w:rPr>
        <w:t>2.4.3. Bộ điều khiển lập trình PLC trong SCADA</w:t>
      </w:r>
    </w:p>
    <w:p w14:paraId="14F2740B" w14:textId="77777777" w:rsidR="00931004" w:rsidRPr="00FC323F" w:rsidRDefault="00931004" w:rsidP="00931004">
      <w:pPr>
        <w:spacing w:before="120" w:after="120"/>
        <w:jc w:val="both"/>
        <w:rPr>
          <w:color w:val="FF0000"/>
          <w:lang w:val="vi-VN"/>
        </w:rPr>
      </w:pPr>
      <w:r w:rsidRPr="00FC323F">
        <w:rPr>
          <w:color w:val="FF0000"/>
          <w:lang w:val="vi-VN"/>
        </w:rPr>
        <w:t>2.4.4. Trạm chủ.</w:t>
      </w:r>
    </w:p>
    <w:p w14:paraId="345A73A8" w14:textId="77777777" w:rsidR="00931004" w:rsidRPr="00FC323F" w:rsidRDefault="00931004" w:rsidP="00931004">
      <w:pPr>
        <w:spacing w:before="120" w:after="120"/>
        <w:jc w:val="both"/>
        <w:rPr>
          <w:color w:val="FF0000"/>
          <w:lang w:val="vi-VN"/>
        </w:rPr>
      </w:pPr>
      <w:r w:rsidRPr="00FC323F">
        <w:rPr>
          <w:color w:val="FF0000"/>
          <w:lang w:val="vi-VN"/>
        </w:rPr>
        <w:t>2.4.5. Cấu hình dự phòng của hệ thống SCADA.</w:t>
      </w:r>
    </w:p>
    <w:p w14:paraId="0D13CD93" w14:textId="77777777" w:rsidR="00931004" w:rsidRPr="00FC323F" w:rsidRDefault="00931004" w:rsidP="00931004">
      <w:pPr>
        <w:spacing w:before="120" w:after="120"/>
        <w:jc w:val="both"/>
        <w:rPr>
          <w:color w:val="FF0000"/>
          <w:lang w:val="vi-VN"/>
        </w:rPr>
      </w:pPr>
      <w:r w:rsidRPr="00FC323F">
        <w:rPr>
          <w:color w:val="FF0000"/>
          <w:lang w:val="vi-VN"/>
        </w:rPr>
        <w:t>2.4.6. Cấu trúc truyền thông</w:t>
      </w:r>
    </w:p>
    <w:p w14:paraId="4BC23633" w14:textId="77777777" w:rsidR="00931004" w:rsidRPr="00FC323F" w:rsidRDefault="00931004" w:rsidP="00931004">
      <w:pPr>
        <w:spacing w:before="120" w:after="120"/>
        <w:jc w:val="both"/>
        <w:rPr>
          <w:color w:val="FF0000"/>
          <w:lang w:val="vi-VN"/>
        </w:rPr>
      </w:pPr>
      <w:r w:rsidRPr="00FC323F">
        <w:rPr>
          <w:color w:val="FF0000"/>
          <w:lang w:val="vi-VN"/>
        </w:rPr>
        <w:t>2.3. Giao diện người – máy HMI</w:t>
      </w:r>
    </w:p>
    <w:p w14:paraId="74A62C66" w14:textId="77777777" w:rsidR="00931004" w:rsidRPr="00FC323F" w:rsidRDefault="00931004" w:rsidP="00931004">
      <w:pPr>
        <w:spacing w:before="120" w:after="120"/>
        <w:jc w:val="both"/>
        <w:rPr>
          <w:color w:val="FF0000"/>
          <w:lang w:val="vi-VN"/>
        </w:rPr>
      </w:pPr>
      <w:r w:rsidRPr="00FC323F">
        <w:rPr>
          <w:color w:val="FF0000"/>
          <w:lang w:val="vi-VN"/>
        </w:rPr>
        <w:t>2.4. Cấu trúc liên kết mạng trong hệ thống(Topology).</w:t>
      </w:r>
    </w:p>
    <w:p w14:paraId="26023825" w14:textId="77777777" w:rsidR="00931004" w:rsidRPr="00FC323F" w:rsidRDefault="00931004" w:rsidP="00931004">
      <w:pPr>
        <w:spacing w:before="120" w:after="120"/>
        <w:jc w:val="both"/>
        <w:rPr>
          <w:color w:val="FF0000"/>
          <w:lang w:val="vi-VN"/>
        </w:rPr>
      </w:pPr>
      <w:r w:rsidRPr="00FC323F">
        <w:rPr>
          <w:color w:val="FF0000"/>
          <w:lang w:val="vi-VN"/>
        </w:rPr>
        <w:lastRenderedPageBreak/>
        <w:t>2.5. Chuẩn liên kết mạng Ethernet.</w:t>
      </w:r>
    </w:p>
    <w:p w14:paraId="3E30BD48" w14:textId="77777777" w:rsidR="00931004" w:rsidRPr="00FC323F" w:rsidRDefault="00931004" w:rsidP="00931004">
      <w:pPr>
        <w:spacing w:before="120" w:after="120"/>
        <w:jc w:val="both"/>
        <w:rPr>
          <w:color w:val="FF0000"/>
          <w:lang w:val="vi-VN"/>
        </w:rPr>
      </w:pPr>
      <w:r w:rsidRPr="00FC323F">
        <w:rPr>
          <w:color w:val="FF0000"/>
          <w:lang w:val="vi-VN"/>
        </w:rPr>
        <w:t>2.6. Giao thức ASCII.</w:t>
      </w:r>
    </w:p>
    <w:p w14:paraId="6EDA44D3" w14:textId="77777777" w:rsidR="00931004" w:rsidRPr="00FC323F" w:rsidRDefault="00931004" w:rsidP="00931004">
      <w:pPr>
        <w:spacing w:before="120" w:after="120"/>
        <w:jc w:val="both"/>
        <w:rPr>
          <w:color w:val="FF0000"/>
          <w:lang w:val="vi-VN"/>
        </w:rPr>
      </w:pPr>
      <w:r w:rsidRPr="00FC323F">
        <w:rPr>
          <w:color w:val="FF0000"/>
          <w:lang w:val="vi-VN"/>
        </w:rPr>
        <w:t>2.7. Giao thức ModBus.</w:t>
      </w:r>
    </w:p>
    <w:p w14:paraId="468F5268" w14:textId="77777777" w:rsidR="00931004" w:rsidRPr="00FC323F" w:rsidRDefault="00931004" w:rsidP="00931004">
      <w:pPr>
        <w:spacing w:before="120" w:after="120"/>
        <w:jc w:val="both"/>
        <w:rPr>
          <w:color w:val="FF0000"/>
          <w:lang w:val="vi-VN"/>
        </w:rPr>
      </w:pPr>
      <w:r w:rsidRPr="00FC323F">
        <w:rPr>
          <w:color w:val="FF0000"/>
          <w:lang w:val="vi-VN"/>
        </w:rPr>
        <w:t>2.8. Giao thức OSI.</w:t>
      </w:r>
    </w:p>
    <w:p w14:paraId="03592E16" w14:textId="77777777" w:rsidR="00931004" w:rsidRPr="00FC323F" w:rsidRDefault="00931004" w:rsidP="00931004">
      <w:pPr>
        <w:spacing w:before="120" w:after="120"/>
        <w:jc w:val="both"/>
        <w:rPr>
          <w:color w:val="FF0000"/>
          <w:lang w:val="vi-VN"/>
        </w:rPr>
      </w:pPr>
      <w:r w:rsidRPr="00FC323F">
        <w:rPr>
          <w:color w:val="FF0000"/>
          <w:lang w:val="vi-VN"/>
        </w:rPr>
        <w:t>2.9. Giao thức TCP/IP.</w:t>
      </w:r>
    </w:p>
    <w:p w14:paraId="0F49AE5A" w14:textId="77777777" w:rsidR="00931004" w:rsidRPr="00FC323F" w:rsidRDefault="00931004" w:rsidP="00931004">
      <w:pPr>
        <w:spacing w:before="120" w:after="120"/>
        <w:jc w:val="both"/>
        <w:rPr>
          <w:color w:val="FF0000"/>
          <w:lang w:val="vi-VN"/>
        </w:rPr>
      </w:pPr>
      <w:r w:rsidRPr="00FC323F">
        <w:rPr>
          <w:color w:val="FF0000"/>
          <w:lang w:val="vi-VN"/>
        </w:rPr>
        <w:t>2.10. Giao thức Field Bus – Profibus</w:t>
      </w:r>
    </w:p>
    <w:p w14:paraId="18B27A8E" w14:textId="77777777" w:rsidR="00931004" w:rsidRPr="00DC6F9C" w:rsidRDefault="00931004" w:rsidP="00931004">
      <w:pPr>
        <w:spacing w:before="120" w:after="120"/>
        <w:jc w:val="both"/>
        <w:rPr>
          <w:lang w:val="vi-VN"/>
        </w:rPr>
      </w:pPr>
    </w:p>
    <w:p w14:paraId="1214547C" w14:textId="77777777" w:rsidR="00931004" w:rsidRPr="00DC6F9C" w:rsidRDefault="00931004" w:rsidP="00931004">
      <w:pPr>
        <w:spacing w:before="120" w:after="120"/>
        <w:jc w:val="both"/>
        <w:rPr>
          <w:lang w:val="vi-VN"/>
        </w:rPr>
      </w:pPr>
      <w:r w:rsidRPr="00DC6F9C">
        <w:rPr>
          <w:b/>
          <w:bCs/>
          <w:lang w:val="vi-VN"/>
        </w:rPr>
        <w:t xml:space="preserve">Bài </w:t>
      </w:r>
      <w:r>
        <w:rPr>
          <w:b/>
          <w:bCs/>
          <w:lang w:val="vi-VN"/>
        </w:rPr>
        <w:t>6</w:t>
      </w:r>
      <w:r w:rsidRPr="00DC6F9C">
        <w:rPr>
          <w:b/>
          <w:bCs/>
          <w:lang w:val="vi-VN"/>
        </w:rPr>
        <w:t>:</w:t>
      </w:r>
      <w:r w:rsidRPr="00DC6F9C">
        <w:rPr>
          <w:b/>
          <w:bCs/>
          <w:lang w:val="vi-VN"/>
        </w:rPr>
        <w:tab/>
      </w:r>
      <w:r w:rsidRPr="00DC6F9C">
        <w:rPr>
          <w:lang w:val="vi-VN"/>
        </w:rPr>
        <w:t>Các bài tập thực hành</w:t>
      </w:r>
      <w:r w:rsidRPr="00DC6F9C">
        <w:rPr>
          <w:lang w:val="vi-VN"/>
        </w:rPr>
        <w:tab/>
      </w:r>
      <w:r w:rsidRPr="00DC6F9C">
        <w:rPr>
          <w:lang w:val="vi-VN"/>
        </w:rPr>
        <w:tab/>
      </w:r>
      <w:r w:rsidRPr="00DC6F9C">
        <w:rPr>
          <w:lang w:val="vi-VN"/>
        </w:rPr>
        <w:tab/>
      </w:r>
      <w:r w:rsidRPr="00DC6F9C">
        <w:rPr>
          <w:lang w:val="vi-VN"/>
        </w:rPr>
        <w:tab/>
      </w:r>
      <w:r w:rsidRPr="00DC6F9C">
        <w:rPr>
          <w:lang w:val="vi-VN"/>
        </w:rPr>
        <w:tab/>
        <w:t>Thời gian:</w:t>
      </w:r>
      <w:r>
        <w:rPr>
          <w:lang w:val="vi-VN"/>
        </w:rPr>
        <w:t xml:space="preserve"> 87</w:t>
      </w:r>
      <w:r w:rsidRPr="00DC6F9C">
        <w:rPr>
          <w:lang w:val="vi-VN"/>
        </w:rPr>
        <w:t xml:space="preserve"> giờ</w:t>
      </w:r>
    </w:p>
    <w:p w14:paraId="30F9C3AF" w14:textId="77777777" w:rsidR="00931004" w:rsidRPr="00DC6F9C" w:rsidRDefault="00931004" w:rsidP="00931004">
      <w:pPr>
        <w:spacing w:before="120" w:after="120"/>
        <w:jc w:val="both"/>
        <w:rPr>
          <w:lang w:val="vi-VN"/>
        </w:rPr>
      </w:pPr>
      <w:r w:rsidRPr="00DC6F9C">
        <w:rPr>
          <w:lang w:val="vi-VN"/>
        </w:rPr>
        <w:t>1. Mục tiêu của bài:</w:t>
      </w:r>
    </w:p>
    <w:p w14:paraId="78D4D19C" w14:textId="77777777" w:rsidR="00931004" w:rsidRPr="00DC6F9C" w:rsidRDefault="00931004" w:rsidP="00931004">
      <w:pPr>
        <w:spacing w:before="120" w:after="120"/>
        <w:jc w:val="both"/>
        <w:rPr>
          <w:lang w:val="vi-VN"/>
        </w:rPr>
      </w:pPr>
      <w:r w:rsidRPr="00DC6F9C">
        <w:rPr>
          <w:lang w:val="vi-VN"/>
        </w:rPr>
        <w:t>- Phân tích qui trình công nghệ của một số mạch máy sản xuất.</w:t>
      </w:r>
    </w:p>
    <w:p w14:paraId="177A40FD" w14:textId="77777777" w:rsidR="00931004" w:rsidRPr="00DC6F9C" w:rsidRDefault="00931004" w:rsidP="00931004">
      <w:pPr>
        <w:spacing w:before="120" w:after="120"/>
        <w:jc w:val="both"/>
        <w:rPr>
          <w:lang w:val="vi-VN"/>
        </w:rPr>
      </w:pPr>
      <w:r w:rsidRPr="00DC6F9C">
        <w:rPr>
          <w:lang w:val="vi-VN"/>
        </w:rPr>
        <w:t>- Lập trình được một số mạch ứng dụng thường gặp trong thực tế.</w:t>
      </w:r>
    </w:p>
    <w:p w14:paraId="481BF25E" w14:textId="77777777" w:rsidR="00931004" w:rsidRPr="00DC6F9C" w:rsidRDefault="00931004" w:rsidP="00931004">
      <w:pPr>
        <w:spacing w:before="120" w:after="120"/>
        <w:jc w:val="both"/>
        <w:rPr>
          <w:lang w:val="vi-VN"/>
        </w:rPr>
      </w:pPr>
      <w:r w:rsidRPr="00DC6F9C">
        <w:rPr>
          <w:lang w:val="vi-VN"/>
        </w:rPr>
        <w:t>- L</w:t>
      </w:r>
      <w:r>
        <w:rPr>
          <w:lang w:val="vi-VN"/>
        </w:rPr>
        <w:t>ậ</w:t>
      </w:r>
      <w:r w:rsidRPr="00DC6F9C">
        <w:rPr>
          <w:lang w:val="vi-VN"/>
        </w:rPr>
        <w:t>p trình, vận hành và kiểm tra mạch hoạt động theo yêu cầu kỹ thuật.</w:t>
      </w:r>
    </w:p>
    <w:p w14:paraId="732DCC6C" w14:textId="77777777" w:rsidR="00931004" w:rsidRPr="00DC6F9C" w:rsidRDefault="00931004" w:rsidP="00931004">
      <w:pPr>
        <w:spacing w:before="120" w:after="120"/>
        <w:jc w:val="both"/>
        <w:rPr>
          <w:lang w:val="vi-VN"/>
        </w:rPr>
      </w:pPr>
      <w:r w:rsidRPr="00DC6F9C">
        <w:rPr>
          <w:lang w:val="vi-VN"/>
        </w:rPr>
        <w:t>- Rèn luyện tính tỉ mỉ, cẩn thận trong công việc,</w:t>
      </w:r>
      <w:r>
        <w:rPr>
          <w:lang w:val="vi-VN"/>
        </w:rPr>
        <w:t xml:space="preserve"> an toàn, tác phong công nghiệp</w:t>
      </w:r>
    </w:p>
    <w:p w14:paraId="3F0847FE" w14:textId="77777777" w:rsidR="00931004" w:rsidRPr="00DC6F9C" w:rsidRDefault="00931004" w:rsidP="00931004">
      <w:pPr>
        <w:spacing w:before="120" w:after="120"/>
        <w:jc w:val="both"/>
        <w:rPr>
          <w:lang w:val="vi-VN"/>
        </w:rPr>
      </w:pPr>
      <w:r w:rsidRPr="00DC6F9C">
        <w:rPr>
          <w:lang w:val="vi-VN"/>
        </w:rPr>
        <w:t>2. Nội dung của bài:</w:t>
      </w:r>
    </w:p>
    <w:p w14:paraId="3BBE9F62" w14:textId="77777777" w:rsidR="00931004" w:rsidRDefault="00931004" w:rsidP="00931004">
      <w:pPr>
        <w:spacing w:before="120" w:after="120"/>
        <w:jc w:val="both"/>
        <w:rPr>
          <w:lang w:val="vi-VN"/>
        </w:rPr>
      </w:pPr>
      <w:r>
        <w:rPr>
          <w:lang w:val="vi-VN"/>
        </w:rPr>
        <w:t>2.</w:t>
      </w:r>
      <w:r w:rsidRPr="00DC6F9C">
        <w:rPr>
          <w:lang w:val="vi-VN"/>
        </w:rPr>
        <w:t>1.</w:t>
      </w:r>
      <w:r>
        <w:rPr>
          <w:lang w:val="vi-VN"/>
        </w:rPr>
        <w:t xml:space="preserve"> Lập trình khởi động động cơ KĐB 3 pha</w:t>
      </w:r>
    </w:p>
    <w:p w14:paraId="1AF550B7" w14:textId="77777777" w:rsidR="00931004" w:rsidRDefault="00931004" w:rsidP="00931004">
      <w:pPr>
        <w:spacing w:before="120" w:after="120"/>
        <w:jc w:val="both"/>
        <w:rPr>
          <w:lang w:val="vi-VN"/>
        </w:rPr>
      </w:pPr>
      <w:r>
        <w:rPr>
          <w:lang w:val="vi-VN"/>
        </w:rPr>
        <w:t>2.2. Lập trình mạch khởi động trước dừng trước sử dụng nút nhấn.</w:t>
      </w:r>
    </w:p>
    <w:p w14:paraId="5026355A" w14:textId="77777777" w:rsidR="00931004" w:rsidRDefault="00931004" w:rsidP="00931004">
      <w:pPr>
        <w:spacing w:before="120" w:after="120"/>
        <w:jc w:val="both"/>
        <w:rPr>
          <w:lang w:val="vi-VN"/>
        </w:rPr>
      </w:pPr>
      <w:r>
        <w:rPr>
          <w:lang w:val="vi-VN"/>
        </w:rPr>
        <w:t>2.3. Lập trình mạch khởi động trước dừng sau sử dụng nút nhấn.</w:t>
      </w:r>
    </w:p>
    <w:p w14:paraId="64D9925D" w14:textId="77777777" w:rsidR="00931004" w:rsidRDefault="00931004" w:rsidP="00931004">
      <w:pPr>
        <w:spacing w:before="120" w:after="120"/>
        <w:jc w:val="both"/>
        <w:rPr>
          <w:lang w:val="vi-VN"/>
        </w:rPr>
      </w:pPr>
      <w:r>
        <w:rPr>
          <w:lang w:val="vi-VN"/>
        </w:rPr>
        <w:t>2.4. Lập trình mạch điều khiển động cơ đảo chiều.</w:t>
      </w:r>
    </w:p>
    <w:p w14:paraId="09D0DD5E" w14:textId="77777777" w:rsidR="00931004" w:rsidRDefault="00931004" w:rsidP="00931004">
      <w:pPr>
        <w:spacing w:before="120" w:after="120"/>
        <w:jc w:val="both"/>
        <w:rPr>
          <w:lang w:val="vi-VN"/>
        </w:rPr>
      </w:pPr>
      <w:r>
        <w:rPr>
          <w:lang w:val="vi-VN"/>
        </w:rPr>
        <w:t>2.5. Lập trình mạch 3 động cơ hoạt động luân phiên sử dụng nút nhấn.</w:t>
      </w:r>
    </w:p>
    <w:p w14:paraId="2CC921FC" w14:textId="77777777" w:rsidR="00931004" w:rsidRDefault="00931004" w:rsidP="00931004">
      <w:pPr>
        <w:spacing w:before="120" w:after="120"/>
        <w:jc w:val="both"/>
        <w:rPr>
          <w:lang w:val="vi-VN"/>
        </w:rPr>
      </w:pPr>
      <w:r>
        <w:rPr>
          <w:lang w:val="vi-VN"/>
        </w:rPr>
        <w:t>2.6. Lập trình mạch điều khiển trò chơi “Olympia”.</w:t>
      </w:r>
    </w:p>
    <w:p w14:paraId="3B299B49" w14:textId="77777777" w:rsidR="00931004" w:rsidRDefault="00931004" w:rsidP="00931004">
      <w:pPr>
        <w:spacing w:before="120" w:after="120"/>
        <w:jc w:val="both"/>
        <w:rPr>
          <w:lang w:val="vi-VN"/>
        </w:rPr>
      </w:pPr>
      <w:r>
        <w:rPr>
          <w:lang w:val="vi-VN"/>
        </w:rPr>
        <w:t>2.7. Lập trình mạch điều khiển động cơ hoạt động tuần tự theo thời gian.</w:t>
      </w:r>
    </w:p>
    <w:p w14:paraId="46371816" w14:textId="77777777" w:rsidR="00931004" w:rsidRDefault="00931004" w:rsidP="00931004">
      <w:pPr>
        <w:spacing w:before="120" w:after="120"/>
        <w:jc w:val="both"/>
        <w:rPr>
          <w:lang w:val="vi-VN"/>
        </w:rPr>
      </w:pPr>
      <w:r>
        <w:rPr>
          <w:lang w:val="vi-VN"/>
        </w:rPr>
        <w:t>2.8. Lập trình mạch khởi động động cơ sao – tam giác.</w:t>
      </w:r>
    </w:p>
    <w:p w14:paraId="4AA3D24B" w14:textId="77777777" w:rsidR="00931004" w:rsidRPr="00FC323F" w:rsidRDefault="00931004" w:rsidP="00931004">
      <w:pPr>
        <w:spacing w:before="120" w:after="120"/>
        <w:jc w:val="both"/>
        <w:rPr>
          <w:color w:val="FF0000"/>
          <w:lang w:val="vi-VN"/>
        </w:rPr>
      </w:pPr>
      <w:r w:rsidRPr="00FC323F">
        <w:rPr>
          <w:color w:val="FF0000"/>
          <w:lang w:val="vi-VN"/>
        </w:rPr>
        <w:t>2.9. Lập trình mạch điều khiển đèn giao thông</w:t>
      </w:r>
    </w:p>
    <w:p w14:paraId="09C759F8" w14:textId="77777777" w:rsidR="00931004" w:rsidRPr="00FC323F" w:rsidRDefault="00931004" w:rsidP="00931004">
      <w:pPr>
        <w:spacing w:before="120" w:after="120"/>
        <w:jc w:val="both"/>
        <w:rPr>
          <w:color w:val="FF0000"/>
          <w:lang w:val="vi-VN"/>
        </w:rPr>
      </w:pPr>
      <w:r w:rsidRPr="00FC323F">
        <w:rPr>
          <w:color w:val="FF0000"/>
          <w:lang w:val="vi-VN"/>
        </w:rPr>
        <w:t>2.1</w:t>
      </w:r>
      <w:r>
        <w:rPr>
          <w:color w:val="FF0000"/>
          <w:lang w:val="vi-VN"/>
        </w:rPr>
        <w:t>0</w:t>
      </w:r>
      <w:r w:rsidRPr="00FC323F">
        <w:rPr>
          <w:color w:val="FF0000"/>
          <w:lang w:val="vi-VN"/>
        </w:rPr>
        <w:t>. Lập trình mạch đóng mở cửa gara ô tô.</w:t>
      </w:r>
    </w:p>
    <w:p w14:paraId="3FD346F3" w14:textId="77777777" w:rsidR="00931004" w:rsidRPr="00FC323F" w:rsidRDefault="00931004" w:rsidP="00931004">
      <w:pPr>
        <w:spacing w:before="120" w:after="120"/>
        <w:jc w:val="both"/>
        <w:rPr>
          <w:color w:val="FF0000"/>
          <w:lang w:val="vi-VN"/>
        </w:rPr>
      </w:pPr>
      <w:r w:rsidRPr="00FC323F">
        <w:rPr>
          <w:color w:val="FF0000"/>
          <w:lang w:val="vi-VN"/>
        </w:rPr>
        <w:t>2.1</w:t>
      </w:r>
      <w:r>
        <w:rPr>
          <w:color w:val="FF0000"/>
          <w:lang w:val="vi-VN"/>
        </w:rPr>
        <w:t>1</w:t>
      </w:r>
      <w:r w:rsidRPr="00FC323F">
        <w:rPr>
          <w:color w:val="FF0000"/>
          <w:lang w:val="vi-VN"/>
        </w:rPr>
        <w:t>. Lập trình mạch điều khiển 2 băng chuyền có đếm sản phẩm – liên hết HMI(SCADA)</w:t>
      </w:r>
    </w:p>
    <w:p w14:paraId="2755B989" w14:textId="77777777" w:rsidR="00931004" w:rsidRPr="00FC323F" w:rsidRDefault="00931004" w:rsidP="00931004">
      <w:pPr>
        <w:spacing w:before="120" w:after="120"/>
        <w:jc w:val="both"/>
        <w:rPr>
          <w:color w:val="FF0000"/>
          <w:lang w:val="vi-VN"/>
        </w:rPr>
      </w:pPr>
      <w:r w:rsidRPr="00FC323F">
        <w:rPr>
          <w:color w:val="FF0000"/>
          <w:lang w:val="vi-VN"/>
        </w:rPr>
        <w:t>2.1</w:t>
      </w:r>
      <w:r>
        <w:rPr>
          <w:color w:val="FF0000"/>
          <w:lang w:val="vi-VN"/>
        </w:rPr>
        <w:t>2</w:t>
      </w:r>
      <w:r w:rsidRPr="00FC323F">
        <w:rPr>
          <w:color w:val="FF0000"/>
          <w:lang w:val="vi-VN"/>
        </w:rPr>
        <w:t>. Lập trình mạch điều khiển xe chuyển nguyên liệu – liên kết HMI(SCADA).</w:t>
      </w:r>
    </w:p>
    <w:p w14:paraId="1EBB8DC5" w14:textId="77777777" w:rsidR="00931004" w:rsidRPr="00FC323F" w:rsidRDefault="00931004" w:rsidP="00931004">
      <w:pPr>
        <w:spacing w:before="120" w:after="120"/>
        <w:jc w:val="both"/>
        <w:rPr>
          <w:color w:val="FF0000"/>
          <w:lang w:val="vi-VN"/>
        </w:rPr>
      </w:pPr>
      <w:r w:rsidRPr="00FC323F">
        <w:rPr>
          <w:color w:val="FF0000"/>
          <w:lang w:val="vi-VN"/>
        </w:rPr>
        <w:t>2.1</w:t>
      </w:r>
      <w:r>
        <w:rPr>
          <w:color w:val="FF0000"/>
          <w:lang w:val="vi-VN"/>
        </w:rPr>
        <w:t>3</w:t>
      </w:r>
      <w:r w:rsidRPr="00FC323F">
        <w:rPr>
          <w:color w:val="FF0000"/>
          <w:lang w:val="vi-VN"/>
        </w:rPr>
        <w:t>. Lập trình mạch điều khiển thiết bị nâng hàng – liên kết HMI(SCADA).</w:t>
      </w:r>
    </w:p>
    <w:p w14:paraId="1C3A7F9B" w14:textId="77777777" w:rsidR="00931004" w:rsidRPr="009D07DD" w:rsidRDefault="00931004" w:rsidP="00931004">
      <w:pPr>
        <w:spacing w:before="120" w:after="120"/>
        <w:jc w:val="both"/>
        <w:rPr>
          <w:lang w:val="vi-VN"/>
        </w:rPr>
      </w:pPr>
      <w:r w:rsidRPr="00FC323F">
        <w:rPr>
          <w:color w:val="FF0000"/>
          <w:lang w:val="vi-VN"/>
        </w:rPr>
        <w:t>2.1</w:t>
      </w:r>
      <w:r>
        <w:rPr>
          <w:color w:val="FF0000"/>
          <w:lang w:val="vi-VN"/>
        </w:rPr>
        <w:t>4</w:t>
      </w:r>
      <w:r w:rsidRPr="00FC323F">
        <w:rPr>
          <w:color w:val="FF0000"/>
          <w:lang w:val="vi-VN"/>
        </w:rPr>
        <w:t>. Lập trình mạch bồn trộn hoá chất – liên kết HMI(SCADA).</w:t>
      </w:r>
    </w:p>
    <w:p w14:paraId="0B3E2A43" w14:textId="77777777" w:rsidR="00931004" w:rsidRDefault="00931004" w:rsidP="00931004">
      <w:pPr>
        <w:spacing w:before="120" w:after="120"/>
        <w:jc w:val="both"/>
        <w:rPr>
          <w:b/>
          <w:bCs/>
          <w:lang w:val="vi-VN"/>
        </w:rPr>
      </w:pPr>
    </w:p>
    <w:p w14:paraId="6AE814B8" w14:textId="77777777" w:rsidR="00931004" w:rsidRPr="00DC6F9C" w:rsidRDefault="00931004" w:rsidP="00931004">
      <w:pPr>
        <w:spacing w:before="120" w:after="120"/>
        <w:jc w:val="both"/>
        <w:rPr>
          <w:b/>
          <w:bCs/>
          <w:lang w:val="vi-VN"/>
        </w:rPr>
      </w:pPr>
      <w:r w:rsidRPr="00DC6F9C">
        <w:rPr>
          <w:b/>
          <w:bCs/>
          <w:lang w:val="vi-VN"/>
        </w:rPr>
        <w:t>IV. Điều kiện thực hiện mô đun</w:t>
      </w:r>
    </w:p>
    <w:p w14:paraId="646FC284" w14:textId="77777777" w:rsidR="00931004" w:rsidRPr="00DC6F9C" w:rsidRDefault="00931004" w:rsidP="00931004">
      <w:pPr>
        <w:spacing w:before="120" w:after="120"/>
        <w:jc w:val="both"/>
        <w:rPr>
          <w:lang w:val="vi-VN"/>
        </w:rPr>
      </w:pPr>
      <w:r w:rsidRPr="00DC6F9C">
        <w:rPr>
          <w:lang w:val="vi-VN"/>
        </w:rPr>
        <w:t>1. Phòng học chuyên môn hóa/ nhà xưởng:</w:t>
      </w:r>
    </w:p>
    <w:p w14:paraId="2E861C8B" w14:textId="77777777" w:rsidR="00931004" w:rsidRPr="00CD36A4" w:rsidRDefault="00931004" w:rsidP="00931004">
      <w:pPr>
        <w:spacing w:before="120" w:after="120"/>
        <w:jc w:val="both"/>
        <w:rPr>
          <w:color w:val="FF0000"/>
          <w:lang w:val="vi-VN"/>
        </w:rPr>
      </w:pPr>
      <w:r w:rsidRPr="00CD36A4">
        <w:rPr>
          <w:color w:val="FF0000"/>
          <w:highlight w:val="yellow"/>
          <w:lang w:val="vi-VN"/>
        </w:rPr>
        <w:t>+ Phòng thực hành PLC.</w:t>
      </w:r>
    </w:p>
    <w:p w14:paraId="6A01CB1F" w14:textId="77777777" w:rsidR="00931004" w:rsidRPr="00DC6F9C" w:rsidRDefault="00931004" w:rsidP="00931004">
      <w:pPr>
        <w:spacing w:before="120" w:after="120"/>
        <w:jc w:val="both"/>
        <w:rPr>
          <w:lang w:val="vi-VN"/>
        </w:rPr>
      </w:pPr>
      <w:r w:rsidRPr="00DC6F9C">
        <w:rPr>
          <w:lang w:val="vi-VN"/>
        </w:rPr>
        <w:lastRenderedPageBreak/>
        <w:t>+ Phòng lý thuyết.</w:t>
      </w:r>
    </w:p>
    <w:p w14:paraId="61DA612A" w14:textId="77777777" w:rsidR="00931004" w:rsidRPr="00DC6F9C" w:rsidRDefault="00931004" w:rsidP="00931004">
      <w:pPr>
        <w:spacing w:before="120" w:after="120"/>
        <w:jc w:val="both"/>
        <w:rPr>
          <w:lang w:val="vi-VN"/>
        </w:rPr>
      </w:pPr>
      <w:r w:rsidRPr="00DC6F9C">
        <w:rPr>
          <w:lang w:val="vi-VN"/>
        </w:rPr>
        <w:t>2. Trang thiết bị máy móc:</w:t>
      </w:r>
    </w:p>
    <w:p w14:paraId="11CE8099" w14:textId="77777777" w:rsidR="00931004" w:rsidRPr="00DC6F9C" w:rsidRDefault="00931004" w:rsidP="00931004">
      <w:pPr>
        <w:spacing w:before="120" w:after="120"/>
        <w:jc w:val="both"/>
        <w:rPr>
          <w:lang w:val="vi-VN"/>
        </w:rPr>
      </w:pPr>
      <w:r w:rsidRPr="00DC6F9C">
        <w:rPr>
          <w:lang w:val="vi-VN"/>
        </w:rPr>
        <w:t xml:space="preserve">+ PC, phần mềm </w:t>
      </w:r>
      <w:r>
        <w:rPr>
          <w:lang w:val="vi-VN"/>
        </w:rPr>
        <w:t>CX-ONE</w:t>
      </w:r>
      <w:r w:rsidRPr="00DC6F9C">
        <w:rPr>
          <w:lang w:val="vi-VN"/>
        </w:rPr>
        <w:t>.</w:t>
      </w:r>
    </w:p>
    <w:p w14:paraId="3A28161E" w14:textId="77777777" w:rsidR="00931004" w:rsidRPr="00DC6F9C" w:rsidRDefault="00931004" w:rsidP="00931004">
      <w:pPr>
        <w:spacing w:before="120" w:after="120"/>
        <w:jc w:val="both"/>
        <w:rPr>
          <w:lang w:val="vi-VN"/>
        </w:rPr>
      </w:pPr>
      <w:r w:rsidRPr="00DC6F9C">
        <w:rPr>
          <w:lang w:val="vi-VN"/>
        </w:rPr>
        <w:t>+ Projector, overhead.</w:t>
      </w:r>
    </w:p>
    <w:p w14:paraId="2EE56101" w14:textId="77777777" w:rsidR="00931004" w:rsidRDefault="00931004" w:rsidP="00931004">
      <w:pPr>
        <w:spacing w:before="120" w:after="120"/>
        <w:jc w:val="both"/>
        <w:rPr>
          <w:lang w:val="vi-VN"/>
        </w:rPr>
      </w:pPr>
      <w:r w:rsidRPr="00DC6F9C">
        <w:rPr>
          <w:lang w:val="vi-VN"/>
        </w:rPr>
        <w:t>+</w:t>
      </w:r>
      <w:r>
        <w:rPr>
          <w:lang w:val="vi-VN"/>
        </w:rPr>
        <w:t xml:space="preserve"> </w:t>
      </w:r>
      <w:r w:rsidRPr="00DC6F9C">
        <w:rPr>
          <w:lang w:val="vi-VN"/>
        </w:rPr>
        <w:t>Kit PLC Omron</w:t>
      </w:r>
    </w:p>
    <w:p w14:paraId="30C7309E" w14:textId="77777777" w:rsidR="00931004" w:rsidRPr="00FC323F" w:rsidRDefault="00931004" w:rsidP="00931004">
      <w:pPr>
        <w:spacing w:before="120" w:after="120"/>
        <w:jc w:val="both"/>
        <w:rPr>
          <w:color w:val="FF0000"/>
          <w:lang w:val="vi-VN"/>
        </w:rPr>
      </w:pPr>
      <w:r w:rsidRPr="00FC323F">
        <w:rPr>
          <w:color w:val="FF0000"/>
          <w:lang w:val="vi-VN"/>
        </w:rPr>
        <w:t>+ Màn Hình HMI</w:t>
      </w:r>
    </w:p>
    <w:p w14:paraId="64A0DB4A" w14:textId="77777777" w:rsidR="00931004" w:rsidRPr="00FC323F" w:rsidRDefault="00931004" w:rsidP="00931004">
      <w:pPr>
        <w:spacing w:before="120" w:after="120"/>
        <w:jc w:val="both"/>
        <w:rPr>
          <w:color w:val="FF0000"/>
          <w:lang w:val="vi-VN"/>
        </w:rPr>
      </w:pPr>
      <w:r w:rsidRPr="00FC323F">
        <w:rPr>
          <w:color w:val="FF0000"/>
          <w:lang w:val="vi-VN"/>
        </w:rPr>
        <w:t>+ Cáp kết nối</w:t>
      </w:r>
    </w:p>
    <w:p w14:paraId="0A098113" w14:textId="77777777" w:rsidR="00931004" w:rsidRPr="00DC6F9C" w:rsidRDefault="00931004" w:rsidP="00931004">
      <w:pPr>
        <w:spacing w:before="120" w:after="120"/>
        <w:jc w:val="both"/>
        <w:rPr>
          <w:lang w:val="vi-VN"/>
        </w:rPr>
      </w:pPr>
      <w:r w:rsidRPr="00DC6F9C">
        <w:rPr>
          <w:lang w:val="vi-VN"/>
        </w:rPr>
        <w:t>3. Học liệu, dụng cụ, nguyên vật liệu:</w:t>
      </w:r>
    </w:p>
    <w:p w14:paraId="29A96B8D" w14:textId="77777777" w:rsidR="00931004" w:rsidRDefault="00931004" w:rsidP="00931004">
      <w:pPr>
        <w:spacing w:before="120" w:after="120"/>
        <w:jc w:val="both"/>
        <w:rPr>
          <w:lang w:val="vi-VN"/>
        </w:rPr>
      </w:pPr>
      <w:r w:rsidRPr="00DC6F9C">
        <w:rPr>
          <w:lang w:val="vi-VN"/>
        </w:rPr>
        <w:t>+</w:t>
      </w:r>
      <w:r>
        <w:rPr>
          <w:lang w:val="vi-VN"/>
        </w:rPr>
        <w:t xml:space="preserve"> Giáo trình PLC cơ bản</w:t>
      </w:r>
    </w:p>
    <w:p w14:paraId="638FDC28" w14:textId="77777777" w:rsidR="00931004" w:rsidRPr="00DC6F9C" w:rsidRDefault="00931004" w:rsidP="00931004">
      <w:pPr>
        <w:spacing w:before="120" w:after="120"/>
        <w:jc w:val="both"/>
        <w:rPr>
          <w:lang w:val="vi-VN"/>
        </w:rPr>
      </w:pPr>
      <w:r>
        <w:rPr>
          <w:lang w:val="vi-VN"/>
        </w:rPr>
        <w:t xml:space="preserve">+ </w:t>
      </w:r>
      <w:r w:rsidRPr="00DC6F9C">
        <w:rPr>
          <w:lang w:val="vi-VN"/>
        </w:rPr>
        <w:t>Bộ dụng cụ thực hành điện.</w:t>
      </w:r>
    </w:p>
    <w:p w14:paraId="20FDE5DE" w14:textId="77777777" w:rsidR="00931004" w:rsidRPr="00DC6F9C" w:rsidRDefault="00931004" w:rsidP="00931004">
      <w:pPr>
        <w:spacing w:before="120" w:after="120"/>
        <w:jc w:val="both"/>
        <w:rPr>
          <w:lang w:val="vi-VN"/>
        </w:rPr>
      </w:pPr>
      <w:r w:rsidRPr="00DC6F9C">
        <w:rPr>
          <w:lang w:val="vi-VN"/>
        </w:rPr>
        <w:t>+</w:t>
      </w:r>
      <w:r>
        <w:rPr>
          <w:lang w:val="vi-VN"/>
        </w:rPr>
        <w:t xml:space="preserve"> </w:t>
      </w:r>
      <w:r w:rsidRPr="00DC6F9C">
        <w:rPr>
          <w:lang w:val="vi-VN"/>
        </w:rPr>
        <w:t>Bản vẽ, hình ảnh liên quan</w:t>
      </w:r>
    </w:p>
    <w:p w14:paraId="47682860" w14:textId="77777777" w:rsidR="00931004" w:rsidRPr="00DC6F9C" w:rsidRDefault="00931004" w:rsidP="00931004">
      <w:pPr>
        <w:spacing w:before="120" w:after="120"/>
        <w:jc w:val="both"/>
        <w:rPr>
          <w:lang w:val="vi-VN"/>
        </w:rPr>
      </w:pPr>
      <w:r w:rsidRPr="00DC6F9C">
        <w:rPr>
          <w:lang w:val="vi-VN"/>
        </w:rPr>
        <w:t>4. Các điều kiện khác: không</w:t>
      </w:r>
    </w:p>
    <w:p w14:paraId="01E1C398" w14:textId="77777777" w:rsidR="00931004" w:rsidRPr="00DC6F9C" w:rsidRDefault="00931004" w:rsidP="00931004">
      <w:pPr>
        <w:spacing w:before="120" w:after="120"/>
        <w:jc w:val="both"/>
        <w:rPr>
          <w:lang w:val="vi-VN"/>
        </w:rPr>
      </w:pPr>
      <w:r w:rsidRPr="00DC6F9C">
        <w:rPr>
          <w:lang w:val="vi-VN"/>
        </w:rPr>
        <w:t>V. Nội dung và phương pháp, đánh giá</w:t>
      </w:r>
    </w:p>
    <w:p w14:paraId="4D195417" w14:textId="77777777" w:rsidR="00931004" w:rsidRPr="00DC6F9C" w:rsidRDefault="00931004" w:rsidP="00931004">
      <w:pPr>
        <w:spacing w:before="120" w:after="120"/>
        <w:jc w:val="both"/>
        <w:rPr>
          <w:lang w:val="vi-VN"/>
        </w:rPr>
      </w:pPr>
      <w:r w:rsidRPr="00DC6F9C">
        <w:rPr>
          <w:lang w:val="vi-VN"/>
        </w:rPr>
        <w:t>1. Nội dung:</w:t>
      </w:r>
    </w:p>
    <w:p w14:paraId="5FBBE733" w14:textId="77777777" w:rsidR="00931004" w:rsidRPr="00DC6F9C" w:rsidRDefault="00931004" w:rsidP="00931004">
      <w:pPr>
        <w:spacing w:before="120" w:after="120"/>
        <w:jc w:val="both"/>
        <w:rPr>
          <w:lang w:val="vi-VN"/>
        </w:rPr>
      </w:pPr>
      <w:r w:rsidRPr="00DC6F9C">
        <w:rPr>
          <w:lang w:val="vi-VN"/>
        </w:rPr>
        <w:t>- Kiến thức:</w:t>
      </w:r>
    </w:p>
    <w:p w14:paraId="46A16F23" w14:textId="77777777" w:rsidR="00931004" w:rsidRPr="00DC6F9C" w:rsidRDefault="00931004" w:rsidP="00931004">
      <w:pPr>
        <w:spacing w:before="120" w:after="120"/>
        <w:jc w:val="both"/>
        <w:rPr>
          <w:lang w:val="vi-VN"/>
        </w:rPr>
      </w:pPr>
      <w:r w:rsidRPr="00DC6F9C">
        <w:rPr>
          <w:lang w:val="vi-VN"/>
        </w:rPr>
        <w:t>+ Giải thuật phù hợp đơn giản, ngắn gọn.</w:t>
      </w:r>
    </w:p>
    <w:p w14:paraId="3A3162DD" w14:textId="77777777" w:rsidR="00931004" w:rsidRPr="00DC6F9C" w:rsidRDefault="00931004" w:rsidP="00931004">
      <w:pPr>
        <w:spacing w:before="120" w:after="120"/>
        <w:jc w:val="both"/>
        <w:rPr>
          <w:lang w:val="vi-VN"/>
        </w:rPr>
      </w:pPr>
      <w:r w:rsidRPr="00DC6F9C">
        <w:rPr>
          <w:lang w:val="vi-VN"/>
        </w:rPr>
        <w:t>+ Nạp trình thành thạo, kiểm tra sửa chữa lỗi khi nạp trình</w:t>
      </w:r>
    </w:p>
    <w:p w14:paraId="13AA8743" w14:textId="77777777" w:rsidR="00931004" w:rsidRPr="00DC6F9C" w:rsidRDefault="00931004" w:rsidP="00931004">
      <w:pPr>
        <w:spacing w:before="120" w:after="120"/>
        <w:jc w:val="both"/>
        <w:rPr>
          <w:lang w:val="vi-VN"/>
        </w:rPr>
      </w:pPr>
      <w:r w:rsidRPr="00DC6F9C">
        <w:rPr>
          <w:lang w:val="vi-VN"/>
        </w:rPr>
        <w:t>- Kỹ năng:</w:t>
      </w:r>
    </w:p>
    <w:p w14:paraId="1013DA0D" w14:textId="77777777" w:rsidR="00931004" w:rsidRPr="00DC6F9C" w:rsidRDefault="00931004" w:rsidP="00931004">
      <w:pPr>
        <w:spacing w:before="120" w:after="120"/>
        <w:jc w:val="both"/>
        <w:rPr>
          <w:lang w:val="vi-VN"/>
        </w:rPr>
      </w:pPr>
      <w:r w:rsidRPr="00DC6F9C">
        <w:rPr>
          <w:lang w:val="vi-VN"/>
        </w:rPr>
        <w:t>+ Sử dụng đúng các khối chức năng, các lệnh cơ bản (các phép toán nhị phân các phép toán số của PLC).</w:t>
      </w:r>
    </w:p>
    <w:p w14:paraId="64A0EDDA" w14:textId="77777777" w:rsidR="00931004" w:rsidRPr="00DC6F9C" w:rsidRDefault="00931004" w:rsidP="00931004">
      <w:pPr>
        <w:spacing w:before="120" w:after="120"/>
        <w:jc w:val="both"/>
        <w:rPr>
          <w:lang w:val="vi-VN"/>
        </w:rPr>
      </w:pPr>
      <w:r w:rsidRPr="00DC6F9C">
        <w:rPr>
          <w:lang w:val="vi-VN"/>
        </w:rPr>
        <w:t>+ Sử dụng, khai thác thành thạo phầm mềm mô phỏng. Thực hiện kết nối tốt với PC.</w:t>
      </w:r>
    </w:p>
    <w:p w14:paraId="0CD1A8D4" w14:textId="77777777" w:rsidR="00931004" w:rsidRPr="00DF2567" w:rsidRDefault="00931004" w:rsidP="00931004">
      <w:pPr>
        <w:spacing w:before="120" w:after="120"/>
        <w:jc w:val="both"/>
        <w:rPr>
          <w:lang w:val="pt-BR"/>
        </w:rPr>
      </w:pPr>
      <w:r w:rsidRPr="00DC6F9C">
        <w:rPr>
          <w:lang w:val="vi-VN"/>
        </w:rPr>
        <w:t>+ Lắp ráp thành thạo mạch động lực đảm bảo kỹ thuật</w:t>
      </w:r>
      <w:r w:rsidRPr="00DF2567">
        <w:rPr>
          <w:lang w:val="pt-BR"/>
        </w:rPr>
        <w:t xml:space="preserve"> và an toàn</w:t>
      </w:r>
    </w:p>
    <w:p w14:paraId="62467E51" w14:textId="77777777" w:rsidR="00931004" w:rsidRPr="00DF2567" w:rsidRDefault="00931004" w:rsidP="00931004">
      <w:pPr>
        <w:spacing w:before="120" w:after="120"/>
        <w:ind w:firstLine="284"/>
        <w:jc w:val="both"/>
        <w:rPr>
          <w:lang w:val="pt-BR"/>
        </w:rPr>
      </w:pPr>
      <w:r w:rsidRPr="00DF2567">
        <w:rPr>
          <w:lang w:val="pt-BR"/>
        </w:rPr>
        <w:t>- Năng lực tự chủ và trách nhiệm:</w:t>
      </w:r>
    </w:p>
    <w:p w14:paraId="4568D732" w14:textId="77777777" w:rsidR="00931004" w:rsidRPr="00DF2567" w:rsidRDefault="00931004" w:rsidP="00931004">
      <w:pPr>
        <w:spacing w:before="120" w:after="120"/>
        <w:ind w:firstLine="284"/>
        <w:jc w:val="both"/>
        <w:rPr>
          <w:lang w:val="pt-BR"/>
        </w:rPr>
      </w:pPr>
      <w:r w:rsidRPr="00DF2567">
        <w:rPr>
          <w:lang w:val="pt-BR"/>
        </w:rPr>
        <w:t>+ Nghiêm túc, tích cực, tự giác trong học tập.</w:t>
      </w:r>
    </w:p>
    <w:p w14:paraId="621476F9" w14:textId="77777777" w:rsidR="00931004" w:rsidRPr="000433AB" w:rsidRDefault="00931004" w:rsidP="00931004">
      <w:pPr>
        <w:spacing w:before="120" w:after="120"/>
        <w:jc w:val="both"/>
        <w:rPr>
          <w:lang w:val="pt-BR"/>
        </w:rPr>
      </w:pPr>
      <w:r w:rsidRPr="000433AB">
        <w:rPr>
          <w:lang w:val="pt-BR"/>
        </w:rPr>
        <w:t>2. Phương pháp:</w:t>
      </w:r>
    </w:p>
    <w:p w14:paraId="4625182E" w14:textId="77777777" w:rsidR="00931004" w:rsidRDefault="00931004" w:rsidP="00931004">
      <w:pPr>
        <w:spacing w:before="120" w:after="120"/>
        <w:ind w:firstLine="284"/>
        <w:jc w:val="both"/>
        <w:rPr>
          <w:lang w:val="pt-BR"/>
        </w:rPr>
      </w:pPr>
      <w:r w:rsidRPr="00DF2567">
        <w:rPr>
          <w:lang w:val="pt-BR"/>
        </w:rPr>
        <w:t xml:space="preserve"> Áp dụng hình thức kiểm tra tích hợp giữa lý thuyết với thực hành.</w:t>
      </w:r>
    </w:p>
    <w:p w14:paraId="181D81DE" w14:textId="77777777" w:rsidR="00931004" w:rsidRPr="000433AB" w:rsidRDefault="00931004" w:rsidP="00931004">
      <w:pPr>
        <w:spacing w:before="120" w:after="120"/>
        <w:jc w:val="both"/>
        <w:rPr>
          <w:b/>
          <w:lang w:val="pt-BR"/>
        </w:rPr>
      </w:pPr>
      <w:r w:rsidRPr="000433AB">
        <w:rPr>
          <w:b/>
          <w:lang w:val="pt-BR"/>
        </w:rPr>
        <w:t>VI. Hướng dẫn thực hiện môn học:</w:t>
      </w:r>
    </w:p>
    <w:p w14:paraId="3F0BDD5E" w14:textId="77777777" w:rsidR="00931004" w:rsidRPr="000433AB" w:rsidRDefault="00931004" w:rsidP="00931004">
      <w:pPr>
        <w:spacing w:before="120" w:after="120"/>
        <w:jc w:val="both"/>
        <w:rPr>
          <w:lang w:val="pt-BR"/>
        </w:rPr>
      </w:pPr>
      <w:r w:rsidRPr="000433AB">
        <w:rPr>
          <w:lang w:val="pt-BR"/>
        </w:rPr>
        <w:t>1. Phạm vi áp dụng mô đun:</w:t>
      </w:r>
    </w:p>
    <w:p w14:paraId="45383012" w14:textId="77777777" w:rsidR="00931004" w:rsidRPr="000433AB" w:rsidRDefault="00931004" w:rsidP="00931004">
      <w:pPr>
        <w:spacing w:before="120" w:after="120"/>
        <w:ind w:firstLine="720"/>
        <w:jc w:val="both"/>
        <w:rPr>
          <w:lang w:val="pt-BR"/>
        </w:rPr>
      </w:pPr>
      <w:r w:rsidRPr="000433AB">
        <w:rPr>
          <w:lang w:val="pt-BR"/>
        </w:rPr>
        <w:t xml:space="preserve">Chương trình thuộc mô đun chuyên ngành, được sử dụng để giảng dạy cho trình độ </w:t>
      </w:r>
      <w:r>
        <w:rPr>
          <w:lang w:val="pt-BR"/>
        </w:rPr>
        <w:t>Trung cấp</w:t>
      </w:r>
      <w:r w:rsidRPr="000433AB">
        <w:rPr>
          <w:lang w:val="pt-BR"/>
        </w:rPr>
        <w:t xml:space="preserve"> nghề.</w:t>
      </w:r>
    </w:p>
    <w:p w14:paraId="179902F9" w14:textId="77777777" w:rsidR="00931004" w:rsidRPr="000433AB" w:rsidRDefault="00931004" w:rsidP="00931004">
      <w:pPr>
        <w:spacing w:before="120" w:after="120"/>
        <w:jc w:val="both"/>
        <w:rPr>
          <w:lang w:val="pt-BR"/>
        </w:rPr>
      </w:pPr>
      <w:r w:rsidRPr="000433AB">
        <w:rPr>
          <w:lang w:val="pt-BR"/>
        </w:rPr>
        <w:t>2. Hướng dẫn về phương pháp giảng dạy, học tập mô đun:</w:t>
      </w:r>
    </w:p>
    <w:p w14:paraId="6413DB87" w14:textId="77777777" w:rsidR="00931004" w:rsidRPr="000433AB" w:rsidRDefault="00931004" w:rsidP="00931004">
      <w:pPr>
        <w:spacing w:before="120" w:after="120"/>
        <w:ind w:firstLine="284"/>
        <w:jc w:val="both"/>
        <w:rPr>
          <w:lang w:val="pt-BR"/>
        </w:rPr>
      </w:pPr>
      <w:r w:rsidRPr="000433AB">
        <w:rPr>
          <w:lang w:val="pt-BR"/>
        </w:rPr>
        <w:t>- Đối với giáo viên, giảng viên:</w:t>
      </w:r>
    </w:p>
    <w:p w14:paraId="68D9B869" w14:textId="77777777" w:rsidR="00931004" w:rsidRPr="000433AB" w:rsidRDefault="00931004" w:rsidP="00931004">
      <w:pPr>
        <w:spacing w:before="120" w:after="120"/>
        <w:ind w:firstLine="720"/>
        <w:jc w:val="both"/>
        <w:rPr>
          <w:lang w:val="pt-BR"/>
        </w:rPr>
      </w:pPr>
      <w:r w:rsidRPr="000433AB">
        <w:rPr>
          <w:lang w:val="pt-BR"/>
        </w:rPr>
        <w:lastRenderedPageBreak/>
        <w:t>+ Trước khi giảng dạy, giáo viên cần căn cứ vào nội dung của từng bài học để chuẩn bị đầy đủ các điều kiện cần thiết nhằm đảm bảo chất lượng giảng dạy.</w:t>
      </w:r>
    </w:p>
    <w:p w14:paraId="03848358" w14:textId="77777777" w:rsidR="00931004" w:rsidRPr="000433AB" w:rsidRDefault="00931004" w:rsidP="00931004">
      <w:pPr>
        <w:spacing w:before="120" w:after="120"/>
        <w:ind w:firstLine="720"/>
        <w:jc w:val="both"/>
        <w:rPr>
          <w:lang w:val="pt-BR"/>
        </w:rPr>
      </w:pPr>
      <w:r w:rsidRPr="000433AB">
        <w:rPr>
          <w:lang w:val="pt-BR"/>
        </w:rPr>
        <w:t>+ Nên áp dụng phương pháp đàm thoại để người học ghi nhớ kỹ hơn.</w:t>
      </w:r>
    </w:p>
    <w:p w14:paraId="0DAF695D" w14:textId="77777777" w:rsidR="00931004" w:rsidRPr="000433AB" w:rsidRDefault="00931004" w:rsidP="00931004">
      <w:pPr>
        <w:spacing w:before="120" w:after="120"/>
        <w:ind w:firstLine="720"/>
        <w:jc w:val="both"/>
        <w:rPr>
          <w:lang w:val="pt-BR"/>
        </w:rPr>
      </w:pPr>
      <w:r w:rsidRPr="000433AB">
        <w:rPr>
          <w:lang w:val="pt-BR"/>
        </w:rPr>
        <w:t>+ Khi giải bài tập, làm các bài thực hành... Giáo viên hướng dẫn, thao tác mẫu và sửa sai tại chổ cho người học.</w:t>
      </w:r>
    </w:p>
    <w:p w14:paraId="1D69D693" w14:textId="77777777" w:rsidR="00931004" w:rsidRPr="000433AB" w:rsidRDefault="00931004" w:rsidP="00931004">
      <w:pPr>
        <w:spacing w:before="120" w:after="120"/>
        <w:ind w:firstLine="720"/>
        <w:jc w:val="both"/>
        <w:rPr>
          <w:lang w:val="pt-BR"/>
        </w:rPr>
      </w:pPr>
      <w:r w:rsidRPr="000433AB">
        <w:rPr>
          <w:lang w:val="pt-BR"/>
        </w:rPr>
        <w:t>+ Nên sử dụng mô hình, học cụ  mô phỏng để minh họa các bài tập ứng dụng.</w:t>
      </w:r>
    </w:p>
    <w:p w14:paraId="00598B51" w14:textId="77777777" w:rsidR="00931004" w:rsidRPr="000433AB" w:rsidRDefault="00931004" w:rsidP="00931004">
      <w:pPr>
        <w:spacing w:before="120" w:after="120"/>
        <w:ind w:firstLine="284"/>
        <w:jc w:val="both"/>
        <w:rPr>
          <w:lang w:val="pt-BR"/>
        </w:rPr>
      </w:pPr>
      <w:r w:rsidRPr="000433AB">
        <w:rPr>
          <w:lang w:val="pt-BR"/>
        </w:rPr>
        <w:t>- Đối với người học:</w:t>
      </w:r>
    </w:p>
    <w:p w14:paraId="0642419A" w14:textId="77777777" w:rsidR="00931004" w:rsidRPr="000433AB" w:rsidRDefault="00931004" w:rsidP="00931004">
      <w:pPr>
        <w:spacing w:before="120" w:after="120"/>
        <w:ind w:firstLine="720"/>
        <w:jc w:val="both"/>
        <w:rPr>
          <w:lang w:val="pt-BR"/>
        </w:rPr>
      </w:pPr>
      <w:r w:rsidRPr="000433AB">
        <w:rPr>
          <w:lang w:val="pt-BR"/>
        </w:rPr>
        <w:t xml:space="preserve">+ Nghiêm túc, tỉ mỉ, chính xác trong học tập và trong thực hiện công việc. </w:t>
      </w:r>
    </w:p>
    <w:p w14:paraId="36DB53A4" w14:textId="77777777" w:rsidR="00931004" w:rsidRPr="000433AB" w:rsidRDefault="00931004" w:rsidP="00931004">
      <w:pPr>
        <w:spacing w:before="120" w:after="120"/>
        <w:ind w:firstLine="720"/>
        <w:jc w:val="both"/>
        <w:rPr>
          <w:lang w:val="pt-BR"/>
        </w:rPr>
      </w:pPr>
      <w:r w:rsidRPr="000433AB">
        <w:rPr>
          <w:lang w:val="pt-BR"/>
        </w:rPr>
        <w:t>+ Thực hiện công việc theo qui trình 5S.</w:t>
      </w:r>
    </w:p>
    <w:p w14:paraId="17248040" w14:textId="77777777" w:rsidR="00931004" w:rsidRPr="000433AB" w:rsidRDefault="00931004" w:rsidP="00931004">
      <w:pPr>
        <w:spacing w:before="120" w:after="120"/>
        <w:jc w:val="both"/>
        <w:rPr>
          <w:lang w:val="pt-BR"/>
        </w:rPr>
      </w:pPr>
      <w:r w:rsidRPr="000433AB">
        <w:rPr>
          <w:lang w:val="pt-BR"/>
        </w:rPr>
        <w:t>3. Những trọng tâm cần chú ý:</w:t>
      </w:r>
    </w:p>
    <w:p w14:paraId="6E58D763" w14:textId="77777777" w:rsidR="00931004" w:rsidRPr="000433AB" w:rsidRDefault="00931004" w:rsidP="00931004">
      <w:pPr>
        <w:spacing w:before="120" w:after="120"/>
        <w:ind w:firstLine="284"/>
        <w:jc w:val="both"/>
        <w:rPr>
          <w:lang w:val="pt-BR"/>
        </w:rPr>
      </w:pPr>
      <w:r w:rsidRPr="000433AB">
        <w:rPr>
          <w:lang w:val="pt-BR"/>
        </w:rPr>
        <w:t>- Cấu trúc PLC, cấu trúc chương trình...</w:t>
      </w:r>
    </w:p>
    <w:p w14:paraId="614BDD62" w14:textId="77777777" w:rsidR="00931004" w:rsidRPr="000433AB" w:rsidRDefault="00931004" w:rsidP="00931004">
      <w:pPr>
        <w:spacing w:before="120" w:after="120"/>
        <w:ind w:firstLine="284"/>
        <w:jc w:val="both"/>
        <w:rPr>
          <w:lang w:val="pt-BR"/>
        </w:rPr>
      </w:pPr>
      <w:r w:rsidRPr="000433AB">
        <w:rPr>
          <w:lang w:val="pt-BR"/>
        </w:rPr>
        <w:t>- Kết nối dây giữa PLC và thiết bị ngoại vi.</w:t>
      </w:r>
    </w:p>
    <w:p w14:paraId="3678F283" w14:textId="77777777" w:rsidR="00931004" w:rsidRPr="000433AB" w:rsidRDefault="00931004" w:rsidP="00931004">
      <w:pPr>
        <w:spacing w:before="120" w:after="120"/>
        <w:ind w:firstLine="284"/>
        <w:jc w:val="both"/>
        <w:rPr>
          <w:lang w:val="pt-BR"/>
        </w:rPr>
      </w:pPr>
      <w:r w:rsidRPr="000433AB">
        <w:rPr>
          <w:lang w:val="pt-BR"/>
        </w:rPr>
        <w:t>- Các phép toán nhị phân các phép toán số của PLC, xử lý tín hiệu analog.</w:t>
      </w:r>
    </w:p>
    <w:p w14:paraId="58FC535F" w14:textId="77777777" w:rsidR="00931004" w:rsidRPr="00DF2567" w:rsidRDefault="00931004" w:rsidP="00931004">
      <w:pPr>
        <w:spacing w:before="120" w:after="120"/>
        <w:ind w:firstLine="284"/>
        <w:jc w:val="both"/>
        <w:rPr>
          <w:lang w:val="pt-BR"/>
        </w:rPr>
      </w:pPr>
      <w:r w:rsidRPr="000433AB">
        <w:rPr>
          <w:lang w:val="pt-BR"/>
        </w:rPr>
        <w:t>- Thao tác kết nối dây, sử dụng phần mềm viết chương trình, nạp trình vào PLC.</w:t>
      </w:r>
    </w:p>
    <w:p w14:paraId="63173DCC" w14:textId="77777777" w:rsidR="00931004" w:rsidRPr="000433AB" w:rsidRDefault="00931004" w:rsidP="00931004">
      <w:pPr>
        <w:spacing w:before="120" w:after="120"/>
        <w:jc w:val="both"/>
        <w:rPr>
          <w:lang w:val="pt-BR"/>
        </w:rPr>
      </w:pPr>
      <w:r w:rsidRPr="000433AB">
        <w:rPr>
          <w:lang w:val="pt-BR"/>
        </w:rPr>
        <w:t>4. Tài liêu tham khảo:</w:t>
      </w:r>
    </w:p>
    <w:p w14:paraId="0DAAB698" w14:textId="77777777" w:rsidR="00931004" w:rsidRPr="000433AB" w:rsidRDefault="00931004" w:rsidP="00931004">
      <w:pPr>
        <w:spacing w:before="120" w:after="120"/>
        <w:ind w:firstLine="720"/>
        <w:jc w:val="both"/>
        <w:rPr>
          <w:lang w:val="pt-BR"/>
        </w:rPr>
      </w:pPr>
      <w:r w:rsidRPr="000433AB">
        <w:rPr>
          <w:lang w:val="pt-BR"/>
        </w:rPr>
        <w:t>[1] Nguyễn Trọng Thuần, Điều khiển logic và ứng dựng, NXB Khoa học kỹ thuật 2006.</w:t>
      </w:r>
    </w:p>
    <w:p w14:paraId="692BA5E1" w14:textId="77777777" w:rsidR="00931004" w:rsidRPr="000433AB" w:rsidRDefault="00931004" w:rsidP="00931004">
      <w:pPr>
        <w:spacing w:before="120" w:after="120"/>
        <w:ind w:firstLine="720"/>
        <w:jc w:val="both"/>
        <w:rPr>
          <w:lang w:val="pt-BR"/>
        </w:rPr>
      </w:pPr>
      <w:r w:rsidRPr="000433AB">
        <w:rPr>
          <w:lang w:val="pt-BR"/>
        </w:rPr>
        <w:t>[2] Trần Thế San (biên dịch), Hướng dẫn thiết kế mạch và lập trình PLC, NXB Đà Nằng 2005.</w:t>
      </w:r>
    </w:p>
    <w:p w14:paraId="4A879F93" w14:textId="77777777" w:rsidR="00931004" w:rsidRPr="000433AB" w:rsidRDefault="00931004" w:rsidP="00931004">
      <w:pPr>
        <w:spacing w:before="120" w:after="120"/>
        <w:ind w:firstLine="720"/>
        <w:jc w:val="both"/>
        <w:rPr>
          <w:lang w:val="pt-BR"/>
        </w:rPr>
      </w:pPr>
      <w:r w:rsidRPr="000433AB">
        <w:rPr>
          <w:lang w:val="pt-BR"/>
        </w:rPr>
        <w:t>[3] Tăng Văn Mùi (biên dịch), Điều khiển logic lập trình PLC, NXB Thống kê 2006.</w:t>
      </w:r>
    </w:p>
    <w:p w14:paraId="5001A763" w14:textId="77777777" w:rsidR="00931004" w:rsidRDefault="00931004" w:rsidP="00931004">
      <w:r w:rsidRPr="00FD6460">
        <w:rPr>
          <w:highlight w:val="cyan"/>
          <w:lang w:val="pt-BR"/>
        </w:rPr>
        <w:t>[4] Lê Ngọc Bích – Phạm Quang Huy, Lập trình PLC SCADA Mạng truyền thông công nghiệp, NXB Bách khoa Hà Nội</w:t>
      </w:r>
    </w:p>
    <w:p w14:paraId="352FA6F6" w14:textId="77777777" w:rsidR="00931004" w:rsidRDefault="00931004">
      <w:pPr>
        <w:rPr>
          <w:b/>
          <w:bCs/>
          <w:lang w:val="da-DK" w:eastAsia="ko-KR"/>
        </w:rPr>
      </w:pPr>
      <w:r>
        <w:rPr>
          <w:b/>
          <w:bCs/>
          <w:lang w:val="da-DK" w:eastAsia="ko-KR"/>
        </w:rPr>
        <w:br w:type="page"/>
      </w:r>
    </w:p>
    <w:p w14:paraId="2F1E800C" w14:textId="6A7F6AC3" w:rsidR="00D94EF0" w:rsidRPr="00DF2567" w:rsidRDefault="00D94EF0" w:rsidP="00155350">
      <w:pPr>
        <w:spacing w:before="120" w:after="120"/>
        <w:jc w:val="center"/>
        <w:rPr>
          <w:b/>
          <w:bCs/>
          <w:lang w:val="da-DK" w:eastAsia="ko-KR"/>
        </w:rPr>
      </w:pPr>
      <w:r w:rsidRPr="00DF2567">
        <w:rPr>
          <w:b/>
          <w:bCs/>
          <w:lang w:val="da-DK" w:eastAsia="ko-KR"/>
        </w:rPr>
        <w:lastRenderedPageBreak/>
        <w:t>CHƯƠNG TRÌNH MÔ ĐUN</w:t>
      </w:r>
    </w:p>
    <w:p w14:paraId="40230D2C" w14:textId="77777777" w:rsidR="00D94EF0" w:rsidRPr="00DF2567" w:rsidRDefault="00D94EF0" w:rsidP="00D94EF0">
      <w:pPr>
        <w:jc w:val="center"/>
        <w:rPr>
          <w:b/>
          <w:bCs/>
          <w:lang w:val="da-DK" w:eastAsia="ko-KR"/>
        </w:rPr>
      </w:pPr>
    </w:p>
    <w:p w14:paraId="1BBD2F66" w14:textId="77777777" w:rsidR="00D94EF0" w:rsidRPr="00DF2567" w:rsidRDefault="00D94EF0" w:rsidP="00D94EF0">
      <w:pPr>
        <w:spacing w:before="120"/>
        <w:ind w:firstLine="426"/>
        <w:rPr>
          <w:b/>
          <w:bCs/>
          <w:lang w:val="da-DK" w:eastAsia="ko-KR"/>
        </w:rPr>
      </w:pPr>
      <w:r w:rsidRPr="000433AB">
        <w:rPr>
          <w:b/>
          <w:lang w:val="pt-BR" w:eastAsia="ko-KR"/>
        </w:rPr>
        <w:t>Tên mô đun:</w:t>
      </w:r>
      <w:r w:rsidR="006D6924" w:rsidRPr="000433AB">
        <w:rPr>
          <w:b/>
          <w:lang w:val="pt-BR" w:eastAsia="ko-KR"/>
        </w:rPr>
        <w:t xml:space="preserve"> </w:t>
      </w:r>
      <w:r w:rsidRPr="00DF2567">
        <w:rPr>
          <w:bCs/>
          <w:lang w:val="da-DK" w:eastAsia="ko-KR"/>
        </w:rPr>
        <w:t>KỸ THUẬT LẮP ĐẶT ĐIỆN</w:t>
      </w:r>
    </w:p>
    <w:p w14:paraId="43D00A6F" w14:textId="77777777" w:rsidR="00D94EF0" w:rsidRPr="00DF2567" w:rsidRDefault="00D94EF0" w:rsidP="00D94EF0">
      <w:pPr>
        <w:spacing w:before="120"/>
        <w:ind w:firstLine="426"/>
        <w:jc w:val="both"/>
        <w:rPr>
          <w:lang w:val="es-ES_tradnl" w:eastAsia="ko-KR"/>
        </w:rPr>
      </w:pPr>
      <w:r w:rsidRPr="00DF2567">
        <w:rPr>
          <w:b/>
          <w:lang w:val="es-ES_tradnl" w:eastAsia="ko-KR"/>
        </w:rPr>
        <w:t>Mã số của mô đun:</w:t>
      </w:r>
      <w:r w:rsidRPr="00DF2567">
        <w:rPr>
          <w:lang w:val="es-ES_tradnl" w:eastAsia="ko-KR"/>
        </w:rPr>
        <w:t xml:space="preserve"> MĐ </w:t>
      </w:r>
      <w:r w:rsidR="008D3D7A">
        <w:rPr>
          <w:lang w:val="es-ES_tradnl" w:eastAsia="ko-KR"/>
        </w:rPr>
        <w:t>21</w:t>
      </w:r>
    </w:p>
    <w:p w14:paraId="1F2D2EE0" w14:textId="77777777" w:rsidR="00D94EF0" w:rsidRPr="00DF2567" w:rsidRDefault="00D94EF0" w:rsidP="00D94EF0">
      <w:pPr>
        <w:spacing w:before="120"/>
        <w:ind w:firstLine="426"/>
        <w:rPr>
          <w:lang w:val="es-ES_tradnl"/>
        </w:rPr>
      </w:pPr>
      <w:r w:rsidRPr="00DF2567">
        <w:rPr>
          <w:b/>
          <w:lang w:val="es-ES_tradnl"/>
        </w:rPr>
        <w:t>Thời gian thực hiện mô đun:</w:t>
      </w:r>
      <w:r w:rsidRPr="00DF2567">
        <w:rPr>
          <w:lang w:val="es-ES_tradnl"/>
        </w:rPr>
        <w:t xml:space="preserve"> 12</w:t>
      </w:r>
      <w:r w:rsidR="00ED375D">
        <w:rPr>
          <w:lang w:val="es-ES_tradnl"/>
        </w:rPr>
        <w:t>0</w:t>
      </w:r>
      <w:r w:rsidRPr="00DF2567">
        <w:rPr>
          <w:lang w:val="es-ES_tradnl"/>
        </w:rPr>
        <w:t xml:space="preserve"> giờ; (Lý thuyết: 30 giờ; Thực hành, th</w:t>
      </w:r>
      <w:r w:rsidR="008744B6">
        <w:rPr>
          <w:lang w:val="es-ES_tradnl"/>
        </w:rPr>
        <w:t>í nghiệ</w:t>
      </w:r>
      <w:r w:rsidR="00ED375D">
        <w:rPr>
          <w:lang w:val="es-ES_tradnl"/>
        </w:rPr>
        <w:t>m, thảo luận, bài tập: 85</w:t>
      </w:r>
      <w:r w:rsidR="001E3453">
        <w:rPr>
          <w:lang w:val="es-ES_tradnl"/>
        </w:rPr>
        <w:t xml:space="preserve"> </w:t>
      </w:r>
      <w:r w:rsidRPr="00DF2567">
        <w:rPr>
          <w:lang w:val="es-ES_tradnl"/>
        </w:rPr>
        <w:t>giờ; Kiểm tra: 5 giờ)</w:t>
      </w:r>
    </w:p>
    <w:p w14:paraId="236C0618" w14:textId="77777777" w:rsidR="00D94EF0" w:rsidRPr="00DF2567" w:rsidRDefault="00D94EF0" w:rsidP="00D94EF0">
      <w:pPr>
        <w:spacing w:before="120"/>
        <w:jc w:val="both"/>
        <w:rPr>
          <w:lang w:val="es-ES_tradnl" w:eastAsia="ko-KR"/>
        </w:rPr>
      </w:pPr>
      <w:r w:rsidRPr="00DF2567">
        <w:rPr>
          <w:lang w:val="es-ES_tradnl" w:eastAsia="ko-KR"/>
        </w:rPr>
        <w:t>I</w:t>
      </w:r>
      <w:r w:rsidRPr="00DF2567">
        <w:rPr>
          <w:b/>
          <w:lang w:val="es-ES_tradnl" w:eastAsia="ko-KR"/>
        </w:rPr>
        <w:t xml:space="preserve">.   VỊ trí, tính chất của </w:t>
      </w:r>
      <w:r w:rsidRPr="00DF2567">
        <w:rPr>
          <w:b/>
          <w:bCs/>
          <w:lang w:val="da-DK" w:eastAsia="ko-KR"/>
        </w:rPr>
        <w:t>mô đun</w:t>
      </w:r>
      <w:r w:rsidRPr="00DF2567">
        <w:rPr>
          <w:b/>
          <w:lang w:val="es-ES_tradnl" w:eastAsia="ko-KR"/>
        </w:rPr>
        <w:t>:</w:t>
      </w:r>
    </w:p>
    <w:p w14:paraId="02327B79" w14:textId="77777777" w:rsidR="00D94EF0" w:rsidRPr="00DF2567" w:rsidRDefault="00D94EF0" w:rsidP="00D94EF0">
      <w:pPr>
        <w:spacing w:before="120"/>
        <w:ind w:firstLine="720"/>
        <w:jc w:val="both"/>
        <w:rPr>
          <w:lang w:val="es-ES_tradnl"/>
        </w:rPr>
      </w:pPr>
      <w:r w:rsidRPr="00DF2567">
        <w:rPr>
          <w:lang w:val="da-DK" w:eastAsia="ko-KR"/>
        </w:rPr>
        <w:t xml:space="preserve">- Vị trí: </w:t>
      </w:r>
      <w:r w:rsidRPr="00DF2567">
        <w:rPr>
          <w:lang w:val="es-ES_tradnl"/>
        </w:rPr>
        <w:t>Mô đun Kỹ thuật lắp đặt diện là mô đun chuyên môn nghề được bố trí học sau các môn học chung, các môn học, mô đun kỹ thuật cơ sở và mô đun Máy điện. Quấn dây máy điện, Trang bị điện, Điều khiển khí nén, điện khí nén, PLC cơ bản.</w:t>
      </w:r>
    </w:p>
    <w:p w14:paraId="65B77FA3" w14:textId="77777777" w:rsidR="00D94EF0" w:rsidRPr="00DF2567" w:rsidRDefault="00BF6134" w:rsidP="00BF6134">
      <w:pPr>
        <w:spacing w:before="120"/>
        <w:ind w:firstLine="720"/>
        <w:jc w:val="both"/>
        <w:rPr>
          <w:lang w:val="da-DK" w:eastAsia="ko-KR"/>
        </w:rPr>
      </w:pPr>
      <w:r>
        <w:rPr>
          <w:lang w:val="da-DK" w:eastAsia="ko-KR"/>
        </w:rPr>
        <w:t xml:space="preserve">- </w:t>
      </w:r>
      <w:r w:rsidR="00D94EF0" w:rsidRPr="00DF2567">
        <w:rPr>
          <w:lang w:val="da-DK" w:eastAsia="ko-KR"/>
        </w:rPr>
        <w:t>Tính chất: Là mô đun chuyên môn nghề thuộc mô đun đào tạo nghề bắt buộc.</w:t>
      </w:r>
    </w:p>
    <w:p w14:paraId="4BA87046" w14:textId="77777777" w:rsidR="00D94EF0" w:rsidRPr="00DF2567" w:rsidRDefault="00D94EF0" w:rsidP="00D94EF0">
      <w:pPr>
        <w:spacing w:before="120"/>
        <w:jc w:val="both"/>
        <w:rPr>
          <w:b/>
          <w:lang w:val="es-ES_tradnl" w:eastAsia="ko-KR"/>
        </w:rPr>
      </w:pPr>
      <w:r w:rsidRPr="00DF2567">
        <w:rPr>
          <w:b/>
          <w:lang w:val="es-ES_tradnl" w:eastAsia="ko-KR"/>
        </w:rPr>
        <w:t xml:space="preserve">II.  Mục tiêu </w:t>
      </w:r>
      <w:r w:rsidRPr="00DF2567">
        <w:rPr>
          <w:b/>
          <w:bCs/>
          <w:lang w:val="da-DK" w:eastAsia="ko-KR"/>
        </w:rPr>
        <w:t>mô đun</w:t>
      </w:r>
      <w:r w:rsidRPr="00DF2567">
        <w:rPr>
          <w:b/>
          <w:lang w:val="es-ES_tradnl" w:eastAsia="ko-KR"/>
        </w:rPr>
        <w:t>:</w:t>
      </w:r>
    </w:p>
    <w:p w14:paraId="17E81908" w14:textId="77777777" w:rsidR="00D94EF0" w:rsidRPr="00DF2567" w:rsidRDefault="00D94EF0" w:rsidP="006B1F8A">
      <w:pPr>
        <w:numPr>
          <w:ilvl w:val="0"/>
          <w:numId w:val="51"/>
        </w:numPr>
        <w:spacing w:before="120"/>
        <w:jc w:val="both"/>
        <w:rPr>
          <w:b/>
          <w:bCs/>
          <w:i/>
          <w:lang w:val="es-ES_tradnl" w:eastAsia="ko-KR"/>
        </w:rPr>
      </w:pPr>
      <w:r w:rsidRPr="00DF2567">
        <w:rPr>
          <w:i/>
          <w:lang w:eastAsia="ko-KR"/>
        </w:rPr>
        <w:t>Về kiến thức:</w:t>
      </w:r>
    </w:p>
    <w:p w14:paraId="3E14F517" w14:textId="77777777" w:rsidR="00D94EF0" w:rsidRPr="00DF2567" w:rsidRDefault="00D94EF0" w:rsidP="006B1F8A">
      <w:pPr>
        <w:numPr>
          <w:ilvl w:val="0"/>
          <w:numId w:val="52"/>
        </w:numPr>
        <w:spacing w:before="120"/>
        <w:contextualSpacing/>
        <w:rPr>
          <w:lang w:val="es-ES_tradnl"/>
        </w:rPr>
      </w:pPr>
      <w:r w:rsidRPr="00DF2567">
        <w:rPr>
          <w:lang w:val="es-ES_tradnl"/>
        </w:rPr>
        <w:t>Thiết kế, thi công được các mạng cung cấp điện Phân xưởng nhỏ và vừa.</w:t>
      </w:r>
    </w:p>
    <w:p w14:paraId="450B3B23" w14:textId="77777777" w:rsidR="00D94EF0" w:rsidRPr="00DF2567" w:rsidRDefault="00D94EF0" w:rsidP="006B1F8A">
      <w:pPr>
        <w:numPr>
          <w:ilvl w:val="0"/>
          <w:numId w:val="51"/>
        </w:numPr>
        <w:spacing w:before="120"/>
        <w:contextualSpacing/>
        <w:rPr>
          <w:i/>
          <w:lang w:val="es-ES_tradnl"/>
        </w:rPr>
      </w:pPr>
      <w:r w:rsidRPr="00DF2567">
        <w:rPr>
          <w:i/>
        </w:rPr>
        <w:t>Về kỹ năng:</w:t>
      </w:r>
    </w:p>
    <w:p w14:paraId="5AE88801" w14:textId="77777777" w:rsidR="00D94EF0" w:rsidRPr="00DF2567" w:rsidRDefault="00D94EF0" w:rsidP="006B1F8A">
      <w:pPr>
        <w:numPr>
          <w:ilvl w:val="0"/>
          <w:numId w:val="52"/>
        </w:numPr>
        <w:spacing w:before="120"/>
        <w:contextualSpacing/>
        <w:rPr>
          <w:lang w:val="es-ES_tradnl"/>
        </w:rPr>
      </w:pPr>
      <w:r w:rsidRPr="00DF2567">
        <w:rPr>
          <w:lang w:val="es-ES_tradnl"/>
        </w:rPr>
        <w:t>Lắp đặt được các công trình điện công nghiệp.</w:t>
      </w:r>
    </w:p>
    <w:p w14:paraId="25B6637C" w14:textId="77777777" w:rsidR="00D94EF0" w:rsidRPr="00DF2567" w:rsidRDefault="00D94EF0" w:rsidP="006B1F8A">
      <w:pPr>
        <w:numPr>
          <w:ilvl w:val="0"/>
          <w:numId w:val="52"/>
        </w:numPr>
        <w:spacing w:before="120"/>
        <w:contextualSpacing/>
        <w:rPr>
          <w:lang w:val="es-ES_tradnl"/>
        </w:rPr>
      </w:pPr>
      <w:r w:rsidRPr="00DF2567">
        <w:rPr>
          <w:lang w:val="es-ES_tradnl"/>
        </w:rPr>
        <w:t>Kiểm tra và thử mạch. Phát hiện được sự cố và có biện pháp khắc phục.</w:t>
      </w:r>
    </w:p>
    <w:p w14:paraId="61134CB5" w14:textId="77777777" w:rsidR="00D94EF0" w:rsidRPr="00DF2567" w:rsidRDefault="00D94EF0" w:rsidP="006B1F8A">
      <w:pPr>
        <w:numPr>
          <w:ilvl w:val="0"/>
          <w:numId w:val="51"/>
        </w:numPr>
        <w:spacing w:before="120"/>
        <w:contextualSpacing/>
        <w:rPr>
          <w:i/>
          <w:lang w:val="es-ES_tradnl"/>
        </w:rPr>
      </w:pPr>
      <w:r w:rsidRPr="00DF2567">
        <w:rPr>
          <w:i/>
          <w:lang w:val="es-ES_tradnl"/>
        </w:rPr>
        <w:t>Về năng lực tự chủ và trách nhiệm:</w:t>
      </w:r>
    </w:p>
    <w:p w14:paraId="3C72B297" w14:textId="77777777" w:rsidR="0084196C" w:rsidRPr="00155350" w:rsidRDefault="0084196C" w:rsidP="0084196C">
      <w:pPr>
        <w:pStyle w:val="ListParagraph"/>
        <w:spacing w:before="120"/>
        <w:jc w:val="both"/>
        <w:rPr>
          <w:sz w:val="28"/>
          <w:szCs w:val="28"/>
          <w:highlight w:val="cyan"/>
        </w:rPr>
      </w:pPr>
      <w:r w:rsidRPr="00155350">
        <w:rPr>
          <w:sz w:val="28"/>
          <w:szCs w:val="28"/>
          <w:highlight w:val="cyan"/>
        </w:rPr>
        <w:t>+ Đảm bảo an toàn lao động và vệ sinh công nghiệp.</w:t>
      </w:r>
    </w:p>
    <w:p w14:paraId="173A27D8" w14:textId="77777777" w:rsidR="0084196C" w:rsidRPr="00155350" w:rsidRDefault="0084196C" w:rsidP="0084196C">
      <w:pPr>
        <w:pStyle w:val="ListParagraph"/>
        <w:spacing w:before="120"/>
        <w:jc w:val="both"/>
        <w:outlineLvl w:val="0"/>
        <w:rPr>
          <w:sz w:val="28"/>
          <w:szCs w:val="28"/>
        </w:rPr>
      </w:pPr>
      <w:r w:rsidRPr="00155350">
        <w:rPr>
          <w:sz w:val="28"/>
          <w:szCs w:val="28"/>
          <w:highlight w:val="cyan"/>
        </w:rPr>
        <w:t>+ Có ý thức sử dụng tiết kiệm vật tư, nguyên vật liệu và bảo vệ môi trường</w:t>
      </w:r>
    </w:p>
    <w:p w14:paraId="2D174CE8" w14:textId="77777777" w:rsidR="00D94EF0" w:rsidRPr="00DF2567" w:rsidRDefault="0084196C" w:rsidP="0084196C">
      <w:pPr>
        <w:pStyle w:val="ListParagraph"/>
        <w:spacing w:before="120"/>
        <w:jc w:val="both"/>
        <w:outlineLvl w:val="0"/>
        <w:rPr>
          <w:lang w:val="es-ES_tradnl"/>
        </w:rPr>
      </w:pPr>
      <w:r w:rsidRPr="00155350">
        <w:rPr>
          <w:sz w:val="28"/>
          <w:szCs w:val="28"/>
        </w:rPr>
        <w:t>+ R</w:t>
      </w:r>
      <w:r w:rsidR="00D94EF0" w:rsidRPr="00155350">
        <w:rPr>
          <w:sz w:val="28"/>
          <w:szCs w:val="28"/>
          <w:lang w:val="es-ES_tradnl"/>
        </w:rPr>
        <w:t>èn luyện tính cẩn thận, tỉ mỉ, chính xác, tư duy khoa học và sáng tạo</w:t>
      </w:r>
      <w:r w:rsidR="00D94EF0" w:rsidRPr="00DF2567">
        <w:rPr>
          <w:lang w:val="es-ES_tradnl"/>
        </w:rPr>
        <w:t>.</w:t>
      </w:r>
    </w:p>
    <w:p w14:paraId="71EE2609" w14:textId="77777777" w:rsidR="00D94EF0" w:rsidRPr="00DF2567" w:rsidRDefault="00D94EF0" w:rsidP="00D94EF0">
      <w:pPr>
        <w:spacing w:before="120"/>
        <w:jc w:val="both"/>
        <w:rPr>
          <w:b/>
          <w:bCs/>
          <w:lang w:val="es-ES_tradnl" w:eastAsia="ko-KR"/>
        </w:rPr>
      </w:pPr>
      <w:r w:rsidRPr="00DF2567">
        <w:rPr>
          <w:b/>
          <w:lang w:val="es-ES_tradnl" w:eastAsia="ko-KR"/>
        </w:rPr>
        <w:t xml:space="preserve">III.  Nội dung </w:t>
      </w:r>
      <w:r w:rsidRPr="00DF2567">
        <w:rPr>
          <w:b/>
          <w:bCs/>
          <w:lang w:val="da-DK" w:eastAsia="ko-KR"/>
        </w:rPr>
        <w:t>mô đun</w:t>
      </w:r>
      <w:r w:rsidRPr="00DF2567">
        <w:rPr>
          <w:b/>
          <w:lang w:val="es-ES_tradnl" w:eastAsia="ko-KR"/>
        </w:rPr>
        <w:t xml:space="preserve">: </w:t>
      </w:r>
    </w:p>
    <w:p w14:paraId="58362B97" w14:textId="77777777" w:rsidR="00D94EF0" w:rsidRPr="00DF2567" w:rsidRDefault="00D94EF0" w:rsidP="00D94EF0">
      <w:pPr>
        <w:spacing w:before="120"/>
        <w:jc w:val="both"/>
        <w:rPr>
          <w:i/>
          <w:iCs/>
          <w:lang w:val="es-ES_tradnl" w:eastAsia="ko-KR"/>
        </w:rPr>
      </w:pPr>
      <w:r w:rsidRPr="00DF2567">
        <w:rPr>
          <w:i/>
          <w:iCs/>
          <w:lang w:val="es-ES_tradnl" w:eastAsia="ko-KR"/>
        </w:rPr>
        <w:t>1. Nội dung tổng quát và phân phối thời gian: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974"/>
        <w:gridCol w:w="851"/>
        <w:gridCol w:w="992"/>
        <w:gridCol w:w="1559"/>
        <w:gridCol w:w="992"/>
      </w:tblGrid>
      <w:tr w:rsidR="00D94EF0" w:rsidRPr="00DF2567" w14:paraId="74F36A9D" w14:textId="77777777" w:rsidTr="00EE0B69">
        <w:trPr>
          <w:cantSplit/>
        </w:trPr>
        <w:tc>
          <w:tcPr>
            <w:tcW w:w="704" w:type="dxa"/>
            <w:vMerge w:val="restart"/>
            <w:tcBorders>
              <w:top w:val="single" w:sz="4" w:space="0" w:color="auto"/>
              <w:left w:val="single" w:sz="4" w:space="0" w:color="auto"/>
              <w:bottom w:val="single" w:sz="4" w:space="0" w:color="auto"/>
              <w:right w:val="single" w:sz="4" w:space="0" w:color="auto"/>
            </w:tcBorders>
            <w:vAlign w:val="center"/>
          </w:tcPr>
          <w:p w14:paraId="313337AB" w14:textId="77777777" w:rsidR="00D94EF0" w:rsidRPr="00DF2567" w:rsidRDefault="00D94EF0" w:rsidP="00EE0B69">
            <w:pPr>
              <w:jc w:val="center"/>
              <w:rPr>
                <w:b/>
                <w:bCs/>
                <w:lang w:val="fr-FR"/>
              </w:rPr>
            </w:pPr>
            <w:r w:rsidRPr="00DF2567">
              <w:rPr>
                <w:b/>
                <w:bCs/>
                <w:lang w:val="fr-FR"/>
              </w:rPr>
              <w:t>Số</w:t>
            </w:r>
          </w:p>
          <w:p w14:paraId="14EB5F9C" w14:textId="77777777" w:rsidR="00D94EF0" w:rsidRPr="00DF2567" w:rsidRDefault="00D94EF0" w:rsidP="00EE0B69">
            <w:pPr>
              <w:jc w:val="center"/>
              <w:rPr>
                <w:b/>
                <w:bCs/>
                <w:lang w:val="fr-FR"/>
              </w:rPr>
            </w:pPr>
            <w:r w:rsidRPr="00DF2567">
              <w:rPr>
                <w:b/>
                <w:bCs/>
                <w:lang w:val="fr-FR"/>
              </w:rPr>
              <w:t>TT</w:t>
            </w:r>
          </w:p>
        </w:tc>
        <w:tc>
          <w:tcPr>
            <w:tcW w:w="3974" w:type="dxa"/>
            <w:vMerge w:val="restart"/>
            <w:tcBorders>
              <w:top w:val="single" w:sz="4" w:space="0" w:color="auto"/>
              <w:left w:val="single" w:sz="4" w:space="0" w:color="auto"/>
              <w:bottom w:val="single" w:sz="4" w:space="0" w:color="auto"/>
              <w:right w:val="single" w:sz="4" w:space="0" w:color="auto"/>
            </w:tcBorders>
            <w:vAlign w:val="center"/>
          </w:tcPr>
          <w:p w14:paraId="24BF97E6" w14:textId="77777777" w:rsidR="00D94EF0" w:rsidRPr="00DF2567" w:rsidRDefault="00D94EF0" w:rsidP="00EE0B69">
            <w:pPr>
              <w:jc w:val="center"/>
              <w:rPr>
                <w:lang w:val="fr-FR"/>
              </w:rPr>
            </w:pPr>
            <w:r w:rsidRPr="00DF2567">
              <w:rPr>
                <w:b/>
                <w:bCs/>
                <w:lang w:val="fr-FR"/>
              </w:rPr>
              <w:t>Tên chương, mục</w:t>
            </w:r>
          </w:p>
        </w:tc>
        <w:tc>
          <w:tcPr>
            <w:tcW w:w="4394" w:type="dxa"/>
            <w:gridSpan w:val="4"/>
            <w:tcBorders>
              <w:top w:val="single" w:sz="4" w:space="0" w:color="auto"/>
              <w:left w:val="single" w:sz="4" w:space="0" w:color="auto"/>
              <w:bottom w:val="single" w:sz="4" w:space="0" w:color="auto"/>
              <w:right w:val="single" w:sz="4" w:space="0" w:color="auto"/>
            </w:tcBorders>
            <w:vAlign w:val="center"/>
          </w:tcPr>
          <w:p w14:paraId="65331D2E" w14:textId="77777777" w:rsidR="00D94EF0" w:rsidRPr="00DF2567" w:rsidRDefault="00D94EF0" w:rsidP="00EE0B69">
            <w:pPr>
              <w:jc w:val="center"/>
              <w:rPr>
                <w:b/>
                <w:bCs/>
                <w:lang w:eastAsia="ko-KR"/>
              </w:rPr>
            </w:pPr>
            <w:r w:rsidRPr="00DF2567">
              <w:rPr>
                <w:b/>
                <w:bCs/>
                <w:lang w:eastAsia="ko-KR"/>
              </w:rPr>
              <w:t>Thời gian (giờ)</w:t>
            </w:r>
          </w:p>
        </w:tc>
      </w:tr>
      <w:tr w:rsidR="00D94EF0" w:rsidRPr="00DF2567" w14:paraId="12037E12" w14:textId="77777777" w:rsidTr="00EE0B69">
        <w:trPr>
          <w:cantSplit/>
        </w:trPr>
        <w:tc>
          <w:tcPr>
            <w:tcW w:w="704" w:type="dxa"/>
            <w:vMerge/>
            <w:tcBorders>
              <w:top w:val="single" w:sz="4" w:space="0" w:color="auto"/>
              <w:left w:val="single" w:sz="4" w:space="0" w:color="auto"/>
              <w:bottom w:val="single" w:sz="4" w:space="0" w:color="auto"/>
              <w:right w:val="single" w:sz="4" w:space="0" w:color="auto"/>
            </w:tcBorders>
          </w:tcPr>
          <w:p w14:paraId="394E015F" w14:textId="77777777" w:rsidR="00D94EF0" w:rsidRPr="00DF2567" w:rsidRDefault="00D94EF0" w:rsidP="00EE0B69">
            <w:pPr>
              <w:jc w:val="both"/>
              <w:rPr>
                <w:lang w:val="fr-FR"/>
              </w:rPr>
            </w:pPr>
          </w:p>
        </w:tc>
        <w:tc>
          <w:tcPr>
            <w:tcW w:w="3974" w:type="dxa"/>
            <w:vMerge/>
            <w:tcBorders>
              <w:top w:val="single" w:sz="4" w:space="0" w:color="auto"/>
              <w:left w:val="single" w:sz="4" w:space="0" w:color="auto"/>
              <w:bottom w:val="single" w:sz="4" w:space="0" w:color="auto"/>
              <w:right w:val="single" w:sz="4" w:space="0" w:color="auto"/>
            </w:tcBorders>
          </w:tcPr>
          <w:p w14:paraId="00976891" w14:textId="77777777" w:rsidR="00D94EF0" w:rsidRPr="00DF2567" w:rsidRDefault="00D94EF0" w:rsidP="00EE0B69">
            <w:pPr>
              <w:jc w:val="both"/>
              <w:rPr>
                <w:lang w:val="fr-FR"/>
              </w:rPr>
            </w:pPr>
          </w:p>
        </w:tc>
        <w:tc>
          <w:tcPr>
            <w:tcW w:w="851" w:type="dxa"/>
            <w:tcBorders>
              <w:top w:val="single" w:sz="4" w:space="0" w:color="auto"/>
              <w:left w:val="single" w:sz="4" w:space="0" w:color="auto"/>
              <w:bottom w:val="single" w:sz="4" w:space="0" w:color="auto"/>
              <w:right w:val="single" w:sz="4" w:space="0" w:color="auto"/>
            </w:tcBorders>
          </w:tcPr>
          <w:p w14:paraId="4B9327FD" w14:textId="77777777" w:rsidR="00D94EF0" w:rsidRPr="00DF2567" w:rsidRDefault="00D94EF0" w:rsidP="00EE0B69">
            <w:pPr>
              <w:jc w:val="center"/>
              <w:rPr>
                <w:b/>
                <w:bCs/>
                <w:lang w:eastAsia="ko-KR"/>
              </w:rPr>
            </w:pPr>
            <w:r w:rsidRPr="00DF2567">
              <w:rPr>
                <w:b/>
                <w:bCs/>
                <w:lang w:eastAsia="ko-KR"/>
              </w:rPr>
              <w:t>Tổng số</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tcPr>
          <w:p w14:paraId="67720048" w14:textId="77777777" w:rsidR="00D94EF0" w:rsidRPr="00DF2567" w:rsidRDefault="00D94EF0" w:rsidP="00EE0B69">
            <w:pPr>
              <w:jc w:val="center"/>
              <w:rPr>
                <w:b/>
                <w:bCs/>
                <w:lang w:eastAsia="ko-KR"/>
              </w:rPr>
            </w:pPr>
            <w:r w:rsidRPr="00DF2567">
              <w:rPr>
                <w:b/>
                <w:bCs/>
                <w:lang w:eastAsia="ko-KR"/>
              </w:rPr>
              <w:t>Lý thuyết</w:t>
            </w:r>
          </w:p>
        </w:tc>
        <w:tc>
          <w:tcPr>
            <w:tcW w:w="1559" w:type="dxa"/>
            <w:tcBorders>
              <w:top w:val="single" w:sz="4" w:space="0" w:color="auto"/>
              <w:left w:val="single" w:sz="4" w:space="0" w:color="auto"/>
              <w:bottom w:val="single" w:sz="4" w:space="0" w:color="auto"/>
              <w:right w:val="single" w:sz="4" w:space="0" w:color="auto"/>
            </w:tcBorders>
            <w:tcMar>
              <w:left w:w="57" w:type="dxa"/>
              <w:right w:w="57" w:type="dxa"/>
            </w:tcMar>
          </w:tcPr>
          <w:p w14:paraId="1B81BAA0" w14:textId="77777777" w:rsidR="00D94EF0" w:rsidRPr="00DF2567" w:rsidRDefault="00D94EF0" w:rsidP="00EE0B69">
            <w:pPr>
              <w:jc w:val="center"/>
              <w:rPr>
                <w:b/>
                <w:bCs/>
                <w:lang w:eastAsia="ko-KR"/>
              </w:rPr>
            </w:pPr>
            <w:r w:rsidRPr="00DF2567">
              <w:rPr>
                <w:b/>
              </w:rPr>
              <w:t>Thực hành, thí nghiệm, thảo luận, bài tập</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tcPr>
          <w:p w14:paraId="5AE15840" w14:textId="77777777" w:rsidR="00D94EF0" w:rsidRPr="00DF2567" w:rsidRDefault="00D94EF0" w:rsidP="00EE0B69">
            <w:pPr>
              <w:jc w:val="center"/>
              <w:rPr>
                <w:b/>
                <w:bCs/>
                <w:lang w:eastAsia="ko-KR"/>
              </w:rPr>
            </w:pPr>
            <w:r w:rsidRPr="00DF2567">
              <w:rPr>
                <w:b/>
                <w:bCs/>
                <w:lang w:eastAsia="ko-KR"/>
              </w:rPr>
              <w:t>Kiểm tra</w:t>
            </w:r>
          </w:p>
        </w:tc>
      </w:tr>
      <w:tr w:rsidR="00D94EF0" w:rsidRPr="00DF2567" w14:paraId="181B0061" w14:textId="77777777" w:rsidTr="00EE0B69">
        <w:tc>
          <w:tcPr>
            <w:tcW w:w="704" w:type="dxa"/>
            <w:tcBorders>
              <w:top w:val="single" w:sz="4" w:space="0" w:color="auto"/>
              <w:left w:val="single" w:sz="4" w:space="0" w:color="auto"/>
              <w:bottom w:val="single" w:sz="4" w:space="0" w:color="auto"/>
              <w:right w:val="single" w:sz="4" w:space="0" w:color="auto"/>
            </w:tcBorders>
          </w:tcPr>
          <w:p w14:paraId="2B0844D1" w14:textId="77777777" w:rsidR="00D94EF0" w:rsidRPr="00DF2567" w:rsidRDefault="00D94EF0" w:rsidP="00EE0B69">
            <w:pPr>
              <w:spacing w:before="120"/>
              <w:jc w:val="center"/>
              <w:rPr>
                <w:lang w:eastAsia="ko-KR"/>
              </w:rPr>
            </w:pPr>
            <w:r w:rsidRPr="00DF2567">
              <w:rPr>
                <w:lang w:eastAsia="ko-KR"/>
              </w:rPr>
              <w:t>1</w:t>
            </w:r>
          </w:p>
        </w:tc>
        <w:tc>
          <w:tcPr>
            <w:tcW w:w="3974" w:type="dxa"/>
            <w:tcBorders>
              <w:top w:val="single" w:sz="4" w:space="0" w:color="auto"/>
              <w:left w:val="single" w:sz="4" w:space="0" w:color="auto"/>
              <w:bottom w:val="single" w:sz="4" w:space="0" w:color="auto"/>
              <w:right w:val="single" w:sz="4" w:space="0" w:color="auto"/>
            </w:tcBorders>
          </w:tcPr>
          <w:p w14:paraId="7744DC51" w14:textId="77777777" w:rsidR="00D94EF0" w:rsidRPr="00DF2567" w:rsidRDefault="00D94EF0" w:rsidP="00EE0B69">
            <w:pPr>
              <w:spacing w:before="120"/>
              <w:jc w:val="both"/>
              <w:rPr>
                <w:lang w:eastAsia="ko-KR"/>
              </w:rPr>
            </w:pPr>
            <w:r w:rsidRPr="000433AB">
              <w:rPr>
                <w:b/>
                <w:lang w:eastAsia="ko-KR"/>
              </w:rPr>
              <w:t>Bài 1:</w:t>
            </w:r>
            <w:r w:rsidRPr="00DF2567">
              <w:rPr>
                <w:lang w:eastAsia="ko-KR"/>
              </w:rPr>
              <w:t>Các kiến thức và kỹ năng cơ bản về lắp đặt điện.</w:t>
            </w:r>
          </w:p>
          <w:p w14:paraId="27C4F9D3" w14:textId="77777777" w:rsidR="00D94EF0" w:rsidRPr="00DF2567" w:rsidRDefault="00D94EF0" w:rsidP="00EE0B69">
            <w:pPr>
              <w:spacing w:before="120"/>
              <w:jc w:val="both"/>
              <w:rPr>
                <w:lang w:val="vi-VN"/>
              </w:rPr>
            </w:pPr>
            <w:r w:rsidRPr="00DF2567">
              <w:rPr>
                <w:lang w:val="vi-VN"/>
              </w:rPr>
              <w:t xml:space="preserve">1. Khái niệm chung về kỹ thuật lắp đặt điện. </w:t>
            </w:r>
            <w:r w:rsidRPr="00DF2567">
              <w:rPr>
                <w:lang w:val="vi-VN"/>
              </w:rPr>
              <w:tab/>
            </w:r>
            <w:r w:rsidRPr="00DF2567">
              <w:rPr>
                <w:lang w:val="vi-VN"/>
              </w:rPr>
              <w:tab/>
            </w:r>
            <w:r w:rsidRPr="00DF2567">
              <w:rPr>
                <w:lang w:val="vi-VN"/>
              </w:rPr>
              <w:tab/>
            </w:r>
          </w:p>
          <w:p w14:paraId="4AB0EACB" w14:textId="77777777" w:rsidR="00D94EF0" w:rsidRPr="00DF2567" w:rsidRDefault="00D94EF0" w:rsidP="00EE0B69">
            <w:pPr>
              <w:spacing w:before="120"/>
              <w:jc w:val="both"/>
              <w:rPr>
                <w:lang w:val="vi-VN"/>
              </w:rPr>
            </w:pPr>
            <w:r w:rsidRPr="00DF2567">
              <w:rPr>
                <w:lang w:val="vi-VN"/>
              </w:rPr>
              <w:t>2. Một số kí hiệu thường dùng.</w:t>
            </w:r>
            <w:r w:rsidRPr="00DF2567">
              <w:rPr>
                <w:lang w:val="vi-VN"/>
              </w:rPr>
              <w:tab/>
            </w:r>
          </w:p>
          <w:p w14:paraId="002C511B" w14:textId="77777777" w:rsidR="00D94EF0" w:rsidRPr="00DF2567" w:rsidRDefault="00D94EF0" w:rsidP="00EE0B69">
            <w:pPr>
              <w:spacing w:before="120"/>
              <w:jc w:val="both"/>
              <w:rPr>
                <w:lang w:val="vi-VN"/>
              </w:rPr>
            </w:pPr>
            <w:r w:rsidRPr="00DF2567">
              <w:rPr>
                <w:lang w:val="vi-VN"/>
              </w:rPr>
              <w:lastRenderedPageBreak/>
              <w:t xml:space="preserve">3. Các công thức cần dùng trong tính toán. </w:t>
            </w:r>
            <w:r w:rsidRPr="00DF2567">
              <w:rPr>
                <w:lang w:val="vi-VN"/>
              </w:rPr>
              <w:tab/>
            </w:r>
            <w:r w:rsidRPr="00DF2567">
              <w:rPr>
                <w:lang w:val="vi-VN"/>
              </w:rPr>
              <w:tab/>
            </w:r>
            <w:r w:rsidRPr="00DF2567">
              <w:rPr>
                <w:lang w:val="vi-VN"/>
              </w:rPr>
              <w:tab/>
            </w:r>
            <w:r w:rsidRPr="00DF2567">
              <w:rPr>
                <w:lang w:val="vi-VN"/>
              </w:rPr>
              <w:tab/>
            </w:r>
          </w:p>
          <w:p w14:paraId="3F3026BD" w14:textId="77777777" w:rsidR="00D94EF0" w:rsidRPr="00DF2567" w:rsidRDefault="00D94EF0" w:rsidP="00EE0B69">
            <w:pPr>
              <w:spacing w:before="120"/>
              <w:jc w:val="both"/>
              <w:rPr>
                <w:lang w:val="vi-VN"/>
              </w:rPr>
            </w:pPr>
            <w:r w:rsidRPr="00DF2567">
              <w:rPr>
                <w:lang w:val="vi-VN"/>
              </w:rPr>
              <w:t>4. Các loại sơ đồ cho việc tiến hành lắp đặt một hệ thống điện.</w:t>
            </w:r>
            <w:r w:rsidRPr="00DF2567">
              <w:rPr>
                <w:lang w:val="vi-VN"/>
              </w:rPr>
              <w:tab/>
            </w:r>
          </w:p>
          <w:p w14:paraId="354B07C4" w14:textId="77777777" w:rsidR="00D94EF0" w:rsidRPr="00DF2567" w:rsidRDefault="00D94EF0" w:rsidP="00EE0B69">
            <w:pPr>
              <w:spacing w:before="120"/>
              <w:jc w:val="both"/>
              <w:rPr>
                <w:lang w:val="vi-VN"/>
              </w:rPr>
            </w:pPr>
            <w:r w:rsidRPr="00DF2567">
              <w:rPr>
                <w:lang w:val="vi-VN"/>
              </w:rPr>
              <w:t>5. Thực hành nối dây điện và cáp điện</w:t>
            </w:r>
          </w:p>
        </w:tc>
        <w:tc>
          <w:tcPr>
            <w:tcW w:w="851" w:type="dxa"/>
            <w:tcBorders>
              <w:top w:val="single" w:sz="4" w:space="0" w:color="auto"/>
              <w:left w:val="single" w:sz="4" w:space="0" w:color="auto"/>
              <w:bottom w:val="single" w:sz="4" w:space="0" w:color="auto"/>
              <w:right w:val="single" w:sz="4" w:space="0" w:color="auto"/>
            </w:tcBorders>
          </w:tcPr>
          <w:p w14:paraId="1A75A9AC" w14:textId="77777777" w:rsidR="00D94EF0" w:rsidRPr="00DF2567" w:rsidRDefault="00D94EF0" w:rsidP="00EE0B69">
            <w:pPr>
              <w:spacing w:before="120"/>
              <w:jc w:val="center"/>
              <w:rPr>
                <w:lang w:eastAsia="ko-KR"/>
              </w:rPr>
            </w:pPr>
            <w:r w:rsidRPr="00DF2567">
              <w:rPr>
                <w:lang w:eastAsia="ko-KR"/>
              </w:rPr>
              <w:lastRenderedPageBreak/>
              <w:t>14</w:t>
            </w:r>
          </w:p>
        </w:tc>
        <w:tc>
          <w:tcPr>
            <w:tcW w:w="992" w:type="dxa"/>
            <w:tcBorders>
              <w:top w:val="single" w:sz="4" w:space="0" w:color="auto"/>
              <w:left w:val="single" w:sz="4" w:space="0" w:color="auto"/>
              <w:bottom w:val="single" w:sz="4" w:space="0" w:color="auto"/>
              <w:right w:val="single" w:sz="4" w:space="0" w:color="auto"/>
            </w:tcBorders>
          </w:tcPr>
          <w:p w14:paraId="2EFAD931" w14:textId="77777777" w:rsidR="00D94EF0" w:rsidRPr="00DF2567" w:rsidRDefault="00D94EF0" w:rsidP="00EE0B69">
            <w:pPr>
              <w:spacing w:before="120"/>
              <w:jc w:val="center"/>
              <w:rPr>
                <w:lang w:eastAsia="ko-KR"/>
              </w:rPr>
            </w:pPr>
            <w:r w:rsidRPr="00DF2567">
              <w:rPr>
                <w:lang w:eastAsia="ko-KR"/>
              </w:rPr>
              <w:t>6</w:t>
            </w:r>
          </w:p>
          <w:p w14:paraId="686AFEFF" w14:textId="77777777" w:rsidR="00D94EF0" w:rsidRPr="00DF2567" w:rsidRDefault="00D94EF0" w:rsidP="00EE0B69">
            <w:pPr>
              <w:spacing w:before="120"/>
              <w:jc w:val="center"/>
              <w:rPr>
                <w:lang w:eastAsia="ko-KR"/>
              </w:rPr>
            </w:pPr>
          </w:p>
          <w:p w14:paraId="6BC56070" w14:textId="77777777" w:rsidR="00D94EF0" w:rsidRPr="00DF2567" w:rsidRDefault="00D94EF0" w:rsidP="00EE0B69">
            <w:pPr>
              <w:spacing w:before="120"/>
              <w:jc w:val="center"/>
              <w:rPr>
                <w:lang w:eastAsia="ko-KR"/>
              </w:rPr>
            </w:pPr>
            <w:r w:rsidRPr="00DF2567">
              <w:rPr>
                <w:lang w:eastAsia="ko-KR"/>
              </w:rPr>
              <w:t>1</w:t>
            </w:r>
          </w:p>
          <w:p w14:paraId="0E11A6CC" w14:textId="77777777" w:rsidR="00D94EF0" w:rsidRPr="00DF2567" w:rsidRDefault="00D94EF0" w:rsidP="00EE0B69">
            <w:pPr>
              <w:spacing w:before="120"/>
              <w:jc w:val="center"/>
              <w:rPr>
                <w:lang w:eastAsia="ko-KR"/>
              </w:rPr>
            </w:pPr>
          </w:p>
          <w:p w14:paraId="56388832" w14:textId="77777777" w:rsidR="00D94EF0" w:rsidRPr="00DF2567" w:rsidRDefault="00D94EF0" w:rsidP="00EE0B69">
            <w:pPr>
              <w:spacing w:before="120"/>
              <w:jc w:val="center"/>
              <w:rPr>
                <w:lang w:eastAsia="ko-KR"/>
              </w:rPr>
            </w:pPr>
            <w:r w:rsidRPr="00DF2567">
              <w:rPr>
                <w:lang w:eastAsia="ko-KR"/>
              </w:rPr>
              <w:t>1</w:t>
            </w:r>
          </w:p>
          <w:p w14:paraId="51CDC6D2" w14:textId="77777777" w:rsidR="00D94EF0" w:rsidRPr="00DF2567" w:rsidRDefault="00D94EF0" w:rsidP="00EE0B69">
            <w:pPr>
              <w:spacing w:before="120"/>
              <w:jc w:val="center"/>
              <w:rPr>
                <w:lang w:eastAsia="ko-KR"/>
              </w:rPr>
            </w:pPr>
            <w:r w:rsidRPr="00DF2567">
              <w:rPr>
                <w:lang w:eastAsia="ko-KR"/>
              </w:rPr>
              <w:lastRenderedPageBreak/>
              <w:t>1</w:t>
            </w:r>
          </w:p>
          <w:p w14:paraId="5E514C44" w14:textId="77777777" w:rsidR="00D94EF0" w:rsidRPr="00DF2567" w:rsidRDefault="00D94EF0" w:rsidP="00EE0B69">
            <w:pPr>
              <w:spacing w:before="120"/>
              <w:jc w:val="center"/>
              <w:rPr>
                <w:lang w:eastAsia="ko-KR"/>
              </w:rPr>
            </w:pPr>
            <w:r w:rsidRPr="00DF2567">
              <w:rPr>
                <w:lang w:eastAsia="ko-KR"/>
              </w:rPr>
              <w:t>1</w:t>
            </w:r>
          </w:p>
          <w:p w14:paraId="6FE7AEB5" w14:textId="77777777" w:rsidR="00D94EF0" w:rsidRPr="00DF2567" w:rsidRDefault="00D94EF0" w:rsidP="00EE0B69">
            <w:pPr>
              <w:spacing w:before="120"/>
              <w:jc w:val="center"/>
              <w:rPr>
                <w:lang w:eastAsia="ko-KR"/>
              </w:rPr>
            </w:pPr>
          </w:p>
          <w:p w14:paraId="26264613" w14:textId="77777777" w:rsidR="00D94EF0" w:rsidRPr="00DF2567" w:rsidRDefault="00D94EF0" w:rsidP="00EE0B69">
            <w:pPr>
              <w:spacing w:before="120"/>
              <w:jc w:val="center"/>
              <w:rPr>
                <w:lang w:eastAsia="ko-KR"/>
              </w:rPr>
            </w:pPr>
            <w:r w:rsidRPr="00DF2567">
              <w:rPr>
                <w:lang w:eastAsia="ko-KR"/>
              </w:rPr>
              <w:t>2</w:t>
            </w:r>
          </w:p>
        </w:tc>
        <w:tc>
          <w:tcPr>
            <w:tcW w:w="1559" w:type="dxa"/>
            <w:tcBorders>
              <w:top w:val="single" w:sz="4" w:space="0" w:color="auto"/>
              <w:left w:val="single" w:sz="4" w:space="0" w:color="auto"/>
              <w:bottom w:val="single" w:sz="4" w:space="0" w:color="auto"/>
              <w:right w:val="single" w:sz="4" w:space="0" w:color="auto"/>
            </w:tcBorders>
          </w:tcPr>
          <w:p w14:paraId="255B052B" w14:textId="77777777" w:rsidR="00D94EF0" w:rsidRPr="00DF2567" w:rsidRDefault="00D94EF0" w:rsidP="00EE0B69">
            <w:pPr>
              <w:spacing w:before="120"/>
              <w:jc w:val="center"/>
              <w:rPr>
                <w:lang w:eastAsia="ko-KR"/>
              </w:rPr>
            </w:pPr>
            <w:r w:rsidRPr="00DF2567">
              <w:rPr>
                <w:lang w:eastAsia="ko-KR"/>
              </w:rPr>
              <w:lastRenderedPageBreak/>
              <w:t>7</w:t>
            </w:r>
          </w:p>
          <w:p w14:paraId="2FE21A4A" w14:textId="77777777" w:rsidR="00D94EF0" w:rsidRPr="00DF2567" w:rsidRDefault="00D94EF0" w:rsidP="00EE0B69">
            <w:pPr>
              <w:spacing w:before="120"/>
              <w:jc w:val="center"/>
              <w:rPr>
                <w:lang w:eastAsia="ko-KR"/>
              </w:rPr>
            </w:pPr>
          </w:p>
          <w:p w14:paraId="1017504B" w14:textId="77777777" w:rsidR="00D94EF0" w:rsidRPr="00DF2567" w:rsidRDefault="00D94EF0" w:rsidP="00EE0B69">
            <w:pPr>
              <w:spacing w:before="120"/>
              <w:jc w:val="center"/>
              <w:rPr>
                <w:lang w:eastAsia="ko-KR"/>
              </w:rPr>
            </w:pPr>
          </w:p>
          <w:p w14:paraId="697004B1" w14:textId="77777777" w:rsidR="00D94EF0" w:rsidRPr="00DF2567" w:rsidRDefault="00D94EF0" w:rsidP="00EE0B69">
            <w:pPr>
              <w:spacing w:before="120"/>
              <w:jc w:val="center"/>
              <w:rPr>
                <w:lang w:eastAsia="ko-KR"/>
              </w:rPr>
            </w:pPr>
          </w:p>
          <w:p w14:paraId="0970E407" w14:textId="77777777" w:rsidR="00D94EF0" w:rsidRPr="00DF2567" w:rsidRDefault="00D94EF0" w:rsidP="00EE0B69">
            <w:pPr>
              <w:spacing w:before="120"/>
              <w:jc w:val="center"/>
              <w:rPr>
                <w:lang w:eastAsia="ko-KR"/>
              </w:rPr>
            </w:pPr>
          </w:p>
          <w:p w14:paraId="4AE89F55" w14:textId="77777777" w:rsidR="00D94EF0" w:rsidRPr="00DF2567" w:rsidRDefault="00D94EF0" w:rsidP="00EE0B69">
            <w:pPr>
              <w:spacing w:before="120"/>
              <w:jc w:val="center"/>
              <w:rPr>
                <w:lang w:eastAsia="ko-KR"/>
              </w:rPr>
            </w:pPr>
          </w:p>
          <w:p w14:paraId="593561F5" w14:textId="77777777" w:rsidR="00D94EF0" w:rsidRPr="00DF2567" w:rsidRDefault="00D94EF0" w:rsidP="00EE0B69">
            <w:pPr>
              <w:spacing w:before="120"/>
              <w:jc w:val="center"/>
              <w:rPr>
                <w:lang w:eastAsia="ko-KR"/>
              </w:rPr>
            </w:pPr>
          </w:p>
          <w:p w14:paraId="6FFBEB4A" w14:textId="77777777" w:rsidR="00D94EF0" w:rsidRPr="00DF2567" w:rsidRDefault="00D94EF0" w:rsidP="00EE0B69">
            <w:pPr>
              <w:spacing w:before="120"/>
              <w:jc w:val="center"/>
              <w:rPr>
                <w:lang w:eastAsia="ko-KR"/>
              </w:rPr>
            </w:pPr>
          </w:p>
          <w:p w14:paraId="2E7E5651" w14:textId="77777777" w:rsidR="00D94EF0" w:rsidRPr="00DF2567" w:rsidRDefault="00D94EF0" w:rsidP="00EE0B69">
            <w:pPr>
              <w:spacing w:before="120"/>
              <w:jc w:val="center"/>
              <w:rPr>
                <w:lang w:eastAsia="ko-KR"/>
              </w:rPr>
            </w:pPr>
            <w:r w:rsidRPr="00DF2567">
              <w:rPr>
                <w:lang w:eastAsia="ko-KR"/>
              </w:rPr>
              <w:t>7</w:t>
            </w:r>
          </w:p>
        </w:tc>
        <w:tc>
          <w:tcPr>
            <w:tcW w:w="992" w:type="dxa"/>
            <w:tcBorders>
              <w:top w:val="single" w:sz="4" w:space="0" w:color="auto"/>
              <w:left w:val="single" w:sz="4" w:space="0" w:color="auto"/>
              <w:bottom w:val="single" w:sz="4" w:space="0" w:color="auto"/>
              <w:right w:val="single" w:sz="4" w:space="0" w:color="auto"/>
            </w:tcBorders>
          </w:tcPr>
          <w:p w14:paraId="3FC23293" w14:textId="77777777" w:rsidR="00D94EF0" w:rsidRPr="00DF2567" w:rsidRDefault="00D94EF0" w:rsidP="00EE0B69">
            <w:pPr>
              <w:spacing w:before="120"/>
              <w:jc w:val="center"/>
            </w:pPr>
            <w:r w:rsidRPr="00DF2567">
              <w:lastRenderedPageBreak/>
              <w:t>1</w:t>
            </w:r>
          </w:p>
        </w:tc>
      </w:tr>
      <w:tr w:rsidR="00D94EF0" w:rsidRPr="00DF2567" w14:paraId="70F03D2C" w14:textId="77777777" w:rsidTr="00EE0B69">
        <w:trPr>
          <w:trHeight w:val="4594"/>
        </w:trPr>
        <w:tc>
          <w:tcPr>
            <w:tcW w:w="704" w:type="dxa"/>
            <w:tcBorders>
              <w:top w:val="single" w:sz="4" w:space="0" w:color="auto"/>
              <w:left w:val="single" w:sz="4" w:space="0" w:color="auto"/>
              <w:bottom w:val="single" w:sz="4" w:space="0" w:color="auto"/>
              <w:right w:val="single" w:sz="4" w:space="0" w:color="auto"/>
            </w:tcBorders>
          </w:tcPr>
          <w:p w14:paraId="5EEA4DF2" w14:textId="77777777" w:rsidR="00D94EF0" w:rsidRPr="00DF2567" w:rsidRDefault="00D94EF0" w:rsidP="00EE0B69">
            <w:pPr>
              <w:spacing w:before="120"/>
              <w:jc w:val="center"/>
              <w:rPr>
                <w:lang w:eastAsia="ko-KR"/>
              </w:rPr>
            </w:pPr>
            <w:r w:rsidRPr="00DF2567">
              <w:rPr>
                <w:lang w:eastAsia="ko-KR"/>
              </w:rPr>
              <w:lastRenderedPageBreak/>
              <w:t>2</w:t>
            </w:r>
          </w:p>
        </w:tc>
        <w:tc>
          <w:tcPr>
            <w:tcW w:w="3974" w:type="dxa"/>
            <w:tcBorders>
              <w:top w:val="single" w:sz="4" w:space="0" w:color="auto"/>
              <w:left w:val="single" w:sz="4" w:space="0" w:color="auto"/>
              <w:bottom w:val="single" w:sz="4" w:space="0" w:color="auto"/>
              <w:right w:val="single" w:sz="4" w:space="0" w:color="auto"/>
            </w:tcBorders>
          </w:tcPr>
          <w:p w14:paraId="5DBD2C68" w14:textId="77777777" w:rsidR="00D94EF0" w:rsidRPr="00DF2567" w:rsidRDefault="00D94EF0" w:rsidP="00155350">
            <w:pPr>
              <w:spacing w:before="120"/>
              <w:rPr>
                <w:lang w:eastAsia="ko-KR"/>
              </w:rPr>
            </w:pPr>
            <w:r w:rsidRPr="000433AB">
              <w:rPr>
                <w:b/>
                <w:lang w:eastAsia="ko-KR"/>
              </w:rPr>
              <w:t>Bài 2</w:t>
            </w:r>
            <w:r w:rsidRPr="00DF2567">
              <w:rPr>
                <w:lang w:eastAsia="ko-KR"/>
              </w:rPr>
              <w:t>: Kỹ thuật lắp đặt đường dây trên không.</w:t>
            </w:r>
          </w:p>
          <w:p w14:paraId="3D5D7669" w14:textId="77777777" w:rsidR="00D94EF0" w:rsidRPr="00DF2567" w:rsidRDefault="00D94EF0" w:rsidP="00EE0B69">
            <w:pPr>
              <w:spacing w:before="120"/>
              <w:rPr>
                <w:lang w:val="pl-PL"/>
              </w:rPr>
            </w:pPr>
            <w:r w:rsidRPr="00DF2567">
              <w:rPr>
                <w:lang w:val="vi-VN"/>
              </w:rPr>
              <w:t>1.</w:t>
            </w:r>
            <w:r w:rsidRPr="00DF2567">
              <w:rPr>
                <w:lang w:val="pl-PL"/>
              </w:rPr>
              <w:t xml:space="preserve"> Các khái niệm và yêu cầu kỹ thuật.</w:t>
            </w:r>
          </w:p>
          <w:p w14:paraId="459471D0" w14:textId="77777777" w:rsidR="00D94EF0" w:rsidRPr="00DF2567" w:rsidRDefault="00D94EF0" w:rsidP="00EE0B69">
            <w:pPr>
              <w:spacing w:before="120"/>
              <w:rPr>
                <w:lang w:val="pl-PL"/>
              </w:rPr>
            </w:pPr>
            <w:r w:rsidRPr="00DF2567">
              <w:rPr>
                <w:lang w:val="vi-VN"/>
              </w:rPr>
              <w:t>2.</w:t>
            </w:r>
            <w:r w:rsidRPr="00DF2567">
              <w:rPr>
                <w:lang w:val="pl-PL"/>
              </w:rPr>
              <w:t xml:space="preserve"> Các phụ kiện đường dây.</w:t>
            </w:r>
          </w:p>
          <w:p w14:paraId="6ADEFFF8" w14:textId="77777777" w:rsidR="00D94EF0" w:rsidRPr="00DF2567" w:rsidRDefault="00D94EF0" w:rsidP="00155350">
            <w:pPr>
              <w:spacing w:before="120"/>
              <w:rPr>
                <w:lang w:val="pl-PL"/>
              </w:rPr>
            </w:pPr>
            <w:r w:rsidRPr="00DF2567">
              <w:rPr>
                <w:lang w:val="vi-VN"/>
              </w:rPr>
              <w:t>3.</w:t>
            </w:r>
            <w:r w:rsidRPr="00DF2567">
              <w:rPr>
                <w:lang w:val="pl-PL"/>
              </w:rPr>
              <w:t xml:space="preserve"> Các thiết bị dùng trong lắp đặt đường dây trên không.</w:t>
            </w:r>
          </w:p>
          <w:p w14:paraId="080EAAE8" w14:textId="77777777" w:rsidR="00D94EF0" w:rsidRPr="00DF2567" w:rsidRDefault="00D94EF0" w:rsidP="00EE0B69">
            <w:pPr>
              <w:spacing w:before="120"/>
              <w:rPr>
                <w:lang w:val="pl-PL"/>
              </w:rPr>
            </w:pPr>
            <w:r w:rsidRPr="00DF2567">
              <w:rPr>
                <w:lang w:val="vi-VN"/>
              </w:rPr>
              <w:t>4.</w:t>
            </w:r>
            <w:r w:rsidRPr="00DF2567">
              <w:rPr>
                <w:lang w:val="pl-PL"/>
              </w:rPr>
              <w:t xml:space="preserve"> Phương pháp lắp đặt đường dây trên không.</w:t>
            </w:r>
          </w:p>
          <w:p w14:paraId="35BF49A5" w14:textId="77777777" w:rsidR="00D94EF0" w:rsidRPr="00DF2567" w:rsidRDefault="00D94EF0" w:rsidP="00EE0B69">
            <w:pPr>
              <w:spacing w:before="120"/>
              <w:rPr>
                <w:lang w:val="pl-PL"/>
              </w:rPr>
            </w:pPr>
            <w:r w:rsidRPr="00DF2567">
              <w:rPr>
                <w:lang w:val="vi-VN"/>
              </w:rPr>
              <w:t>5.</w:t>
            </w:r>
            <w:r w:rsidRPr="00DF2567">
              <w:rPr>
                <w:lang w:val="pl-PL"/>
              </w:rPr>
              <w:t xml:space="preserve"> Kỹ thuật an toàn khi lắp đặt đường dây.</w:t>
            </w:r>
          </w:p>
          <w:p w14:paraId="0678FDBC" w14:textId="77777777" w:rsidR="00D94EF0" w:rsidRPr="00DF2567" w:rsidRDefault="00D94EF0" w:rsidP="00EE0B69">
            <w:pPr>
              <w:spacing w:before="120"/>
              <w:rPr>
                <w:lang w:val="pl-PL"/>
              </w:rPr>
            </w:pPr>
            <w:r w:rsidRPr="00DF2567">
              <w:rPr>
                <w:lang w:val="vi-VN"/>
              </w:rPr>
              <w:t>6.</w:t>
            </w:r>
            <w:r w:rsidRPr="00DF2567">
              <w:rPr>
                <w:lang w:val="pl-PL"/>
              </w:rPr>
              <w:t xml:space="preserve"> Thự hành lắp đặt đường dây trên không</w:t>
            </w:r>
          </w:p>
        </w:tc>
        <w:tc>
          <w:tcPr>
            <w:tcW w:w="851" w:type="dxa"/>
            <w:tcBorders>
              <w:top w:val="single" w:sz="4" w:space="0" w:color="auto"/>
              <w:left w:val="single" w:sz="4" w:space="0" w:color="auto"/>
              <w:bottom w:val="single" w:sz="4" w:space="0" w:color="auto"/>
              <w:right w:val="single" w:sz="4" w:space="0" w:color="auto"/>
            </w:tcBorders>
          </w:tcPr>
          <w:p w14:paraId="6AAAD103" w14:textId="77777777" w:rsidR="00D94EF0" w:rsidRPr="00DF2567" w:rsidRDefault="001E3453" w:rsidP="00EE0B69">
            <w:pPr>
              <w:spacing w:before="120"/>
              <w:jc w:val="center"/>
              <w:rPr>
                <w:lang w:eastAsia="ko-KR"/>
              </w:rPr>
            </w:pPr>
            <w:r>
              <w:rPr>
                <w:lang w:eastAsia="ko-KR"/>
              </w:rPr>
              <w:t>22</w:t>
            </w:r>
          </w:p>
        </w:tc>
        <w:tc>
          <w:tcPr>
            <w:tcW w:w="992" w:type="dxa"/>
            <w:tcBorders>
              <w:top w:val="single" w:sz="4" w:space="0" w:color="auto"/>
              <w:left w:val="single" w:sz="4" w:space="0" w:color="auto"/>
              <w:bottom w:val="single" w:sz="4" w:space="0" w:color="auto"/>
              <w:right w:val="single" w:sz="4" w:space="0" w:color="auto"/>
            </w:tcBorders>
          </w:tcPr>
          <w:p w14:paraId="36215760" w14:textId="77777777" w:rsidR="00D94EF0" w:rsidRPr="00DF2567" w:rsidRDefault="00D94EF0" w:rsidP="00EE0B69">
            <w:pPr>
              <w:spacing w:before="120"/>
              <w:jc w:val="center"/>
              <w:rPr>
                <w:lang w:eastAsia="ko-KR"/>
              </w:rPr>
            </w:pPr>
            <w:r w:rsidRPr="00DF2567">
              <w:rPr>
                <w:lang w:eastAsia="ko-KR"/>
              </w:rPr>
              <w:t>6</w:t>
            </w:r>
          </w:p>
          <w:p w14:paraId="3821DE4F" w14:textId="77777777" w:rsidR="00D94EF0" w:rsidRPr="00DF2567" w:rsidRDefault="00D94EF0" w:rsidP="00EE0B69">
            <w:pPr>
              <w:spacing w:before="120"/>
              <w:jc w:val="center"/>
              <w:rPr>
                <w:lang w:eastAsia="ko-KR"/>
              </w:rPr>
            </w:pPr>
          </w:p>
          <w:p w14:paraId="065A4DC7" w14:textId="77777777" w:rsidR="00D94EF0" w:rsidRPr="00DF2567" w:rsidRDefault="00D94EF0" w:rsidP="00EE0B69">
            <w:pPr>
              <w:spacing w:before="120"/>
              <w:jc w:val="center"/>
              <w:rPr>
                <w:lang w:eastAsia="ko-KR"/>
              </w:rPr>
            </w:pPr>
            <w:r w:rsidRPr="00DF2567">
              <w:rPr>
                <w:lang w:eastAsia="ko-KR"/>
              </w:rPr>
              <w:t>1</w:t>
            </w:r>
          </w:p>
          <w:p w14:paraId="51666CEF" w14:textId="77777777" w:rsidR="00D94EF0" w:rsidRPr="00DF2567" w:rsidRDefault="00D94EF0" w:rsidP="00EE0B69">
            <w:pPr>
              <w:spacing w:before="120"/>
              <w:jc w:val="center"/>
              <w:rPr>
                <w:lang w:eastAsia="ko-KR"/>
              </w:rPr>
            </w:pPr>
          </w:p>
          <w:p w14:paraId="616DFC04" w14:textId="77777777" w:rsidR="00D94EF0" w:rsidRPr="00DF2567" w:rsidRDefault="00D94EF0" w:rsidP="00EE0B69">
            <w:pPr>
              <w:spacing w:before="120"/>
              <w:jc w:val="center"/>
              <w:rPr>
                <w:lang w:eastAsia="ko-KR"/>
              </w:rPr>
            </w:pPr>
            <w:r w:rsidRPr="00DF2567">
              <w:rPr>
                <w:lang w:eastAsia="ko-KR"/>
              </w:rPr>
              <w:t>0,5</w:t>
            </w:r>
          </w:p>
          <w:p w14:paraId="536A1492" w14:textId="77777777" w:rsidR="00D94EF0" w:rsidRPr="00DF2567" w:rsidRDefault="00D94EF0" w:rsidP="00EE0B69">
            <w:pPr>
              <w:spacing w:before="120"/>
              <w:jc w:val="center"/>
              <w:rPr>
                <w:lang w:eastAsia="ko-KR"/>
              </w:rPr>
            </w:pPr>
            <w:r w:rsidRPr="00DF2567">
              <w:rPr>
                <w:lang w:eastAsia="ko-KR"/>
              </w:rPr>
              <w:t>0,5</w:t>
            </w:r>
          </w:p>
          <w:p w14:paraId="27A40D31" w14:textId="77777777" w:rsidR="00D94EF0" w:rsidRPr="00DF2567" w:rsidRDefault="00D94EF0" w:rsidP="00EE0B69">
            <w:pPr>
              <w:spacing w:before="120"/>
              <w:jc w:val="center"/>
              <w:rPr>
                <w:lang w:eastAsia="ko-KR"/>
              </w:rPr>
            </w:pPr>
            <w:r w:rsidRPr="00DF2567">
              <w:rPr>
                <w:lang w:eastAsia="ko-KR"/>
              </w:rPr>
              <w:t>1</w:t>
            </w:r>
          </w:p>
          <w:p w14:paraId="5B9AD6B5" w14:textId="77777777" w:rsidR="00D94EF0" w:rsidRPr="00DF2567" w:rsidRDefault="00D94EF0" w:rsidP="00EE0B69">
            <w:pPr>
              <w:spacing w:before="120"/>
              <w:jc w:val="center"/>
              <w:rPr>
                <w:lang w:eastAsia="ko-KR"/>
              </w:rPr>
            </w:pPr>
          </w:p>
          <w:p w14:paraId="5E2BC9A6" w14:textId="77777777" w:rsidR="00D94EF0" w:rsidRPr="00DF2567" w:rsidRDefault="00D94EF0" w:rsidP="00EE0B69">
            <w:pPr>
              <w:spacing w:before="120"/>
              <w:jc w:val="center"/>
              <w:rPr>
                <w:lang w:eastAsia="ko-KR"/>
              </w:rPr>
            </w:pPr>
            <w:r w:rsidRPr="00DF2567">
              <w:rPr>
                <w:lang w:eastAsia="ko-KR"/>
              </w:rPr>
              <w:t>1</w:t>
            </w:r>
          </w:p>
          <w:p w14:paraId="50E3D4B9" w14:textId="77777777" w:rsidR="00D94EF0" w:rsidRPr="00DF2567" w:rsidRDefault="00D94EF0" w:rsidP="00EE0B69">
            <w:pPr>
              <w:spacing w:before="120"/>
              <w:jc w:val="center"/>
              <w:rPr>
                <w:lang w:eastAsia="ko-KR"/>
              </w:rPr>
            </w:pPr>
          </w:p>
          <w:p w14:paraId="4F649ADE" w14:textId="77777777" w:rsidR="00D94EF0" w:rsidRPr="00DF2567" w:rsidRDefault="00D94EF0" w:rsidP="00EE0B69">
            <w:pPr>
              <w:spacing w:before="120"/>
              <w:jc w:val="center"/>
              <w:rPr>
                <w:lang w:eastAsia="ko-KR"/>
              </w:rPr>
            </w:pPr>
            <w:r w:rsidRPr="00DF2567">
              <w:rPr>
                <w:lang w:eastAsia="ko-KR"/>
              </w:rPr>
              <w:t>2</w:t>
            </w:r>
          </w:p>
        </w:tc>
        <w:tc>
          <w:tcPr>
            <w:tcW w:w="1559" w:type="dxa"/>
            <w:tcBorders>
              <w:top w:val="single" w:sz="4" w:space="0" w:color="auto"/>
              <w:left w:val="single" w:sz="4" w:space="0" w:color="auto"/>
              <w:bottom w:val="single" w:sz="4" w:space="0" w:color="auto"/>
              <w:right w:val="single" w:sz="4" w:space="0" w:color="auto"/>
            </w:tcBorders>
          </w:tcPr>
          <w:p w14:paraId="6196126F" w14:textId="77777777" w:rsidR="00D94EF0" w:rsidRPr="00DF2567" w:rsidRDefault="001E3453" w:rsidP="00EE0B69">
            <w:pPr>
              <w:spacing w:before="120"/>
              <w:jc w:val="center"/>
              <w:rPr>
                <w:lang w:eastAsia="ko-KR"/>
              </w:rPr>
            </w:pPr>
            <w:r>
              <w:rPr>
                <w:lang w:eastAsia="ko-KR"/>
              </w:rPr>
              <w:t>15</w:t>
            </w:r>
          </w:p>
          <w:p w14:paraId="554E19B8" w14:textId="77777777" w:rsidR="00D94EF0" w:rsidRPr="00DF2567" w:rsidRDefault="00D94EF0" w:rsidP="00EE0B69">
            <w:pPr>
              <w:spacing w:before="120"/>
              <w:jc w:val="center"/>
              <w:rPr>
                <w:lang w:eastAsia="ko-KR"/>
              </w:rPr>
            </w:pPr>
          </w:p>
          <w:p w14:paraId="303D892D" w14:textId="77777777" w:rsidR="00D94EF0" w:rsidRPr="00DF2567" w:rsidRDefault="00D94EF0" w:rsidP="00EE0B69">
            <w:pPr>
              <w:spacing w:before="120"/>
              <w:jc w:val="center"/>
              <w:rPr>
                <w:lang w:eastAsia="ko-KR"/>
              </w:rPr>
            </w:pPr>
          </w:p>
          <w:p w14:paraId="43C45B50" w14:textId="77777777" w:rsidR="00D94EF0" w:rsidRPr="00DF2567" w:rsidRDefault="00D94EF0" w:rsidP="00EE0B69">
            <w:pPr>
              <w:spacing w:before="120"/>
              <w:jc w:val="center"/>
              <w:rPr>
                <w:lang w:eastAsia="ko-KR"/>
              </w:rPr>
            </w:pPr>
          </w:p>
          <w:p w14:paraId="5EEFEF57" w14:textId="77777777" w:rsidR="00D94EF0" w:rsidRPr="00DF2567" w:rsidRDefault="00D94EF0" w:rsidP="00EE0B69">
            <w:pPr>
              <w:spacing w:before="120"/>
              <w:jc w:val="center"/>
              <w:rPr>
                <w:lang w:eastAsia="ko-KR"/>
              </w:rPr>
            </w:pPr>
          </w:p>
          <w:p w14:paraId="35BDD04C" w14:textId="77777777" w:rsidR="00D94EF0" w:rsidRPr="00DF2567" w:rsidRDefault="00D94EF0" w:rsidP="00EE0B69">
            <w:pPr>
              <w:spacing w:before="120"/>
              <w:jc w:val="center"/>
              <w:rPr>
                <w:lang w:eastAsia="ko-KR"/>
              </w:rPr>
            </w:pPr>
          </w:p>
          <w:p w14:paraId="4DECB878" w14:textId="77777777" w:rsidR="00D94EF0" w:rsidRPr="00DF2567" w:rsidRDefault="00D94EF0" w:rsidP="00EE0B69">
            <w:pPr>
              <w:spacing w:before="120"/>
              <w:jc w:val="center"/>
              <w:rPr>
                <w:lang w:eastAsia="ko-KR"/>
              </w:rPr>
            </w:pPr>
          </w:p>
          <w:p w14:paraId="0D6DAAAA" w14:textId="77777777" w:rsidR="00D94EF0" w:rsidRPr="00DF2567" w:rsidRDefault="00D94EF0" w:rsidP="00EE0B69">
            <w:pPr>
              <w:spacing w:before="120"/>
              <w:jc w:val="center"/>
              <w:rPr>
                <w:lang w:eastAsia="ko-KR"/>
              </w:rPr>
            </w:pPr>
          </w:p>
          <w:p w14:paraId="4338F1C8" w14:textId="77777777" w:rsidR="00D94EF0" w:rsidRPr="00DF2567" w:rsidRDefault="00D94EF0" w:rsidP="00EE0B69">
            <w:pPr>
              <w:spacing w:before="120"/>
              <w:jc w:val="center"/>
              <w:rPr>
                <w:lang w:eastAsia="ko-KR"/>
              </w:rPr>
            </w:pPr>
          </w:p>
          <w:p w14:paraId="7AA05E12" w14:textId="77777777" w:rsidR="00D94EF0" w:rsidRPr="00DF2567" w:rsidRDefault="00D94EF0" w:rsidP="00EE0B69">
            <w:pPr>
              <w:spacing w:before="120"/>
              <w:jc w:val="center"/>
              <w:rPr>
                <w:lang w:eastAsia="ko-KR"/>
              </w:rPr>
            </w:pPr>
          </w:p>
          <w:p w14:paraId="7545BF43" w14:textId="77777777" w:rsidR="00D94EF0" w:rsidRPr="00DF2567" w:rsidRDefault="00D94EF0" w:rsidP="001E3453">
            <w:pPr>
              <w:spacing w:before="120"/>
              <w:jc w:val="center"/>
              <w:rPr>
                <w:lang w:eastAsia="ko-KR"/>
              </w:rPr>
            </w:pPr>
            <w:r w:rsidRPr="00DF2567">
              <w:rPr>
                <w:lang w:eastAsia="ko-KR"/>
              </w:rPr>
              <w:t>1</w:t>
            </w:r>
            <w:r w:rsidR="001E3453">
              <w:rPr>
                <w:lang w:eastAsia="ko-KR"/>
              </w:rPr>
              <w:t>5</w:t>
            </w:r>
          </w:p>
        </w:tc>
        <w:tc>
          <w:tcPr>
            <w:tcW w:w="992" w:type="dxa"/>
            <w:tcBorders>
              <w:top w:val="single" w:sz="4" w:space="0" w:color="auto"/>
              <w:left w:val="single" w:sz="4" w:space="0" w:color="auto"/>
              <w:bottom w:val="single" w:sz="4" w:space="0" w:color="auto"/>
              <w:right w:val="single" w:sz="4" w:space="0" w:color="auto"/>
            </w:tcBorders>
          </w:tcPr>
          <w:p w14:paraId="0FC76EBF" w14:textId="77777777" w:rsidR="00D94EF0" w:rsidRPr="00DF2567" w:rsidRDefault="00D94EF0" w:rsidP="00EE0B69">
            <w:pPr>
              <w:spacing w:before="120"/>
              <w:jc w:val="center"/>
            </w:pPr>
            <w:r w:rsidRPr="00DF2567">
              <w:t>1</w:t>
            </w:r>
          </w:p>
        </w:tc>
      </w:tr>
      <w:tr w:rsidR="00D94EF0" w:rsidRPr="00DF2567" w14:paraId="1A1D1E56" w14:textId="77777777" w:rsidTr="00EE0B69">
        <w:tc>
          <w:tcPr>
            <w:tcW w:w="704" w:type="dxa"/>
            <w:tcBorders>
              <w:top w:val="single" w:sz="4" w:space="0" w:color="auto"/>
              <w:left w:val="single" w:sz="4" w:space="0" w:color="auto"/>
              <w:bottom w:val="single" w:sz="4" w:space="0" w:color="auto"/>
              <w:right w:val="single" w:sz="4" w:space="0" w:color="auto"/>
            </w:tcBorders>
          </w:tcPr>
          <w:p w14:paraId="4B67AC22" w14:textId="77777777" w:rsidR="00D94EF0" w:rsidRPr="00DF2567" w:rsidRDefault="00D94EF0" w:rsidP="00EE0B69">
            <w:pPr>
              <w:spacing w:before="120"/>
              <w:jc w:val="center"/>
              <w:rPr>
                <w:lang w:eastAsia="ko-KR"/>
              </w:rPr>
            </w:pPr>
            <w:r w:rsidRPr="00DF2567">
              <w:rPr>
                <w:lang w:eastAsia="ko-KR"/>
              </w:rPr>
              <w:t>3</w:t>
            </w:r>
          </w:p>
        </w:tc>
        <w:tc>
          <w:tcPr>
            <w:tcW w:w="3974" w:type="dxa"/>
            <w:tcBorders>
              <w:top w:val="single" w:sz="4" w:space="0" w:color="auto"/>
              <w:left w:val="single" w:sz="4" w:space="0" w:color="auto"/>
              <w:bottom w:val="single" w:sz="4" w:space="0" w:color="auto"/>
              <w:right w:val="single" w:sz="4" w:space="0" w:color="auto"/>
            </w:tcBorders>
          </w:tcPr>
          <w:p w14:paraId="63436499" w14:textId="77777777" w:rsidR="00D94EF0" w:rsidRPr="00DF2567" w:rsidRDefault="00D94EF0" w:rsidP="00EE0B69">
            <w:pPr>
              <w:spacing w:before="120"/>
              <w:jc w:val="both"/>
              <w:rPr>
                <w:lang w:eastAsia="ko-KR"/>
              </w:rPr>
            </w:pPr>
            <w:r w:rsidRPr="000433AB">
              <w:rPr>
                <w:b/>
                <w:lang w:eastAsia="ko-KR"/>
              </w:rPr>
              <w:t>Bài 3:</w:t>
            </w:r>
            <w:r w:rsidRPr="00DF2567">
              <w:rPr>
                <w:lang w:eastAsia="ko-KR"/>
              </w:rPr>
              <w:t xml:space="preserve"> Kỹ thuật lắp đặt hệ thống điện chiếu sáng</w:t>
            </w:r>
          </w:p>
          <w:p w14:paraId="2B773007" w14:textId="77777777" w:rsidR="00D94EF0" w:rsidRPr="00DF2567" w:rsidRDefault="00D94EF0" w:rsidP="00EE0B69">
            <w:pPr>
              <w:spacing w:before="120"/>
              <w:jc w:val="both"/>
              <w:rPr>
                <w:b/>
                <w:bCs/>
                <w:lang w:val="pl-PL"/>
              </w:rPr>
            </w:pPr>
            <w:r w:rsidRPr="00DF2567">
              <w:rPr>
                <w:lang w:val="vi-VN"/>
              </w:rPr>
              <w:t>1.</w:t>
            </w:r>
            <w:r w:rsidRPr="00DF2567">
              <w:rPr>
                <w:lang w:val="pl-PL"/>
              </w:rPr>
              <w:t xml:space="preserve"> Các phương thức đi dây</w:t>
            </w:r>
            <w:r w:rsidRPr="00DF2567">
              <w:rPr>
                <w:lang w:val="pl-PL"/>
              </w:rPr>
              <w:tab/>
            </w:r>
          </w:p>
          <w:p w14:paraId="167A4C58" w14:textId="77777777" w:rsidR="00D94EF0" w:rsidRPr="00DF2567" w:rsidRDefault="00D94EF0" w:rsidP="00EE0B69">
            <w:pPr>
              <w:spacing w:before="120"/>
              <w:jc w:val="both"/>
              <w:rPr>
                <w:lang w:val="pl-PL"/>
              </w:rPr>
            </w:pPr>
            <w:r w:rsidRPr="00DF2567">
              <w:rPr>
                <w:lang w:val="vi-VN"/>
              </w:rPr>
              <w:t>2.</w:t>
            </w:r>
            <w:r w:rsidRPr="00DF2567">
              <w:rPr>
                <w:lang w:val="pl-PL"/>
              </w:rPr>
              <w:t xml:space="preserve"> Các kích thước trong lắp đặt điện và lựa chọn dây dẫn.             </w:t>
            </w:r>
          </w:p>
          <w:p w14:paraId="6CCF909A" w14:textId="77777777" w:rsidR="00D94EF0" w:rsidRPr="00DF2567" w:rsidRDefault="00D94EF0" w:rsidP="00EE0B69">
            <w:pPr>
              <w:spacing w:before="120"/>
              <w:jc w:val="both"/>
              <w:rPr>
                <w:lang w:val="pl-PL"/>
              </w:rPr>
            </w:pPr>
            <w:r w:rsidRPr="00DF2567">
              <w:rPr>
                <w:lang w:val="vi-VN"/>
              </w:rPr>
              <w:t>3.</w:t>
            </w:r>
            <w:r w:rsidRPr="00DF2567">
              <w:rPr>
                <w:lang w:val="pl-PL"/>
              </w:rPr>
              <w:t xml:space="preserve"> Một số loại mạch cơ bản. </w:t>
            </w:r>
            <w:r w:rsidRPr="00DF2567">
              <w:rPr>
                <w:i/>
                <w:iCs/>
                <w:lang w:val="pl-PL"/>
              </w:rPr>
              <w:tab/>
            </w:r>
          </w:p>
          <w:p w14:paraId="71EB4C78" w14:textId="77777777" w:rsidR="00D94EF0" w:rsidRPr="00DF2567" w:rsidRDefault="00D94EF0" w:rsidP="00EE0B69">
            <w:pPr>
              <w:spacing w:before="120"/>
              <w:jc w:val="both"/>
              <w:rPr>
                <w:lang w:val="pl-PL"/>
              </w:rPr>
            </w:pPr>
            <w:r w:rsidRPr="00DF2567">
              <w:rPr>
                <w:lang w:val="vi-VN"/>
              </w:rPr>
              <w:t>4.</w:t>
            </w:r>
            <w:r w:rsidRPr="00DF2567">
              <w:rPr>
                <w:lang w:val="pl-PL"/>
              </w:rPr>
              <w:t xml:space="preserve"> Thực hành lắp đặt mạng điện chiếu sáng dùng nẹp dẫn.</w:t>
            </w:r>
          </w:p>
          <w:p w14:paraId="6AE1806B" w14:textId="77777777" w:rsidR="00D94EF0" w:rsidRPr="00DF2567" w:rsidRDefault="00D94EF0" w:rsidP="00EE0B69">
            <w:pPr>
              <w:spacing w:before="120"/>
              <w:jc w:val="both"/>
              <w:rPr>
                <w:lang w:val="pl-PL"/>
              </w:rPr>
            </w:pPr>
            <w:r w:rsidRPr="00DF2567">
              <w:rPr>
                <w:lang w:val="vi-VN"/>
              </w:rPr>
              <w:t>5.</w:t>
            </w:r>
            <w:r w:rsidRPr="00DF2567">
              <w:rPr>
                <w:lang w:val="pl-PL"/>
              </w:rPr>
              <w:t xml:space="preserve"> Thực hành lắp đặt mạng điện chiếu dùng ống dẫn.</w:t>
            </w:r>
          </w:p>
        </w:tc>
        <w:tc>
          <w:tcPr>
            <w:tcW w:w="851" w:type="dxa"/>
            <w:tcBorders>
              <w:top w:val="single" w:sz="4" w:space="0" w:color="auto"/>
              <w:left w:val="single" w:sz="4" w:space="0" w:color="auto"/>
              <w:bottom w:val="single" w:sz="4" w:space="0" w:color="auto"/>
              <w:right w:val="single" w:sz="4" w:space="0" w:color="auto"/>
            </w:tcBorders>
          </w:tcPr>
          <w:p w14:paraId="68086734" w14:textId="77777777" w:rsidR="00D94EF0" w:rsidRPr="00DF2567" w:rsidRDefault="00D94EF0" w:rsidP="00EE0B69">
            <w:pPr>
              <w:spacing w:before="120"/>
              <w:jc w:val="center"/>
              <w:rPr>
                <w:lang w:eastAsia="ko-KR"/>
              </w:rPr>
            </w:pPr>
            <w:r w:rsidRPr="00DF2567">
              <w:rPr>
                <w:lang w:eastAsia="ko-KR"/>
              </w:rPr>
              <w:t>30</w:t>
            </w:r>
          </w:p>
        </w:tc>
        <w:tc>
          <w:tcPr>
            <w:tcW w:w="992" w:type="dxa"/>
            <w:tcBorders>
              <w:top w:val="single" w:sz="4" w:space="0" w:color="auto"/>
              <w:left w:val="single" w:sz="4" w:space="0" w:color="auto"/>
              <w:bottom w:val="single" w:sz="4" w:space="0" w:color="auto"/>
              <w:right w:val="single" w:sz="4" w:space="0" w:color="auto"/>
            </w:tcBorders>
          </w:tcPr>
          <w:p w14:paraId="256C2A1B" w14:textId="77777777" w:rsidR="00D94EF0" w:rsidRPr="00DF2567" w:rsidRDefault="00D94EF0" w:rsidP="00EE0B69">
            <w:pPr>
              <w:spacing w:before="120"/>
              <w:jc w:val="center"/>
              <w:rPr>
                <w:lang w:eastAsia="ko-KR"/>
              </w:rPr>
            </w:pPr>
            <w:r w:rsidRPr="00DF2567">
              <w:rPr>
                <w:lang w:eastAsia="ko-KR"/>
              </w:rPr>
              <w:t>6</w:t>
            </w:r>
          </w:p>
          <w:p w14:paraId="41981D15" w14:textId="77777777" w:rsidR="00D94EF0" w:rsidRPr="00DF2567" w:rsidRDefault="00D94EF0" w:rsidP="00EE0B69">
            <w:pPr>
              <w:spacing w:before="120"/>
              <w:jc w:val="center"/>
              <w:rPr>
                <w:lang w:eastAsia="ko-KR"/>
              </w:rPr>
            </w:pPr>
          </w:p>
          <w:p w14:paraId="03A08F37" w14:textId="77777777" w:rsidR="00D94EF0" w:rsidRPr="00DF2567" w:rsidRDefault="00D94EF0" w:rsidP="00EE0B69">
            <w:pPr>
              <w:spacing w:before="120"/>
              <w:jc w:val="center"/>
              <w:rPr>
                <w:lang w:eastAsia="ko-KR"/>
              </w:rPr>
            </w:pPr>
            <w:r w:rsidRPr="00DF2567">
              <w:rPr>
                <w:lang w:eastAsia="ko-KR"/>
              </w:rPr>
              <w:t>1</w:t>
            </w:r>
          </w:p>
          <w:p w14:paraId="41A2E9A0" w14:textId="77777777" w:rsidR="00D94EF0" w:rsidRPr="00DF2567" w:rsidRDefault="00D94EF0" w:rsidP="00EE0B69">
            <w:pPr>
              <w:spacing w:before="120"/>
              <w:jc w:val="center"/>
              <w:rPr>
                <w:lang w:eastAsia="ko-KR"/>
              </w:rPr>
            </w:pPr>
            <w:r w:rsidRPr="00DF2567">
              <w:rPr>
                <w:lang w:eastAsia="ko-KR"/>
              </w:rPr>
              <w:t>1</w:t>
            </w:r>
          </w:p>
          <w:p w14:paraId="21E98541" w14:textId="77777777" w:rsidR="00D94EF0" w:rsidRPr="00DF2567" w:rsidRDefault="00D94EF0" w:rsidP="00EE0B69">
            <w:pPr>
              <w:spacing w:before="120"/>
              <w:jc w:val="center"/>
              <w:rPr>
                <w:lang w:eastAsia="ko-KR"/>
              </w:rPr>
            </w:pPr>
            <w:r w:rsidRPr="00DF2567">
              <w:rPr>
                <w:lang w:eastAsia="ko-KR"/>
              </w:rPr>
              <w:t>1</w:t>
            </w:r>
          </w:p>
          <w:p w14:paraId="16A9D832" w14:textId="77777777" w:rsidR="00D94EF0" w:rsidRPr="00DF2567" w:rsidRDefault="00D94EF0" w:rsidP="00EE0B69">
            <w:pPr>
              <w:spacing w:before="120"/>
              <w:jc w:val="center"/>
              <w:rPr>
                <w:lang w:eastAsia="ko-KR"/>
              </w:rPr>
            </w:pPr>
            <w:r w:rsidRPr="00DF2567">
              <w:rPr>
                <w:lang w:eastAsia="ko-KR"/>
              </w:rPr>
              <w:t>1,5</w:t>
            </w:r>
          </w:p>
          <w:p w14:paraId="0CD7B7E1" w14:textId="77777777" w:rsidR="00D94EF0" w:rsidRPr="00DF2567" w:rsidRDefault="00D94EF0" w:rsidP="00EE0B69">
            <w:pPr>
              <w:spacing w:before="120"/>
              <w:jc w:val="center"/>
              <w:rPr>
                <w:lang w:eastAsia="ko-KR"/>
              </w:rPr>
            </w:pPr>
          </w:p>
          <w:p w14:paraId="4AB5F1AD" w14:textId="77777777" w:rsidR="00D94EF0" w:rsidRPr="00DF2567" w:rsidRDefault="00D94EF0" w:rsidP="00EE0B69">
            <w:pPr>
              <w:spacing w:before="120"/>
              <w:jc w:val="center"/>
              <w:rPr>
                <w:lang w:eastAsia="ko-KR"/>
              </w:rPr>
            </w:pPr>
            <w:r w:rsidRPr="00DF2567">
              <w:rPr>
                <w:lang w:eastAsia="ko-KR"/>
              </w:rPr>
              <w:t>1,5</w:t>
            </w:r>
          </w:p>
        </w:tc>
        <w:tc>
          <w:tcPr>
            <w:tcW w:w="1559" w:type="dxa"/>
            <w:tcBorders>
              <w:top w:val="single" w:sz="4" w:space="0" w:color="auto"/>
              <w:left w:val="single" w:sz="4" w:space="0" w:color="auto"/>
              <w:bottom w:val="single" w:sz="4" w:space="0" w:color="auto"/>
              <w:right w:val="single" w:sz="4" w:space="0" w:color="auto"/>
            </w:tcBorders>
          </w:tcPr>
          <w:p w14:paraId="410569DE" w14:textId="77777777" w:rsidR="00D94EF0" w:rsidRPr="00DF2567" w:rsidRDefault="00D94EF0" w:rsidP="00EE0B69">
            <w:pPr>
              <w:spacing w:before="120"/>
              <w:jc w:val="center"/>
              <w:rPr>
                <w:lang w:eastAsia="ko-KR"/>
              </w:rPr>
            </w:pPr>
            <w:r w:rsidRPr="00DF2567">
              <w:rPr>
                <w:lang w:eastAsia="ko-KR"/>
              </w:rPr>
              <w:t>23</w:t>
            </w:r>
          </w:p>
          <w:p w14:paraId="07BB3255" w14:textId="77777777" w:rsidR="00D94EF0" w:rsidRPr="00DF2567" w:rsidRDefault="00D94EF0" w:rsidP="00EE0B69">
            <w:pPr>
              <w:spacing w:before="120"/>
              <w:jc w:val="center"/>
              <w:rPr>
                <w:lang w:eastAsia="ko-KR"/>
              </w:rPr>
            </w:pPr>
          </w:p>
          <w:p w14:paraId="3386A1B3" w14:textId="77777777" w:rsidR="00D94EF0" w:rsidRPr="00DF2567" w:rsidRDefault="00D94EF0" w:rsidP="00EE0B69">
            <w:pPr>
              <w:spacing w:before="120"/>
              <w:jc w:val="center"/>
              <w:rPr>
                <w:lang w:eastAsia="ko-KR"/>
              </w:rPr>
            </w:pPr>
          </w:p>
          <w:p w14:paraId="4EF61A0E" w14:textId="77777777" w:rsidR="00D94EF0" w:rsidRPr="00DF2567" w:rsidRDefault="00D94EF0" w:rsidP="00EE0B69">
            <w:pPr>
              <w:spacing w:before="120"/>
              <w:jc w:val="center"/>
              <w:rPr>
                <w:lang w:eastAsia="ko-KR"/>
              </w:rPr>
            </w:pPr>
          </w:p>
          <w:p w14:paraId="5252769B" w14:textId="77777777" w:rsidR="00D94EF0" w:rsidRPr="00DF2567" w:rsidRDefault="00D94EF0" w:rsidP="00EE0B69">
            <w:pPr>
              <w:spacing w:before="120"/>
              <w:jc w:val="center"/>
              <w:rPr>
                <w:lang w:eastAsia="ko-KR"/>
              </w:rPr>
            </w:pPr>
          </w:p>
          <w:p w14:paraId="409D0B40" w14:textId="77777777" w:rsidR="00D94EF0" w:rsidRPr="00DF2567" w:rsidRDefault="00D94EF0" w:rsidP="00EE0B69">
            <w:pPr>
              <w:spacing w:before="120"/>
              <w:jc w:val="center"/>
              <w:rPr>
                <w:lang w:eastAsia="ko-KR"/>
              </w:rPr>
            </w:pPr>
            <w:r w:rsidRPr="00DF2567">
              <w:rPr>
                <w:lang w:eastAsia="ko-KR"/>
              </w:rPr>
              <w:t>12</w:t>
            </w:r>
          </w:p>
          <w:p w14:paraId="63C56227" w14:textId="77777777" w:rsidR="00D94EF0" w:rsidRPr="00DF2567" w:rsidRDefault="00D94EF0" w:rsidP="00EE0B69">
            <w:pPr>
              <w:spacing w:before="120"/>
              <w:jc w:val="center"/>
              <w:rPr>
                <w:lang w:eastAsia="ko-KR"/>
              </w:rPr>
            </w:pPr>
          </w:p>
          <w:p w14:paraId="26534C15" w14:textId="77777777" w:rsidR="00D94EF0" w:rsidRPr="00DF2567" w:rsidRDefault="00D94EF0" w:rsidP="00EE0B69">
            <w:pPr>
              <w:spacing w:before="120"/>
              <w:jc w:val="center"/>
              <w:rPr>
                <w:lang w:eastAsia="ko-KR"/>
              </w:rPr>
            </w:pPr>
            <w:r w:rsidRPr="00DF2567">
              <w:rPr>
                <w:lang w:eastAsia="ko-KR"/>
              </w:rPr>
              <w:t>11</w:t>
            </w:r>
          </w:p>
        </w:tc>
        <w:tc>
          <w:tcPr>
            <w:tcW w:w="992" w:type="dxa"/>
            <w:tcBorders>
              <w:top w:val="single" w:sz="4" w:space="0" w:color="auto"/>
              <w:left w:val="single" w:sz="4" w:space="0" w:color="auto"/>
              <w:bottom w:val="single" w:sz="4" w:space="0" w:color="auto"/>
              <w:right w:val="single" w:sz="4" w:space="0" w:color="auto"/>
            </w:tcBorders>
          </w:tcPr>
          <w:p w14:paraId="649A9A44" w14:textId="77777777" w:rsidR="00D94EF0" w:rsidRPr="00DF2567" w:rsidRDefault="00D94EF0" w:rsidP="00EE0B69">
            <w:pPr>
              <w:spacing w:before="120"/>
              <w:jc w:val="center"/>
            </w:pPr>
            <w:r w:rsidRPr="00DF2567">
              <w:t>1</w:t>
            </w:r>
          </w:p>
        </w:tc>
      </w:tr>
      <w:tr w:rsidR="00D94EF0" w:rsidRPr="00DF2567" w14:paraId="2E526AFD" w14:textId="77777777" w:rsidTr="00EE0B69">
        <w:tc>
          <w:tcPr>
            <w:tcW w:w="704" w:type="dxa"/>
            <w:tcBorders>
              <w:top w:val="single" w:sz="4" w:space="0" w:color="auto"/>
              <w:left w:val="single" w:sz="4" w:space="0" w:color="auto"/>
              <w:bottom w:val="single" w:sz="4" w:space="0" w:color="auto"/>
              <w:right w:val="single" w:sz="4" w:space="0" w:color="auto"/>
            </w:tcBorders>
          </w:tcPr>
          <w:p w14:paraId="6A2197D7" w14:textId="77777777" w:rsidR="00D94EF0" w:rsidRPr="00DF2567" w:rsidRDefault="00D94EF0" w:rsidP="00EE0B69">
            <w:pPr>
              <w:spacing w:before="120"/>
              <w:jc w:val="center"/>
              <w:rPr>
                <w:lang w:eastAsia="ko-KR"/>
              </w:rPr>
            </w:pPr>
            <w:r w:rsidRPr="00DF2567">
              <w:rPr>
                <w:lang w:eastAsia="ko-KR"/>
              </w:rPr>
              <w:t>4</w:t>
            </w:r>
          </w:p>
        </w:tc>
        <w:tc>
          <w:tcPr>
            <w:tcW w:w="3974" w:type="dxa"/>
            <w:tcBorders>
              <w:top w:val="single" w:sz="4" w:space="0" w:color="auto"/>
              <w:left w:val="single" w:sz="4" w:space="0" w:color="auto"/>
              <w:bottom w:val="single" w:sz="4" w:space="0" w:color="auto"/>
              <w:right w:val="single" w:sz="4" w:space="0" w:color="auto"/>
            </w:tcBorders>
          </w:tcPr>
          <w:p w14:paraId="25CB01B4" w14:textId="77777777" w:rsidR="00D94EF0" w:rsidRPr="00DF2567" w:rsidRDefault="00D94EF0" w:rsidP="00EE0B69">
            <w:pPr>
              <w:spacing w:before="120"/>
              <w:jc w:val="both"/>
              <w:rPr>
                <w:lang w:eastAsia="ko-KR"/>
              </w:rPr>
            </w:pPr>
            <w:r w:rsidRPr="000433AB">
              <w:rPr>
                <w:b/>
                <w:lang w:eastAsia="ko-KR"/>
              </w:rPr>
              <w:t>Bài 4:</w:t>
            </w:r>
            <w:r w:rsidRPr="00DF2567">
              <w:rPr>
                <w:lang w:eastAsia="ko-KR"/>
              </w:rPr>
              <w:t xml:space="preserve"> Lắp đặt mạng điện công nghiệp.</w:t>
            </w:r>
          </w:p>
          <w:p w14:paraId="780D0DC2" w14:textId="77777777" w:rsidR="00D94EF0" w:rsidRPr="00DF2567" w:rsidRDefault="00D94EF0" w:rsidP="00EE0B69">
            <w:pPr>
              <w:spacing w:before="120"/>
              <w:jc w:val="both"/>
              <w:rPr>
                <w:lang w:val="es-ES_tradnl"/>
              </w:rPr>
            </w:pPr>
            <w:r w:rsidRPr="00DF2567">
              <w:rPr>
                <w:lang w:val="vi-VN"/>
              </w:rPr>
              <w:t>1.</w:t>
            </w:r>
            <w:r w:rsidRPr="00DF2567">
              <w:rPr>
                <w:lang w:val="es-ES_tradnl"/>
              </w:rPr>
              <w:t xml:space="preserve"> Khái niệm chung về mạng điện công nghiệp.</w:t>
            </w:r>
            <w:r w:rsidRPr="00DF2567">
              <w:rPr>
                <w:lang w:val="es-ES_tradnl"/>
              </w:rPr>
              <w:tab/>
            </w:r>
            <w:r w:rsidRPr="00DF2567">
              <w:rPr>
                <w:lang w:val="es-ES_tradnl"/>
              </w:rPr>
              <w:tab/>
            </w:r>
            <w:r w:rsidRPr="00DF2567">
              <w:rPr>
                <w:lang w:val="es-ES_tradnl"/>
              </w:rPr>
              <w:tab/>
            </w:r>
          </w:p>
          <w:p w14:paraId="27D5D499" w14:textId="77777777" w:rsidR="00D94EF0" w:rsidRPr="00DF2567" w:rsidRDefault="00D94EF0" w:rsidP="00EE0B69">
            <w:pPr>
              <w:spacing w:before="120"/>
              <w:jc w:val="both"/>
              <w:rPr>
                <w:lang w:val="es-ES_tradnl"/>
              </w:rPr>
            </w:pPr>
            <w:r w:rsidRPr="00DF2567">
              <w:rPr>
                <w:lang w:val="vi-VN"/>
              </w:rPr>
              <w:t>2.</w:t>
            </w:r>
            <w:r w:rsidRPr="00DF2567">
              <w:rPr>
                <w:lang w:val="es-ES_tradnl"/>
              </w:rPr>
              <w:t xml:space="preserve"> Các phương pháp lắp đặt cáp.</w:t>
            </w:r>
          </w:p>
          <w:p w14:paraId="5149B4A4" w14:textId="77777777" w:rsidR="00D94EF0" w:rsidRPr="00DF2567" w:rsidRDefault="00D94EF0" w:rsidP="00EE0B69">
            <w:pPr>
              <w:spacing w:before="120"/>
              <w:jc w:val="both"/>
              <w:rPr>
                <w:lang w:val="es-ES_tradnl"/>
              </w:rPr>
            </w:pPr>
            <w:r w:rsidRPr="00DF2567">
              <w:rPr>
                <w:lang w:val="vi-VN"/>
              </w:rPr>
              <w:t>3.</w:t>
            </w:r>
            <w:r w:rsidRPr="00DF2567">
              <w:rPr>
                <w:lang w:val="es-ES_tradnl"/>
              </w:rPr>
              <w:t xml:space="preserve"> Thực hành lắp đặt tủ phân phối.</w:t>
            </w:r>
          </w:p>
          <w:p w14:paraId="13A3E739" w14:textId="77777777" w:rsidR="00D94EF0" w:rsidRPr="00DF2567" w:rsidRDefault="00D94EF0" w:rsidP="00EE0B69">
            <w:pPr>
              <w:spacing w:before="120"/>
              <w:jc w:val="both"/>
              <w:rPr>
                <w:lang w:val="es-ES_tradnl" w:eastAsia="ko-KR"/>
              </w:rPr>
            </w:pPr>
            <w:r w:rsidRPr="00DF2567">
              <w:rPr>
                <w:lang w:val="vi-VN"/>
              </w:rPr>
              <w:t>4.</w:t>
            </w:r>
            <w:r w:rsidRPr="00DF2567">
              <w:rPr>
                <w:lang w:val="es-ES_tradnl"/>
              </w:rPr>
              <w:t xml:space="preserve"> Thực hành lắp đặt tủ điều khiển. </w:t>
            </w:r>
            <w:r w:rsidRPr="00DF2567">
              <w:rPr>
                <w:lang w:val="es-ES_tradnl"/>
              </w:rPr>
              <w:tab/>
            </w:r>
          </w:p>
        </w:tc>
        <w:tc>
          <w:tcPr>
            <w:tcW w:w="851" w:type="dxa"/>
            <w:tcBorders>
              <w:top w:val="single" w:sz="4" w:space="0" w:color="auto"/>
              <w:left w:val="single" w:sz="4" w:space="0" w:color="auto"/>
              <w:bottom w:val="single" w:sz="4" w:space="0" w:color="auto"/>
              <w:right w:val="single" w:sz="4" w:space="0" w:color="auto"/>
            </w:tcBorders>
          </w:tcPr>
          <w:p w14:paraId="11EA41EA" w14:textId="77777777" w:rsidR="00D94EF0" w:rsidRPr="00DF2567" w:rsidRDefault="00D94EF0" w:rsidP="00EE0B69">
            <w:pPr>
              <w:spacing w:before="120"/>
              <w:jc w:val="center"/>
              <w:rPr>
                <w:lang w:eastAsia="ko-KR"/>
              </w:rPr>
            </w:pPr>
            <w:r w:rsidRPr="00DF2567">
              <w:rPr>
                <w:lang w:eastAsia="ko-KR"/>
              </w:rPr>
              <w:t>30</w:t>
            </w:r>
          </w:p>
        </w:tc>
        <w:tc>
          <w:tcPr>
            <w:tcW w:w="992" w:type="dxa"/>
            <w:tcBorders>
              <w:top w:val="single" w:sz="4" w:space="0" w:color="auto"/>
              <w:left w:val="single" w:sz="4" w:space="0" w:color="auto"/>
              <w:bottom w:val="single" w:sz="4" w:space="0" w:color="auto"/>
              <w:right w:val="single" w:sz="4" w:space="0" w:color="auto"/>
            </w:tcBorders>
          </w:tcPr>
          <w:p w14:paraId="62EF5711" w14:textId="77777777" w:rsidR="00D94EF0" w:rsidRPr="00DF2567" w:rsidRDefault="00D94EF0" w:rsidP="00EE0B69">
            <w:pPr>
              <w:spacing w:before="120"/>
              <w:jc w:val="center"/>
              <w:rPr>
                <w:lang w:eastAsia="ko-KR"/>
              </w:rPr>
            </w:pPr>
            <w:r w:rsidRPr="00DF2567">
              <w:rPr>
                <w:lang w:eastAsia="ko-KR"/>
              </w:rPr>
              <w:t>6</w:t>
            </w:r>
          </w:p>
          <w:p w14:paraId="12EC15B3" w14:textId="77777777" w:rsidR="00D94EF0" w:rsidRPr="00DF2567" w:rsidRDefault="00D94EF0" w:rsidP="00EE0B69">
            <w:pPr>
              <w:spacing w:before="120"/>
              <w:jc w:val="center"/>
              <w:rPr>
                <w:lang w:eastAsia="ko-KR"/>
              </w:rPr>
            </w:pPr>
          </w:p>
          <w:p w14:paraId="0609246F" w14:textId="77777777" w:rsidR="00D94EF0" w:rsidRPr="00DF2567" w:rsidRDefault="00D94EF0" w:rsidP="00EE0B69">
            <w:pPr>
              <w:spacing w:before="120"/>
              <w:jc w:val="center"/>
              <w:rPr>
                <w:lang w:eastAsia="ko-KR"/>
              </w:rPr>
            </w:pPr>
            <w:r w:rsidRPr="00DF2567">
              <w:rPr>
                <w:lang w:eastAsia="ko-KR"/>
              </w:rPr>
              <w:t>1</w:t>
            </w:r>
          </w:p>
          <w:p w14:paraId="27C776D7" w14:textId="77777777" w:rsidR="00D94EF0" w:rsidRPr="00DF2567" w:rsidRDefault="00D94EF0" w:rsidP="00EE0B69">
            <w:pPr>
              <w:spacing w:before="120"/>
              <w:jc w:val="center"/>
              <w:rPr>
                <w:lang w:eastAsia="ko-KR"/>
              </w:rPr>
            </w:pPr>
          </w:p>
          <w:p w14:paraId="2A26D8A5" w14:textId="77777777" w:rsidR="00D94EF0" w:rsidRPr="00DF2567" w:rsidRDefault="00D94EF0" w:rsidP="00EE0B69">
            <w:pPr>
              <w:spacing w:before="120"/>
              <w:jc w:val="center"/>
              <w:rPr>
                <w:lang w:eastAsia="ko-KR"/>
              </w:rPr>
            </w:pPr>
            <w:r w:rsidRPr="00DF2567">
              <w:rPr>
                <w:lang w:eastAsia="ko-KR"/>
              </w:rPr>
              <w:t>2</w:t>
            </w:r>
          </w:p>
          <w:p w14:paraId="2F51F0CF" w14:textId="77777777" w:rsidR="00D94EF0" w:rsidRPr="00DF2567" w:rsidRDefault="00D94EF0" w:rsidP="00EE0B69">
            <w:pPr>
              <w:spacing w:before="120"/>
              <w:jc w:val="center"/>
              <w:rPr>
                <w:lang w:eastAsia="ko-KR"/>
              </w:rPr>
            </w:pPr>
            <w:r w:rsidRPr="00DF2567">
              <w:rPr>
                <w:lang w:eastAsia="ko-KR"/>
              </w:rPr>
              <w:t>1,5</w:t>
            </w:r>
          </w:p>
          <w:p w14:paraId="758FF7E2" w14:textId="77777777" w:rsidR="00D94EF0" w:rsidRPr="00DF2567" w:rsidRDefault="00D94EF0" w:rsidP="00EE0B69">
            <w:pPr>
              <w:spacing w:before="120"/>
              <w:jc w:val="center"/>
              <w:rPr>
                <w:lang w:eastAsia="ko-KR"/>
              </w:rPr>
            </w:pPr>
            <w:r w:rsidRPr="00DF2567">
              <w:rPr>
                <w:lang w:eastAsia="ko-KR"/>
              </w:rPr>
              <w:t>1,5</w:t>
            </w:r>
          </w:p>
          <w:p w14:paraId="2F258C45" w14:textId="77777777" w:rsidR="00D94EF0" w:rsidRPr="00DF2567" w:rsidRDefault="00D94EF0" w:rsidP="00EE0B69">
            <w:pPr>
              <w:spacing w:before="120"/>
              <w:jc w:val="center"/>
              <w:rPr>
                <w:lang w:eastAsia="ko-KR"/>
              </w:rPr>
            </w:pPr>
            <w:r w:rsidRPr="00DF2567">
              <w:rPr>
                <w:lang w:eastAsia="ko-KR"/>
              </w:rPr>
              <w:lastRenderedPageBreak/>
              <w:t>4</w:t>
            </w:r>
          </w:p>
        </w:tc>
        <w:tc>
          <w:tcPr>
            <w:tcW w:w="1559" w:type="dxa"/>
            <w:tcBorders>
              <w:top w:val="single" w:sz="4" w:space="0" w:color="auto"/>
              <w:left w:val="single" w:sz="4" w:space="0" w:color="auto"/>
              <w:bottom w:val="single" w:sz="4" w:space="0" w:color="auto"/>
              <w:right w:val="single" w:sz="4" w:space="0" w:color="auto"/>
            </w:tcBorders>
          </w:tcPr>
          <w:p w14:paraId="4E82ED96" w14:textId="77777777" w:rsidR="00D94EF0" w:rsidRPr="00DF2567" w:rsidRDefault="00D94EF0" w:rsidP="00EE0B69">
            <w:pPr>
              <w:spacing w:before="120"/>
              <w:jc w:val="center"/>
              <w:rPr>
                <w:lang w:eastAsia="ko-KR"/>
              </w:rPr>
            </w:pPr>
            <w:r w:rsidRPr="00DF2567">
              <w:rPr>
                <w:lang w:eastAsia="ko-KR"/>
              </w:rPr>
              <w:lastRenderedPageBreak/>
              <w:t>23</w:t>
            </w:r>
          </w:p>
          <w:p w14:paraId="0FE16804" w14:textId="77777777" w:rsidR="00D94EF0" w:rsidRPr="00DF2567" w:rsidRDefault="00D94EF0" w:rsidP="00EE0B69">
            <w:pPr>
              <w:spacing w:before="120"/>
              <w:jc w:val="center"/>
              <w:rPr>
                <w:lang w:eastAsia="ko-KR"/>
              </w:rPr>
            </w:pPr>
          </w:p>
          <w:p w14:paraId="556010BB" w14:textId="77777777" w:rsidR="00D94EF0" w:rsidRPr="00DF2567" w:rsidRDefault="00D94EF0" w:rsidP="00EE0B69">
            <w:pPr>
              <w:spacing w:before="120"/>
              <w:jc w:val="center"/>
              <w:rPr>
                <w:lang w:eastAsia="ko-KR"/>
              </w:rPr>
            </w:pPr>
          </w:p>
          <w:p w14:paraId="616EC760" w14:textId="77777777" w:rsidR="00D94EF0" w:rsidRPr="00DF2567" w:rsidRDefault="00D94EF0" w:rsidP="00EE0B69">
            <w:pPr>
              <w:spacing w:before="120"/>
              <w:jc w:val="center"/>
              <w:rPr>
                <w:lang w:eastAsia="ko-KR"/>
              </w:rPr>
            </w:pPr>
          </w:p>
          <w:p w14:paraId="71E387DC" w14:textId="77777777" w:rsidR="00D94EF0" w:rsidRPr="00DF2567" w:rsidRDefault="00D94EF0" w:rsidP="00EE0B69">
            <w:pPr>
              <w:spacing w:before="120"/>
              <w:jc w:val="center"/>
              <w:rPr>
                <w:lang w:eastAsia="ko-KR"/>
              </w:rPr>
            </w:pPr>
            <w:r w:rsidRPr="00DF2567">
              <w:rPr>
                <w:lang w:eastAsia="ko-KR"/>
              </w:rPr>
              <w:t>1</w:t>
            </w:r>
          </w:p>
          <w:p w14:paraId="40E008E5" w14:textId="77777777" w:rsidR="00D94EF0" w:rsidRPr="00DF2567" w:rsidRDefault="00D94EF0" w:rsidP="00EE0B69">
            <w:pPr>
              <w:spacing w:before="120"/>
              <w:jc w:val="center"/>
              <w:rPr>
                <w:lang w:eastAsia="ko-KR"/>
              </w:rPr>
            </w:pPr>
            <w:r w:rsidRPr="00DF2567">
              <w:rPr>
                <w:lang w:eastAsia="ko-KR"/>
              </w:rPr>
              <w:t>3</w:t>
            </w:r>
          </w:p>
          <w:p w14:paraId="6DC20A56" w14:textId="77777777" w:rsidR="00D94EF0" w:rsidRPr="00DF2567" w:rsidRDefault="00155350" w:rsidP="00EE0B69">
            <w:pPr>
              <w:spacing w:before="120"/>
              <w:jc w:val="center"/>
              <w:rPr>
                <w:lang w:eastAsia="ko-KR"/>
              </w:rPr>
            </w:pPr>
            <w:r>
              <w:rPr>
                <w:lang w:eastAsia="ko-KR"/>
              </w:rPr>
              <w:t>19</w:t>
            </w:r>
          </w:p>
        </w:tc>
        <w:tc>
          <w:tcPr>
            <w:tcW w:w="992" w:type="dxa"/>
            <w:tcBorders>
              <w:top w:val="single" w:sz="4" w:space="0" w:color="auto"/>
              <w:left w:val="single" w:sz="4" w:space="0" w:color="auto"/>
              <w:bottom w:val="single" w:sz="4" w:space="0" w:color="auto"/>
              <w:right w:val="single" w:sz="4" w:space="0" w:color="auto"/>
            </w:tcBorders>
          </w:tcPr>
          <w:p w14:paraId="48137A94" w14:textId="77777777" w:rsidR="00D94EF0" w:rsidRPr="00DF2567" w:rsidRDefault="00D94EF0" w:rsidP="00EE0B69">
            <w:pPr>
              <w:spacing w:before="120"/>
              <w:jc w:val="center"/>
            </w:pPr>
            <w:r w:rsidRPr="00DF2567">
              <w:t>1</w:t>
            </w:r>
          </w:p>
        </w:tc>
      </w:tr>
      <w:tr w:rsidR="00D94EF0" w:rsidRPr="00DF2567" w14:paraId="380031D2" w14:textId="77777777" w:rsidTr="00EE0B69">
        <w:tc>
          <w:tcPr>
            <w:tcW w:w="704" w:type="dxa"/>
            <w:tcBorders>
              <w:top w:val="single" w:sz="4" w:space="0" w:color="auto"/>
              <w:left w:val="single" w:sz="4" w:space="0" w:color="auto"/>
              <w:bottom w:val="single" w:sz="4" w:space="0" w:color="auto"/>
              <w:right w:val="single" w:sz="4" w:space="0" w:color="auto"/>
            </w:tcBorders>
          </w:tcPr>
          <w:p w14:paraId="2ADF42FA" w14:textId="77777777" w:rsidR="00D94EF0" w:rsidRPr="00DF2567" w:rsidRDefault="00D94EF0" w:rsidP="00EE0B69">
            <w:pPr>
              <w:spacing w:before="120"/>
              <w:jc w:val="center"/>
              <w:rPr>
                <w:lang w:eastAsia="ko-KR"/>
              </w:rPr>
            </w:pPr>
            <w:r w:rsidRPr="00DF2567">
              <w:rPr>
                <w:lang w:eastAsia="ko-KR"/>
              </w:rPr>
              <w:lastRenderedPageBreak/>
              <w:t>5</w:t>
            </w:r>
          </w:p>
        </w:tc>
        <w:tc>
          <w:tcPr>
            <w:tcW w:w="3974" w:type="dxa"/>
            <w:tcBorders>
              <w:top w:val="single" w:sz="4" w:space="0" w:color="auto"/>
              <w:left w:val="single" w:sz="4" w:space="0" w:color="auto"/>
              <w:bottom w:val="single" w:sz="4" w:space="0" w:color="auto"/>
              <w:right w:val="single" w:sz="4" w:space="0" w:color="auto"/>
            </w:tcBorders>
          </w:tcPr>
          <w:p w14:paraId="52194D35" w14:textId="77777777" w:rsidR="00D94EF0" w:rsidRPr="00DF2567" w:rsidRDefault="00D94EF0" w:rsidP="00EE0B69">
            <w:pPr>
              <w:spacing w:before="120"/>
              <w:jc w:val="both"/>
              <w:rPr>
                <w:lang w:eastAsia="ko-KR"/>
              </w:rPr>
            </w:pPr>
            <w:r w:rsidRPr="000433AB">
              <w:rPr>
                <w:b/>
                <w:lang w:eastAsia="ko-KR"/>
              </w:rPr>
              <w:t>Bài 5:</w:t>
            </w:r>
            <w:r w:rsidRPr="00DF2567">
              <w:rPr>
                <w:lang w:eastAsia="ko-KR"/>
              </w:rPr>
              <w:t xml:space="preserve"> Kỹ thuật lắp đặt hệ thống nối đất và chống sét.</w:t>
            </w:r>
          </w:p>
          <w:p w14:paraId="2FB3C2AC" w14:textId="77777777" w:rsidR="00D94EF0" w:rsidRPr="00DF2567" w:rsidRDefault="00D94EF0" w:rsidP="00EE0B69">
            <w:pPr>
              <w:spacing w:before="120"/>
              <w:jc w:val="both"/>
              <w:rPr>
                <w:lang w:val="pl-PL"/>
              </w:rPr>
            </w:pPr>
            <w:r w:rsidRPr="00DF2567">
              <w:rPr>
                <w:lang w:val="vi-VN"/>
              </w:rPr>
              <w:t>1.</w:t>
            </w:r>
            <w:r w:rsidRPr="00DF2567">
              <w:rPr>
                <w:lang w:val="pl-PL"/>
              </w:rPr>
              <w:t xml:space="preserve"> Khái niệm về nối đất và chống séttrong hệ thống điện. </w:t>
            </w:r>
          </w:p>
          <w:p w14:paraId="1E4000DA" w14:textId="77777777" w:rsidR="00D94EF0" w:rsidRPr="00DF2567" w:rsidRDefault="00D94EF0" w:rsidP="00EE0B69">
            <w:pPr>
              <w:spacing w:before="120"/>
              <w:jc w:val="both"/>
              <w:rPr>
                <w:lang w:val="pl-PL"/>
              </w:rPr>
            </w:pPr>
            <w:r w:rsidRPr="00DF2567">
              <w:rPr>
                <w:lang w:val="vi-VN"/>
              </w:rPr>
              <w:t>2.</w:t>
            </w:r>
            <w:r w:rsidRPr="00DF2567">
              <w:rPr>
                <w:lang w:val="pl-PL"/>
              </w:rPr>
              <w:t xml:space="preserve"> Lắp đặt hệ thống nối đất trung tính lặp lại. </w:t>
            </w:r>
            <w:r w:rsidRPr="00DF2567">
              <w:rPr>
                <w:lang w:val="pl-PL"/>
              </w:rPr>
              <w:tab/>
            </w:r>
          </w:p>
          <w:p w14:paraId="186D5FCC" w14:textId="77777777" w:rsidR="00D94EF0" w:rsidRPr="00DF2567" w:rsidRDefault="00D94EF0" w:rsidP="00EE0B69">
            <w:pPr>
              <w:spacing w:before="120"/>
              <w:jc w:val="both"/>
              <w:rPr>
                <w:lang w:val="pl-PL" w:eastAsia="ko-KR"/>
              </w:rPr>
            </w:pPr>
            <w:r w:rsidRPr="00DF2567">
              <w:rPr>
                <w:lang w:val="vi-VN"/>
              </w:rPr>
              <w:t>3.</w:t>
            </w:r>
            <w:r w:rsidRPr="00DF2567">
              <w:rPr>
                <w:lang w:val="pl-PL"/>
              </w:rPr>
              <w:t xml:space="preserve"> Lắp đặt hệ thống nối đất trạm điện. </w:t>
            </w:r>
          </w:p>
        </w:tc>
        <w:tc>
          <w:tcPr>
            <w:tcW w:w="851" w:type="dxa"/>
            <w:tcBorders>
              <w:top w:val="single" w:sz="4" w:space="0" w:color="auto"/>
              <w:left w:val="single" w:sz="4" w:space="0" w:color="auto"/>
              <w:bottom w:val="single" w:sz="4" w:space="0" w:color="auto"/>
              <w:right w:val="single" w:sz="4" w:space="0" w:color="auto"/>
            </w:tcBorders>
          </w:tcPr>
          <w:p w14:paraId="3700DC38" w14:textId="77777777" w:rsidR="00D94EF0" w:rsidRPr="00DF2567" w:rsidRDefault="001E3453" w:rsidP="00EE0B69">
            <w:pPr>
              <w:spacing w:before="120"/>
              <w:jc w:val="center"/>
              <w:rPr>
                <w:lang w:eastAsia="ko-KR"/>
              </w:rPr>
            </w:pPr>
            <w:r>
              <w:rPr>
                <w:lang w:eastAsia="ko-KR"/>
              </w:rPr>
              <w:t>24</w:t>
            </w:r>
          </w:p>
          <w:p w14:paraId="370D1248" w14:textId="77777777" w:rsidR="00D94EF0" w:rsidRPr="00DF2567" w:rsidRDefault="00D94EF0" w:rsidP="00EE0B69">
            <w:pPr>
              <w:spacing w:before="120"/>
              <w:jc w:val="center"/>
              <w:rPr>
                <w:lang w:eastAsia="ko-KR"/>
              </w:rPr>
            </w:pPr>
          </w:p>
          <w:p w14:paraId="0B832801" w14:textId="77777777" w:rsidR="00D94EF0" w:rsidRPr="00DF2567" w:rsidRDefault="00D94EF0" w:rsidP="00EE0B69">
            <w:pPr>
              <w:spacing w:before="120"/>
              <w:jc w:val="center"/>
              <w:rPr>
                <w:lang w:eastAsia="ko-KR"/>
              </w:rPr>
            </w:pPr>
          </w:p>
          <w:p w14:paraId="41A26BA8" w14:textId="77777777" w:rsidR="00D94EF0" w:rsidRPr="00DF2567" w:rsidRDefault="00D94EF0" w:rsidP="00EE0B69">
            <w:pPr>
              <w:spacing w:before="120"/>
              <w:jc w:val="center"/>
              <w:rPr>
                <w:lang w:eastAsia="ko-KR"/>
              </w:rPr>
            </w:pPr>
          </w:p>
          <w:p w14:paraId="0F08D5D7" w14:textId="77777777" w:rsidR="00D94EF0" w:rsidRPr="00DF2567" w:rsidRDefault="00D94EF0" w:rsidP="00EE0B69">
            <w:pPr>
              <w:spacing w:before="120"/>
              <w:jc w:val="center"/>
              <w:rPr>
                <w:lang w:eastAsia="ko-KR"/>
              </w:rPr>
            </w:pPr>
          </w:p>
          <w:p w14:paraId="6100495C" w14:textId="77777777" w:rsidR="00D94EF0" w:rsidRPr="00DF2567" w:rsidRDefault="00D94EF0" w:rsidP="00EE0B69">
            <w:pPr>
              <w:spacing w:before="120"/>
              <w:jc w:val="center"/>
              <w:rPr>
                <w:lang w:eastAsia="ko-KR"/>
              </w:rPr>
            </w:pPr>
          </w:p>
          <w:p w14:paraId="630B275C" w14:textId="77777777" w:rsidR="00D94EF0" w:rsidRPr="00DF2567" w:rsidRDefault="00D94EF0" w:rsidP="00EE0B69">
            <w:pPr>
              <w:spacing w:before="120"/>
              <w:jc w:val="center"/>
              <w:rPr>
                <w:lang w:eastAsia="ko-KR"/>
              </w:rPr>
            </w:pPr>
          </w:p>
        </w:tc>
        <w:tc>
          <w:tcPr>
            <w:tcW w:w="992" w:type="dxa"/>
            <w:tcBorders>
              <w:top w:val="single" w:sz="4" w:space="0" w:color="auto"/>
              <w:left w:val="single" w:sz="4" w:space="0" w:color="auto"/>
              <w:bottom w:val="single" w:sz="4" w:space="0" w:color="auto"/>
              <w:right w:val="single" w:sz="4" w:space="0" w:color="auto"/>
            </w:tcBorders>
          </w:tcPr>
          <w:p w14:paraId="3DF1E590" w14:textId="77777777" w:rsidR="00D94EF0" w:rsidRPr="00DF2567" w:rsidRDefault="00D94EF0" w:rsidP="00EE0B69">
            <w:pPr>
              <w:spacing w:before="120"/>
              <w:jc w:val="center"/>
              <w:rPr>
                <w:lang w:eastAsia="ko-KR"/>
              </w:rPr>
            </w:pPr>
            <w:r w:rsidRPr="00DF2567">
              <w:rPr>
                <w:lang w:eastAsia="ko-KR"/>
              </w:rPr>
              <w:t>6</w:t>
            </w:r>
          </w:p>
          <w:p w14:paraId="0400A9CC" w14:textId="77777777" w:rsidR="00862A00" w:rsidRDefault="00862A00" w:rsidP="00EE0B69">
            <w:pPr>
              <w:spacing w:before="120"/>
              <w:jc w:val="center"/>
              <w:rPr>
                <w:lang w:eastAsia="ko-KR"/>
              </w:rPr>
            </w:pPr>
          </w:p>
          <w:p w14:paraId="287E9A7A" w14:textId="77777777" w:rsidR="00D94EF0" w:rsidRPr="00DF2567" w:rsidRDefault="00D94EF0" w:rsidP="00EE0B69">
            <w:pPr>
              <w:spacing w:before="120"/>
              <w:jc w:val="center"/>
              <w:rPr>
                <w:lang w:eastAsia="ko-KR"/>
              </w:rPr>
            </w:pPr>
            <w:r w:rsidRPr="00DF2567">
              <w:rPr>
                <w:lang w:eastAsia="ko-KR"/>
              </w:rPr>
              <w:t>2</w:t>
            </w:r>
          </w:p>
          <w:p w14:paraId="1BF909F9" w14:textId="77777777" w:rsidR="00D94EF0" w:rsidRPr="00DF2567" w:rsidRDefault="00D94EF0" w:rsidP="00EE0B69">
            <w:pPr>
              <w:spacing w:before="120"/>
              <w:jc w:val="center"/>
              <w:rPr>
                <w:lang w:eastAsia="ko-KR"/>
              </w:rPr>
            </w:pPr>
            <w:r w:rsidRPr="00DF2567">
              <w:rPr>
                <w:lang w:eastAsia="ko-KR"/>
              </w:rPr>
              <w:t>2</w:t>
            </w:r>
          </w:p>
          <w:p w14:paraId="3C004C28" w14:textId="77777777" w:rsidR="00D94EF0" w:rsidRPr="00DF2567" w:rsidRDefault="00D94EF0" w:rsidP="00EE0B69">
            <w:pPr>
              <w:spacing w:before="120"/>
              <w:jc w:val="center"/>
              <w:rPr>
                <w:lang w:eastAsia="ko-KR"/>
              </w:rPr>
            </w:pPr>
          </w:p>
          <w:p w14:paraId="727664EF" w14:textId="77777777" w:rsidR="00D94EF0" w:rsidRPr="00DF2567" w:rsidRDefault="00D94EF0" w:rsidP="00EE0B69">
            <w:pPr>
              <w:spacing w:before="120"/>
              <w:jc w:val="center"/>
              <w:rPr>
                <w:lang w:eastAsia="ko-KR"/>
              </w:rPr>
            </w:pPr>
            <w:r w:rsidRPr="00DF2567">
              <w:rPr>
                <w:lang w:eastAsia="ko-KR"/>
              </w:rPr>
              <w:t>2</w:t>
            </w:r>
          </w:p>
        </w:tc>
        <w:tc>
          <w:tcPr>
            <w:tcW w:w="1559" w:type="dxa"/>
            <w:tcBorders>
              <w:top w:val="single" w:sz="4" w:space="0" w:color="auto"/>
              <w:left w:val="single" w:sz="4" w:space="0" w:color="auto"/>
              <w:bottom w:val="single" w:sz="4" w:space="0" w:color="auto"/>
              <w:right w:val="single" w:sz="4" w:space="0" w:color="auto"/>
            </w:tcBorders>
          </w:tcPr>
          <w:p w14:paraId="430B0CD3" w14:textId="77777777" w:rsidR="00D94EF0" w:rsidRPr="00DF2567" w:rsidRDefault="001E3453" w:rsidP="00EE0B69">
            <w:pPr>
              <w:spacing w:before="120"/>
              <w:jc w:val="center"/>
              <w:rPr>
                <w:lang w:eastAsia="ko-KR"/>
              </w:rPr>
            </w:pPr>
            <w:r>
              <w:rPr>
                <w:lang w:eastAsia="ko-KR"/>
              </w:rPr>
              <w:t>17</w:t>
            </w:r>
          </w:p>
          <w:p w14:paraId="19F7D8FD" w14:textId="77777777" w:rsidR="00D94EF0" w:rsidRPr="00DF2567" w:rsidRDefault="00D94EF0" w:rsidP="00EE0B69">
            <w:pPr>
              <w:spacing w:before="120"/>
              <w:jc w:val="center"/>
              <w:rPr>
                <w:lang w:eastAsia="ko-KR"/>
              </w:rPr>
            </w:pPr>
          </w:p>
          <w:p w14:paraId="544C2FAF" w14:textId="77777777" w:rsidR="00D94EF0" w:rsidRPr="00DF2567" w:rsidRDefault="00D94EF0" w:rsidP="00EE0B69">
            <w:pPr>
              <w:spacing w:before="120"/>
              <w:jc w:val="center"/>
              <w:rPr>
                <w:lang w:eastAsia="ko-KR"/>
              </w:rPr>
            </w:pPr>
          </w:p>
          <w:p w14:paraId="09CE3B3F" w14:textId="77777777" w:rsidR="00D94EF0" w:rsidRPr="00DF2567" w:rsidRDefault="00155350" w:rsidP="00EE0B69">
            <w:pPr>
              <w:spacing w:before="120"/>
              <w:jc w:val="center"/>
              <w:rPr>
                <w:lang w:eastAsia="ko-KR"/>
              </w:rPr>
            </w:pPr>
            <w:r>
              <w:rPr>
                <w:lang w:eastAsia="ko-KR"/>
              </w:rPr>
              <w:t>7</w:t>
            </w:r>
          </w:p>
          <w:p w14:paraId="47C39E3A" w14:textId="77777777" w:rsidR="00D94EF0" w:rsidRPr="00DF2567" w:rsidRDefault="00D94EF0" w:rsidP="00EE0B69">
            <w:pPr>
              <w:spacing w:before="120"/>
              <w:jc w:val="center"/>
              <w:rPr>
                <w:lang w:eastAsia="ko-KR"/>
              </w:rPr>
            </w:pPr>
          </w:p>
          <w:p w14:paraId="3699F5B5" w14:textId="77777777" w:rsidR="00D94EF0" w:rsidRPr="00DF2567" w:rsidRDefault="00D94EF0" w:rsidP="00EE0B69">
            <w:pPr>
              <w:spacing w:before="120"/>
              <w:jc w:val="center"/>
              <w:rPr>
                <w:lang w:eastAsia="ko-KR"/>
              </w:rPr>
            </w:pPr>
            <w:r w:rsidRPr="00DF2567">
              <w:rPr>
                <w:lang w:eastAsia="ko-KR"/>
              </w:rPr>
              <w:t>10</w:t>
            </w:r>
          </w:p>
        </w:tc>
        <w:tc>
          <w:tcPr>
            <w:tcW w:w="992" w:type="dxa"/>
            <w:tcBorders>
              <w:top w:val="single" w:sz="4" w:space="0" w:color="auto"/>
              <w:left w:val="single" w:sz="4" w:space="0" w:color="auto"/>
              <w:bottom w:val="single" w:sz="4" w:space="0" w:color="auto"/>
              <w:right w:val="single" w:sz="4" w:space="0" w:color="auto"/>
            </w:tcBorders>
          </w:tcPr>
          <w:p w14:paraId="4B73E40A" w14:textId="77777777" w:rsidR="00D94EF0" w:rsidRPr="00DF2567" w:rsidRDefault="00D94EF0" w:rsidP="00EE0B69">
            <w:pPr>
              <w:spacing w:before="120"/>
              <w:jc w:val="center"/>
            </w:pPr>
            <w:r w:rsidRPr="00DF2567">
              <w:t>1</w:t>
            </w:r>
          </w:p>
        </w:tc>
      </w:tr>
      <w:tr w:rsidR="00D94EF0" w:rsidRPr="00DF2567" w14:paraId="02371807" w14:textId="77777777" w:rsidTr="00EE0B69">
        <w:tc>
          <w:tcPr>
            <w:tcW w:w="704" w:type="dxa"/>
            <w:tcBorders>
              <w:top w:val="single" w:sz="4" w:space="0" w:color="auto"/>
              <w:left w:val="single" w:sz="4" w:space="0" w:color="auto"/>
              <w:bottom w:val="single" w:sz="4" w:space="0" w:color="auto"/>
              <w:right w:val="single" w:sz="4" w:space="0" w:color="auto"/>
            </w:tcBorders>
          </w:tcPr>
          <w:p w14:paraId="7A840520" w14:textId="77777777" w:rsidR="00D94EF0" w:rsidRPr="00DF2567" w:rsidRDefault="00D94EF0" w:rsidP="00EE0B69">
            <w:pPr>
              <w:jc w:val="center"/>
              <w:rPr>
                <w:lang w:eastAsia="ko-KR"/>
              </w:rPr>
            </w:pPr>
          </w:p>
        </w:tc>
        <w:tc>
          <w:tcPr>
            <w:tcW w:w="3974" w:type="dxa"/>
            <w:tcBorders>
              <w:top w:val="single" w:sz="4" w:space="0" w:color="auto"/>
              <w:left w:val="single" w:sz="4" w:space="0" w:color="auto"/>
              <w:bottom w:val="single" w:sz="4" w:space="0" w:color="auto"/>
              <w:right w:val="single" w:sz="4" w:space="0" w:color="auto"/>
            </w:tcBorders>
          </w:tcPr>
          <w:p w14:paraId="35C5938A" w14:textId="77777777" w:rsidR="00D94EF0" w:rsidRPr="00DF2567" w:rsidRDefault="00D94EF0" w:rsidP="00EE0B69">
            <w:pPr>
              <w:jc w:val="center"/>
              <w:rPr>
                <w:b/>
                <w:bCs/>
                <w:lang w:eastAsia="ko-KR"/>
              </w:rPr>
            </w:pPr>
            <w:r w:rsidRPr="00DF2567">
              <w:rPr>
                <w:b/>
                <w:bCs/>
                <w:lang w:eastAsia="ko-KR"/>
              </w:rPr>
              <w:t>Cộng:</w:t>
            </w:r>
          </w:p>
        </w:tc>
        <w:tc>
          <w:tcPr>
            <w:tcW w:w="851" w:type="dxa"/>
            <w:tcBorders>
              <w:top w:val="single" w:sz="4" w:space="0" w:color="auto"/>
              <w:left w:val="single" w:sz="4" w:space="0" w:color="auto"/>
              <w:bottom w:val="single" w:sz="4" w:space="0" w:color="auto"/>
              <w:right w:val="single" w:sz="4" w:space="0" w:color="auto"/>
            </w:tcBorders>
            <w:vAlign w:val="center"/>
          </w:tcPr>
          <w:p w14:paraId="77B9D2CC" w14:textId="77777777" w:rsidR="00D94EF0" w:rsidRPr="00DF2567" w:rsidRDefault="00EC5B71" w:rsidP="00EE0B69">
            <w:pPr>
              <w:jc w:val="center"/>
              <w:rPr>
                <w:b/>
                <w:bCs/>
                <w:lang w:eastAsia="ko-KR"/>
              </w:rPr>
            </w:pPr>
            <w:r>
              <w:rPr>
                <w:b/>
                <w:bCs/>
                <w:lang w:eastAsia="ko-KR"/>
              </w:rPr>
              <w:t>12</w:t>
            </w:r>
            <w:r w:rsidR="001E3453">
              <w:rPr>
                <w:b/>
                <w:bCs/>
                <w:lang w:eastAsia="ko-KR"/>
              </w:rPr>
              <w:t>0</w:t>
            </w:r>
          </w:p>
        </w:tc>
        <w:tc>
          <w:tcPr>
            <w:tcW w:w="992" w:type="dxa"/>
            <w:tcBorders>
              <w:top w:val="single" w:sz="4" w:space="0" w:color="auto"/>
              <w:left w:val="single" w:sz="4" w:space="0" w:color="auto"/>
              <w:bottom w:val="single" w:sz="4" w:space="0" w:color="auto"/>
              <w:right w:val="single" w:sz="4" w:space="0" w:color="auto"/>
            </w:tcBorders>
            <w:vAlign w:val="center"/>
          </w:tcPr>
          <w:p w14:paraId="2ED8C8C2" w14:textId="77777777" w:rsidR="00D94EF0" w:rsidRPr="00DF2567" w:rsidRDefault="00D94EF0" w:rsidP="00EE0B69">
            <w:pPr>
              <w:jc w:val="center"/>
              <w:rPr>
                <w:b/>
                <w:bCs/>
                <w:lang w:eastAsia="ko-KR"/>
              </w:rPr>
            </w:pPr>
            <w:r w:rsidRPr="00DF2567">
              <w:rPr>
                <w:b/>
                <w:bCs/>
                <w:lang w:eastAsia="ko-KR"/>
              </w:rPr>
              <w:t>30</w:t>
            </w:r>
          </w:p>
        </w:tc>
        <w:tc>
          <w:tcPr>
            <w:tcW w:w="1559" w:type="dxa"/>
            <w:tcBorders>
              <w:top w:val="single" w:sz="4" w:space="0" w:color="auto"/>
              <w:left w:val="single" w:sz="4" w:space="0" w:color="auto"/>
              <w:bottom w:val="single" w:sz="4" w:space="0" w:color="auto"/>
              <w:right w:val="single" w:sz="4" w:space="0" w:color="auto"/>
            </w:tcBorders>
            <w:vAlign w:val="center"/>
          </w:tcPr>
          <w:p w14:paraId="4D9A7CA3" w14:textId="77777777" w:rsidR="00D94EF0" w:rsidRPr="00DF2567" w:rsidRDefault="00862A00" w:rsidP="00EE0B69">
            <w:pPr>
              <w:jc w:val="center"/>
              <w:rPr>
                <w:b/>
                <w:bCs/>
                <w:lang w:eastAsia="ko-KR"/>
              </w:rPr>
            </w:pPr>
            <w:r>
              <w:rPr>
                <w:b/>
                <w:bCs/>
                <w:lang w:eastAsia="ko-KR"/>
              </w:rPr>
              <w:t>8</w:t>
            </w:r>
            <w:r w:rsidR="001E3453">
              <w:rPr>
                <w:b/>
                <w:bCs/>
                <w:lang w:eastAsia="ko-KR"/>
              </w:rPr>
              <w:t>5</w:t>
            </w:r>
          </w:p>
        </w:tc>
        <w:tc>
          <w:tcPr>
            <w:tcW w:w="992" w:type="dxa"/>
            <w:tcBorders>
              <w:top w:val="single" w:sz="4" w:space="0" w:color="auto"/>
              <w:left w:val="single" w:sz="4" w:space="0" w:color="auto"/>
              <w:bottom w:val="single" w:sz="4" w:space="0" w:color="auto"/>
              <w:right w:val="single" w:sz="4" w:space="0" w:color="auto"/>
            </w:tcBorders>
          </w:tcPr>
          <w:p w14:paraId="3AAC61F7" w14:textId="77777777" w:rsidR="00D94EF0" w:rsidRPr="00DF2567" w:rsidRDefault="00D94EF0" w:rsidP="00EE0B69">
            <w:pPr>
              <w:jc w:val="center"/>
              <w:rPr>
                <w:b/>
                <w:bCs/>
              </w:rPr>
            </w:pPr>
            <w:r w:rsidRPr="00DF2567">
              <w:rPr>
                <w:b/>
                <w:bCs/>
              </w:rPr>
              <w:t>5</w:t>
            </w:r>
          </w:p>
        </w:tc>
      </w:tr>
    </w:tbl>
    <w:p w14:paraId="16A1691C" w14:textId="77777777" w:rsidR="00D94EF0" w:rsidRPr="00DF2567" w:rsidRDefault="00D94EF0" w:rsidP="00D94EF0">
      <w:pPr>
        <w:spacing w:before="120"/>
        <w:jc w:val="both"/>
        <w:rPr>
          <w:i/>
          <w:iCs/>
          <w:lang w:val="vi-VN" w:eastAsia="ko-KR"/>
        </w:rPr>
      </w:pPr>
      <w:r w:rsidRPr="00DF2567">
        <w:rPr>
          <w:i/>
          <w:iCs/>
          <w:lang w:val="vi-VN" w:eastAsia="ko-KR"/>
        </w:rPr>
        <w:t>2. Nội dung chi tiết:</w:t>
      </w:r>
    </w:p>
    <w:p w14:paraId="494A233A" w14:textId="77777777" w:rsidR="00D94EF0" w:rsidRPr="00DF2567" w:rsidRDefault="00D94EF0" w:rsidP="00D94EF0">
      <w:pPr>
        <w:spacing w:before="120"/>
        <w:rPr>
          <w:bCs/>
          <w:lang w:val="vi-VN" w:eastAsia="ko-KR"/>
        </w:rPr>
      </w:pPr>
      <w:r w:rsidRPr="00DF2567">
        <w:rPr>
          <w:b/>
          <w:lang w:val="vi-VN"/>
        </w:rPr>
        <w:t>Bài 1:</w:t>
      </w:r>
      <w:r w:rsidR="00057193" w:rsidRPr="000433AB">
        <w:rPr>
          <w:lang w:val="vi-VN"/>
        </w:rPr>
        <w:t xml:space="preserve"> </w:t>
      </w:r>
      <w:r w:rsidRPr="00DF2567">
        <w:rPr>
          <w:bCs/>
          <w:lang w:val="vi-VN" w:eastAsia="ko-KR"/>
        </w:rPr>
        <w:t>Các kiến thức và kỹ năng cơ bản về lắp đặt điện</w:t>
      </w:r>
      <w:r w:rsidR="00057193" w:rsidRPr="000433AB">
        <w:rPr>
          <w:bCs/>
          <w:lang w:val="vi-VN" w:eastAsia="ko-KR"/>
        </w:rPr>
        <w:tab/>
      </w:r>
      <w:r w:rsidRPr="00DF2567">
        <w:rPr>
          <w:i/>
          <w:iCs/>
          <w:lang w:val="vi-VN" w:eastAsia="ko-KR"/>
        </w:rPr>
        <w:t>Thời gian: 14 giờ</w:t>
      </w:r>
    </w:p>
    <w:p w14:paraId="3C364090" w14:textId="77777777" w:rsidR="00D94EF0" w:rsidRPr="00DF2567" w:rsidRDefault="00D94EF0" w:rsidP="00D94EF0">
      <w:pPr>
        <w:spacing w:before="120"/>
        <w:jc w:val="both"/>
        <w:rPr>
          <w:b/>
          <w:bCs/>
          <w:iCs/>
          <w:lang w:val="vi-VN" w:eastAsia="ko-KR"/>
        </w:rPr>
      </w:pPr>
      <w:r w:rsidRPr="00DF2567">
        <w:rPr>
          <w:iCs/>
          <w:lang w:val="vi-VN" w:eastAsia="ko-KR"/>
        </w:rPr>
        <w:t>1. Mục tiêu của bài:</w:t>
      </w:r>
    </w:p>
    <w:p w14:paraId="08579BA6" w14:textId="77777777" w:rsidR="00D94EF0" w:rsidRPr="00DF2567" w:rsidRDefault="00D94EF0" w:rsidP="00D94EF0">
      <w:pPr>
        <w:spacing w:before="120"/>
        <w:ind w:firstLine="567"/>
        <w:jc w:val="both"/>
        <w:rPr>
          <w:lang w:val="vi-VN"/>
        </w:rPr>
      </w:pPr>
      <w:r w:rsidRPr="00DF2567">
        <w:rPr>
          <w:lang w:val="vi-VN"/>
        </w:rPr>
        <w:t>- Trình bày được các khái niệm và các yêu cầu kỹ thuật trong lắp đặt điện.</w:t>
      </w:r>
    </w:p>
    <w:p w14:paraId="23FADFC9" w14:textId="77777777" w:rsidR="00D94EF0" w:rsidRPr="00DF2567" w:rsidRDefault="00D94EF0" w:rsidP="00D94EF0">
      <w:pPr>
        <w:spacing w:before="120"/>
        <w:ind w:firstLine="567"/>
        <w:jc w:val="both"/>
        <w:rPr>
          <w:lang w:val="vi-VN"/>
        </w:rPr>
      </w:pPr>
      <w:r w:rsidRPr="00DF2567">
        <w:rPr>
          <w:lang w:val="vi-VN"/>
        </w:rPr>
        <w:t>- Phân tích được các loại sơ đồ lắp đặt một hệ thống điện theo nội dung bài đã học.</w:t>
      </w:r>
    </w:p>
    <w:p w14:paraId="6A67E980" w14:textId="77777777" w:rsidR="00D94EF0" w:rsidRPr="00DF2567" w:rsidRDefault="00D94EF0" w:rsidP="00D94EF0">
      <w:pPr>
        <w:spacing w:before="120"/>
        <w:ind w:firstLine="567"/>
        <w:jc w:val="both"/>
        <w:rPr>
          <w:lang w:val="vi-VN"/>
        </w:rPr>
      </w:pPr>
      <w:r w:rsidRPr="00DF2567">
        <w:rPr>
          <w:lang w:val="vi-VN"/>
        </w:rPr>
        <w:t>- Thực hiện nối dây điện và cáp điện đúng theo yêu cầu kỹ thuật.</w:t>
      </w:r>
    </w:p>
    <w:p w14:paraId="2F75B848" w14:textId="77777777" w:rsidR="00D94EF0" w:rsidRPr="00DF2567" w:rsidRDefault="00D94EF0" w:rsidP="00D94EF0">
      <w:pPr>
        <w:spacing w:before="120"/>
        <w:ind w:firstLine="567"/>
        <w:jc w:val="both"/>
        <w:rPr>
          <w:lang w:val="vi-VN"/>
        </w:rPr>
      </w:pPr>
      <w:r w:rsidRPr="00DF2567">
        <w:rPr>
          <w:lang w:val="vi-VN"/>
        </w:rPr>
        <w:t>- Rèn luyện tính tích cực, chủ động, nghiệm túc trong công việc.</w:t>
      </w:r>
    </w:p>
    <w:p w14:paraId="522B6165" w14:textId="77777777" w:rsidR="00D94EF0" w:rsidRPr="00DF2567" w:rsidRDefault="00D94EF0" w:rsidP="00D94EF0">
      <w:pPr>
        <w:tabs>
          <w:tab w:val="num" w:pos="900"/>
        </w:tabs>
        <w:spacing w:before="120"/>
        <w:jc w:val="both"/>
        <w:rPr>
          <w:lang w:val="vi-VN"/>
        </w:rPr>
      </w:pPr>
      <w:r w:rsidRPr="00DF2567">
        <w:rPr>
          <w:iCs/>
          <w:lang w:val="vi-VN"/>
        </w:rPr>
        <w:t xml:space="preserve">2. Nội dung bài: </w:t>
      </w:r>
      <w:r w:rsidRPr="00DF2567">
        <w:rPr>
          <w:iCs/>
          <w:lang w:val="vi-VN"/>
        </w:rPr>
        <w:tab/>
      </w:r>
      <w:r w:rsidRPr="00DF2567">
        <w:rPr>
          <w:iCs/>
          <w:lang w:val="vi-VN"/>
        </w:rPr>
        <w:tab/>
      </w:r>
      <w:r w:rsidRPr="00DF2567">
        <w:rPr>
          <w:iCs/>
          <w:lang w:val="vi-VN"/>
        </w:rPr>
        <w:tab/>
      </w:r>
      <w:r w:rsidRPr="00DF2567">
        <w:rPr>
          <w:iCs/>
          <w:lang w:val="vi-VN"/>
        </w:rPr>
        <w:tab/>
      </w:r>
    </w:p>
    <w:p w14:paraId="65444538" w14:textId="77777777" w:rsidR="00D94EF0" w:rsidRPr="00DF2567" w:rsidRDefault="00D94EF0" w:rsidP="00D94EF0">
      <w:pPr>
        <w:spacing w:before="120"/>
        <w:jc w:val="both"/>
        <w:rPr>
          <w:lang w:val="vi-VN"/>
        </w:rPr>
      </w:pPr>
      <w:r w:rsidRPr="00DF2567">
        <w:rPr>
          <w:lang w:val="vi-VN"/>
        </w:rPr>
        <w:t xml:space="preserve">2.1. Khái niệm chung về kỹ thuật lắp đặt điện. </w:t>
      </w:r>
      <w:r w:rsidRPr="00DF2567">
        <w:rPr>
          <w:lang w:val="vi-VN"/>
        </w:rPr>
        <w:tab/>
      </w:r>
      <w:r w:rsidRPr="00DF2567">
        <w:rPr>
          <w:lang w:val="vi-VN"/>
        </w:rPr>
        <w:tab/>
      </w:r>
      <w:r w:rsidRPr="00DF2567">
        <w:rPr>
          <w:lang w:val="vi-VN"/>
        </w:rPr>
        <w:tab/>
      </w:r>
    </w:p>
    <w:p w14:paraId="072053E8" w14:textId="77777777" w:rsidR="00D94EF0" w:rsidRPr="00DF2567" w:rsidRDefault="00D94EF0" w:rsidP="00D94EF0">
      <w:pPr>
        <w:spacing w:before="120"/>
        <w:jc w:val="both"/>
        <w:rPr>
          <w:lang w:val="vi-VN"/>
        </w:rPr>
      </w:pPr>
      <w:r w:rsidRPr="00DF2567">
        <w:rPr>
          <w:lang w:val="vi-VN"/>
        </w:rPr>
        <w:t>2.2. Một số kí hiệu thường dùng.</w:t>
      </w:r>
      <w:r w:rsidRPr="00DF2567">
        <w:rPr>
          <w:lang w:val="vi-VN"/>
        </w:rPr>
        <w:tab/>
      </w:r>
      <w:r w:rsidRPr="00DF2567">
        <w:rPr>
          <w:lang w:val="vi-VN"/>
        </w:rPr>
        <w:tab/>
      </w:r>
      <w:r w:rsidRPr="00DF2567">
        <w:rPr>
          <w:lang w:val="vi-VN"/>
        </w:rPr>
        <w:tab/>
      </w:r>
      <w:r w:rsidRPr="00DF2567">
        <w:rPr>
          <w:lang w:val="vi-VN"/>
        </w:rPr>
        <w:tab/>
      </w:r>
      <w:r w:rsidRPr="00DF2567">
        <w:rPr>
          <w:lang w:val="vi-VN"/>
        </w:rPr>
        <w:tab/>
      </w:r>
      <w:r w:rsidRPr="00DF2567">
        <w:rPr>
          <w:lang w:val="vi-VN"/>
        </w:rPr>
        <w:tab/>
      </w:r>
    </w:p>
    <w:p w14:paraId="7E3FA798" w14:textId="77777777" w:rsidR="00D94EF0" w:rsidRPr="00DF2567" w:rsidRDefault="00D94EF0" w:rsidP="00D94EF0">
      <w:pPr>
        <w:spacing w:before="120"/>
        <w:jc w:val="both"/>
        <w:rPr>
          <w:lang w:val="vi-VN"/>
        </w:rPr>
      </w:pPr>
      <w:r w:rsidRPr="00DF2567">
        <w:rPr>
          <w:lang w:val="vi-VN"/>
        </w:rPr>
        <w:t xml:space="preserve">2.3. Các công thức cần dùng trong tính toán. </w:t>
      </w:r>
      <w:r w:rsidRPr="00DF2567">
        <w:rPr>
          <w:lang w:val="vi-VN"/>
        </w:rPr>
        <w:tab/>
      </w:r>
      <w:r w:rsidRPr="00DF2567">
        <w:rPr>
          <w:lang w:val="vi-VN"/>
        </w:rPr>
        <w:tab/>
      </w:r>
      <w:r w:rsidRPr="00DF2567">
        <w:rPr>
          <w:lang w:val="vi-VN"/>
        </w:rPr>
        <w:tab/>
      </w:r>
      <w:r w:rsidRPr="00DF2567">
        <w:rPr>
          <w:lang w:val="vi-VN"/>
        </w:rPr>
        <w:tab/>
      </w:r>
    </w:p>
    <w:p w14:paraId="6B0D7AE3" w14:textId="77777777" w:rsidR="00D94EF0" w:rsidRPr="00DF2567" w:rsidRDefault="00D94EF0" w:rsidP="00D94EF0">
      <w:pPr>
        <w:spacing w:before="120"/>
        <w:jc w:val="both"/>
        <w:rPr>
          <w:lang w:val="vi-VN"/>
        </w:rPr>
      </w:pPr>
      <w:r w:rsidRPr="00DF2567">
        <w:rPr>
          <w:lang w:val="vi-VN"/>
        </w:rPr>
        <w:t>2.4. Các loại sơ đồ cho việc tiến hành lắp đặt một hệ thống điện.</w:t>
      </w:r>
    </w:p>
    <w:p w14:paraId="7F303C4A" w14:textId="77777777" w:rsidR="00D94EF0" w:rsidRPr="00DF2567" w:rsidRDefault="00D94EF0" w:rsidP="00D94EF0">
      <w:pPr>
        <w:spacing w:before="120"/>
        <w:jc w:val="both"/>
        <w:rPr>
          <w:lang w:val="vi-VN"/>
        </w:rPr>
      </w:pPr>
      <w:r w:rsidRPr="00DF2567">
        <w:rPr>
          <w:lang w:val="vi-VN"/>
        </w:rPr>
        <w:t>2.5. Thực hành đấu nối dây điện và cáp điện</w:t>
      </w:r>
      <w:r w:rsidRPr="00DF2567">
        <w:rPr>
          <w:lang w:val="vi-VN"/>
        </w:rPr>
        <w:tab/>
      </w:r>
    </w:p>
    <w:p w14:paraId="7885DD63" w14:textId="77777777" w:rsidR="00D94EF0" w:rsidRPr="00DF2567" w:rsidRDefault="00D94EF0" w:rsidP="00D94EF0">
      <w:pPr>
        <w:spacing w:before="120"/>
        <w:ind w:left="-3" w:firstLine="723"/>
        <w:rPr>
          <w:bCs/>
          <w:lang w:val="vi-VN"/>
        </w:rPr>
      </w:pPr>
      <w:r w:rsidRPr="00DF2567">
        <w:rPr>
          <w:b/>
          <w:lang w:val="vi-VN"/>
        </w:rPr>
        <w:t>Bài 2:</w:t>
      </w:r>
      <w:r w:rsidR="00057193" w:rsidRPr="000433AB">
        <w:rPr>
          <w:bCs/>
          <w:lang w:val="vi-VN" w:eastAsia="ko-KR"/>
        </w:rPr>
        <w:t xml:space="preserve"> </w:t>
      </w:r>
      <w:r w:rsidRPr="00DF2567">
        <w:rPr>
          <w:bCs/>
          <w:lang w:val="vi-VN" w:eastAsia="ko-KR"/>
        </w:rPr>
        <w:t>Kỹ thuật lắp đặt đường dây trên không</w:t>
      </w:r>
      <w:r w:rsidRPr="00DF2567">
        <w:rPr>
          <w:bCs/>
          <w:lang w:val="vi-VN" w:eastAsia="ko-KR"/>
        </w:rPr>
        <w:tab/>
      </w:r>
      <w:r w:rsidRPr="00DF2567">
        <w:rPr>
          <w:i/>
          <w:iCs/>
          <w:lang w:val="vi-VN" w:eastAsia="ko-KR"/>
        </w:rPr>
        <w:t>Thời gian: 22 giờ</w:t>
      </w:r>
    </w:p>
    <w:p w14:paraId="428B1E91" w14:textId="77777777" w:rsidR="00D94EF0" w:rsidRPr="000433AB" w:rsidRDefault="00057193" w:rsidP="00057193">
      <w:pPr>
        <w:spacing w:before="120"/>
        <w:jc w:val="both"/>
        <w:rPr>
          <w:iCs/>
          <w:lang w:val="vi-VN" w:eastAsia="ko-KR"/>
        </w:rPr>
      </w:pPr>
      <w:r w:rsidRPr="000433AB">
        <w:rPr>
          <w:iCs/>
          <w:lang w:val="vi-VN" w:eastAsia="ko-KR"/>
        </w:rPr>
        <w:t xml:space="preserve">1. </w:t>
      </w:r>
      <w:r w:rsidR="00D94EF0" w:rsidRPr="00DF2567">
        <w:rPr>
          <w:iCs/>
          <w:lang w:val="vi-VN" w:eastAsia="ko-KR"/>
        </w:rPr>
        <w:t>Mục tiêu của bài:</w:t>
      </w:r>
    </w:p>
    <w:p w14:paraId="6E208766" w14:textId="77777777" w:rsidR="00D94EF0" w:rsidRPr="00DF2567" w:rsidRDefault="00D94EF0" w:rsidP="00D94EF0">
      <w:pPr>
        <w:spacing w:before="120"/>
        <w:ind w:left="360" w:firstLine="567"/>
        <w:jc w:val="both"/>
        <w:rPr>
          <w:lang w:val="pl-PL"/>
        </w:rPr>
      </w:pPr>
      <w:r w:rsidRPr="00DF2567">
        <w:rPr>
          <w:lang w:val="pl-PL"/>
        </w:rPr>
        <w:t>- Trình bày được các khái niệm và các yêu cầu kỹ thuật trong lắp đặt đường dây trên không theo nội dung bài đã học.</w:t>
      </w:r>
    </w:p>
    <w:p w14:paraId="70F75561" w14:textId="77777777" w:rsidR="00D94EF0" w:rsidRPr="00DF2567" w:rsidRDefault="00D94EF0" w:rsidP="00D94EF0">
      <w:pPr>
        <w:spacing w:before="120"/>
        <w:ind w:left="360" w:firstLine="567"/>
        <w:jc w:val="both"/>
        <w:rPr>
          <w:lang w:val="pl-PL"/>
        </w:rPr>
      </w:pPr>
      <w:r w:rsidRPr="00DF2567">
        <w:rPr>
          <w:lang w:val="pl-PL"/>
        </w:rPr>
        <w:t>- Liệt kê được các vật liệu, vật tư, phụ kiện chủ yếu cho đường dây trên không theo sơ đồ thiết kế.</w:t>
      </w:r>
    </w:p>
    <w:p w14:paraId="5B9357DB" w14:textId="77777777" w:rsidR="00D94EF0" w:rsidRPr="00DF2567" w:rsidRDefault="00D94EF0" w:rsidP="00D94EF0">
      <w:pPr>
        <w:spacing w:before="120"/>
        <w:ind w:firstLine="567"/>
        <w:jc w:val="both"/>
        <w:rPr>
          <w:lang w:val="pl-PL"/>
        </w:rPr>
      </w:pPr>
      <w:r w:rsidRPr="00DF2567">
        <w:rPr>
          <w:lang w:val="pl-PL"/>
        </w:rPr>
        <w:t>- Sử dụng được máy móc, dụng cụ, đồ nghề cho lắp đặt đường dây trên không đúng qui định kỹ thuật.</w:t>
      </w:r>
    </w:p>
    <w:p w14:paraId="3E9E62DF" w14:textId="77777777" w:rsidR="00D94EF0" w:rsidRPr="00DF2567" w:rsidRDefault="00D94EF0" w:rsidP="00D94EF0">
      <w:pPr>
        <w:spacing w:before="120"/>
        <w:ind w:firstLine="567"/>
        <w:jc w:val="both"/>
        <w:rPr>
          <w:lang w:val="pl-PL"/>
        </w:rPr>
      </w:pPr>
      <w:r w:rsidRPr="00DF2567">
        <w:rPr>
          <w:lang w:val="pl-PL"/>
        </w:rPr>
        <w:t>- Lắp đặt đường dây trên không theo qui định về an toàn lao động và an toàn điện.</w:t>
      </w:r>
    </w:p>
    <w:p w14:paraId="5D43D795" w14:textId="77777777" w:rsidR="00D94EF0" w:rsidRPr="00DF2567" w:rsidRDefault="00D94EF0" w:rsidP="00D94EF0">
      <w:pPr>
        <w:spacing w:before="120"/>
        <w:ind w:firstLine="567"/>
        <w:jc w:val="both"/>
        <w:rPr>
          <w:lang w:val="pl-PL"/>
        </w:rPr>
      </w:pPr>
      <w:r w:rsidRPr="00DF2567">
        <w:rPr>
          <w:lang w:val="pl-PL"/>
        </w:rPr>
        <w:t>- Rèn luyện tính cẩn thận, tỉ mỉ, chính xác, tư duy khoa học và sáng tạo.</w:t>
      </w:r>
    </w:p>
    <w:p w14:paraId="0EB24F6A" w14:textId="77777777" w:rsidR="00D94EF0" w:rsidRPr="00DF2567" w:rsidRDefault="00D94EF0" w:rsidP="00D94EF0">
      <w:pPr>
        <w:tabs>
          <w:tab w:val="num" w:pos="900"/>
        </w:tabs>
        <w:spacing w:before="120"/>
        <w:jc w:val="both"/>
        <w:rPr>
          <w:iCs/>
          <w:lang w:val="pl-PL"/>
        </w:rPr>
      </w:pPr>
      <w:r w:rsidRPr="00DF2567">
        <w:rPr>
          <w:iCs/>
          <w:lang w:val="pl-PL"/>
        </w:rPr>
        <w:lastRenderedPageBreak/>
        <w:t xml:space="preserve">2. </w:t>
      </w:r>
      <w:r w:rsidRPr="00DF2567">
        <w:rPr>
          <w:iCs/>
          <w:lang w:val="vi-VN"/>
        </w:rPr>
        <w:t>Nội dung</w:t>
      </w:r>
      <w:r w:rsidRPr="00DF2567">
        <w:rPr>
          <w:iCs/>
          <w:lang w:val="pl-PL"/>
        </w:rPr>
        <w:t xml:space="preserve"> bài</w:t>
      </w:r>
      <w:r w:rsidRPr="00DF2567">
        <w:rPr>
          <w:iCs/>
          <w:lang w:val="vi-VN"/>
        </w:rPr>
        <w:t xml:space="preserve">: </w:t>
      </w:r>
      <w:r w:rsidRPr="00DF2567">
        <w:rPr>
          <w:iCs/>
          <w:lang w:val="vi-VN"/>
        </w:rPr>
        <w:tab/>
      </w:r>
    </w:p>
    <w:p w14:paraId="699D58A4" w14:textId="77777777" w:rsidR="00D94EF0" w:rsidRPr="00DF2567" w:rsidRDefault="00D94EF0" w:rsidP="00D94EF0">
      <w:pPr>
        <w:spacing w:before="120"/>
        <w:rPr>
          <w:lang w:val="pl-PL"/>
        </w:rPr>
      </w:pPr>
      <w:r w:rsidRPr="00DF2567">
        <w:rPr>
          <w:lang w:val="pl-PL"/>
        </w:rPr>
        <w:t>2.1. Các khái niệm và yêu cầu kỹ thuật.</w:t>
      </w:r>
    </w:p>
    <w:p w14:paraId="545E8230" w14:textId="77777777" w:rsidR="00D94EF0" w:rsidRPr="00DF2567" w:rsidRDefault="00D94EF0" w:rsidP="00D94EF0">
      <w:pPr>
        <w:spacing w:before="120"/>
        <w:rPr>
          <w:lang w:val="pl-PL"/>
        </w:rPr>
      </w:pPr>
      <w:r w:rsidRPr="00DF2567">
        <w:rPr>
          <w:lang w:val="pl-PL"/>
        </w:rPr>
        <w:t>2.2. Các phụ kiện đường dây.</w:t>
      </w:r>
    </w:p>
    <w:p w14:paraId="48B559E2" w14:textId="77777777" w:rsidR="00D94EF0" w:rsidRPr="00DF2567" w:rsidRDefault="00D94EF0" w:rsidP="00D94EF0">
      <w:pPr>
        <w:spacing w:before="120"/>
        <w:rPr>
          <w:lang w:val="pl-PL"/>
        </w:rPr>
      </w:pPr>
      <w:r w:rsidRPr="00DF2567">
        <w:rPr>
          <w:lang w:val="pl-PL"/>
        </w:rPr>
        <w:t>2.3. Các thiết bị dùng trong lắp đặt đường dây trên không.</w:t>
      </w:r>
    </w:p>
    <w:p w14:paraId="704602E6" w14:textId="77777777" w:rsidR="00D94EF0" w:rsidRPr="00DF2567" w:rsidRDefault="00D94EF0" w:rsidP="00D94EF0">
      <w:pPr>
        <w:spacing w:before="120"/>
        <w:rPr>
          <w:lang w:val="pl-PL"/>
        </w:rPr>
      </w:pPr>
      <w:r w:rsidRPr="00DF2567">
        <w:rPr>
          <w:lang w:val="pl-PL"/>
        </w:rPr>
        <w:t>2.4. Phương pháp lắp đặt đường dây trên không.</w:t>
      </w:r>
    </w:p>
    <w:p w14:paraId="48EA1C8D" w14:textId="77777777" w:rsidR="00D94EF0" w:rsidRPr="00DF2567" w:rsidRDefault="00D94EF0" w:rsidP="00D94EF0">
      <w:pPr>
        <w:spacing w:before="120"/>
        <w:rPr>
          <w:lang w:val="pl-PL"/>
        </w:rPr>
      </w:pPr>
      <w:r w:rsidRPr="00DF2567">
        <w:rPr>
          <w:lang w:val="pl-PL"/>
        </w:rPr>
        <w:t>2.5. Kỹ thuật an toàn khi lắp đặt đường dây.</w:t>
      </w:r>
    </w:p>
    <w:p w14:paraId="585635BF" w14:textId="77777777" w:rsidR="00D94EF0" w:rsidRPr="00DF2567" w:rsidRDefault="00D94EF0" w:rsidP="00D94EF0">
      <w:pPr>
        <w:tabs>
          <w:tab w:val="num" w:pos="900"/>
        </w:tabs>
        <w:spacing w:before="120"/>
        <w:jc w:val="both"/>
        <w:rPr>
          <w:lang w:val="vi-VN"/>
        </w:rPr>
      </w:pPr>
      <w:r w:rsidRPr="00DF2567">
        <w:rPr>
          <w:lang w:val="pl-PL"/>
        </w:rPr>
        <w:t>2.6. Thự hành lắp đặt đường dây trên không</w:t>
      </w:r>
      <w:r w:rsidRPr="00DF2567">
        <w:rPr>
          <w:iCs/>
          <w:lang w:val="vi-VN"/>
        </w:rPr>
        <w:tab/>
      </w:r>
      <w:r w:rsidRPr="00DF2567">
        <w:rPr>
          <w:iCs/>
          <w:lang w:val="vi-VN"/>
        </w:rPr>
        <w:tab/>
      </w:r>
      <w:r w:rsidRPr="00DF2567">
        <w:rPr>
          <w:iCs/>
          <w:lang w:val="vi-VN"/>
        </w:rPr>
        <w:tab/>
      </w:r>
      <w:r w:rsidRPr="00DF2567">
        <w:rPr>
          <w:lang w:val="pl-PL"/>
        </w:rPr>
        <w:tab/>
      </w:r>
      <w:r w:rsidRPr="00DF2567">
        <w:rPr>
          <w:lang w:val="pl-PL"/>
        </w:rPr>
        <w:tab/>
      </w:r>
      <w:r w:rsidRPr="00DF2567">
        <w:rPr>
          <w:lang w:val="pl-PL"/>
        </w:rPr>
        <w:tab/>
      </w:r>
      <w:r w:rsidRPr="00DF2567">
        <w:rPr>
          <w:lang w:val="pl-PL"/>
        </w:rPr>
        <w:tab/>
      </w:r>
    </w:p>
    <w:p w14:paraId="7E58C922" w14:textId="77777777" w:rsidR="00D94EF0" w:rsidRPr="00DF2567" w:rsidRDefault="00D94EF0" w:rsidP="00D94EF0">
      <w:pPr>
        <w:spacing w:before="120"/>
        <w:ind w:left="717" w:firstLine="3"/>
        <w:rPr>
          <w:bCs/>
          <w:lang w:val="pl-PL"/>
        </w:rPr>
      </w:pPr>
      <w:r w:rsidRPr="00DF2567">
        <w:rPr>
          <w:b/>
          <w:lang w:val="pl-PL"/>
        </w:rPr>
        <w:t>Bài 3:</w:t>
      </w:r>
      <w:r w:rsidR="00057193" w:rsidRPr="00DF2567">
        <w:rPr>
          <w:lang w:val="pl-PL"/>
        </w:rPr>
        <w:t xml:space="preserve"> </w:t>
      </w:r>
      <w:r w:rsidRPr="00DF2567">
        <w:rPr>
          <w:bCs/>
          <w:lang w:val="pl-PL"/>
        </w:rPr>
        <w:t xml:space="preserve">Kỹ thuật </w:t>
      </w:r>
      <w:r w:rsidRPr="00DF2567">
        <w:rPr>
          <w:bCs/>
          <w:lang w:val="pl-PL" w:eastAsia="ko-KR"/>
        </w:rPr>
        <w:t>lắp đặt hệ thống điện chiếu sáng</w:t>
      </w:r>
      <w:r w:rsidRPr="00DF2567">
        <w:rPr>
          <w:i/>
          <w:iCs/>
          <w:lang w:val="pl-PL" w:eastAsia="ko-KR"/>
        </w:rPr>
        <w:t xml:space="preserve">      Thời gian: 30 giờ</w:t>
      </w:r>
    </w:p>
    <w:p w14:paraId="2F291B02" w14:textId="77777777" w:rsidR="00D94EF0" w:rsidRPr="00DF2567" w:rsidRDefault="00D94EF0" w:rsidP="00D94EF0">
      <w:pPr>
        <w:spacing w:before="120"/>
        <w:jc w:val="both"/>
        <w:rPr>
          <w:b/>
          <w:bCs/>
          <w:iCs/>
          <w:lang w:val="vi-VN" w:eastAsia="ko-KR"/>
        </w:rPr>
      </w:pPr>
      <w:r w:rsidRPr="00DF2567">
        <w:rPr>
          <w:iCs/>
          <w:lang w:val="pl-PL" w:eastAsia="ko-KR"/>
        </w:rPr>
        <w:t xml:space="preserve">1. </w:t>
      </w:r>
      <w:r w:rsidRPr="00DF2567">
        <w:rPr>
          <w:iCs/>
          <w:lang w:val="vi-VN" w:eastAsia="ko-KR"/>
        </w:rPr>
        <w:t xml:space="preserve">Mục tiêu </w:t>
      </w:r>
      <w:r w:rsidRPr="00DF2567">
        <w:rPr>
          <w:iCs/>
          <w:lang w:val="pl-PL" w:eastAsia="ko-KR"/>
        </w:rPr>
        <w:t>của bài</w:t>
      </w:r>
      <w:r w:rsidRPr="00DF2567">
        <w:rPr>
          <w:iCs/>
          <w:lang w:val="vi-VN" w:eastAsia="ko-KR"/>
        </w:rPr>
        <w:t>:</w:t>
      </w:r>
    </w:p>
    <w:p w14:paraId="56FDE6BB" w14:textId="77777777" w:rsidR="00D94EF0" w:rsidRPr="00DF2567" w:rsidRDefault="00D94EF0" w:rsidP="00D94EF0">
      <w:pPr>
        <w:spacing w:before="120"/>
        <w:ind w:firstLine="567"/>
        <w:jc w:val="both"/>
        <w:rPr>
          <w:lang w:val="pl-PL"/>
        </w:rPr>
      </w:pPr>
      <w:r w:rsidRPr="00DF2567">
        <w:rPr>
          <w:lang w:val="pl-PL"/>
        </w:rPr>
        <w:t>- Trình bày được các yêu cầu của mạng điện chiếu sáng theo nội dung bài đã học.</w:t>
      </w:r>
    </w:p>
    <w:p w14:paraId="658966F4" w14:textId="77777777" w:rsidR="00D94EF0" w:rsidRPr="00DF2567" w:rsidRDefault="00D94EF0" w:rsidP="00D94EF0">
      <w:pPr>
        <w:spacing w:before="120"/>
        <w:ind w:firstLine="567"/>
        <w:jc w:val="both"/>
        <w:rPr>
          <w:lang w:val="pl-PL"/>
        </w:rPr>
      </w:pPr>
      <w:r w:rsidRPr="00DF2567">
        <w:rPr>
          <w:lang w:val="pl-PL"/>
        </w:rPr>
        <w:t>- Lắp đặt được mạng điện chiếu sáng theo sơ đồ.</w:t>
      </w:r>
    </w:p>
    <w:p w14:paraId="633F825E" w14:textId="77777777" w:rsidR="00D94EF0" w:rsidRPr="00DF2567" w:rsidRDefault="00D94EF0" w:rsidP="00D94EF0">
      <w:pPr>
        <w:spacing w:before="120"/>
        <w:ind w:firstLine="567"/>
        <w:jc w:val="both"/>
        <w:rPr>
          <w:lang w:val="pl-PL"/>
        </w:rPr>
      </w:pPr>
      <w:r w:rsidRPr="00DF2567">
        <w:rPr>
          <w:lang w:val="pl-PL"/>
        </w:rPr>
        <w:t>- Thực hiện được các mạch chiếu sáng đạt yêu cầu kỹ thuật.</w:t>
      </w:r>
    </w:p>
    <w:p w14:paraId="1679474A" w14:textId="77777777" w:rsidR="00D94EF0" w:rsidRPr="00DF2567" w:rsidRDefault="00D94EF0" w:rsidP="00D94EF0">
      <w:pPr>
        <w:spacing w:before="120"/>
        <w:ind w:firstLine="567"/>
        <w:jc w:val="both"/>
        <w:rPr>
          <w:lang w:val="pl-PL"/>
        </w:rPr>
      </w:pPr>
      <w:r w:rsidRPr="00DF2567">
        <w:rPr>
          <w:lang w:val="pl-PL"/>
        </w:rPr>
        <w:t>- Rèn luyện tính cẩn thận, tỉ mỉ, chính xác, tư duy khoa học và sáng tạo.</w:t>
      </w:r>
    </w:p>
    <w:p w14:paraId="45B08E04" w14:textId="77777777" w:rsidR="00D94EF0" w:rsidRPr="00DF2567" w:rsidRDefault="00D94EF0" w:rsidP="00D94EF0">
      <w:pPr>
        <w:tabs>
          <w:tab w:val="num" w:pos="900"/>
        </w:tabs>
        <w:spacing w:before="120"/>
        <w:jc w:val="both"/>
        <w:rPr>
          <w:iCs/>
          <w:lang w:val="pl-PL"/>
        </w:rPr>
      </w:pPr>
      <w:r w:rsidRPr="00DF2567">
        <w:rPr>
          <w:iCs/>
          <w:lang w:val="pl-PL"/>
        </w:rPr>
        <w:t xml:space="preserve">2. </w:t>
      </w:r>
      <w:r w:rsidRPr="00DF2567">
        <w:rPr>
          <w:iCs/>
          <w:lang w:val="vi-VN"/>
        </w:rPr>
        <w:t>Nội dung</w:t>
      </w:r>
      <w:r w:rsidRPr="00DF2567">
        <w:rPr>
          <w:iCs/>
          <w:lang w:val="pl-PL"/>
        </w:rPr>
        <w:t xml:space="preserve"> bài</w:t>
      </w:r>
      <w:r w:rsidRPr="00DF2567">
        <w:rPr>
          <w:iCs/>
          <w:lang w:val="vi-VN"/>
        </w:rPr>
        <w:t xml:space="preserve">: </w:t>
      </w:r>
    </w:p>
    <w:p w14:paraId="214508C5" w14:textId="77777777" w:rsidR="00D94EF0" w:rsidRPr="00DF2567" w:rsidRDefault="00D94EF0" w:rsidP="00D94EF0">
      <w:pPr>
        <w:spacing w:before="120"/>
        <w:jc w:val="both"/>
        <w:rPr>
          <w:b/>
          <w:bCs/>
          <w:lang w:val="pl-PL"/>
        </w:rPr>
      </w:pPr>
      <w:r w:rsidRPr="00DF2567">
        <w:rPr>
          <w:lang w:val="pl-PL"/>
        </w:rPr>
        <w:t>2.1. Các phương thức đi dây</w:t>
      </w:r>
      <w:r w:rsidRPr="00DF2567">
        <w:rPr>
          <w:lang w:val="pl-PL"/>
        </w:rPr>
        <w:tab/>
      </w:r>
    </w:p>
    <w:p w14:paraId="706E34D2" w14:textId="77777777" w:rsidR="00D94EF0" w:rsidRPr="00DF2567" w:rsidRDefault="00D94EF0" w:rsidP="00D94EF0">
      <w:pPr>
        <w:spacing w:before="120"/>
        <w:jc w:val="both"/>
        <w:rPr>
          <w:lang w:val="pl-PL"/>
        </w:rPr>
      </w:pPr>
      <w:r w:rsidRPr="00DF2567">
        <w:rPr>
          <w:lang w:val="pl-PL"/>
        </w:rPr>
        <w:t xml:space="preserve">2.2. Các kích thước trong lắp đặt điện và lựa chọn dây dẫn.             </w:t>
      </w:r>
    </w:p>
    <w:p w14:paraId="4EED5286" w14:textId="77777777" w:rsidR="00D94EF0" w:rsidRPr="00DF2567" w:rsidRDefault="00D94EF0" w:rsidP="00D94EF0">
      <w:pPr>
        <w:spacing w:before="120"/>
        <w:jc w:val="both"/>
        <w:rPr>
          <w:lang w:val="pl-PL"/>
        </w:rPr>
      </w:pPr>
      <w:r w:rsidRPr="00DF2567">
        <w:rPr>
          <w:lang w:val="pl-PL"/>
        </w:rPr>
        <w:t xml:space="preserve">2.3. Một số loại mạch cơ bản. </w:t>
      </w:r>
      <w:r w:rsidRPr="00DF2567">
        <w:rPr>
          <w:i/>
          <w:iCs/>
          <w:lang w:val="pl-PL"/>
        </w:rPr>
        <w:tab/>
      </w:r>
    </w:p>
    <w:p w14:paraId="0183D0CD" w14:textId="77777777" w:rsidR="00D94EF0" w:rsidRPr="00DF2567" w:rsidRDefault="00D94EF0" w:rsidP="00D94EF0">
      <w:pPr>
        <w:spacing w:before="120"/>
        <w:jc w:val="both"/>
        <w:rPr>
          <w:lang w:val="pl-PL"/>
        </w:rPr>
      </w:pPr>
      <w:r w:rsidRPr="00DF2567">
        <w:rPr>
          <w:lang w:val="pl-PL"/>
        </w:rPr>
        <w:t>2.4. Thực hành lắp đặt mạng điện chiếu sáng dùng nẹp dẫn.</w:t>
      </w:r>
    </w:p>
    <w:p w14:paraId="38EDEE16" w14:textId="77777777" w:rsidR="00D94EF0" w:rsidRPr="00DF2567" w:rsidRDefault="00D94EF0" w:rsidP="00D94EF0">
      <w:pPr>
        <w:tabs>
          <w:tab w:val="num" w:pos="900"/>
        </w:tabs>
        <w:spacing w:before="120"/>
        <w:jc w:val="both"/>
        <w:rPr>
          <w:lang w:val="vi-VN"/>
        </w:rPr>
      </w:pPr>
      <w:r w:rsidRPr="00DF2567">
        <w:rPr>
          <w:lang w:val="pl-PL"/>
        </w:rPr>
        <w:t>2.5. Thực hành lắp đặt mạng điện chiếu dùng ống dẫn.</w:t>
      </w:r>
      <w:r w:rsidRPr="00DF2567">
        <w:rPr>
          <w:iCs/>
          <w:lang w:val="vi-VN"/>
        </w:rPr>
        <w:tab/>
      </w:r>
      <w:r w:rsidRPr="00DF2567">
        <w:rPr>
          <w:iCs/>
          <w:lang w:val="vi-VN"/>
        </w:rPr>
        <w:tab/>
      </w:r>
      <w:r w:rsidRPr="00DF2567">
        <w:rPr>
          <w:iCs/>
          <w:lang w:val="vi-VN"/>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p>
    <w:p w14:paraId="1AD3A2E1" w14:textId="77777777" w:rsidR="00D94EF0" w:rsidRPr="00DF2567" w:rsidRDefault="00D94EF0" w:rsidP="00057193">
      <w:pPr>
        <w:spacing w:before="120"/>
        <w:ind w:left="284"/>
        <w:rPr>
          <w:lang w:val="pl-PL"/>
        </w:rPr>
      </w:pPr>
      <w:r w:rsidRPr="00DF2567">
        <w:rPr>
          <w:b/>
          <w:lang w:val="pl-PL"/>
        </w:rPr>
        <w:t>Bài 4:</w:t>
      </w:r>
      <w:r w:rsidR="00057193" w:rsidRPr="00DF2567">
        <w:rPr>
          <w:bCs/>
          <w:lang w:val="pl-PL"/>
        </w:rPr>
        <w:t xml:space="preserve"> </w:t>
      </w:r>
      <w:r w:rsidRPr="00DF2567">
        <w:rPr>
          <w:bCs/>
          <w:lang w:val="pl-PL"/>
        </w:rPr>
        <w:t>Kỹ thuật lắp đặt mạng điện công nghiệp</w:t>
      </w:r>
      <w:r w:rsidRPr="00DF2567">
        <w:rPr>
          <w:bCs/>
          <w:lang w:val="pl-PL"/>
        </w:rPr>
        <w:tab/>
      </w:r>
      <w:r w:rsidRPr="00DF2567">
        <w:rPr>
          <w:bCs/>
          <w:lang w:val="pl-PL"/>
        </w:rPr>
        <w:tab/>
      </w:r>
      <w:r w:rsidRPr="00DF2567">
        <w:rPr>
          <w:i/>
          <w:iCs/>
          <w:lang w:val="pl-PL"/>
        </w:rPr>
        <w:t>Thời gian: 30 giờ</w:t>
      </w:r>
    </w:p>
    <w:p w14:paraId="441C4B5C" w14:textId="77777777" w:rsidR="00D94EF0" w:rsidRPr="00DF2567" w:rsidRDefault="00057193" w:rsidP="00057193">
      <w:pPr>
        <w:tabs>
          <w:tab w:val="num" w:pos="900"/>
        </w:tabs>
        <w:spacing w:before="120"/>
        <w:jc w:val="both"/>
        <w:rPr>
          <w:iCs/>
          <w:lang w:val="es-ES_tradnl"/>
        </w:rPr>
      </w:pPr>
      <w:r w:rsidRPr="00DF2567">
        <w:rPr>
          <w:iCs/>
          <w:lang w:val="es-ES_tradnl"/>
        </w:rPr>
        <w:t xml:space="preserve">1. </w:t>
      </w:r>
      <w:r w:rsidR="00D94EF0" w:rsidRPr="00DF2567">
        <w:rPr>
          <w:iCs/>
          <w:lang w:val="es-ES_tradnl"/>
        </w:rPr>
        <w:t>Mục tiêu của bài:</w:t>
      </w:r>
    </w:p>
    <w:p w14:paraId="0C83D60D" w14:textId="77777777" w:rsidR="00D94EF0" w:rsidRPr="00DF2567" w:rsidRDefault="00D94EF0" w:rsidP="00D94EF0">
      <w:pPr>
        <w:spacing w:before="120"/>
        <w:ind w:firstLine="567"/>
        <w:jc w:val="both"/>
        <w:rPr>
          <w:lang w:val="pl-PL"/>
        </w:rPr>
      </w:pPr>
      <w:r w:rsidRPr="00DF2567">
        <w:rPr>
          <w:lang w:val="pl-PL"/>
        </w:rPr>
        <w:t>- Trình bày được các khái niệm về mạng điện xí nghiệp theo nội dung bài đã học.</w:t>
      </w:r>
    </w:p>
    <w:p w14:paraId="38B76B18" w14:textId="77777777" w:rsidR="00D94EF0" w:rsidRPr="00DF2567" w:rsidRDefault="00D94EF0" w:rsidP="00D94EF0">
      <w:pPr>
        <w:spacing w:before="120"/>
        <w:ind w:firstLine="567"/>
        <w:jc w:val="both"/>
        <w:rPr>
          <w:lang w:val="pl-PL"/>
        </w:rPr>
      </w:pPr>
      <w:r w:rsidRPr="00DF2567">
        <w:rPr>
          <w:lang w:val="pl-PL"/>
        </w:rPr>
        <w:t>- Thực hiện được lắp đặt mạng điện xí nghiệp theo yêu cầu kỹ thuật.</w:t>
      </w:r>
    </w:p>
    <w:p w14:paraId="6F943E4C" w14:textId="77777777" w:rsidR="00D94EF0" w:rsidRPr="00DF2567" w:rsidRDefault="00D94EF0" w:rsidP="00D94EF0">
      <w:pPr>
        <w:spacing w:before="120"/>
        <w:ind w:firstLine="567"/>
        <w:jc w:val="both"/>
        <w:rPr>
          <w:lang w:val="es-ES_tradnl"/>
        </w:rPr>
      </w:pPr>
      <w:r w:rsidRPr="00DF2567">
        <w:rPr>
          <w:lang w:val="es-ES_tradnl"/>
        </w:rPr>
        <w:t>- Lắp đặt tủ phân phối, tủ động điều khiển đảm bảo kỹ thuật và an toàn.</w:t>
      </w:r>
    </w:p>
    <w:p w14:paraId="2526EDDC" w14:textId="77777777" w:rsidR="00D94EF0" w:rsidRPr="00DF2567" w:rsidRDefault="00D94EF0" w:rsidP="00D94EF0">
      <w:pPr>
        <w:spacing w:before="120"/>
        <w:ind w:firstLine="567"/>
        <w:jc w:val="both"/>
        <w:rPr>
          <w:lang w:val="es-ES_tradnl"/>
        </w:rPr>
      </w:pPr>
      <w:r w:rsidRPr="00DF2567">
        <w:rPr>
          <w:lang w:val="es-ES_tradnl"/>
        </w:rPr>
        <w:t>- Rèn luyện tính cẩn thận, tỉ mỉ, chính xác, tư duy khoa học và sáng tạo.</w:t>
      </w:r>
    </w:p>
    <w:p w14:paraId="617FDB53" w14:textId="77777777" w:rsidR="00D94EF0" w:rsidRPr="00DF2567" w:rsidRDefault="00D94EF0" w:rsidP="00D94EF0">
      <w:pPr>
        <w:tabs>
          <w:tab w:val="num" w:pos="900"/>
        </w:tabs>
        <w:spacing w:before="120"/>
        <w:jc w:val="both"/>
        <w:rPr>
          <w:iCs/>
          <w:lang w:val="es-ES_tradnl"/>
        </w:rPr>
      </w:pPr>
      <w:r w:rsidRPr="00DF2567">
        <w:rPr>
          <w:iCs/>
          <w:lang w:val="es-ES_tradnl"/>
        </w:rPr>
        <w:t xml:space="preserve">2. </w:t>
      </w:r>
      <w:r w:rsidRPr="00DF2567">
        <w:rPr>
          <w:iCs/>
          <w:lang w:val="vi-VN"/>
        </w:rPr>
        <w:t>Nội dung</w:t>
      </w:r>
      <w:r w:rsidRPr="00DF2567">
        <w:rPr>
          <w:iCs/>
          <w:lang w:val="es-ES_tradnl"/>
        </w:rPr>
        <w:t xml:space="preserve"> bài</w:t>
      </w:r>
      <w:r w:rsidRPr="00DF2567">
        <w:rPr>
          <w:iCs/>
          <w:lang w:val="vi-VN"/>
        </w:rPr>
        <w:t xml:space="preserve">: </w:t>
      </w:r>
    </w:p>
    <w:p w14:paraId="010DE728" w14:textId="77777777" w:rsidR="00D94EF0" w:rsidRPr="00DF2567" w:rsidRDefault="00D94EF0" w:rsidP="00D94EF0">
      <w:pPr>
        <w:spacing w:before="120"/>
        <w:jc w:val="both"/>
        <w:rPr>
          <w:lang w:val="es-ES_tradnl"/>
        </w:rPr>
      </w:pPr>
      <w:r w:rsidRPr="00DF2567">
        <w:rPr>
          <w:lang w:val="es-ES_tradnl"/>
        </w:rPr>
        <w:t>2.1. Khái niệm chung về mạng điện công nghiệp.</w:t>
      </w:r>
      <w:r w:rsidRPr="00DF2567">
        <w:rPr>
          <w:lang w:val="es-ES_tradnl"/>
        </w:rPr>
        <w:tab/>
      </w:r>
      <w:r w:rsidRPr="00DF2567">
        <w:rPr>
          <w:lang w:val="es-ES_tradnl"/>
        </w:rPr>
        <w:tab/>
      </w:r>
      <w:r w:rsidRPr="00DF2567">
        <w:rPr>
          <w:lang w:val="es-ES_tradnl"/>
        </w:rPr>
        <w:tab/>
      </w:r>
    </w:p>
    <w:p w14:paraId="0D69A182" w14:textId="77777777" w:rsidR="00D94EF0" w:rsidRPr="00DF2567" w:rsidRDefault="00D94EF0" w:rsidP="00D94EF0">
      <w:pPr>
        <w:spacing w:before="120"/>
        <w:jc w:val="both"/>
        <w:rPr>
          <w:lang w:val="es-ES_tradnl"/>
        </w:rPr>
      </w:pPr>
      <w:r w:rsidRPr="00DF2567">
        <w:rPr>
          <w:lang w:val="es-ES_tradnl"/>
        </w:rPr>
        <w:t>2.2. Các phương pháp lắp đặt cáp.</w:t>
      </w:r>
    </w:p>
    <w:p w14:paraId="28659FA4" w14:textId="77777777" w:rsidR="00D94EF0" w:rsidRPr="00DF2567" w:rsidRDefault="00D94EF0" w:rsidP="00D94EF0">
      <w:pPr>
        <w:spacing w:before="120"/>
        <w:jc w:val="both"/>
        <w:rPr>
          <w:lang w:val="es-ES_tradnl"/>
        </w:rPr>
      </w:pPr>
      <w:r w:rsidRPr="00DF2567">
        <w:rPr>
          <w:lang w:val="es-ES_tradnl"/>
        </w:rPr>
        <w:t>2.3. Thực hành lắp đặt tủ phân phối.</w:t>
      </w:r>
    </w:p>
    <w:p w14:paraId="5DAA2A62" w14:textId="77777777" w:rsidR="00D94EF0" w:rsidRPr="00DF2567" w:rsidRDefault="00D94EF0" w:rsidP="00D94EF0">
      <w:pPr>
        <w:tabs>
          <w:tab w:val="num" w:pos="900"/>
        </w:tabs>
        <w:spacing w:before="120"/>
        <w:jc w:val="both"/>
        <w:rPr>
          <w:lang w:val="vi-VN"/>
        </w:rPr>
      </w:pPr>
      <w:r w:rsidRPr="00DF2567">
        <w:rPr>
          <w:lang w:val="es-ES_tradnl"/>
        </w:rPr>
        <w:t xml:space="preserve">2.4. Thực hành lắp đặt tủ điều khiển. </w:t>
      </w:r>
      <w:r w:rsidRPr="00DF2567">
        <w:rPr>
          <w:lang w:val="es-ES_tradnl"/>
        </w:rPr>
        <w:tab/>
      </w:r>
      <w:r w:rsidRPr="00DF2567">
        <w:rPr>
          <w:iCs/>
          <w:lang w:val="vi-VN"/>
        </w:rPr>
        <w:tab/>
      </w:r>
      <w:r w:rsidRPr="00DF2567">
        <w:rPr>
          <w:iCs/>
          <w:lang w:val="vi-VN"/>
        </w:rPr>
        <w:tab/>
      </w:r>
      <w:r w:rsidRPr="00DF2567">
        <w:rPr>
          <w:iCs/>
          <w:lang w:val="vi-VN"/>
        </w:rPr>
        <w:tab/>
      </w:r>
      <w:r w:rsidRPr="00DF2567">
        <w:rPr>
          <w:iCs/>
          <w:lang w:val="vi-VN"/>
        </w:rPr>
        <w:tab/>
      </w:r>
    </w:p>
    <w:p w14:paraId="6428E4F4" w14:textId="77777777" w:rsidR="00D94EF0" w:rsidRPr="00DF2567" w:rsidRDefault="00D94EF0" w:rsidP="00D94EF0">
      <w:pPr>
        <w:spacing w:before="120"/>
        <w:rPr>
          <w:i/>
          <w:iCs/>
          <w:lang w:val="es-ES_tradnl"/>
        </w:rPr>
      </w:pPr>
      <w:r w:rsidRPr="00DF2567">
        <w:rPr>
          <w:lang w:val="es-ES_tradnl"/>
        </w:rPr>
        <w:lastRenderedPageBreak/>
        <w:tab/>
      </w:r>
      <w:r w:rsidRPr="00DF2567">
        <w:rPr>
          <w:lang w:val="es-ES_tradnl"/>
        </w:rPr>
        <w:tab/>
      </w:r>
      <w:r w:rsidRPr="00DF2567">
        <w:rPr>
          <w:lang w:val="es-ES_tradnl"/>
        </w:rPr>
        <w:tab/>
      </w:r>
      <w:r w:rsidRPr="00DF2567">
        <w:rPr>
          <w:lang w:val="es-ES_tradnl"/>
        </w:rPr>
        <w:tab/>
      </w:r>
      <w:r w:rsidRPr="00DF2567">
        <w:rPr>
          <w:lang w:val="es-ES_tradnl"/>
        </w:rPr>
        <w:tab/>
      </w:r>
      <w:r w:rsidRPr="00DF2567">
        <w:rPr>
          <w:lang w:val="es-ES_tradnl"/>
        </w:rPr>
        <w:tab/>
      </w:r>
      <w:r w:rsidRPr="00DF2567">
        <w:rPr>
          <w:lang w:val="es-ES_tradnl"/>
        </w:rPr>
        <w:tab/>
      </w:r>
      <w:r w:rsidRPr="00DF2567">
        <w:rPr>
          <w:lang w:val="es-ES_tradnl"/>
        </w:rPr>
        <w:tab/>
      </w:r>
    </w:p>
    <w:p w14:paraId="0FE443A7" w14:textId="77777777" w:rsidR="00D94EF0" w:rsidRPr="00DF2567" w:rsidRDefault="00D94EF0" w:rsidP="00D94EF0">
      <w:pPr>
        <w:spacing w:before="120"/>
        <w:ind w:left="720"/>
        <w:rPr>
          <w:bCs/>
          <w:lang w:val="es-ES_tradnl"/>
        </w:rPr>
      </w:pPr>
      <w:r w:rsidRPr="00DF2567">
        <w:rPr>
          <w:b/>
          <w:lang w:val="es-ES_tradnl"/>
        </w:rPr>
        <w:t>Bài 5:</w:t>
      </w:r>
      <w:r w:rsidR="00057193" w:rsidRPr="00DF2567">
        <w:rPr>
          <w:lang w:val="es-ES_tradnl"/>
        </w:rPr>
        <w:t xml:space="preserve"> </w:t>
      </w:r>
      <w:r w:rsidRPr="00DF2567">
        <w:rPr>
          <w:bCs/>
          <w:lang w:val="es-ES_tradnl"/>
        </w:rPr>
        <w:t>Kỹ thuật lắp đặt hệ thống nối đất và chống sét</w:t>
      </w:r>
      <w:r w:rsidR="00057193" w:rsidRPr="00DF2567">
        <w:rPr>
          <w:bCs/>
          <w:lang w:val="es-ES_tradnl"/>
        </w:rPr>
        <w:t xml:space="preserve">      </w:t>
      </w:r>
      <w:r w:rsidRPr="00DF2567">
        <w:rPr>
          <w:i/>
          <w:iCs/>
          <w:lang w:val="es-ES_tradnl"/>
        </w:rPr>
        <w:t>Thời gian: 2</w:t>
      </w:r>
      <w:r w:rsidR="001E3453">
        <w:rPr>
          <w:i/>
          <w:iCs/>
          <w:lang w:val="es-ES_tradnl"/>
        </w:rPr>
        <w:t>4</w:t>
      </w:r>
      <w:r w:rsidRPr="00DF2567">
        <w:rPr>
          <w:i/>
          <w:iCs/>
          <w:lang w:val="es-ES_tradnl"/>
        </w:rPr>
        <w:t xml:space="preserve"> giờ</w:t>
      </w:r>
    </w:p>
    <w:p w14:paraId="43041D6F" w14:textId="77777777" w:rsidR="00D94EF0" w:rsidRPr="00DF2567" w:rsidRDefault="00D94EF0" w:rsidP="00D94EF0">
      <w:pPr>
        <w:spacing w:before="120"/>
        <w:jc w:val="both"/>
        <w:rPr>
          <w:b/>
          <w:bCs/>
          <w:iCs/>
          <w:lang w:val="vi-VN" w:eastAsia="ko-KR"/>
        </w:rPr>
      </w:pPr>
      <w:r w:rsidRPr="00DF2567">
        <w:rPr>
          <w:iCs/>
          <w:lang w:val="es-ES_tradnl" w:eastAsia="ko-KR"/>
        </w:rPr>
        <w:t xml:space="preserve">1. </w:t>
      </w:r>
      <w:r w:rsidRPr="00DF2567">
        <w:rPr>
          <w:iCs/>
          <w:lang w:val="vi-VN" w:eastAsia="ko-KR"/>
        </w:rPr>
        <w:t xml:space="preserve">Mục tiêu </w:t>
      </w:r>
      <w:r w:rsidRPr="00DF2567">
        <w:rPr>
          <w:iCs/>
          <w:lang w:val="es-ES_tradnl" w:eastAsia="ko-KR"/>
        </w:rPr>
        <w:t>của bài</w:t>
      </w:r>
      <w:r w:rsidRPr="00DF2567">
        <w:rPr>
          <w:iCs/>
          <w:lang w:val="vi-VN" w:eastAsia="ko-KR"/>
        </w:rPr>
        <w:t>:</w:t>
      </w:r>
    </w:p>
    <w:p w14:paraId="0FE9F4E8" w14:textId="77777777" w:rsidR="00D94EF0" w:rsidRPr="00DF2567" w:rsidRDefault="00D94EF0" w:rsidP="00D94EF0">
      <w:pPr>
        <w:spacing w:before="120"/>
        <w:ind w:firstLine="567"/>
        <w:jc w:val="both"/>
        <w:rPr>
          <w:lang w:val="pl-PL"/>
        </w:rPr>
      </w:pPr>
      <w:r w:rsidRPr="00DF2567">
        <w:rPr>
          <w:lang w:val="pl-PL"/>
        </w:rPr>
        <w:t>- Trình bày được các khái niệm, công dụng của  nối đất và chống sét trong đường dây tải điện và trạm điện</w:t>
      </w:r>
    </w:p>
    <w:p w14:paraId="1D6529FF" w14:textId="77777777" w:rsidR="00D94EF0" w:rsidRPr="00DF2567" w:rsidRDefault="00D94EF0" w:rsidP="00D94EF0">
      <w:pPr>
        <w:spacing w:before="120"/>
        <w:ind w:firstLine="567"/>
        <w:jc w:val="both"/>
        <w:rPr>
          <w:lang w:val="pl-PL"/>
        </w:rPr>
      </w:pPr>
      <w:r w:rsidRPr="00DF2567">
        <w:rPr>
          <w:lang w:val="pl-PL"/>
        </w:rPr>
        <w:t>- Tính toán các hệ thống nối đất và chống sét theo yêu cầu kỹ thuật.</w:t>
      </w:r>
    </w:p>
    <w:p w14:paraId="4D08DA93" w14:textId="77777777" w:rsidR="00D94EF0" w:rsidRPr="00DF2567" w:rsidRDefault="00D94EF0" w:rsidP="00D94EF0">
      <w:pPr>
        <w:spacing w:before="120"/>
        <w:ind w:firstLine="567"/>
        <w:jc w:val="both"/>
        <w:rPr>
          <w:lang w:val="pl-PL"/>
        </w:rPr>
      </w:pPr>
      <w:r w:rsidRPr="00DF2567">
        <w:rPr>
          <w:lang w:val="pl-PL"/>
        </w:rPr>
        <w:t>- Thực hiện được lắp đặt hệ thống nối đất và chống sét cho đường dây tải điện và trạm biến áp theo yêu cầu kỹ thuật.</w:t>
      </w:r>
    </w:p>
    <w:p w14:paraId="67B6296B" w14:textId="77777777" w:rsidR="00D94EF0" w:rsidRPr="00DF2567" w:rsidRDefault="00D94EF0" w:rsidP="00D94EF0">
      <w:pPr>
        <w:spacing w:before="120"/>
        <w:ind w:firstLine="567"/>
        <w:jc w:val="both"/>
        <w:rPr>
          <w:lang w:val="pl-PL"/>
        </w:rPr>
      </w:pPr>
      <w:r w:rsidRPr="00DF2567">
        <w:rPr>
          <w:lang w:val="pl-PL"/>
        </w:rPr>
        <w:t>- Rèn luyện tính cẩn thận, tỉ mỉ, chính xác, tư duy sáng tạo và an toàn.</w:t>
      </w:r>
    </w:p>
    <w:p w14:paraId="525FDCEA" w14:textId="77777777" w:rsidR="00D94EF0" w:rsidRPr="00DF2567" w:rsidRDefault="00D94EF0" w:rsidP="00D94EF0">
      <w:pPr>
        <w:tabs>
          <w:tab w:val="num" w:pos="900"/>
        </w:tabs>
        <w:spacing w:before="120"/>
        <w:jc w:val="both"/>
        <w:rPr>
          <w:iCs/>
          <w:lang w:val="pl-PL"/>
        </w:rPr>
      </w:pPr>
      <w:r w:rsidRPr="00DF2567">
        <w:rPr>
          <w:iCs/>
          <w:lang w:val="pl-PL"/>
        </w:rPr>
        <w:t xml:space="preserve">2. </w:t>
      </w:r>
      <w:r w:rsidRPr="00DF2567">
        <w:rPr>
          <w:iCs/>
          <w:lang w:val="vi-VN"/>
        </w:rPr>
        <w:t>Nội dung</w:t>
      </w:r>
      <w:r w:rsidRPr="00DF2567">
        <w:rPr>
          <w:iCs/>
          <w:lang w:val="pl-PL"/>
        </w:rPr>
        <w:t xml:space="preserve"> bài</w:t>
      </w:r>
      <w:r w:rsidRPr="00DF2567">
        <w:rPr>
          <w:iCs/>
          <w:lang w:val="vi-VN"/>
        </w:rPr>
        <w:t>:</w:t>
      </w:r>
    </w:p>
    <w:p w14:paraId="42AADE31" w14:textId="77777777" w:rsidR="00D94EF0" w:rsidRPr="00DF2567" w:rsidRDefault="00D94EF0" w:rsidP="00D94EF0">
      <w:pPr>
        <w:spacing w:before="120"/>
        <w:jc w:val="both"/>
        <w:rPr>
          <w:lang w:val="pl-PL"/>
        </w:rPr>
      </w:pPr>
      <w:r w:rsidRPr="00DF2567">
        <w:rPr>
          <w:lang w:val="pl-PL"/>
        </w:rPr>
        <w:t xml:space="preserve">2.1. Khái niệm về nối đất và chống séttrong hệ thống điện. </w:t>
      </w:r>
    </w:p>
    <w:p w14:paraId="301AC7D5" w14:textId="77777777" w:rsidR="00D94EF0" w:rsidRPr="00DF2567" w:rsidRDefault="00D94EF0" w:rsidP="00D94EF0">
      <w:pPr>
        <w:spacing w:before="120"/>
        <w:jc w:val="both"/>
        <w:rPr>
          <w:lang w:val="pl-PL"/>
        </w:rPr>
      </w:pPr>
      <w:r w:rsidRPr="00DF2567">
        <w:rPr>
          <w:lang w:val="pl-PL"/>
        </w:rPr>
        <w:t xml:space="preserve">2.2. Lắp đặt hệ thống nối đất trung tính lặp lại. </w:t>
      </w:r>
      <w:r w:rsidRPr="00DF2567">
        <w:rPr>
          <w:lang w:val="pl-PL"/>
        </w:rPr>
        <w:tab/>
      </w:r>
    </w:p>
    <w:p w14:paraId="0E70FB8B" w14:textId="77777777" w:rsidR="00D94EF0" w:rsidRPr="00DF2567" w:rsidRDefault="00D94EF0" w:rsidP="00D94EF0">
      <w:pPr>
        <w:tabs>
          <w:tab w:val="num" w:pos="900"/>
        </w:tabs>
        <w:spacing w:before="120"/>
        <w:jc w:val="both"/>
        <w:rPr>
          <w:iCs/>
          <w:lang w:val="pl-PL"/>
        </w:rPr>
      </w:pPr>
      <w:r w:rsidRPr="00DF2567">
        <w:rPr>
          <w:lang w:val="pl-PL"/>
        </w:rPr>
        <w:t xml:space="preserve">2.3. Lắp đặt hệ thống nối đất trạm điện. </w:t>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p>
    <w:p w14:paraId="1F6EA9B6" w14:textId="77777777" w:rsidR="00D94EF0" w:rsidRPr="00DF2567" w:rsidRDefault="00D94EF0" w:rsidP="00D94EF0">
      <w:pPr>
        <w:spacing w:before="120"/>
        <w:ind w:left="-142"/>
        <w:jc w:val="both"/>
        <w:rPr>
          <w:b/>
          <w:lang w:val="pl-PL" w:eastAsia="ko-KR"/>
        </w:rPr>
      </w:pPr>
      <w:r w:rsidRPr="00DF2567">
        <w:rPr>
          <w:b/>
          <w:lang w:val="pl-PL" w:eastAsia="ko-KR"/>
        </w:rPr>
        <w:t xml:space="preserve">IV. Điều kiện thực hiện </w:t>
      </w:r>
      <w:r w:rsidRPr="00DF2567">
        <w:rPr>
          <w:b/>
          <w:bCs/>
          <w:lang w:val="da-DK" w:eastAsia="ko-KR"/>
        </w:rPr>
        <w:t>mô đun</w:t>
      </w:r>
      <w:r w:rsidRPr="00DF2567">
        <w:rPr>
          <w:b/>
          <w:lang w:val="pl-PL" w:eastAsia="ko-KR"/>
        </w:rPr>
        <w:t>:</w:t>
      </w:r>
    </w:p>
    <w:p w14:paraId="73717704" w14:textId="77777777" w:rsidR="00D94EF0" w:rsidRPr="00DF2567" w:rsidRDefault="00D94EF0" w:rsidP="00D94EF0">
      <w:pPr>
        <w:spacing w:before="120"/>
        <w:jc w:val="both"/>
        <w:rPr>
          <w:lang w:val="pl-PL"/>
        </w:rPr>
      </w:pPr>
      <w:r w:rsidRPr="00DF2567">
        <w:rPr>
          <w:lang w:val="pl-PL"/>
        </w:rPr>
        <w:t>1. Phòng học chuyên môn hóa/ nhà xưởng:</w:t>
      </w:r>
    </w:p>
    <w:p w14:paraId="62EFD4BB" w14:textId="77777777" w:rsidR="00D94EF0" w:rsidRPr="00DF2567" w:rsidRDefault="00D94EF0" w:rsidP="006B1F8A">
      <w:pPr>
        <w:numPr>
          <w:ilvl w:val="0"/>
          <w:numId w:val="43"/>
        </w:numPr>
        <w:spacing w:before="120"/>
        <w:jc w:val="both"/>
        <w:rPr>
          <w:lang w:val="pl-PL"/>
        </w:rPr>
      </w:pPr>
      <w:r w:rsidRPr="00DF2567">
        <w:rPr>
          <w:lang w:val="pl-PL"/>
        </w:rPr>
        <w:t xml:space="preserve"> Phòng học lý thuyết có trang bị phương tiện nghe, nhìn.</w:t>
      </w:r>
    </w:p>
    <w:p w14:paraId="25C0E293" w14:textId="77777777" w:rsidR="00D94EF0" w:rsidRPr="00DF2567" w:rsidRDefault="00D94EF0" w:rsidP="006B1F8A">
      <w:pPr>
        <w:numPr>
          <w:ilvl w:val="0"/>
          <w:numId w:val="43"/>
        </w:numPr>
        <w:spacing w:before="120"/>
        <w:jc w:val="both"/>
        <w:rPr>
          <w:lang w:val="pl-PL"/>
        </w:rPr>
      </w:pPr>
      <w:r w:rsidRPr="00DF2567">
        <w:rPr>
          <w:lang w:val="pl-PL"/>
        </w:rPr>
        <w:t>Xưởng thực hành Lắp đặt điện.</w:t>
      </w:r>
    </w:p>
    <w:p w14:paraId="73C0F6AB" w14:textId="77777777" w:rsidR="00D94EF0" w:rsidRPr="00DF2567" w:rsidRDefault="00D94EF0" w:rsidP="00D94EF0">
      <w:pPr>
        <w:spacing w:before="120"/>
        <w:jc w:val="both"/>
      </w:pPr>
      <w:r w:rsidRPr="00DF2567">
        <w:t>2. Trang thiết bị máy móc:</w:t>
      </w:r>
    </w:p>
    <w:p w14:paraId="4CC3F315" w14:textId="77777777" w:rsidR="00D94EF0" w:rsidRPr="00DF2567" w:rsidRDefault="00D94EF0" w:rsidP="006B1F8A">
      <w:pPr>
        <w:numPr>
          <w:ilvl w:val="0"/>
          <w:numId w:val="43"/>
        </w:numPr>
        <w:spacing w:before="120"/>
        <w:jc w:val="both"/>
        <w:rPr>
          <w:lang w:val="en-AU"/>
        </w:rPr>
      </w:pPr>
      <w:r w:rsidRPr="00DF2567">
        <w:rPr>
          <w:lang w:val="en-AU"/>
        </w:rPr>
        <w:t>PC, phần mềm chuyên dùng.</w:t>
      </w:r>
    </w:p>
    <w:p w14:paraId="14515B4D" w14:textId="77777777" w:rsidR="00D94EF0" w:rsidRPr="00DF2567" w:rsidRDefault="00D94EF0" w:rsidP="006B1F8A">
      <w:pPr>
        <w:numPr>
          <w:ilvl w:val="0"/>
          <w:numId w:val="43"/>
        </w:numPr>
        <w:spacing w:before="120"/>
        <w:jc w:val="both"/>
        <w:rPr>
          <w:lang w:val="fr-FR"/>
        </w:rPr>
      </w:pPr>
      <w:r w:rsidRPr="00DF2567">
        <w:rPr>
          <w:lang w:val="fr-FR"/>
        </w:rPr>
        <w:t>Projector, overhead.</w:t>
      </w:r>
    </w:p>
    <w:p w14:paraId="10285751" w14:textId="77777777" w:rsidR="00D94EF0" w:rsidRPr="00DF2567" w:rsidRDefault="00D94EF0" w:rsidP="006B1F8A">
      <w:pPr>
        <w:numPr>
          <w:ilvl w:val="0"/>
          <w:numId w:val="43"/>
        </w:numPr>
        <w:spacing w:before="120"/>
        <w:jc w:val="both"/>
        <w:rPr>
          <w:lang w:val="es-ES_tradnl"/>
        </w:rPr>
      </w:pPr>
      <w:r w:rsidRPr="00DF2567">
        <w:rPr>
          <w:lang w:val="es-ES_tradnl"/>
        </w:rPr>
        <w:t>Máy chiếu vật thể ba chiều.</w:t>
      </w:r>
    </w:p>
    <w:p w14:paraId="76AA76B2" w14:textId="77777777" w:rsidR="00D94EF0" w:rsidRPr="00DF2567" w:rsidRDefault="00D94EF0" w:rsidP="00D94EF0">
      <w:pPr>
        <w:spacing w:before="120"/>
        <w:ind w:left="47"/>
        <w:jc w:val="both"/>
        <w:rPr>
          <w:lang w:val="es-ES_tradnl"/>
        </w:rPr>
      </w:pPr>
      <w:r w:rsidRPr="00DF2567">
        <w:rPr>
          <w:lang w:val="es-ES_tradnl"/>
        </w:rPr>
        <w:t>3. Học liệu, dụng cụ, nguyên vật liệu:</w:t>
      </w:r>
    </w:p>
    <w:p w14:paraId="04987451" w14:textId="77777777" w:rsidR="00D94EF0" w:rsidRPr="00DF2567" w:rsidRDefault="00D94EF0" w:rsidP="006B1F8A">
      <w:pPr>
        <w:numPr>
          <w:ilvl w:val="0"/>
          <w:numId w:val="42"/>
        </w:numPr>
        <w:spacing w:before="120"/>
        <w:ind w:firstLine="284"/>
        <w:jc w:val="both"/>
        <w:rPr>
          <w:lang w:val="pt-BR"/>
        </w:rPr>
      </w:pPr>
      <w:r w:rsidRPr="00DF2567">
        <w:rPr>
          <w:lang w:val="pt-BR"/>
        </w:rPr>
        <w:t xml:space="preserve">Vật liệu: </w:t>
      </w:r>
    </w:p>
    <w:p w14:paraId="67B2FF65" w14:textId="77777777" w:rsidR="00D94EF0" w:rsidRPr="00DF2567" w:rsidRDefault="00D94EF0" w:rsidP="006B1F8A">
      <w:pPr>
        <w:numPr>
          <w:ilvl w:val="0"/>
          <w:numId w:val="43"/>
        </w:numPr>
        <w:spacing w:before="120"/>
        <w:jc w:val="both"/>
        <w:rPr>
          <w:lang w:val="es-ES_tradnl"/>
        </w:rPr>
      </w:pPr>
      <w:r w:rsidRPr="00DF2567">
        <w:rPr>
          <w:lang w:val="es-ES_tradnl"/>
        </w:rPr>
        <w:t>Các loại dây dẫn điện, dây cáp, cột, sứ, phụ kiện đường dây.</w:t>
      </w:r>
    </w:p>
    <w:p w14:paraId="58FCB9D4" w14:textId="77777777" w:rsidR="00D94EF0" w:rsidRPr="00DF2567" w:rsidRDefault="00D94EF0" w:rsidP="006B1F8A">
      <w:pPr>
        <w:numPr>
          <w:ilvl w:val="0"/>
          <w:numId w:val="43"/>
        </w:numPr>
        <w:spacing w:before="120"/>
        <w:jc w:val="both"/>
        <w:rPr>
          <w:lang w:val="es-ES_tradnl"/>
        </w:rPr>
      </w:pPr>
      <w:r w:rsidRPr="00DF2567">
        <w:rPr>
          <w:lang w:val="es-ES_tradnl"/>
        </w:rPr>
        <w:t>Các loại đèn gia dụng và công nghiệp.</w:t>
      </w:r>
    </w:p>
    <w:p w14:paraId="7271E8AF" w14:textId="77777777" w:rsidR="00D94EF0" w:rsidRPr="00DF2567" w:rsidRDefault="00D94EF0" w:rsidP="006B1F8A">
      <w:pPr>
        <w:numPr>
          <w:ilvl w:val="0"/>
          <w:numId w:val="43"/>
        </w:numPr>
        <w:spacing w:before="120"/>
        <w:jc w:val="both"/>
        <w:rPr>
          <w:lang w:val="es-ES_tradnl"/>
        </w:rPr>
      </w:pPr>
      <w:r w:rsidRPr="00DF2567">
        <w:rPr>
          <w:lang w:val="es-ES_tradnl"/>
        </w:rPr>
        <w:t>Thiết bị tủ điện, khí cụ điện các loại, các loại đồng hồ đo</w:t>
      </w:r>
    </w:p>
    <w:p w14:paraId="16F86648" w14:textId="77777777" w:rsidR="00D94EF0" w:rsidRPr="00DF2567" w:rsidRDefault="00D94EF0" w:rsidP="006B1F8A">
      <w:pPr>
        <w:numPr>
          <w:ilvl w:val="0"/>
          <w:numId w:val="42"/>
        </w:numPr>
        <w:spacing w:before="120"/>
        <w:ind w:firstLine="284"/>
        <w:jc w:val="both"/>
        <w:rPr>
          <w:lang w:val="pt-BR"/>
        </w:rPr>
      </w:pPr>
      <w:r w:rsidRPr="00DF2567">
        <w:rPr>
          <w:lang w:val="pt-BR"/>
        </w:rPr>
        <w:t>Dụng cụ :</w:t>
      </w:r>
    </w:p>
    <w:p w14:paraId="5278906D" w14:textId="77777777" w:rsidR="00D94EF0" w:rsidRPr="00DF2567" w:rsidRDefault="00D94EF0" w:rsidP="006B1F8A">
      <w:pPr>
        <w:numPr>
          <w:ilvl w:val="0"/>
          <w:numId w:val="43"/>
        </w:numPr>
        <w:spacing w:before="120"/>
        <w:jc w:val="both"/>
        <w:rPr>
          <w:lang w:val="es-ES_tradnl"/>
        </w:rPr>
      </w:pPr>
      <w:r w:rsidRPr="00DF2567">
        <w:rPr>
          <w:lang w:val="es-ES_tradnl"/>
        </w:rPr>
        <w:t>Bộ dụng cụ/thiết bị dùng cho lắp đặt đường dây, cáp.</w:t>
      </w:r>
    </w:p>
    <w:p w14:paraId="76498F3E" w14:textId="77777777" w:rsidR="00D94EF0" w:rsidRPr="00DF2567" w:rsidRDefault="00D94EF0" w:rsidP="006B1F8A">
      <w:pPr>
        <w:numPr>
          <w:ilvl w:val="0"/>
          <w:numId w:val="43"/>
        </w:numPr>
        <w:spacing w:before="120"/>
        <w:jc w:val="both"/>
        <w:rPr>
          <w:lang w:val="es-ES_tradnl"/>
        </w:rPr>
      </w:pPr>
      <w:r w:rsidRPr="00DF2567">
        <w:rPr>
          <w:lang w:val="es-ES_tradnl"/>
        </w:rPr>
        <w:t>Bộ dụng cụ điện cầm tay.</w:t>
      </w:r>
    </w:p>
    <w:p w14:paraId="7F094211" w14:textId="77777777" w:rsidR="00D94EF0" w:rsidRPr="00DF2567" w:rsidRDefault="00D94EF0" w:rsidP="006B1F8A">
      <w:pPr>
        <w:numPr>
          <w:ilvl w:val="0"/>
          <w:numId w:val="43"/>
        </w:numPr>
        <w:spacing w:before="120"/>
        <w:jc w:val="both"/>
        <w:rPr>
          <w:lang w:val="es-ES_tradnl"/>
        </w:rPr>
      </w:pPr>
      <w:r w:rsidRPr="00DF2567">
        <w:rPr>
          <w:lang w:val="es-ES_tradnl"/>
        </w:rPr>
        <w:t>Các mô hình, bảng điện cho thực tập chiếu sáng điện.</w:t>
      </w:r>
    </w:p>
    <w:p w14:paraId="213892D2" w14:textId="77777777" w:rsidR="00D94EF0" w:rsidRPr="00DF2567" w:rsidRDefault="00D94EF0" w:rsidP="006B1F8A">
      <w:pPr>
        <w:numPr>
          <w:ilvl w:val="0"/>
          <w:numId w:val="43"/>
        </w:numPr>
        <w:spacing w:before="120"/>
        <w:jc w:val="both"/>
        <w:rPr>
          <w:lang w:val="es-ES_tradnl"/>
        </w:rPr>
      </w:pPr>
      <w:r w:rsidRPr="00DF2567">
        <w:rPr>
          <w:lang w:val="es-ES_tradnl"/>
        </w:rPr>
        <w:t>Dụng cụ cơ khí cầm tay.</w:t>
      </w:r>
    </w:p>
    <w:p w14:paraId="12653385" w14:textId="77777777" w:rsidR="00D94EF0" w:rsidRPr="00DF2567" w:rsidRDefault="00D94EF0" w:rsidP="00D94EF0">
      <w:pPr>
        <w:spacing w:before="120"/>
        <w:ind w:left="407"/>
        <w:jc w:val="both"/>
        <w:rPr>
          <w:lang w:val="es-ES_tradnl"/>
        </w:rPr>
      </w:pPr>
      <w:r w:rsidRPr="00DF2567">
        <w:rPr>
          <w:lang w:val="es-ES_tradnl"/>
        </w:rPr>
        <w:t>4. Các điều kiện khác: Không</w:t>
      </w:r>
    </w:p>
    <w:p w14:paraId="4F7635C1" w14:textId="77777777" w:rsidR="00D94EF0" w:rsidRPr="00DF2567" w:rsidRDefault="00D94EF0" w:rsidP="00D94EF0">
      <w:pPr>
        <w:spacing w:before="120"/>
        <w:ind w:left="-142"/>
        <w:jc w:val="both"/>
        <w:rPr>
          <w:b/>
          <w:lang w:val="pl-PL" w:eastAsia="ko-KR"/>
        </w:rPr>
      </w:pPr>
      <w:r w:rsidRPr="00DF2567">
        <w:rPr>
          <w:b/>
          <w:lang w:val="pl-PL" w:eastAsia="ko-KR"/>
        </w:rPr>
        <w:lastRenderedPageBreak/>
        <w:t>V. Nội dung và phương pháp, đánh giá</w:t>
      </w:r>
    </w:p>
    <w:p w14:paraId="04F90F0C" w14:textId="77777777" w:rsidR="00D94EF0" w:rsidRPr="00DF2567" w:rsidRDefault="00D94EF0" w:rsidP="00D94EF0">
      <w:pPr>
        <w:spacing w:before="120"/>
        <w:jc w:val="both"/>
        <w:rPr>
          <w:lang w:val="pl-PL"/>
        </w:rPr>
      </w:pPr>
      <w:r w:rsidRPr="00DF2567">
        <w:rPr>
          <w:lang w:val="pl-PL"/>
        </w:rPr>
        <w:t>1. Nội dung:</w:t>
      </w:r>
    </w:p>
    <w:p w14:paraId="61C30258" w14:textId="77777777" w:rsidR="00D94EF0" w:rsidRPr="00DF2567" w:rsidRDefault="00D94EF0" w:rsidP="00D94EF0">
      <w:pPr>
        <w:spacing w:before="120"/>
        <w:ind w:firstLine="284"/>
        <w:jc w:val="both"/>
        <w:rPr>
          <w:lang w:val="pl-PL"/>
        </w:rPr>
      </w:pPr>
      <w:r w:rsidRPr="00DF2567">
        <w:rPr>
          <w:lang w:val="pl-PL"/>
        </w:rPr>
        <w:t>- Kiến thức:</w:t>
      </w:r>
    </w:p>
    <w:p w14:paraId="113DD2A6" w14:textId="77777777" w:rsidR="00D94EF0" w:rsidRPr="00DF2567" w:rsidRDefault="00D94EF0" w:rsidP="00D94EF0">
      <w:pPr>
        <w:tabs>
          <w:tab w:val="num" w:pos="767"/>
        </w:tabs>
        <w:spacing w:before="120"/>
        <w:ind w:left="709"/>
        <w:jc w:val="both"/>
        <w:rPr>
          <w:lang w:val="de-DE"/>
        </w:rPr>
      </w:pPr>
      <w:r w:rsidRPr="00DF2567">
        <w:rPr>
          <w:lang w:val="de-DE"/>
        </w:rPr>
        <w:t>+ Các nguyên tắc, phương thức lắp đặt điện.</w:t>
      </w:r>
    </w:p>
    <w:p w14:paraId="0BC6D445" w14:textId="77777777" w:rsidR="00D94EF0" w:rsidRPr="00DF2567" w:rsidRDefault="00D94EF0" w:rsidP="00D94EF0">
      <w:pPr>
        <w:tabs>
          <w:tab w:val="num" w:pos="767"/>
        </w:tabs>
        <w:spacing w:before="120"/>
        <w:ind w:left="709"/>
        <w:jc w:val="both"/>
        <w:rPr>
          <w:lang w:val="de-DE"/>
        </w:rPr>
      </w:pPr>
      <w:r w:rsidRPr="00DF2567">
        <w:rPr>
          <w:lang w:val="de-DE"/>
        </w:rPr>
        <w:t>+ Các yêu cầu kỹ thuật đối với từng hệ thống điện.</w:t>
      </w:r>
    </w:p>
    <w:p w14:paraId="65CA03C0" w14:textId="77777777" w:rsidR="00D94EF0" w:rsidRPr="00DF2567" w:rsidRDefault="00D94EF0" w:rsidP="00D94EF0">
      <w:pPr>
        <w:tabs>
          <w:tab w:val="num" w:pos="767"/>
        </w:tabs>
        <w:spacing w:before="120"/>
        <w:ind w:left="709"/>
        <w:jc w:val="both"/>
        <w:rPr>
          <w:lang w:val="de-DE"/>
        </w:rPr>
      </w:pPr>
      <w:r w:rsidRPr="00DF2567">
        <w:rPr>
          <w:lang w:val="de-DE"/>
        </w:rPr>
        <w:t>+ Các yêu cầu và kỹ thuật chống sét, nối đất.</w:t>
      </w:r>
    </w:p>
    <w:p w14:paraId="11FECECB" w14:textId="77777777" w:rsidR="00D94EF0" w:rsidRPr="00DF2567" w:rsidRDefault="00D94EF0" w:rsidP="006B1F8A">
      <w:pPr>
        <w:numPr>
          <w:ilvl w:val="0"/>
          <w:numId w:val="29"/>
        </w:numPr>
        <w:spacing w:before="120"/>
        <w:jc w:val="both"/>
      </w:pPr>
      <w:r w:rsidRPr="00DF2567">
        <w:t>Kỹ năng:</w:t>
      </w:r>
    </w:p>
    <w:p w14:paraId="775006C1" w14:textId="77777777" w:rsidR="00D94EF0" w:rsidRPr="00DF2567" w:rsidRDefault="00D94EF0" w:rsidP="00D94EF0">
      <w:pPr>
        <w:tabs>
          <w:tab w:val="num" w:pos="767"/>
        </w:tabs>
        <w:spacing w:before="120"/>
        <w:ind w:left="709"/>
        <w:jc w:val="both"/>
        <w:rPr>
          <w:lang w:val="de-DE"/>
        </w:rPr>
      </w:pPr>
      <w:r w:rsidRPr="00DF2567">
        <w:rPr>
          <w:lang w:val="de-DE"/>
        </w:rPr>
        <w:t>+ Thực hiện mạng điện chiếu sáng, mạng điện công nghiệp, hệ thống nối đất, chống sét theo yêu cầu kỹ thuật cụ thể.</w:t>
      </w:r>
    </w:p>
    <w:p w14:paraId="541FFF1E" w14:textId="77777777" w:rsidR="00D94EF0" w:rsidRPr="00DF2567" w:rsidRDefault="00D94EF0" w:rsidP="00D94EF0">
      <w:pPr>
        <w:tabs>
          <w:tab w:val="num" w:pos="767"/>
        </w:tabs>
        <w:spacing w:before="120"/>
        <w:ind w:left="709"/>
        <w:jc w:val="both"/>
        <w:rPr>
          <w:lang w:val="de-DE"/>
        </w:rPr>
      </w:pPr>
      <w:r w:rsidRPr="00DF2567">
        <w:rPr>
          <w:lang w:val="de-DE"/>
        </w:rPr>
        <w:t>+ Kiểm tra và sửa chữa hư hỏng đạt yêu cầu kỹ thuật và an toàn.</w:t>
      </w:r>
    </w:p>
    <w:p w14:paraId="6A8AF60A" w14:textId="77777777" w:rsidR="00D94EF0" w:rsidRPr="00DF2567" w:rsidRDefault="00D94EF0" w:rsidP="00D94EF0">
      <w:pPr>
        <w:spacing w:before="120"/>
        <w:ind w:left="360"/>
        <w:jc w:val="both"/>
        <w:rPr>
          <w:lang w:val="de-DE"/>
        </w:rPr>
      </w:pPr>
      <w:r w:rsidRPr="00DF2567">
        <w:rPr>
          <w:lang w:val="de-DE"/>
        </w:rPr>
        <w:t>- Năng lực tự chủ và trách nhiệm:</w:t>
      </w:r>
    </w:p>
    <w:p w14:paraId="700DDD28" w14:textId="77777777" w:rsidR="00D94EF0" w:rsidRPr="00DF2567" w:rsidRDefault="00D94EF0" w:rsidP="00D94EF0">
      <w:pPr>
        <w:tabs>
          <w:tab w:val="num" w:pos="767"/>
        </w:tabs>
        <w:spacing w:before="120"/>
        <w:ind w:left="709"/>
        <w:jc w:val="both"/>
        <w:rPr>
          <w:lang w:val="de-DE"/>
        </w:rPr>
      </w:pPr>
      <w:r w:rsidRPr="00DF2567">
        <w:rPr>
          <w:lang w:val="de-DE"/>
        </w:rPr>
        <w:t>+ Nghiêm túc, tích cực, tự giác trong học tập.</w:t>
      </w:r>
    </w:p>
    <w:p w14:paraId="5EEA4D94" w14:textId="77777777" w:rsidR="00D94EF0" w:rsidRPr="00DF2567" w:rsidRDefault="00D94EF0" w:rsidP="00D94EF0">
      <w:pPr>
        <w:spacing w:before="120"/>
        <w:ind w:left="360"/>
        <w:jc w:val="both"/>
        <w:rPr>
          <w:lang w:val="de-DE"/>
        </w:rPr>
      </w:pPr>
      <w:r w:rsidRPr="00DF2567">
        <w:rPr>
          <w:lang w:val="de-DE"/>
        </w:rPr>
        <w:t>2. Phương pháp:</w:t>
      </w:r>
    </w:p>
    <w:p w14:paraId="5DAEFEF4" w14:textId="77777777" w:rsidR="00D94EF0" w:rsidRPr="00DF2567" w:rsidRDefault="00D94EF0" w:rsidP="00D94EF0">
      <w:pPr>
        <w:tabs>
          <w:tab w:val="num" w:pos="767"/>
        </w:tabs>
        <w:spacing w:before="120"/>
        <w:ind w:left="709"/>
        <w:jc w:val="both"/>
        <w:rPr>
          <w:lang w:val="de-DE"/>
        </w:rPr>
      </w:pPr>
      <w:r w:rsidRPr="00DF2567">
        <w:rPr>
          <w:lang w:val="de-DE"/>
        </w:rPr>
        <w:t>Áp dụng hình thức kiểm tra tích hợp giữa lý thuyết với thực hành.</w:t>
      </w:r>
    </w:p>
    <w:p w14:paraId="1D77CED4" w14:textId="77777777" w:rsidR="00D94EF0" w:rsidRPr="00DF2567" w:rsidRDefault="00D94EF0" w:rsidP="00D94EF0">
      <w:pPr>
        <w:spacing w:before="120"/>
        <w:ind w:left="-142"/>
        <w:jc w:val="both"/>
        <w:rPr>
          <w:b/>
          <w:lang w:val="pl-PL" w:eastAsia="ko-KR"/>
        </w:rPr>
      </w:pPr>
      <w:r w:rsidRPr="00DF2567">
        <w:rPr>
          <w:b/>
          <w:lang w:val="pl-PL" w:eastAsia="ko-KR"/>
        </w:rPr>
        <w:t>VI. Hướng dẫn thực hiện mô đun:</w:t>
      </w:r>
    </w:p>
    <w:p w14:paraId="18465BFB" w14:textId="77777777" w:rsidR="00D94EF0" w:rsidRPr="00DF2567" w:rsidRDefault="00D94EF0" w:rsidP="00D94EF0">
      <w:pPr>
        <w:spacing w:before="120"/>
        <w:jc w:val="both"/>
        <w:rPr>
          <w:i/>
          <w:lang w:val="de-DE" w:eastAsia="ko-KR"/>
        </w:rPr>
      </w:pPr>
      <w:r w:rsidRPr="00DF2567">
        <w:rPr>
          <w:i/>
          <w:lang w:val="de-DE" w:eastAsia="ko-KR"/>
        </w:rPr>
        <w:t>1. Phạm vi áp dụng mô đun:</w:t>
      </w:r>
    </w:p>
    <w:p w14:paraId="5E43722A" w14:textId="77777777" w:rsidR="00E0253C" w:rsidRPr="000433AB" w:rsidRDefault="00E0253C" w:rsidP="00E0253C">
      <w:pPr>
        <w:spacing w:before="120"/>
        <w:ind w:firstLine="270"/>
        <w:jc w:val="both"/>
        <w:rPr>
          <w:lang w:val="de-DE"/>
        </w:rPr>
      </w:pPr>
      <w:r w:rsidRPr="000433AB">
        <w:rPr>
          <w:lang w:val="de-DE"/>
        </w:rPr>
        <w:t>Chương trình thuộc mô đun chuyên ngành, được sử dụng để giảng dạy cho trình độ Cao đẳng nghề.</w:t>
      </w:r>
    </w:p>
    <w:p w14:paraId="5C7FA81F" w14:textId="77777777" w:rsidR="00D94EF0" w:rsidRPr="00DF2567" w:rsidRDefault="00D94EF0" w:rsidP="00D94EF0">
      <w:pPr>
        <w:spacing w:before="120"/>
        <w:jc w:val="both"/>
        <w:rPr>
          <w:i/>
          <w:lang w:val="de-DE" w:eastAsia="ko-KR"/>
        </w:rPr>
      </w:pPr>
      <w:r w:rsidRPr="00DF2567">
        <w:rPr>
          <w:i/>
          <w:lang w:val="de-DE" w:eastAsia="ko-KR"/>
        </w:rPr>
        <w:t>2. Hướng dẫn một số điểm chính về phương pháp giảng dạy mô đun:</w:t>
      </w:r>
    </w:p>
    <w:p w14:paraId="28619890" w14:textId="77777777" w:rsidR="00D94EF0" w:rsidRPr="00DF2567" w:rsidRDefault="00D94EF0" w:rsidP="006B1F8A">
      <w:pPr>
        <w:numPr>
          <w:ilvl w:val="0"/>
          <w:numId w:val="42"/>
        </w:numPr>
        <w:spacing w:before="120"/>
        <w:jc w:val="both"/>
        <w:rPr>
          <w:lang w:val="de-DE"/>
        </w:rPr>
      </w:pPr>
      <w:r w:rsidRPr="00DF2567">
        <w:rPr>
          <w:lang w:val="de-DE"/>
        </w:rPr>
        <w:t>Trước khi giảng dạy, giáo viên cần căn cứ vào nội dung của từng bài học để chuẩn bị đầy đủ các điều kiện cần thiết nhằm đảm bảo chất lượng giảng dạy.</w:t>
      </w:r>
    </w:p>
    <w:p w14:paraId="432683FC" w14:textId="77777777" w:rsidR="00D94EF0" w:rsidRPr="00DF2567" w:rsidRDefault="00D94EF0" w:rsidP="006B1F8A">
      <w:pPr>
        <w:numPr>
          <w:ilvl w:val="0"/>
          <w:numId w:val="42"/>
        </w:numPr>
        <w:spacing w:before="120"/>
        <w:jc w:val="both"/>
        <w:rPr>
          <w:lang w:val="de-DE"/>
        </w:rPr>
      </w:pPr>
      <w:r w:rsidRPr="00DF2567">
        <w:rPr>
          <w:lang w:val="de-DE"/>
        </w:rPr>
        <w:t xml:space="preserve">Nên áp dụng phương pháp đàm thoại để </w:t>
      </w:r>
      <w:r w:rsidR="00967557" w:rsidRPr="00DF2567">
        <w:rPr>
          <w:lang w:val="de-DE"/>
        </w:rPr>
        <w:t>người học</w:t>
      </w:r>
      <w:r w:rsidRPr="00DF2567">
        <w:rPr>
          <w:lang w:val="de-DE"/>
        </w:rPr>
        <w:t xml:space="preserve"> ghi nhớ kỹ hơn.</w:t>
      </w:r>
    </w:p>
    <w:p w14:paraId="37A232D0" w14:textId="77777777" w:rsidR="00D94EF0" w:rsidRPr="00DF2567" w:rsidRDefault="00D94EF0" w:rsidP="006B1F8A">
      <w:pPr>
        <w:numPr>
          <w:ilvl w:val="0"/>
          <w:numId w:val="42"/>
        </w:numPr>
        <w:spacing w:before="120"/>
        <w:jc w:val="both"/>
        <w:rPr>
          <w:lang w:val="de-DE"/>
        </w:rPr>
      </w:pPr>
      <w:r w:rsidRPr="00DF2567">
        <w:rPr>
          <w:lang w:val="de-DE"/>
        </w:rPr>
        <w:t xml:space="preserve">Khi giải bài tập, làm các bài thực hành... Giáo viên hướng dẫn, thao tác mẫu và sửa sai tại chổ cho </w:t>
      </w:r>
      <w:r w:rsidR="00967557" w:rsidRPr="00DF2567">
        <w:rPr>
          <w:lang w:val="de-DE"/>
        </w:rPr>
        <w:t>người học</w:t>
      </w:r>
      <w:r w:rsidRPr="00DF2567">
        <w:rPr>
          <w:lang w:val="de-DE"/>
        </w:rPr>
        <w:t>.</w:t>
      </w:r>
    </w:p>
    <w:p w14:paraId="64842E5A" w14:textId="77777777" w:rsidR="00D94EF0" w:rsidRPr="00DF2567" w:rsidRDefault="00D94EF0" w:rsidP="006B1F8A">
      <w:pPr>
        <w:numPr>
          <w:ilvl w:val="0"/>
          <w:numId w:val="42"/>
        </w:numPr>
        <w:spacing w:before="120"/>
        <w:jc w:val="both"/>
        <w:rPr>
          <w:lang w:val="de-DE"/>
        </w:rPr>
      </w:pPr>
      <w:r w:rsidRPr="00DF2567">
        <w:rPr>
          <w:lang w:val="de-DE"/>
        </w:rPr>
        <w:t>Nên sử dụng các mô hình, học cụ mô phỏng để minh họa các hệ thống điện chiếu sáng, hệ thống điện công nghiệp, hệ thống nối đất, chống sét...</w:t>
      </w:r>
    </w:p>
    <w:p w14:paraId="3DF315E7" w14:textId="77777777" w:rsidR="00D94EF0" w:rsidRPr="00DF2567" w:rsidRDefault="00D94EF0" w:rsidP="00D94EF0">
      <w:pPr>
        <w:spacing w:before="120"/>
        <w:jc w:val="both"/>
        <w:rPr>
          <w:i/>
          <w:lang w:val="de-DE" w:eastAsia="ko-KR"/>
        </w:rPr>
      </w:pPr>
      <w:r w:rsidRPr="00DF2567">
        <w:rPr>
          <w:i/>
          <w:lang w:val="de-DE" w:eastAsia="ko-KR"/>
        </w:rPr>
        <w:t>3. Những trọng tâm cần chú ý:</w:t>
      </w:r>
    </w:p>
    <w:p w14:paraId="319C0547" w14:textId="77777777" w:rsidR="00D94EF0" w:rsidRPr="00DF2567" w:rsidRDefault="00D94EF0" w:rsidP="006B1F8A">
      <w:pPr>
        <w:numPr>
          <w:ilvl w:val="0"/>
          <w:numId w:val="42"/>
        </w:numPr>
        <w:spacing w:before="120"/>
        <w:jc w:val="both"/>
        <w:rPr>
          <w:lang w:val="de-DE"/>
        </w:rPr>
      </w:pPr>
      <w:r w:rsidRPr="00DF2567">
        <w:rPr>
          <w:lang w:val="de-DE"/>
        </w:rPr>
        <w:t>Phương thức đi dây, lắp đặt hệ thống chiếu sáng, hệ thống điện công nghiệp.</w:t>
      </w:r>
    </w:p>
    <w:p w14:paraId="49833DC6" w14:textId="77777777" w:rsidR="00D94EF0" w:rsidRPr="00DF2567" w:rsidRDefault="00D94EF0" w:rsidP="006B1F8A">
      <w:pPr>
        <w:numPr>
          <w:ilvl w:val="0"/>
          <w:numId w:val="42"/>
        </w:numPr>
        <w:spacing w:before="120"/>
        <w:jc w:val="both"/>
        <w:rPr>
          <w:lang w:val="de-DE"/>
        </w:rPr>
      </w:pPr>
      <w:r w:rsidRPr="00DF2567">
        <w:rPr>
          <w:lang w:val="de-DE"/>
        </w:rPr>
        <w:t>Vai trò, yêu cầu kỹ thuật của nối đất và chống sét.</w:t>
      </w:r>
    </w:p>
    <w:p w14:paraId="4AE5AB9F" w14:textId="77777777" w:rsidR="00D94EF0" w:rsidRPr="00DF2567" w:rsidRDefault="00D94EF0" w:rsidP="006B1F8A">
      <w:pPr>
        <w:numPr>
          <w:ilvl w:val="0"/>
          <w:numId w:val="42"/>
        </w:numPr>
        <w:spacing w:before="120"/>
        <w:jc w:val="both"/>
        <w:rPr>
          <w:lang w:val="de-DE"/>
        </w:rPr>
      </w:pPr>
      <w:r w:rsidRPr="00DF2567">
        <w:rPr>
          <w:lang w:val="de-DE"/>
        </w:rPr>
        <w:t>Lắp đặt hệ thống nối đất và chống sét.</w:t>
      </w:r>
    </w:p>
    <w:p w14:paraId="67F5D2AB" w14:textId="77777777" w:rsidR="00D94EF0" w:rsidRPr="00DF2567" w:rsidRDefault="00D94EF0" w:rsidP="006B1F8A">
      <w:pPr>
        <w:numPr>
          <w:ilvl w:val="0"/>
          <w:numId w:val="42"/>
        </w:numPr>
        <w:spacing w:before="120"/>
        <w:jc w:val="both"/>
        <w:rPr>
          <w:lang w:val="de-DE"/>
        </w:rPr>
      </w:pPr>
      <w:r w:rsidRPr="00DF2567">
        <w:rPr>
          <w:lang w:val="de-DE"/>
        </w:rPr>
        <w:t>Phương pháp kiểm tra, sửa chữa, vận hành hệ thống điện.</w:t>
      </w:r>
    </w:p>
    <w:p w14:paraId="5C9FD724" w14:textId="77777777" w:rsidR="00D94EF0" w:rsidRPr="00DF2567" w:rsidRDefault="00D94EF0" w:rsidP="00D94EF0">
      <w:pPr>
        <w:spacing w:before="120"/>
        <w:jc w:val="both"/>
        <w:rPr>
          <w:i/>
          <w:lang w:val="pl-PL" w:eastAsia="ko-KR"/>
        </w:rPr>
      </w:pPr>
      <w:r w:rsidRPr="00DF2567">
        <w:rPr>
          <w:i/>
          <w:lang w:val="pl-PL" w:eastAsia="ko-KR"/>
        </w:rPr>
        <w:t>4. Tài liệu cần tham khảo:</w:t>
      </w:r>
    </w:p>
    <w:p w14:paraId="7B0D64EE" w14:textId="77777777" w:rsidR="00D94EF0" w:rsidRPr="00DF2567" w:rsidRDefault="00D94EF0" w:rsidP="00D94EF0">
      <w:pPr>
        <w:spacing w:before="120"/>
        <w:jc w:val="both"/>
        <w:rPr>
          <w:lang w:val="pl-PL"/>
        </w:rPr>
      </w:pPr>
      <w:r w:rsidRPr="00DF2567">
        <w:rPr>
          <w:lang w:val="pl-PL"/>
        </w:rPr>
        <w:t xml:space="preserve">[1] Trung Tâm Việt - Đức, </w:t>
      </w:r>
      <w:r w:rsidRPr="00DF2567">
        <w:rPr>
          <w:i/>
          <w:lang w:val="pl-PL"/>
        </w:rPr>
        <w:t>Tài liệu giảng dạy Kỹ thuật lắp đặt điện</w:t>
      </w:r>
      <w:r w:rsidRPr="00DF2567">
        <w:rPr>
          <w:lang w:val="pl-PL"/>
        </w:rPr>
        <w:t>, Đại học Sư phạm Kỹ thuật TP.Hồ Chí Minh.</w:t>
      </w:r>
    </w:p>
    <w:p w14:paraId="4BE5EB08" w14:textId="77777777" w:rsidR="00D94EF0" w:rsidRPr="00DF2567" w:rsidRDefault="00D94EF0" w:rsidP="00D94EF0">
      <w:pPr>
        <w:spacing w:before="120"/>
        <w:jc w:val="both"/>
        <w:rPr>
          <w:lang w:val="pl-PL"/>
        </w:rPr>
      </w:pPr>
      <w:r w:rsidRPr="00DF2567">
        <w:rPr>
          <w:lang w:val="pl-PL"/>
        </w:rPr>
        <w:lastRenderedPageBreak/>
        <w:t xml:space="preserve">[2] Phan Đăng Khải, </w:t>
      </w:r>
      <w:r w:rsidRPr="00DF2567">
        <w:rPr>
          <w:i/>
          <w:lang w:val="pl-PL"/>
        </w:rPr>
        <w:t>Giáo trình  kỹ thuật lắp đặt điện</w:t>
      </w:r>
      <w:r w:rsidRPr="00DF2567">
        <w:rPr>
          <w:lang w:val="pl-PL"/>
        </w:rPr>
        <w:t>, NXB Giáo dục 2002.</w:t>
      </w:r>
    </w:p>
    <w:p w14:paraId="4E767363" w14:textId="77777777" w:rsidR="00D94EF0" w:rsidRPr="00DF2567" w:rsidRDefault="00D94EF0" w:rsidP="00D94EF0">
      <w:pPr>
        <w:spacing w:before="120"/>
        <w:jc w:val="both"/>
        <w:rPr>
          <w:lang w:val="pl-PL"/>
        </w:rPr>
      </w:pPr>
      <w:r w:rsidRPr="00DF2567">
        <w:rPr>
          <w:lang w:val="pl-PL"/>
        </w:rPr>
        <w:t xml:space="preserve">[3] Trần Duy Phụng, </w:t>
      </w:r>
      <w:r w:rsidRPr="00DF2567">
        <w:rPr>
          <w:i/>
          <w:lang w:val="pl-PL"/>
        </w:rPr>
        <w:t>Hướng dẫn thực hành lắp đặt điện công nghiệp,</w:t>
      </w:r>
      <w:r w:rsidRPr="00DF2567">
        <w:rPr>
          <w:lang w:val="pl-PL"/>
        </w:rPr>
        <w:t>NXB Đà Nẵng 2003.</w:t>
      </w:r>
    </w:p>
    <w:p w14:paraId="313582DE" w14:textId="77777777" w:rsidR="00D94EF0" w:rsidRPr="00177C50" w:rsidRDefault="00D94EF0" w:rsidP="00D94EF0">
      <w:pPr>
        <w:jc w:val="center"/>
        <w:rPr>
          <w:b/>
          <w:bCs/>
          <w:color w:val="FF0000"/>
          <w:lang w:val="da-DK" w:eastAsia="ko-KR"/>
        </w:rPr>
      </w:pPr>
      <w:r w:rsidRPr="00DF2567">
        <w:rPr>
          <w:lang w:val="pl-PL"/>
        </w:rPr>
        <w:br w:type="page"/>
      </w:r>
      <w:r w:rsidRPr="00177C50">
        <w:rPr>
          <w:b/>
          <w:bCs/>
          <w:color w:val="FF0000"/>
          <w:lang w:val="da-DK" w:eastAsia="ko-KR"/>
        </w:rPr>
        <w:lastRenderedPageBreak/>
        <w:t xml:space="preserve">CHƯƠNG TRÌNH MÔ ĐUN </w:t>
      </w:r>
    </w:p>
    <w:p w14:paraId="6CEA59AF" w14:textId="77777777" w:rsidR="00D94EF0" w:rsidRPr="00177C50" w:rsidRDefault="00D94EF0" w:rsidP="00D94EF0">
      <w:pPr>
        <w:spacing w:before="120"/>
        <w:jc w:val="center"/>
        <w:rPr>
          <w:b/>
          <w:bCs/>
          <w:color w:val="FF0000"/>
          <w:lang w:val="da-DK" w:eastAsia="ko-KR"/>
        </w:rPr>
      </w:pPr>
    </w:p>
    <w:p w14:paraId="757F8303" w14:textId="77777777" w:rsidR="00D94EF0" w:rsidRPr="00177C50" w:rsidRDefault="00D94EF0" w:rsidP="00D94EF0">
      <w:pPr>
        <w:spacing w:before="120"/>
        <w:ind w:firstLine="426"/>
        <w:rPr>
          <w:b/>
          <w:bCs/>
          <w:color w:val="FF0000"/>
          <w:lang w:val="da-DK" w:eastAsia="ko-KR"/>
        </w:rPr>
      </w:pPr>
      <w:r w:rsidRPr="00177C50">
        <w:rPr>
          <w:b/>
          <w:color w:val="FF0000"/>
          <w:lang w:val="pl-PL" w:eastAsia="ko-KR"/>
        </w:rPr>
        <w:t>Tên mô đun:</w:t>
      </w:r>
      <w:r w:rsidRPr="00177C50">
        <w:rPr>
          <w:b/>
          <w:bCs/>
          <w:color w:val="FF0000"/>
          <w:lang w:val="da-DK" w:eastAsia="ko-KR"/>
        </w:rPr>
        <w:t xml:space="preserve"> </w:t>
      </w:r>
      <w:r w:rsidR="00924383" w:rsidRPr="00177C50">
        <w:rPr>
          <w:b/>
          <w:bCs/>
          <w:color w:val="FF0000"/>
          <w:lang w:val="da-DK" w:eastAsia="ko-KR"/>
        </w:rPr>
        <w:t xml:space="preserve"> </w:t>
      </w:r>
      <w:r w:rsidRPr="00177C50">
        <w:rPr>
          <w:bCs/>
          <w:color w:val="FF0000"/>
          <w:lang w:val="da-DK" w:eastAsia="ko-KR"/>
        </w:rPr>
        <w:t xml:space="preserve">LẬP TRÌNH CỠ NHỎ. ĐIỀU KHIỂN TÒA NHÀ THÔNG </w:t>
      </w:r>
      <w:r w:rsidR="00924383" w:rsidRPr="00177C50">
        <w:rPr>
          <w:bCs/>
          <w:color w:val="FF0000"/>
          <w:lang w:val="da-DK" w:eastAsia="ko-KR"/>
        </w:rPr>
        <w:br/>
        <w:t xml:space="preserve">                              </w:t>
      </w:r>
      <w:r w:rsidRPr="00177C50">
        <w:rPr>
          <w:bCs/>
          <w:color w:val="FF0000"/>
          <w:lang w:val="da-DK" w:eastAsia="ko-KR"/>
        </w:rPr>
        <w:t>MINH</w:t>
      </w:r>
    </w:p>
    <w:p w14:paraId="37D1EE6B" w14:textId="77777777" w:rsidR="00D94EF0" w:rsidRPr="00177C50" w:rsidRDefault="00D94EF0" w:rsidP="00D94EF0">
      <w:pPr>
        <w:spacing w:before="120"/>
        <w:ind w:firstLine="426"/>
        <w:jc w:val="both"/>
        <w:rPr>
          <w:color w:val="FF0000"/>
          <w:lang w:val="da-DK" w:eastAsia="ko-KR"/>
        </w:rPr>
      </w:pPr>
      <w:r w:rsidRPr="00177C50">
        <w:rPr>
          <w:b/>
          <w:color w:val="FF0000"/>
          <w:lang w:val="da-DK" w:eastAsia="ko-KR"/>
        </w:rPr>
        <w:t>Mã số của mô đun</w:t>
      </w:r>
      <w:r w:rsidRPr="00177C50">
        <w:rPr>
          <w:color w:val="FF0000"/>
          <w:lang w:val="da-DK" w:eastAsia="ko-KR"/>
        </w:rPr>
        <w:t xml:space="preserve">: MĐ </w:t>
      </w:r>
      <w:r w:rsidR="00E33D82" w:rsidRPr="00177C50">
        <w:rPr>
          <w:color w:val="FF0000"/>
          <w:lang w:val="da-DK" w:eastAsia="ko-KR"/>
        </w:rPr>
        <w:t>2</w:t>
      </w:r>
      <w:r w:rsidR="008D3D7A" w:rsidRPr="00177C50">
        <w:rPr>
          <w:color w:val="FF0000"/>
          <w:lang w:val="da-DK" w:eastAsia="ko-KR"/>
        </w:rPr>
        <w:t>2</w:t>
      </w:r>
    </w:p>
    <w:p w14:paraId="0BB4611B" w14:textId="77777777" w:rsidR="004305A0" w:rsidRDefault="004305A0" w:rsidP="00D94EF0">
      <w:pPr>
        <w:jc w:val="center"/>
        <w:outlineLvl w:val="0"/>
        <w:rPr>
          <w:lang w:val="pl-PL"/>
        </w:rPr>
      </w:pPr>
    </w:p>
    <w:p w14:paraId="21FE014F" w14:textId="77777777" w:rsidR="004305A0" w:rsidRPr="00DF2567" w:rsidRDefault="004305A0" w:rsidP="004305A0">
      <w:pPr>
        <w:spacing w:before="120"/>
        <w:ind w:firstLine="426"/>
        <w:rPr>
          <w:lang w:val="da-DK"/>
        </w:rPr>
      </w:pPr>
      <w:r w:rsidRPr="00DF2567">
        <w:rPr>
          <w:b/>
          <w:lang w:val="da-DK"/>
        </w:rPr>
        <w:t>Thời gian thực hiện mô đun:</w:t>
      </w:r>
      <w:r>
        <w:rPr>
          <w:lang w:val="da-DK"/>
        </w:rPr>
        <w:t xml:space="preserve"> 120</w:t>
      </w:r>
      <w:r w:rsidRPr="00DF2567">
        <w:rPr>
          <w:lang w:val="da-DK"/>
        </w:rPr>
        <w:t xml:space="preserve"> giờ; (Lý thuyết: 30 giờ; Thực hành, th</w:t>
      </w:r>
      <w:r w:rsidR="00751DA3">
        <w:rPr>
          <w:lang w:val="da-DK"/>
        </w:rPr>
        <w:t>í nghiệm, thảo luận, bài tập: 85  giờ; Kiểm tra: 5</w:t>
      </w:r>
      <w:r w:rsidRPr="00DF2567">
        <w:rPr>
          <w:lang w:val="da-DK"/>
        </w:rPr>
        <w:t xml:space="preserve"> giờ)</w:t>
      </w:r>
    </w:p>
    <w:p w14:paraId="2884E587" w14:textId="77777777" w:rsidR="004305A0" w:rsidRPr="00DF2567" w:rsidRDefault="004305A0" w:rsidP="004305A0">
      <w:pPr>
        <w:spacing w:before="120"/>
        <w:jc w:val="both"/>
        <w:rPr>
          <w:b/>
          <w:bCs/>
          <w:lang w:val="da-DK" w:eastAsia="ko-KR"/>
        </w:rPr>
      </w:pPr>
      <w:r w:rsidRPr="00DF2567">
        <w:rPr>
          <w:lang w:val="da-DK" w:eastAsia="ko-KR"/>
        </w:rPr>
        <w:t>I</w:t>
      </w:r>
      <w:r w:rsidRPr="00DF2567">
        <w:rPr>
          <w:b/>
          <w:lang w:val="da-DK" w:eastAsia="ko-KR"/>
        </w:rPr>
        <w:t>. Vị trí, tính chất của mô đun:</w:t>
      </w:r>
    </w:p>
    <w:p w14:paraId="0D663DDE" w14:textId="77777777" w:rsidR="004305A0" w:rsidRPr="00DF2567" w:rsidRDefault="004305A0" w:rsidP="004305A0">
      <w:pPr>
        <w:spacing w:before="120"/>
        <w:ind w:firstLine="720"/>
        <w:jc w:val="both"/>
        <w:rPr>
          <w:lang w:val="es-ES_tradnl"/>
        </w:rPr>
      </w:pPr>
      <w:r w:rsidRPr="00DF2567">
        <w:rPr>
          <w:lang w:val="da-DK" w:eastAsia="ko-KR"/>
        </w:rPr>
        <w:t xml:space="preserve">- Vị trí: </w:t>
      </w:r>
      <w:r w:rsidRPr="00DF2567">
        <w:rPr>
          <w:lang w:val="es-ES_tradnl"/>
        </w:rPr>
        <w:t>Mô đun Lập trình cỡ nhỏ, điều khiển tòa nhà thông minh là mô đun chuyên môn nghề được bố trí học sau các môn học chung, các môn học, mô đun kỹ thuật cơ sở và mô đun Máy điện, Quấn dây máy điện, Trang bị điện, Điều khiển khí nén, điện khí nén, PLC cơ bản, Kỹ thuật lắp đặt điện.</w:t>
      </w:r>
    </w:p>
    <w:p w14:paraId="26602E9D" w14:textId="77777777" w:rsidR="004305A0" w:rsidRPr="00DF2567" w:rsidRDefault="004305A0" w:rsidP="004305A0">
      <w:pPr>
        <w:spacing w:before="120"/>
        <w:ind w:left="709"/>
        <w:jc w:val="both"/>
        <w:rPr>
          <w:lang w:val="da-DK" w:eastAsia="ko-KR"/>
        </w:rPr>
      </w:pPr>
      <w:r w:rsidRPr="00DF2567">
        <w:rPr>
          <w:lang w:val="da-DK" w:eastAsia="ko-KR"/>
        </w:rPr>
        <w:t>- Tính chất: Là mô đun chuyên môn nghề thuộc mô đun đào tạo nghề bắt buộc.</w:t>
      </w:r>
    </w:p>
    <w:p w14:paraId="52E90304" w14:textId="77777777" w:rsidR="004305A0" w:rsidRPr="00DF2567" w:rsidRDefault="004305A0" w:rsidP="004305A0">
      <w:pPr>
        <w:spacing w:before="120"/>
        <w:jc w:val="both"/>
        <w:rPr>
          <w:b/>
          <w:lang w:val="da-DK" w:eastAsia="ko-KR"/>
        </w:rPr>
      </w:pPr>
      <w:r w:rsidRPr="00DF2567">
        <w:rPr>
          <w:b/>
          <w:lang w:val="da-DK" w:eastAsia="ko-KR"/>
        </w:rPr>
        <w:t xml:space="preserve"> II. Mục tiêu mô đun:</w:t>
      </w:r>
    </w:p>
    <w:p w14:paraId="5025A351" w14:textId="77777777" w:rsidR="004305A0" w:rsidRPr="00DF2567" w:rsidRDefault="004305A0" w:rsidP="004305A0">
      <w:pPr>
        <w:numPr>
          <w:ilvl w:val="0"/>
          <w:numId w:val="53"/>
        </w:numPr>
        <w:spacing w:before="120"/>
        <w:jc w:val="both"/>
        <w:rPr>
          <w:b/>
          <w:bCs/>
          <w:i/>
          <w:lang w:val="da-DK" w:eastAsia="ko-KR"/>
        </w:rPr>
      </w:pPr>
      <w:r w:rsidRPr="00DF2567">
        <w:rPr>
          <w:i/>
          <w:lang w:eastAsia="ko-KR"/>
        </w:rPr>
        <w:t>Về kiến thức:</w:t>
      </w:r>
    </w:p>
    <w:p w14:paraId="4EF745B9" w14:textId="77777777" w:rsidR="004305A0" w:rsidRPr="00DF2567" w:rsidRDefault="004305A0" w:rsidP="004305A0">
      <w:pPr>
        <w:numPr>
          <w:ilvl w:val="0"/>
          <w:numId w:val="54"/>
        </w:numPr>
        <w:tabs>
          <w:tab w:val="left" w:pos="993"/>
        </w:tabs>
        <w:spacing w:before="120"/>
        <w:ind w:left="0" w:firstLine="720"/>
        <w:contextualSpacing/>
        <w:jc w:val="both"/>
        <w:rPr>
          <w:lang w:val="da-DK"/>
        </w:rPr>
      </w:pPr>
      <w:r w:rsidRPr="00DF2567">
        <w:rPr>
          <w:lang w:val="da-DK"/>
        </w:rPr>
        <w:t>Phân tích được cấu tạo, nguyên lý lập trình, phạm vi ứng dụng ... của một số bộ điều khiển lập trình cỡ nhỏ LOGO! Siemens.</w:t>
      </w:r>
    </w:p>
    <w:p w14:paraId="7F3AA83D" w14:textId="77777777" w:rsidR="004305A0" w:rsidRPr="00DF2567" w:rsidRDefault="004305A0" w:rsidP="004305A0">
      <w:pPr>
        <w:numPr>
          <w:ilvl w:val="0"/>
          <w:numId w:val="54"/>
        </w:numPr>
        <w:tabs>
          <w:tab w:val="left" w:pos="993"/>
        </w:tabs>
        <w:spacing w:before="120"/>
        <w:ind w:left="0" w:firstLine="720"/>
        <w:contextualSpacing/>
        <w:jc w:val="both"/>
        <w:rPr>
          <w:lang w:val="da-DK"/>
        </w:rPr>
      </w:pPr>
      <w:r w:rsidRPr="00DF2567">
        <w:rPr>
          <w:lang w:val="da-DK"/>
        </w:rPr>
        <w:t>Phân tích được cấu trúc phần cứng và phần mềm của các bộ điều khiển này.</w:t>
      </w:r>
    </w:p>
    <w:p w14:paraId="08552ACB" w14:textId="77777777" w:rsidR="004305A0" w:rsidRPr="00DF2567" w:rsidRDefault="004305A0" w:rsidP="004305A0">
      <w:pPr>
        <w:numPr>
          <w:ilvl w:val="0"/>
          <w:numId w:val="54"/>
        </w:numPr>
        <w:tabs>
          <w:tab w:val="left" w:pos="993"/>
        </w:tabs>
        <w:spacing w:before="120"/>
        <w:ind w:left="0" w:firstLine="720"/>
        <w:contextualSpacing/>
        <w:jc w:val="both"/>
        <w:rPr>
          <w:lang w:val="da-DK"/>
        </w:rPr>
      </w:pPr>
      <w:r w:rsidRPr="00DF2567">
        <w:rPr>
          <w:lang w:val="da-DK"/>
        </w:rPr>
        <w:t>Trình bày được nguyên lý hoạt động của các thiết bị trong hệ thống tòa nhà thông minh.</w:t>
      </w:r>
    </w:p>
    <w:p w14:paraId="46576053" w14:textId="77777777" w:rsidR="004305A0" w:rsidRPr="00DF2567" w:rsidRDefault="004305A0" w:rsidP="004305A0">
      <w:pPr>
        <w:numPr>
          <w:ilvl w:val="0"/>
          <w:numId w:val="53"/>
        </w:numPr>
        <w:spacing w:before="120"/>
        <w:contextualSpacing/>
        <w:jc w:val="both"/>
        <w:rPr>
          <w:i/>
          <w:lang w:val="da-DK"/>
        </w:rPr>
      </w:pPr>
      <w:r w:rsidRPr="00DF2567">
        <w:rPr>
          <w:i/>
        </w:rPr>
        <w:t>Về kỹ năng:</w:t>
      </w:r>
    </w:p>
    <w:p w14:paraId="21171AEF" w14:textId="77777777" w:rsidR="004305A0" w:rsidRPr="00DF2567" w:rsidRDefault="004305A0" w:rsidP="004305A0">
      <w:pPr>
        <w:numPr>
          <w:ilvl w:val="0"/>
          <w:numId w:val="54"/>
        </w:numPr>
        <w:tabs>
          <w:tab w:val="left" w:pos="993"/>
        </w:tabs>
        <w:spacing w:before="120"/>
        <w:ind w:left="0" w:firstLine="720"/>
        <w:contextualSpacing/>
        <w:jc w:val="both"/>
        <w:rPr>
          <w:lang w:val="da-DK"/>
        </w:rPr>
      </w:pPr>
      <w:r w:rsidRPr="00DF2567">
        <w:rPr>
          <w:lang w:val="da-DK"/>
        </w:rPr>
        <w:t>Kết nối được bộ điều khiển và thiết bị ngoại vi.</w:t>
      </w:r>
    </w:p>
    <w:p w14:paraId="0E7100F1" w14:textId="77777777" w:rsidR="004305A0" w:rsidRPr="00DF2567" w:rsidRDefault="004305A0" w:rsidP="004305A0">
      <w:pPr>
        <w:numPr>
          <w:ilvl w:val="0"/>
          <w:numId w:val="54"/>
        </w:numPr>
        <w:tabs>
          <w:tab w:val="left" w:pos="993"/>
        </w:tabs>
        <w:spacing w:before="120"/>
        <w:ind w:left="0" w:firstLine="720"/>
        <w:contextualSpacing/>
        <w:jc w:val="both"/>
        <w:rPr>
          <w:lang w:val="da-DK"/>
        </w:rPr>
      </w:pPr>
      <w:r w:rsidRPr="00DF2567">
        <w:rPr>
          <w:lang w:val="da-DK"/>
        </w:rPr>
        <w:t>Chạy mô phỏng trên máy tính với phần mềm chuyên dụng.</w:t>
      </w:r>
    </w:p>
    <w:p w14:paraId="203DE748" w14:textId="77777777" w:rsidR="004305A0" w:rsidRPr="00DF2567" w:rsidRDefault="004305A0" w:rsidP="004305A0">
      <w:pPr>
        <w:numPr>
          <w:ilvl w:val="0"/>
          <w:numId w:val="54"/>
        </w:numPr>
        <w:tabs>
          <w:tab w:val="left" w:pos="993"/>
        </w:tabs>
        <w:spacing w:before="120"/>
        <w:ind w:left="0" w:firstLine="720"/>
        <w:contextualSpacing/>
        <w:jc w:val="both"/>
        <w:rPr>
          <w:lang w:val="da-DK"/>
        </w:rPr>
      </w:pPr>
      <w:r w:rsidRPr="00DF2567">
        <w:rPr>
          <w:lang w:val="da-DK"/>
        </w:rPr>
        <w:t>Thiết lập, lắp đặt được các thiết bị của hệ thống tòa nhà thông minh.</w:t>
      </w:r>
    </w:p>
    <w:p w14:paraId="01DE84CF" w14:textId="77777777" w:rsidR="004305A0" w:rsidRPr="00DF2567" w:rsidRDefault="004305A0" w:rsidP="004305A0">
      <w:pPr>
        <w:numPr>
          <w:ilvl w:val="0"/>
          <w:numId w:val="53"/>
        </w:numPr>
        <w:spacing w:before="120"/>
        <w:contextualSpacing/>
        <w:jc w:val="both"/>
        <w:rPr>
          <w:i/>
          <w:lang w:val="es-ES_tradnl"/>
        </w:rPr>
      </w:pPr>
      <w:r w:rsidRPr="00DF2567">
        <w:rPr>
          <w:i/>
          <w:lang w:val="da-DK"/>
        </w:rPr>
        <w:t>Về năng lực tự chủ và trách nhiệm:</w:t>
      </w:r>
    </w:p>
    <w:p w14:paraId="5099AFE5" w14:textId="77777777" w:rsidR="004A3087" w:rsidRDefault="004305A0" w:rsidP="004A3087">
      <w:pPr>
        <w:numPr>
          <w:ilvl w:val="0"/>
          <w:numId w:val="54"/>
        </w:numPr>
        <w:tabs>
          <w:tab w:val="left" w:pos="993"/>
        </w:tabs>
        <w:spacing w:before="120"/>
        <w:ind w:left="0" w:firstLine="720"/>
        <w:contextualSpacing/>
        <w:jc w:val="both"/>
        <w:rPr>
          <w:lang w:val="da-DK"/>
        </w:rPr>
      </w:pPr>
      <w:r w:rsidRPr="00DF2567">
        <w:rPr>
          <w:lang w:val="da-DK"/>
        </w:rPr>
        <w:t xml:space="preserve">Rèn luyện tính cẩn thận, tỉ mỉ, chính xác, </w:t>
      </w:r>
      <w:r w:rsidR="004A3087">
        <w:rPr>
          <w:lang w:val="da-DK"/>
        </w:rPr>
        <w:t>tư duy khoa học và sáng tạo.</w:t>
      </w:r>
    </w:p>
    <w:p w14:paraId="32FDD4F6" w14:textId="77777777" w:rsidR="004A3087" w:rsidRPr="004A3087" w:rsidRDefault="004A3087" w:rsidP="00CC58CA">
      <w:pPr>
        <w:numPr>
          <w:ilvl w:val="0"/>
          <w:numId w:val="54"/>
        </w:numPr>
        <w:tabs>
          <w:tab w:val="left" w:pos="993"/>
        </w:tabs>
        <w:spacing w:before="120"/>
        <w:contextualSpacing/>
        <w:jc w:val="both"/>
        <w:outlineLvl w:val="0"/>
      </w:pPr>
      <w:r w:rsidRPr="004A3087">
        <w:rPr>
          <w:highlight w:val="cyan"/>
        </w:rPr>
        <w:t>Đảm bảo an toàn lao động và vệ sinh công nghiệp.</w:t>
      </w:r>
    </w:p>
    <w:p w14:paraId="4EDFBA02" w14:textId="77777777" w:rsidR="004A3087" w:rsidRDefault="004A3087" w:rsidP="00CC58CA">
      <w:pPr>
        <w:numPr>
          <w:ilvl w:val="0"/>
          <w:numId w:val="54"/>
        </w:numPr>
        <w:tabs>
          <w:tab w:val="left" w:pos="993"/>
        </w:tabs>
        <w:spacing w:before="120"/>
        <w:contextualSpacing/>
        <w:jc w:val="both"/>
        <w:outlineLvl w:val="0"/>
      </w:pPr>
      <w:r w:rsidRPr="004A3087">
        <w:rPr>
          <w:highlight w:val="cyan"/>
        </w:rPr>
        <w:t>Có ý thức sử dụng tiết kiệm vật tư, nguyên vật liệu và bảo vệ môi trường</w:t>
      </w:r>
    </w:p>
    <w:p w14:paraId="77EFB3FE" w14:textId="77777777" w:rsidR="004305A0" w:rsidRPr="00DF2567" w:rsidRDefault="004305A0" w:rsidP="004305A0">
      <w:pPr>
        <w:spacing w:before="120"/>
        <w:jc w:val="both"/>
        <w:rPr>
          <w:b/>
          <w:bCs/>
          <w:lang w:val="es-ES_tradnl" w:eastAsia="ko-KR"/>
        </w:rPr>
      </w:pPr>
      <w:r w:rsidRPr="00DF2567">
        <w:rPr>
          <w:b/>
          <w:lang w:val="es-ES_tradnl" w:eastAsia="ko-KR"/>
        </w:rPr>
        <w:t xml:space="preserve">III. Nội dung mô đun: </w:t>
      </w:r>
    </w:p>
    <w:p w14:paraId="41D90C3D" w14:textId="77777777" w:rsidR="004305A0" w:rsidRPr="00DF2567" w:rsidRDefault="004305A0" w:rsidP="004305A0">
      <w:pPr>
        <w:spacing w:before="120"/>
        <w:jc w:val="both"/>
        <w:rPr>
          <w:i/>
          <w:iCs/>
          <w:lang w:val="es-ES_tradnl" w:eastAsia="ko-KR"/>
        </w:rPr>
      </w:pPr>
      <w:r w:rsidRPr="00DF2567">
        <w:rPr>
          <w:i/>
          <w:iCs/>
          <w:lang w:val="es-ES_tradnl" w:eastAsia="ko-KR"/>
        </w:rPr>
        <w:t>1. Nội dung tổng quát và phân phối thời gian: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832"/>
        <w:gridCol w:w="851"/>
        <w:gridCol w:w="1021"/>
        <w:gridCol w:w="1672"/>
        <w:gridCol w:w="1134"/>
      </w:tblGrid>
      <w:tr w:rsidR="004305A0" w:rsidRPr="00DF2567" w14:paraId="4A35EC5A" w14:textId="77777777" w:rsidTr="00CC58CA">
        <w:trPr>
          <w:cantSplit/>
        </w:trPr>
        <w:tc>
          <w:tcPr>
            <w:tcW w:w="704" w:type="dxa"/>
            <w:vMerge w:val="restart"/>
            <w:tcBorders>
              <w:top w:val="single" w:sz="4" w:space="0" w:color="auto"/>
              <w:left w:val="single" w:sz="4" w:space="0" w:color="auto"/>
              <w:bottom w:val="single" w:sz="4" w:space="0" w:color="auto"/>
              <w:right w:val="single" w:sz="4" w:space="0" w:color="auto"/>
            </w:tcBorders>
            <w:vAlign w:val="center"/>
          </w:tcPr>
          <w:p w14:paraId="3EB74877" w14:textId="77777777" w:rsidR="004305A0" w:rsidRPr="00DF2567" w:rsidRDefault="004305A0" w:rsidP="00CC58CA">
            <w:pPr>
              <w:jc w:val="center"/>
              <w:rPr>
                <w:b/>
                <w:bCs/>
                <w:lang w:val="fr-FR"/>
              </w:rPr>
            </w:pPr>
            <w:r w:rsidRPr="00DF2567">
              <w:rPr>
                <w:b/>
                <w:bCs/>
                <w:lang w:val="fr-FR"/>
              </w:rPr>
              <w:t>Số</w:t>
            </w:r>
          </w:p>
          <w:p w14:paraId="1863E1F0" w14:textId="77777777" w:rsidR="004305A0" w:rsidRPr="00DF2567" w:rsidRDefault="004305A0" w:rsidP="00CC58CA">
            <w:pPr>
              <w:jc w:val="center"/>
              <w:rPr>
                <w:b/>
                <w:bCs/>
                <w:lang w:val="fr-FR"/>
              </w:rPr>
            </w:pPr>
            <w:r w:rsidRPr="00DF2567">
              <w:rPr>
                <w:b/>
                <w:bCs/>
                <w:lang w:val="fr-FR"/>
              </w:rPr>
              <w:t>TT</w:t>
            </w:r>
          </w:p>
        </w:tc>
        <w:tc>
          <w:tcPr>
            <w:tcW w:w="3832" w:type="dxa"/>
            <w:vMerge w:val="restart"/>
            <w:tcBorders>
              <w:top w:val="single" w:sz="4" w:space="0" w:color="auto"/>
              <w:left w:val="single" w:sz="4" w:space="0" w:color="auto"/>
              <w:bottom w:val="single" w:sz="4" w:space="0" w:color="auto"/>
              <w:right w:val="single" w:sz="4" w:space="0" w:color="auto"/>
            </w:tcBorders>
            <w:vAlign w:val="center"/>
          </w:tcPr>
          <w:p w14:paraId="4ADF6C75" w14:textId="77777777" w:rsidR="004305A0" w:rsidRPr="00DF2567" w:rsidRDefault="004305A0" w:rsidP="00CC58CA">
            <w:pPr>
              <w:jc w:val="center"/>
              <w:rPr>
                <w:lang w:val="fr-FR"/>
              </w:rPr>
            </w:pPr>
            <w:r w:rsidRPr="00DF2567">
              <w:rPr>
                <w:b/>
                <w:bCs/>
                <w:lang w:val="fr-FR"/>
              </w:rPr>
              <w:t>Tên chương, mục</w:t>
            </w:r>
          </w:p>
        </w:tc>
        <w:tc>
          <w:tcPr>
            <w:tcW w:w="4678" w:type="dxa"/>
            <w:gridSpan w:val="4"/>
            <w:tcBorders>
              <w:top w:val="single" w:sz="4" w:space="0" w:color="auto"/>
              <w:left w:val="single" w:sz="4" w:space="0" w:color="auto"/>
              <w:bottom w:val="single" w:sz="4" w:space="0" w:color="auto"/>
              <w:right w:val="single" w:sz="4" w:space="0" w:color="auto"/>
            </w:tcBorders>
            <w:vAlign w:val="center"/>
          </w:tcPr>
          <w:p w14:paraId="7850AE26" w14:textId="77777777" w:rsidR="004305A0" w:rsidRPr="00DF2567" w:rsidRDefault="004305A0" w:rsidP="00CC58CA">
            <w:pPr>
              <w:jc w:val="center"/>
              <w:rPr>
                <w:b/>
                <w:bCs/>
                <w:lang w:eastAsia="ko-KR"/>
              </w:rPr>
            </w:pPr>
            <w:r w:rsidRPr="00DF2567">
              <w:rPr>
                <w:b/>
                <w:bCs/>
                <w:lang w:eastAsia="ko-KR"/>
              </w:rPr>
              <w:t>Thời gian (giờ)</w:t>
            </w:r>
          </w:p>
        </w:tc>
      </w:tr>
      <w:tr w:rsidR="004305A0" w:rsidRPr="00DF2567" w14:paraId="6296C143" w14:textId="77777777" w:rsidTr="00CC58CA">
        <w:trPr>
          <w:cantSplit/>
        </w:trPr>
        <w:tc>
          <w:tcPr>
            <w:tcW w:w="704" w:type="dxa"/>
            <w:vMerge/>
            <w:tcBorders>
              <w:top w:val="single" w:sz="4" w:space="0" w:color="auto"/>
              <w:left w:val="single" w:sz="4" w:space="0" w:color="auto"/>
              <w:bottom w:val="single" w:sz="4" w:space="0" w:color="auto"/>
              <w:right w:val="single" w:sz="4" w:space="0" w:color="auto"/>
            </w:tcBorders>
          </w:tcPr>
          <w:p w14:paraId="11B91EFA" w14:textId="77777777" w:rsidR="004305A0" w:rsidRPr="00DF2567" w:rsidRDefault="004305A0" w:rsidP="00CC58CA">
            <w:pPr>
              <w:jc w:val="both"/>
              <w:rPr>
                <w:lang w:val="fr-FR"/>
              </w:rPr>
            </w:pPr>
          </w:p>
        </w:tc>
        <w:tc>
          <w:tcPr>
            <w:tcW w:w="3832" w:type="dxa"/>
            <w:vMerge/>
            <w:tcBorders>
              <w:top w:val="single" w:sz="4" w:space="0" w:color="auto"/>
              <w:left w:val="single" w:sz="4" w:space="0" w:color="auto"/>
              <w:bottom w:val="single" w:sz="4" w:space="0" w:color="auto"/>
              <w:right w:val="single" w:sz="4" w:space="0" w:color="auto"/>
            </w:tcBorders>
          </w:tcPr>
          <w:p w14:paraId="05E60DFA" w14:textId="77777777" w:rsidR="004305A0" w:rsidRPr="00DF2567" w:rsidRDefault="004305A0" w:rsidP="00CC58CA">
            <w:pPr>
              <w:jc w:val="both"/>
              <w:rPr>
                <w:lang w:val="fr-FR"/>
              </w:rPr>
            </w:pPr>
          </w:p>
        </w:tc>
        <w:tc>
          <w:tcPr>
            <w:tcW w:w="851" w:type="dxa"/>
            <w:tcBorders>
              <w:top w:val="single" w:sz="4" w:space="0" w:color="auto"/>
              <w:left w:val="single" w:sz="4" w:space="0" w:color="auto"/>
              <w:bottom w:val="single" w:sz="4" w:space="0" w:color="auto"/>
              <w:right w:val="single" w:sz="4" w:space="0" w:color="auto"/>
            </w:tcBorders>
          </w:tcPr>
          <w:p w14:paraId="65B2E94A" w14:textId="77777777" w:rsidR="004305A0" w:rsidRPr="00DF2567" w:rsidRDefault="004305A0" w:rsidP="00CC58CA">
            <w:pPr>
              <w:jc w:val="center"/>
              <w:rPr>
                <w:b/>
                <w:bCs/>
                <w:lang w:eastAsia="ko-KR"/>
              </w:rPr>
            </w:pPr>
            <w:r w:rsidRPr="00DF2567">
              <w:rPr>
                <w:b/>
                <w:bCs/>
                <w:lang w:eastAsia="ko-KR"/>
              </w:rPr>
              <w:t>Tổng số</w:t>
            </w:r>
          </w:p>
        </w:tc>
        <w:tc>
          <w:tcPr>
            <w:tcW w:w="1021" w:type="dxa"/>
            <w:tcBorders>
              <w:top w:val="single" w:sz="4" w:space="0" w:color="auto"/>
              <w:left w:val="single" w:sz="4" w:space="0" w:color="auto"/>
              <w:bottom w:val="single" w:sz="4" w:space="0" w:color="auto"/>
              <w:right w:val="single" w:sz="4" w:space="0" w:color="auto"/>
            </w:tcBorders>
            <w:tcMar>
              <w:left w:w="57" w:type="dxa"/>
              <w:right w:w="57" w:type="dxa"/>
            </w:tcMar>
          </w:tcPr>
          <w:p w14:paraId="1BACA1F0" w14:textId="77777777" w:rsidR="004305A0" w:rsidRPr="00DF2567" w:rsidRDefault="004305A0" w:rsidP="00CC58CA">
            <w:pPr>
              <w:jc w:val="center"/>
              <w:rPr>
                <w:b/>
                <w:bCs/>
                <w:lang w:eastAsia="ko-KR"/>
              </w:rPr>
            </w:pPr>
            <w:r w:rsidRPr="00DF2567">
              <w:rPr>
                <w:b/>
                <w:bCs/>
                <w:lang w:eastAsia="ko-KR"/>
              </w:rPr>
              <w:t>Lý thuyết</w:t>
            </w:r>
          </w:p>
        </w:tc>
        <w:tc>
          <w:tcPr>
            <w:tcW w:w="1672" w:type="dxa"/>
            <w:tcBorders>
              <w:top w:val="single" w:sz="4" w:space="0" w:color="auto"/>
              <w:left w:val="single" w:sz="4" w:space="0" w:color="auto"/>
              <w:bottom w:val="single" w:sz="4" w:space="0" w:color="auto"/>
              <w:right w:val="single" w:sz="4" w:space="0" w:color="auto"/>
            </w:tcBorders>
            <w:tcMar>
              <w:left w:w="57" w:type="dxa"/>
              <w:right w:w="57" w:type="dxa"/>
            </w:tcMar>
          </w:tcPr>
          <w:p w14:paraId="48CD36CC" w14:textId="77777777" w:rsidR="004305A0" w:rsidRPr="00DF2567" w:rsidRDefault="004305A0" w:rsidP="00CC58CA">
            <w:pPr>
              <w:jc w:val="center"/>
              <w:rPr>
                <w:b/>
                <w:bCs/>
                <w:lang w:eastAsia="ko-KR"/>
              </w:rPr>
            </w:pPr>
            <w:r w:rsidRPr="00DF2567">
              <w:rPr>
                <w:b/>
              </w:rPr>
              <w:t>Thực hành, thí nghiệm, thảo luận, bài tập</w:t>
            </w:r>
          </w:p>
        </w:tc>
        <w:tc>
          <w:tcPr>
            <w:tcW w:w="1134" w:type="dxa"/>
            <w:tcBorders>
              <w:top w:val="single" w:sz="4" w:space="0" w:color="auto"/>
              <w:left w:val="single" w:sz="4" w:space="0" w:color="auto"/>
              <w:bottom w:val="single" w:sz="4" w:space="0" w:color="auto"/>
              <w:right w:val="single" w:sz="4" w:space="0" w:color="auto"/>
            </w:tcBorders>
            <w:tcMar>
              <w:left w:w="57" w:type="dxa"/>
              <w:right w:w="57" w:type="dxa"/>
            </w:tcMar>
          </w:tcPr>
          <w:p w14:paraId="03BC1C4F" w14:textId="77777777" w:rsidR="004305A0" w:rsidRPr="00DF2567" w:rsidRDefault="004305A0" w:rsidP="00CC58CA">
            <w:pPr>
              <w:jc w:val="center"/>
              <w:rPr>
                <w:b/>
                <w:bCs/>
                <w:lang w:eastAsia="ko-KR"/>
              </w:rPr>
            </w:pPr>
            <w:r w:rsidRPr="00DF2567">
              <w:rPr>
                <w:b/>
                <w:bCs/>
                <w:lang w:eastAsia="ko-KR"/>
              </w:rPr>
              <w:t>Kiểm tra</w:t>
            </w:r>
          </w:p>
        </w:tc>
      </w:tr>
      <w:tr w:rsidR="004305A0" w:rsidRPr="00DF2567" w14:paraId="7AA1F220" w14:textId="77777777" w:rsidTr="00CC58CA">
        <w:tc>
          <w:tcPr>
            <w:tcW w:w="704" w:type="dxa"/>
            <w:tcBorders>
              <w:top w:val="single" w:sz="4" w:space="0" w:color="auto"/>
              <w:left w:val="single" w:sz="4" w:space="0" w:color="auto"/>
              <w:bottom w:val="single" w:sz="4" w:space="0" w:color="auto"/>
              <w:right w:val="single" w:sz="4" w:space="0" w:color="auto"/>
            </w:tcBorders>
          </w:tcPr>
          <w:p w14:paraId="4C811AE1" w14:textId="77777777" w:rsidR="004305A0" w:rsidRPr="00DF2567" w:rsidRDefault="004305A0" w:rsidP="00CC58CA">
            <w:pPr>
              <w:spacing w:before="120"/>
              <w:jc w:val="center"/>
              <w:rPr>
                <w:lang w:eastAsia="ko-KR"/>
              </w:rPr>
            </w:pPr>
            <w:bookmarkStart w:id="147" w:name="_Hlk196835"/>
            <w:r w:rsidRPr="00DF2567">
              <w:rPr>
                <w:lang w:eastAsia="ko-KR"/>
              </w:rPr>
              <w:lastRenderedPageBreak/>
              <w:t>1</w:t>
            </w:r>
          </w:p>
        </w:tc>
        <w:tc>
          <w:tcPr>
            <w:tcW w:w="3832" w:type="dxa"/>
            <w:tcBorders>
              <w:top w:val="single" w:sz="4" w:space="0" w:color="auto"/>
              <w:left w:val="single" w:sz="4" w:space="0" w:color="auto"/>
              <w:bottom w:val="single" w:sz="4" w:space="0" w:color="auto"/>
              <w:right w:val="single" w:sz="4" w:space="0" w:color="auto"/>
            </w:tcBorders>
          </w:tcPr>
          <w:p w14:paraId="0FF10707" w14:textId="77777777" w:rsidR="004305A0" w:rsidRPr="00DF2567" w:rsidRDefault="004305A0" w:rsidP="00CC58CA">
            <w:pPr>
              <w:spacing w:before="120"/>
              <w:jc w:val="both"/>
              <w:rPr>
                <w:lang w:eastAsia="ko-KR"/>
              </w:rPr>
            </w:pPr>
            <w:r w:rsidRPr="00DF2567">
              <w:rPr>
                <w:b/>
                <w:lang w:eastAsia="ko-KR"/>
              </w:rPr>
              <w:t>Bài 1</w:t>
            </w:r>
            <w:r w:rsidRPr="00DF2567">
              <w:rPr>
                <w:lang w:eastAsia="ko-KR"/>
              </w:rPr>
              <w:t>: Giới thiệu chung về bộ điều khiển lập trình cở nhỏ.</w:t>
            </w:r>
          </w:p>
          <w:p w14:paraId="2CA7507D" w14:textId="77777777" w:rsidR="004305A0" w:rsidRPr="00DF2567" w:rsidRDefault="004305A0" w:rsidP="00CC58CA">
            <w:pPr>
              <w:spacing w:before="120"/>
              <w:jc w:val="both"/>
              <w:rPr>
                <w:lang w:val="vi-VN"/>
              </w:rPr>
            </w:pPr>
            <w:r w:rsidRPr="00DF2567">
              <w:rPr>
                <w:lang w:val="vi-VN"/>
              </w:rPr>
              <w:t xml:space="preserve">1. Tổng quát. </w:t>
            </w:r>
            <w:r w:rsidRPr="00DF2567">
              <w:rPr>
                <w:lang w:val="vi-VN"/>
              </w:rPr>
              <w:tab/>
            </w:r>
            <w:r w:rsidRPr="00DF2567">
              <w:rPr>
                <w:lang w:val="vi-VN"/>
              </w:rPr>
              <w:tab/>
            </w:r>
            <w:r w:rsidRPr="00DF2567">
              <w:rPr>
                <w:lang w:val="vi-VN"/>
              </w:rPr>
              <w:tab/>
              <w:t xml:space="preserve">  </w:t>
            </w:r>
          </w:p>
          <w:p w14:paraId="29C7A70D" w14:textId="77777777" w:rsidR="004305A0" w:rsidRPr="00DF2567" w:rsidRDefault="004305A0" w:rsidP="00CC58CA">
            <w:pPr>
              <w:spacing w:before="120"/>
              <w:jc w:val="both"/>
            </w:pPr>
            <w:r w:rsidRPr="00DF2567">
              <w:rPr>
                <w:lang w:val="vi-VN"/>
              </w:rPr>
              <w:t xml:space="preserve">2. Các ứng dụng trong công nghiệp và trong dân dụng. </w:t>
            </w:r>
            <w:r w:rsidRPr="00DF2567">
              <w:rPr>
                <w:lang w:val="vi-VN"/>
              </w:rPr>
              <w:tab/>
            </w:r>
          </w:p>
          <w:p w14:paraId="6B6056D1" w14:textId="77777777" w:rsidR="004305A0" w:rsidRPr="00DF2567" w:rsidRDefault="004305A0" w:rsidP="00CC58CA">
            <w:pPr>
              <w:spacing w:before="120"/>
              <w:jc w:val="both"/>
              <w:rPr>
                <w:lang w:val="vi-VN"/>
              </w:rPr>
            </w:pPr>
            <w:r w:rsidRPr="00DF2567">
              <w:rPr>
                <w:lang w:val="vi-VN"/>
              </w:rPr>
              <w:t>3. Ưu điểm và nhược điểm</w:t>
            </w:r>
            <w:r w:rsidRPr="00DF2567">
              <w:rPr>
                <w:i/>
                <w:iCs/>
                <w:lang w:val="vi-VN"/>
              </w:rPr>
              <w:tab/>
              <w:t xml:space="preserve"> </w:t>
            </w:r>
          </w:p>
          <w:p w14:paraId="69EF797F" w14:textId="77777777" w:rsidR="004305A0" w:rsidRPr="00DF2567" w:rsidRDefault="004305A0" w:rsidP="00CC58CA">
            <w:pPr>
              <w:spacing w:before="120"/>
              <w:jc w:val="both"/>
              <w:rPr>
                <w:lang w:val="vi-VN"/>
              </w:rPr>
            </w:pPr>
            <w:r w:rsidRPr="00DF2567">
              <w:rPr>
                <w:lang w:val="vi-VN"/>
              </w:rPr>
              <w:t xml:space="preserve">4. Bộ điều khiển lập trình Logo!230RC của hãng SIEMENS.     </w:t>
            </w:r>
          </w:p>
          <w:p w14:paraId="2314FACB" w14:textId="77777777" w:rsidR="004305A0" w:rsidRPr="00DF2567" w:rsidRDefault="004305A0" w:rsidP="00CC58CA">
            <w:pPr>
              <w:spacing w:before="120"/>
              <w:jc w:val="both"/>
              <w:rPr>
                <w:lang w:val="es-ES_tradnl"/>
              </w:rPr>
            </w:pPr>
            <w:r w:rsidRPr="00DF2567">
              <w:rPr>
                <w:lang w:val="vi-VN"/>
              </w:rPr>
              <w:t>5.</w:t>
            </w:r>
            <w:r w:rsidRPr="00DF2567">
              <w:rPr>
                <w:lang w:val="es-ES_tradnl"/>
              </w:rPr>
              <w:t xml:space="preserve"> Khái niệm về bộ nhớ.</w:t>
            </w:r>
            <w:r w:rsidRPr="00DF2567">
              <w:rPr>
                <w:lang w:val="es-ES_tradnl"/>
              </w:rPr>
              <w:tab/>
              <w:t xml:space="preserve">        </w:t>
            </w:r>
          </w:p>
          <w:p w14:paraId="76E608AC" w14:textId="77777777" w:rsidR="004305A0" w:rsidRPr="00DF2567" w:rsidRDefault="004305A0" w:rsidP="00CC58CA">
            <w:pPr>
              <w:spacing w:before="120"/>
              <w:jc w:val="both"/>
              <w:rPr>
                <w:lang w:val="pt-BR"/>
              </w:rPr>
            </w:pPr>
            <w:r w:rsidRPr="00DF2567">
              <w:rPr>
                <w:lang w:val="vi-VN"/>
              </w:rPr>
              <w:t>5.1</w:t>
            </w:r>
            <w:r w:rsidRPr="00DF2567">
              <w:rPr>
                <w:lang w:val="pt-BR"/>
              </w:rPr>
              <w:t>. Cấu tạo ngoài của LOGO! 230RC.</w:t>
            </w:r>
          </w:p>
          <w:p w14:paraId="71E7A0E6" w14:textId="77777777" w:rsidR="004305A0" w:rsidRPr="00DF2567" w:rsidRDefault="004305A0" w:rsidP="00CC58CA">
            <w:pPr>
              <w:spacing w:before="120"/>
              <w:jc w:val="both"/>
              <w:rPr>
                <w:lang w:val="pt-BR"/>
              </w:rPr>
            </w:pPr>
            <w:r w:rsidRPr="00DF2567">
              <w:rPr>
                <w:lang w:val="vi-VN"/>
              </w:rPr>
              <w:t>5.2</w:t>
            </w:r>
            <w:r w:rsidRPr="00DF2567">
              <w:rPr>
                <w:lang w:val="pt-BR"/>
              </w:rPr>
              <w:t>. Nối dây cho LOGO! 230RC.</w:t>
            </w:r>
          </w:p>
          <w:p w14:paraId="5E147F7B" w14:textId="77777777" w:rsidR="004305A0" w:rsidRPr="00DF2567" w:rsidRDefault="004305A0" w:rsidP="00CC58CA">
            <w:pPr>
              <w:spacing w:before="120"/>
              <w:jc w:val="both"/>
              <w:rPr>
                <w:lang w:val="pt-BR"/>
              </w:rPr>
            </w:pPr>
            <w:r w:rsidRPr="00DF2567">
              <w:rPr>
                <w:lang w:val="vi-VN"/>
              </w:rPr>
              <w:t>5.3</w:t>
            </w:r>
            <w:r w:rsidRPr="00DF2567">
              <w:rPr>
                <w:lang w:val="pt-BR"/>
              </w:rPr>
              <w:t>. Vùng nhớ và dung lượng chương trình.</w:t>
            </w:r>
          </w:p>
        </w:tc>
        <w:tc>
          <w:tcPr>
            <w:tcW w:w="851" w:type="dxa"/>
            <w:tcBorders>
              <w:top w:val="single" w:sz="4" w:space="0" w:color="auto"/>
              <w:left w:val="single" w:sz="4" w:space="0" w:color="auto"/>
              <w:bottom w:val="single" w:sz="4" w:space="0" w:color="auto"/>
              <w:right w:val="single" w:sz="4" w:space="0" w:color="auto"/>
            </w:tcBorders>
          </w:tcPr>
          <w:p w14:paraId="536B6920" w14:textId="77777777" w:rsidR="004305A0" w:rsidRPr="00D523C1" w:rsidRDefault="004305A0" w:rsidP="00CC58CA">
            <w:pPr>
              <w:spacing w:before="120"/>
              <w:jc w:val="center"/>
              <w:rPr>
                <w:b/>
                <w:lang w:eastAsia="ko-KR"/>
              </w:rPr>
            </w:pPr>
            <w:r w:rsidRPr="00D523C1">
              <w:rPr>
                <w:b/>
                <w:lang w:eastAsia="ko-KR"/>
              </w:rPr>
              <w:t>2</w:t>
            </w:r>
          </w:p>
        </w:tc>
        <w:tc>
          <w:tcPr>
            <w:tcW w:w="1021" w:type="dxa"/>
            <w:tcBorders>
              <w:top w:val="single" w:sz="4" w:space="0" w:color="auto"/>
              <w:left w:val="single" w:sz="4" w:space="0" w:color="auto"/>
              <w:bottom w:val="single" w:sz="4" w:space="0" w:color="auto"/>
              <w:right w:val="single" w:sz="4" w:space="0" w:color="auto"/>
            </w:tcBorders>
          </w:tcPr>
          <w:p w14:paraId="5AACC97D" w14:textId="77777777" w:rsidR="004305A0" w:rsidRPr="00D523C1" w:rsidRDefault="004305A0" w:rsidP="00CC58CA">
            <w:pPr>
              <w:spacing w:before="120"/>
              <w:jc w:val="center"/>
              <w:rPr>
                <w:b/>
                <w:lang w:eastAsia="ko-KR"/>
              </w:rPr>
            </w:pPr>
            <w:r w:rsidRPr="00D523C1">
              <w:rPr>
                <w:b/>
                <w:lang w:eastAsia="ko-KR"/>
              </w:rPr>
              <w:t>2</w:t>
            </w:r>
          </w:p>
          <w:p w14:paraId="31BAAA96" w14:textId="77777777" w:rsidR="004305A0" w:rsidRPr="00DF2567" w:rsidRDefault="004305A0" w:rsidP="00CC58CA">
            <w:pPr>
              <w:spacing w:before="120"/>
              <w:jc w:val="center"/>
              <w:rPr>
                <w:lang w:eastAsia="ko-KR"/>
              </w:rPr>
            </w:pPr>
          </w:p>
          <w:p w14:paraId="612EFEBA" w14:textId="77777777" w:rsidR="004305A0" w:rsidRPr="00DF2567" w:rsidRDefault="004305A0" w:rsidP="00CC58CA">
            <w:pPr>
              <w:spacing w:before="120"/>
              <w:jc w:val="center"/>
              <w:rPr>
                <w:lang w:eastAsia="ko-KR"/>
              </w:rPr>
            </w:pPr>
            <w:r>
              <w:rPr>
                <w:lang w:eastAsia="ko-KR"/>
              </w:rPr>
              <w:t>0,</w:t>
            </w:r>
            <w:r w:rsidRPr="00DF2567">
              <w:rPr>
                <w:lang w:eastAsia="ko-KR"/>
              </w:rPr>
              <w:t>5</w:t>
            </w:r>
          </w:p>
          <w:p w14:paraId="62EF1549" w14:textId="77777777" w:rsidR="004305A0" w:rsidRDefault="004305A0" w:rsidP="00CC58CA">
            <w:pPr>
              <w:spacing w:before="120"/>
              <w:jc w:val="center"/>
              <w:rPr>
                <w:lang w:eastAsia="ko-KR"/>
              </w:rPr>
            </w:pPr>
          </w:p>
          <w:p w14:paraId="09108B0F" w14:textId="77777777" w:rsidR="004305A0" w:rsidRPr="00DF2567" w:rsidRDefault="004305A0" w:rsidP="00CC58CA">
            <w:pPr>
              <w:spacing w:before="120"/>
              <w:jc w:val="center"/>
              <w:rPr>
                <w:lang w:eastAsia="ko-KR"/>
              </w:rPr>
            </w:pPr>
            <w:r>
              <w:rPr>
                <w:lang w:eastAsia="ko-KR"/>
              </w:rPr>
              <w:t>0,</w:t>
            </w:r>
            <w:r w:rsidRPr="00DF2567">
              <w:rPr>
                <w:lang w:eastAsia="ko-KR"/>
              </w:rPr>
              <w:t>5</w:t>
            </w:r>
          </w:p>
          <w:p w14:paraId="5AB36363" w14:textId="77777777" w:rsidR="004305A0" w:rsidRDefault="004305A0" w:rsidP="00CC58CA">
            <w:pPr>
              <w:spacing w:before="120" w:after="240"/>
              <w:jc w:val="center"/>
              <w:rPr>
                <w:lang w:eastAsia="ko-KR"/>
              </w:rPr>
            </w:pPr>
          </w:p>
          <w:p w14:paraId="2EF8BBDC" w14:textId="77777777" w:rsidR="004305A0" w:rsidRPr="00DF2567" w:rsidRDefault="004305A0" w:rsidP="00CC58CA">
            <w:pPr>
              <w:spacing w:before="120" w:after="240"/>
              <w:jc w:val="center"/>
              <w:rPr>
                <w:lang w:eastAsia="ko-KR"/>
              </w:rPr>
            </w:pPr>
          </w:p>
          <w:p w14:paraId="174BBA2C" w14:textId="77777777" w:rsidR="004305A0" w:rsidRPr="00DF2567" w:rsidRDefault="004305A0" w:rsidP="00CC58CA">
            <w:pPr>
              <w:spacing w:before="120"/>
              <w:jc w:val="center"/>
              <w:rPr>
                <w:lang w:eastAsia="ko-KR"/>
              </w:rPr>
            </w:pPr>
            <w:r w:rsidRPr="00DF2567">
              <w:rPr>
                <w:lang w:eastAsia="ko-KR"/>
              </w:rPr>
              <w:t>1</w:t>
            </w:r>
          </w:p>
        </w:tc>
        <w:tc>
          <w:tcPr>
            <w:tcW w:w="1672" w:type="dxa"/>
            <w:tcBorders>
              <w:top w:val="single" w:sz="4" w:space="0" w:color="auto"/>
              <w:left w:val="single" w:sz="4" w:space="0" w:color="auto"/>
              <w:bottom w:val="single" w:sz="4" w:space="0" w:color="auto"/>
              <w:right w:val="single" w:sz="4" w:space="0" w:color="auto"/>
            </w:tcBorders>
          </w:tcPr>
          <w:p w14:paraId="4F31D5E4" w14:textId="77777777" w:rsidR="004305A0" w:rsidRPr="00D523C1" w:rsidRDefault="004305A0" w:rsidP="00CC58CA">
            <w:pPr>
              <w:spacing w:before="120"/>
              <w:jc w:val="center"/>
              <w:rPr>
                <w:b/>
                <w:lang w:eastAsia="ko-KR"/>
              </w:rPr>
            </w:pPr>
            <w:r w:rsidRPr="00D523C1">
              <w:rPr>
                <w:b/>
                <w:lang w:eastAsia="ko-KR"/>
              </w:rPr>
              <w:t>0</w:t>
            </w:r>
          </w:p>
          <w:p w14:paraId="45E7769A" w14:textId="77777777" w:rsidR="004305A0" w:rsidRPr="00DF2567" w:rsidRDefault="004305A0" w:rsidP="00CC58CA">
            <w:pPr>
              <w:spacing w:before="120"/>
              <w:jc w:val="center"/>
              <w:rPr>
                <w:lang w:eastAsia="ko-KR"/>
              </w:rPr>
            </w:pPr>
          </w:p>
          <w:p w14:paraId="5BBDC590" w14:textId="77777777" w:rsidR="004305A0" w:rsidRPr="00DF2567" w:rsidRDefault="004305A0" w:rsidP="00CC58CA">
            <w:pPr>
              <w:spacing w:before="120"/>
              <w:jc w:val="center"/>
              <w:rPr>
                <w:lang w:eastAsia="ko-KR"/>
              </w:rPr>
            </w:pPr>
          </w:p>
          <w:p w14:paraId="1A511A6E" w14:textId="77777777" w:rsidR="004305A0" w:rsidRPr="00DF2567" w:rsidRDefault="004305A0" w:rsidP="00CC58CA">
            <w:pPr>
              <w:spacing w:before="120"/>
              <w:jc w:val="center"/>
              <w:rPr>
                <w:lang w:eastAsia="ko-KR"/>
              </w:rPr>
            </w:pPr>
          </w:p>
          <w:p w14:paraId="346F9DC4" w14:textId="77777777" w:rsidR="004305A0" w:rsidRPr="00DF2567" w:rsidRDefault="004305A0" w:rsidP="00CC58CA">
            <w:pPr>
              <w:spacing w:before="120" w:after="240"/>
              <w:rPr>
                <w:lang w:eastAsia="ko-KR"/>
              </w:rPr>
            </w:pPr>
          </w:p>
          <w:p w14:paraId="39043DB2" w14:textId="77777777" w:rsidR="004305A0" w:rsidRPr="00DF2567" w:rsidRDefault="004305A0" w:rsidP="00CC58CA">
            <w:pPr>
              <w:spacing w:before="120" w:after="240"/>
              <w:jc w:val="center"/>
              <w:rPr>
                <w:lang w:eastAsia="ko-KR"/>
              </w:rPr>
            </w:pPr>
          </w:p>
          <w:p w14:paraId="72BFB92B" w14:textId="77777777" w:rsidR="004305A0" w:rsidRPr="00DF2567" w:rsidRDefault="004305A0" w:rsidP="00CC58CA">
            <w:pPr>
              <w:spacing w:before="120"/>
              <w:jc w:val="center"/>
              <w:rPr>
                <w:lang w:eastAsia="ko-KR"/>
              </w:rPr>
            </w:pPr>
          </w:p>
        </w:tc>
        <w:tc>
          <w:tcPr>
            <w:tcW w:w="1134" w:type="dxa"/>
            <w:tcBorders>
              <w:top w:val="single" w:sz="4" w:space="0" w:color="auto"/>
              <w:left w:val="single" w:sz="4" w:space="0" w:color="auto"/>
              <w:bottom w:val="single" w:sz="4" w:space="0" w:color="auto"/>
              <w:right w:val="single" w:sz="4" w:space="0" w:color="auto"/>
            </w:tcBorders>
          </w:tcPr>
          <w:p w14:paraId="402F88DA" w14:textId="77777777" w:rsidR="004305A0" w:rsidRPr="00DF2567" w:rsidRDefault="004305A0" w:rsidP="00CC58CA">
            <w:pPr>
              <w:spacing w:before="120"/>
              <w:jc w:val="center"/>
            </w:pPr>
          </w:p>
        </w:tc>
      </w:tr>
      <w:tr w:rsidR="004305A0" w:rsidRPr="00DF2567" w14:paraId="2B7839EF" w14:textId="77777777" w:rsidTr="00CC58CA">
        <w:tc>
          <w:tcPr>
            <w:tcW w:w="704" w:type="dxa"/>
            <w:tcBorders>
              <w:top w:val="single" w:sz="4" w:space="0" w:color="auto"/>
              <w:left w:val="single" w:sz="4" w:space="0" w:color="auto"/>
              <w:bottom w:val="single" w:sz="4" w:space="0" w:color="auto"/>
              <w:right w:val="single" w:sz="4" w:space="0" w:color="auto"/>
            </w:tcBorders>
          </w:tcPr>
          <w:p w14:paraId="31D2BB26" w14:textId="77777777" w:rsidR="004305A0" w:rsidRPr="00DF2567" w:rsidRDefault="004305A0" w:rsidP="00CC58CA">
            <w:pPr>
              <w:spacing w:before="120"/>
              <w:jc w:val="center"/>
              <w:rPr>
                <w:lang w:eastAsia="ko-KR"/>
              </w:rPr>
            </w:pPr>
            <w:r w:rsidRPr="00DF2567">
              <w:rPr>
                <w:lang w:eastAsia="ko-KR"/>
              </w:rPr>
              <w:t>2</w:t>
            </w:r>
          </w:p>
        </w:tc>
        <w:tc>
          <w:tcPr>
            <w:tcW w:w="3832" w:type="dxa"/>
            <w:tcBorders>
              <w:top w:val="single" w:sz="4" w:space="0" w:color="auto"/>
              <w:left w:val="single" w:sz="4" w:space="0" w:color="auto"/>
              <w:bottom w:val="single" w:sz="4" w:space="0" w:color="auto"/>
              <w:right w:val="single" w:sz="4" w:space="0" w:color="auto"/>
            </w:tcBorders>
          </w:tcPr>
          <w:p w14:paraId="7C626EA7" w14:textId="77777777" w:rsidR="004305A0" w:rsidRPr="00DF2567" w:rsidRDefault="004305A0" w:rsidP="00CC58CA">
            <w:pPr>
              <w:spacing w:before="120"/>
              <w:jc w:val="both"/>
              <w:rPr>
                <w:lang w:eastAsia="ko-KR"/>
              </w:rPr>
            </w:pPr>
            <w:r w:rsidRPr="000433AB">
              <w:rPr>
                <w:b/>
                <w:lang w:eastAsia="ko-KR"/>
              </w:rPr>
              <w:t>Bài 2</w:t>
            </w:r>
            <w:r w:rsidRPr="00DF2567">
              <w:rPr>
                <w:lang w:eastAsia="ko-KR"/>
              </w:rPr>
              <w:t>: Các chức năng cơ bản của LOGO!</w:t>
            </w:r>
          </w:p>
          <w:p w14:paraId="673BF24E" w14:textId="77777777" w:rsidR="004305A0" w:rsidRPr="00DF2567" w:rsidRDefault="004305A0" w:rsidP="00CC58CA">
            <w:pPr>
              <w:spacing w:before="120"/>
              <w:jc w:val="both"/>
            </w:pPr>
            <w:r w:rsidRPr="00DF2567">
              <w:rPr>
                <w:lang w:val="vi-VN"/>
              </w:rPr>
              <w:t>1</w:t>
            </w:r>
            <w:r w:rsidRPr="00DF2567">
              <w:t xml:space="preserve">. Hàm OR. </w:t>
            </w:r>
            <w:r w:rsidRPr="00DF2567">
              <w:tab/>
            </w:r>
            <w:r w:rsidRPr="00DF2567">
              <w:tab/>
            </w:r>
            <w:r w:rsidRPr="00DF2567">
              <w:tab/>
            </w:r>
            <w:r w:rsidRPr="00DF2567">
              <w:tab/>
            </w:r>
          </w:p>
          <w:p w14:paraId="01CB7B13" w14:textId="77777777" w:rsidR="004305A0" w:rsidRPr="00DF2567" w:rsidRDefault="004305A0" w:rsidP="00CC58CA">
            <w:pPr>
              <w:spacing w:before="120"/>
              <w:jc w:val="both"/>
            </w:pPr>
            <w:r w:rsidRPr="00DF2567">
              <w:rPr>
                <w:lang w:val="vi-VN"/>
              </w:rPr>
              <w:t>2.</w:t>
            </w:r>
            <w:r w:rsidRPr="00DF2567">
              <w:t xml:space="preserve"> Hàm AND.</w:t>
            </w:r>
            <w:r w:rsidRPr="00DF2567">
              <w:tab/>
            </w:r>
            <w:r w:rsidRPr="00DF2567">
              <w:tab/>
            </w:r>
            <w:r w:rsidRPr="00DF2567">
              <w:tab/>
            </w:r>
          </w:p>
          <w:p w14:paraId="763D281E" w14:textId="77777777" w:rsidR="004305A0" w:rsidRPr="00DF2567" w:rsidRDefault="004305A0" w:rsidP="00CC58CA">
            <w:pPr>
              <w:spacing w:before="120"/>
              <w:jc w:val="both"/>
            </w:pPr>
            <w:r w:rsidRPr="00DF2567">
              <w:rPr>
                <w:lang w:val="vi-VN"/>
              </w:rPr>
              <w:t>3.</w:t>
            </w:r>
            <w:r w:rsidRPr="00DF2567">
              <w:t xml:space="preserve"> Hàm NOT.</w:t>
            </w:r>
            <w:r w:rsidRPr="00DF2567">
              <w:tab/>
            </w:r>
            <w:r w:rsidRPr="00DF2567">
              <w:tab/>
            </w:r>
            <w:r w:rsidRPr="00DF2567">
              <w:tab/>
            </w:r>
          </w:p>
          <w:p w14:paraId="23390B27" w14:textId="77777777" w:rsidR="004305A0" w:rsidRPr="00DF2567" w:rsidRDefault="004305A0" w:rsidP="00CC58CA">
            <w:pPr>
              <w:spacing w:before="120"/>
              <w:jc w:val="both"/>
            </w:pPr>
            <w:r w:rsidRPr="00DF2567">
              <w:rPr>
                <w:lang w:val="vi-VN"/>
              </w:rPr>
              <w:t>4.</w:t>
            </w:r>
            <w:r w:rsidRPr="00DF2567">
              <w:t xml:space="preserve"> Hàm NAND. </w:t>
            </w:r>
            <w:r w:rsidRPr="00DF2567">
              <w:tab/>
            </w:r>
            <w:r w:rsidRPr="00DF2567">
              <w:tab/>
            </w:r>
            <w:r w:rsidRPr="00DF2567">
              <w:tab/>
            </w:r>
          </w:p>
          <w:p w14:paraId="5E6D9223" w14:textId="77777777" w:rsidR="004305A0" w:rsidRPr="00DF2567" w:rsidRDefault="004305A0" w:rsidP="00CC58CA">
            <w:pPr>
              <w:spacing w:before="120"/>
              <w:jc w:val="both"/>
            </w:pPr>
            <w:r w:rsidRPr="00DF2567">
              <w:rPr>
                <w:lang w:val="vi-VN"/>
              </w:rPr>
              <w:t>5.</w:t>
            </w:r>
            <w:r w:rsidRPr="00DF2567">
              <w:t xml:space="preserve"> Hàm NOR. </w:t>
            </w:r>
            <w:r w:rsidRPr="00DF2567">
              <w:tab/>
            </w:r>
            <w:r w:rsidRPr="00DF2567">
              <w:tab/>
            </w:r>
            <w:r w:rsidRPr="00DF2567">
              <w:tab/>
            </w:r>
          </w:p>
          <w:p w14:paraId="2C8C20AF" w14:textId="77777777" w:rsidR="004305A0" w:rsidRPr="00DF2567" w:rsidRDefault="004305A0" w:rsidP="00CC58CA">
            <w:pPr>
              <w:spacing w:before="120"/>
              <w:jc w:val="both"/>
            </w:pPr>
            <w:r w:rsidRPr="00DF2567">
              <w:rPr>
                <w:lang w:val="vi-VN"/>
              </w:rPr>
              <w:t>6.</w:t>
            </w:r>
            <w:r w:rsidRPr="00DF2567">
              <w:t xml:space="preserve"> Hàm XOR. </w:t>
            </w:r>
            <w:r w:rsidRPr="00DF2567">
              <w:tab/>
            </w:r>
            <w:r w:rsidRPr="00DF2567">
              <w:tab/>
            </w:r>
            <w:r w:rsidRPr="00DF2567">
              <w:tab/>
            </w:r>
          </w:p>
          <w:p w14:paraId="16CE967E" w14:textId="77777777" w:rsidR="004305A0" w:rsidRPr="00DF2567" w:rsidRDefault="004305A0" w:rsidP="00CC58CA">
            <w:pPr>
              <w:spacing w:before="120"/>
              <w:jc w:val="both"/>
              <w:rPr>
                <w:lang w:eastAsia="ko-KR"/>
              </w:rPr>
            </w:pPr>
            <w:r w:rsidRPr="00DF2567">
              <w:rPr>
                <w:lang w:val="vi-VN"/>
              </w:rPr>
              <w:t>7</w:t>
            </w:r>
            <w:r w:rsidRPr="00DF2567">
              <w:t>. Bài tập thực hành.</w:t>
            </w:r>
          </w:p>
        </w:tc>
        <w:tc>
          <w:tcPr>
            <w:tcW w:w="851" w:type="dxa"/>
            <w:tcBorders>
              <w:top w:val="single" w:sz="4" w:space="0" w:color="auto"/>
              <w:left w:val="single" w:sz="4" w:space="0" w:color="auto"/>
              <w:bottom w:val="single" w:sz="4" w:space="0" w:color="auto"/>
              <w:right w:val="single" w:sz="4" w:space="0" w:color="auto"/>
            </w:tcBorders>
          </w:tcPr>
          <w:p w14:paraId="0E702D1A" w14:textId="77777777" w:rsidR="004305A0" w:rsidRPr="00D523C1" w:rsidRDefault="004305A0" w:rsidP="00CC58CA">
            <w:pPr>
              <w:spacing w:before="120"/>
              <w:jc w:val="center"/>
              <w:rPr>
                <w:b/>
                <w:lang w:eastAsia="ko-KR"/>
              </w:rPr>
            </w:pPr>
            <w:r>
              <w:rPr>
                <w:b/>
                <w:lang w:eastAsia="ko-KR"/>
              </w:rPr>
              <w:t>17</w:t>
            </w:r>
          </w:p>
        </w:tc>
        <w:tc>
          <w:tcPr>
            <w:tcW w:w="1021" w:type="dxa"/>
            <w:tcBorders>
              <w:top w:val="single" w:sz="4" w:space="0" w:color="auto"/>
              <w:left w:val="single" w:sz="4" w:space="0" w:color="auto"/>
              <w:bottom w:val="single" w:sz="4" w:space="0" w:color="auto"/>
              <w:right w:val="single" w:sz="4" w:space="0" w:color="auto"/>
            </w:tcBorders>
          </w:tcPr>
          <w:p w14:paraId="007F034F" w14:textId="77777777" w:rsidR="004305A0" w:rsidRPr="00D523C1" w:rsidRDefault="004305A0" w:rsidP="00CC58CA">
            <w:pPr>
              <w:spacing w:before="120"/>
              <w:jc w:val="center"/>
              <w:rPr>
                <w:b/>
                <w:lang w:eastAsia="ko-KR"/>
              </w:rPr>
            </w:pPr>
            <w:r w:rsidRPr="00D523C1">
              <w:rPr>
                <w:b/>
                <w:lang w:eastAsia="ko-KR"/>
              </w:rPr>
              <w:t>5</w:t>
            </w:r>
          </w:p>
          <w:p w14:paraId="23AE9E68" w14:textId="77777777" w:rsidR="004305A0" w:rsidRPr="00DF2567" w:rsidRDefault="004305A0" w:rsidP="00CC58CA">
            <w:pPr>
              <w:spacing w:before="120"/>
              <w:jc w:val="center"/>
              <w:rPr>
                <w:lang w:eastAsia="ko-KR"/>
              </w:rPr>
            </w:pPr>
          </w:p>
          <w:p w14:paraId="7CFFB1CD" w14:textId="77777777" w:rsidR="004305A0" w:rsidRPr="00DF2567" w:rsidRDefault="004305A0" w:rsidP="00CC58CA">
            <w:pPr>
              <w:spacing w:before="120"/>
              <w:jc w:val="center"/>
              <w:rPr>
                <w:lang w:eastAsia="ko-KR"/>
              </w:rPr>
            </w:pPr>
            <w:r>
              <w:rPr>
                <w:lang w:eastAsia="ko-KR"/>
              </w:rPr>
              <w:t>0,</w:t>
            </w:r>
            <w:r w:rsidRPr="00DF2567">
              <w:rPr>
                <w:lang w:eastAsia="ko-KR"/>
              </w:rPr>
              <w:t>5</w:t>
            </w:r>
          </w:p>
          <w:p w14:paraId="78550FC0" w14:textId="77777777" w:rsidR="004305A0" w:rsidRPr="00DF2567" w:rsidRDefault="004305A0" w:rsidP="00CC58CA">
            <w:pPr>
              <w:spacing w:before="120"/>
              <w:jc w:val="center"/>
              <w:rPr>
                <w:lang w:eastAsia="ko-KR"/>
              </w:rPr>
            </w:pPr>
            <w:r>
              <w:rPr>
                <w:lang w:eastAsia="ko-KR"/>
              </w:rPr>
              <w:t>0,</w:t>
            </w:r>
            <w:r w:rsidRPr="00DF2567">
              <w:rPr>
                <w:lang w:eastAsia="ko-KR"/>
              </w:rPr>
              <w:t>5</w:t>
            </w:r>
          </w:p>
          <w:p w14:paraId="724A2E29" w14:textId="77777777" w:rsidR="004305A0" w:rsidRPr="00DF2567" w:rsidRDefault="004305A0" w:rsidP="00CC58CA">
            <w:pPr>
              <w:spacing w:before="120"/>
              <w:jc w:val="center"/>
              <w:rPr>
                <w:lang w:eastAsia="ko-KR"/>
              </w:rPr>
            </w:pPr>
            <w:r>
              <w:rPr>
                <w:lang w:eastAsia="ko-KR"/>
              </w:rPr>
              <w:t>0,</w:t>
            </w:r>
            <w:r w:rsidRPr="00DF2567">
              <w:rPr>
                <w:lang w:eastAsia="ko-KR"/>
              </w:rPr>
              <w:t>5</w:t>
            </w:r>
          </w:p>
          <w:p w14:paraId="22D9CD03" w14:textId="77777777" w:rsidR="004305A0" w:rsidRPr="00DF2567" w:rsidRDefault="004305A0" w:rsidP="00CC58CA">
            <w:pPr>
              <w:spacing w:before="120"/>
              <w:jc w:val="center"/>
              <w:rPr>
                <w:lang w:eastAsia="ko-KR"/>
              </w:rPr>
            </w:pPr>
            <w:r>
              <w:rPr>
                <w:lang w:eastAsia="ko-KR"/>
              </w:rPr>
              <w:t>0,</w:t>
            </w:r>
            <w:r w:rsidRPr="00DF2567">
              <w:rPr>
                <w:lang w:eastAsia="ko-KR"/>
              </w:rPr>
              <w:t>5</w:t>
            </w:r>
          </w:p>
          <w:p w14:paraId="189AB825" w14:textId="77777777" w:rsidR="004305A0" w:rsidRPr="00DF2567" w:rsidRDefault="004305A0" w:rsidP="00CC58CA">
            <w:pPr>
              <w:spacing w:before="120"/>
              <w:jc w:val="center"/>
              <w:rPr>
                <w:lang w:eastAsia="ko-KR"/>
              </w:rPr>
            </w:pPr>
            <w:r>
              <w:rPr>
                <w:lang w:eastAsia="ko-KR"/>
              </w:rPr>
              <w:t>0,</w:t>
            </w:r>
            <w:r w:rsidRPr="00DF2567">
              <w:rPr>
                <w:lang w:eastAsia="ko-KR"/>
              </w:rPr>
              <w:t>5</w:t>
            </w:r>
          </w:p>
          <w:p w14:paraId="029724EF" w14:textId="77777777" w:rsidR="004305A0" w:rsidRPr="00DF2567" w:rsidRDefault="004305A0" w:rsidP="00CC58CA">
            <w:pPr>
              <w:spacing w:before="120"/>
              <w:jc w:val="center"/>
              <w:rPr>
                <w:lang w:eastAsia="ko-KR"/>
              </w:rPr>
            </w:pPr>
            <w:r>
              <w:rPr>
                <w:lang w:eastAsia="ko-KR"/>
              </w:rPr>
              <w:t>0,</w:t>
            </w:r>
            <w:r w:rsidRPr="00DF2567">
              <w:rPr>
                <w:lang w:eastAsia="ko-KR"/>
              </w:rPr>
              <w:t>5</w:t>
            </w:r>
          </w:p>
          <w:p w14:paraId="7B708EDB" w14:textId="77777777" w:rsidR="004305A0" w:rsidRPr="00DF2567" w:rsidRDefault="004305A0" w:rsidP="00CC58CA">
            <w:pPr>
              <w:spacing w:before="120"/>
              <w:jc w:val="center"/>
              <w:rPr>
                <w:lang w:eastAsia="ko-KR"/>
              </w:rPr>
            </w:pPr>
            <w:r>
              <w:rPr>
                <w:lang w:eastAsia="ko-KR"/>
              </w:rPr>
              <w:t>2,0</w:t>
            </w:r>
          </w:p>
        </w:tc>
        <w:tc>
          <w:tcPr>
            <w:tcW w:w="1672" w:type="dxa"/>
            <w:tcBorders>
              <w:top w:val="single" w:sz="4" w:space="0" w:color="auto"/>
              <w:left w:val="single" w:sz="4" w:space="0" w:color="auto"/>
              <w:bottom w:val="single" w:sz="4" w:space="0" w:color="auto"/>
              <w:right w:val="single" w:sz="4" w:space="0" w:color="auto"/>
            </w:tcBorders>
          </w:tcPr>
          <w:p w14:paraId="282563F2" w14:textId="77777777" w:rsidR="004305A0" w:rsidRPr="00390795" w:rsidRDefault="004305A0" w:rsidP="00CC58CA">
            <w:pPr>
              <w:spacing w:before="120"/>
              <w:jc w:val="center"/>
              <w:rPr>
                <w:b/>
                <w:color w:val="FF0000"/>
                <w:lang w:eastAsia="ko-KR"/>
              </w:rPr>
            </w:pPr>
            <w:r>
              <w:rPr>
                <w:b/>
                <w:color w:val="FF0000"/>
                <w:lang w:eastAsia="ko-KR"/>
              </w:rPr>
              <w:t>11</w:t>
            </w:r>
          </w:p>
          <w:p w14:paraId="3D77F330" w14:textId="77777777" w:rsidR="004305A0" w:rsidRPr="00DF2567" w:rsidRDefault="004305A0" w:rsidP="00CC58CA">
            <w:pPr>
              <w:spacing w:before="120"/>
              <w:jc w:val="center"/>
              <w:rPr>
                <w:lang w:eastAsia="ko-KR"/>
              </w:rPr>
            </w:pPr>
          </w:p>
          <w:p w14:paraId="3DB93BB9" w14:textId="77777777" w:rsidR="004305A0" w:rsidRPr="00DF2567" w:rsidRDefault="004305A0" w:rsidP="00CC58CA">
            <w:pPr>
              <w:spacing w:before="120"/>
              <w:jc w:val="center"/>
              <w:rPr>
                <w:lang w:eastAsia="ko-KR"/>
              </w:rPr>
            </w:pPr>
          </w:p>
          <w:p w14:paraId="06350665" w14:textId="77777777" w:rsidR="004305A0" w:rsidRPr="00DF2567" w:rsidRDefault="004305A0" w:rsidP="00CC58CA">
            <w:pPr>
              <w:spacing w:before="120"/>
              <w:jc w:val="center"/>
              <w:rPr>
                <w:lang w:eastAsia="ko-KR"/>
              </w:rPr>
            </w:pPr>
          </w:p>
          <w:p w14:paraId="3B431088" w14:textId="77777777" w:rsidR="004305A0" w:rsidRPr="00DF2567" w:rsidRDefault="004305A0" w:rsidP="00CC58CA">
            <w:pPr>
              <w:spacing w:before="120"/>
              <w:jc w:val="center"/>
              <w:rPr>
                <w:lang w:eastAsia="ko-KR"/>
              </w:rPr>
            </w:pPr>
          </w:p>
          <w:p w14:paraId="16DE01F5" w14:textId="77777777" w:rsidR="004305A0" w:rsidRPr="00DF2567" w:rsidRDefault="004305A0" w:rsidP="00CC58CA">
            <w:pPr>
              <w:spacing w:before="120"/>
              <w:jc w:val="center"/>
              <w:rPr>
                <w:lang w:eastAsia="ko-KR"/>
              </w:rPr>
            </w:pPr>
          </w:p>
          <w:p w14:paraId="5DFDD198" w14:textId="77777777" w:rsidR="004305A0" w:rsidRPr="00DF2567" w:rsidRDefault="004305A0" w:rsidP="00CC58CA">
            <w:pPr>
              <w:spacing w:before="120"/>
              <w:jc w:val="center"/>
              <w:rPr>
                <w:lang w:eastAsia="ko-KR"/>
              </w:rPr>
            </w:pPr>
          </w:p>
          <w:p w14:paraId="6D5E99E5" w14:textId="77777777" w:rsidR="004305A0" w:rsidRPr="00DF2567" w:rsidRDefault="004305A0" w:rsidP="00CC58CA">
            <w:pPr>
              <w:spacing w:before="120"/>
              <w:jc w:val="center"/>
              <w:rPr>
                <w:lang w:eastAsia="ko-KR"/>
              </w:rPr>
            </w:pPr>
          </w:p>
          <w:p w14:paraId="6142D2B0" w14:textId="77777777" w:rsidR="004305A0" w:rsidRPr="00DF2567" w:rsidRDefault="004305A0" w:rsidP="00CC58CA">
            <w:pPr>
              <w:spacing w:before="120"/>
              <w:jc w:val="center"/>
              <w:rPr>
                <w:lang w:eastAsia="ko-KR"/>
              </w:rPr>
            </w:pPr>
            <w:r>
              <w:rPr>
                <w:lang w:eastAsia="ko-KR"/>
              </w:rPr>
              <w:t>11</w:t>
            </w:r>
          </w:p>
        </w:tc>
        <w:tc>
          <w:tcPr>
            <w:tcW w:w="1134" w:type="dxa"/>
            <w:tcBorders>
              <w:top w:val="single" w:sz="4" w:space="0" w:color="auto"/>
              <w:left w:val="single" w:sz="4" w:space="0" w:color="auto"/>
              <w:bottom w:val="single" w:sz="4" w:space="0" w:color="auto"/>
              <w:right w:val="single" w:sz="4" w:space="0" w:color="auto"/>
            </w:tcBorders>
          </w:tcPr>
          <w:p w14:paraId="5B998460" w14:textId="77777777" w:rsidR="004305A0" w:rsidRPr="00D523C1" w:rsidRDefault="004305A0" w:rsidP="00CC58CA">
            <w:pPr>
              <w:spacing w:before="120"/>
              <w:jc w:val="center"/>
              <w:rPr>
                <w:b/>
              </w:rPr>
            </w:pPr>
            <w:r>
              <w:rPr>
                <w:b/>
              </w:rPr>
              <w:t>1</w:t>
            </w:r>
          </w:p>
        </w:tc>
      </w:tr>
      <w:tr w:rsidR="004305A0" w:rsidRPr="00DF2567" w14:paraId="2B299098" w14:textId="77777777" w:rsidTr="00CC58CA">
        <w:tc>
          <w:tcPr>
            <w:tcW w:w="704" w:type="dxa"/>
            <w:tcBorders>
              <w:top w:val="single" w:sz="4" w:space="0" w:color="auto"/>
              <w:left w:val="single" w:sz="4" w:space="0" w:color="auto"/>
              <w:bottom w:val="single" w:sz="4" w:space="0" w:color="auto"/>
              <w:right w:val="single" w:sz="4" w:space="0" w:color="auto"/>
            </w:tcBorders>
          </w:tcPr>
          <w:p w14:paraId="3E533E3F" w14:textId="77777777" w:rsidR="004305A0" w:rsidRPr="00DF2567" w:rsidRDefault="004305A0" w:rsidP="00CC58CA">
            <w:pPr>
              <w:spacing w:before="120"/>
              <w:jc w:val="center"/>
              <w:rPr>
                <w:lang w:eastAsia="ko-KR"/>
              </w:rPr>
            </w:pPr>
            <w:r w:rsidRPr="00DF2567">
              <w:rPr>
                <w:lang w:eastAsia="ko-KR"/>
              </w:rPr>
              <w:t>3</w:t>
            </w:r>
          </w:p>
        </w:tc>
        <w:tc>
          <w:tcPr>
            <w:tcW w:w="3832" w:type="dxa"/>
            <w:tcBorders>
              <w:top w:val="single" w:sz="4" w:space="0" w:color="auto"/>
              <w:left w:val="single" w:sz="4" w:space="0" w:color="auto"/>
              <w:bottom w:val="single" w:sz="4" w:space="0" w:color="auto"/>
              <w:right w:val="single" w:sz="4" w:space="0" w:color="auto"/>
            </w:tcBorders>
          </w:tcPr>
          <w:p w14:paraId="1A87C81D" w14:textId="77777777" w:rsidR="004305A0" w:rsidRPr="00DF2567" w:rsidRDefault="004305A0" w:rsidP="00CC58CA">
            <w:pPr>
              <w:spacing w:before="120"/>
              <w:jc w:val="both"/>
              <w:rPr>
                <w:lang w:eastAsia="ko-KR"/>
              </w:rPr>
            </w:pPr>
            <w:r w:rsidRPr="000433AB">
              <w:rPr>
                <w:b/>
                <w:lang w:eastAsia="ko-KR"/>
              </w:rPr>
              <w:t>Bài 3</w:t>
            </w:r>
            <w:r w:rsidRPr="00DF2567">
              <w:rPr>
                <w:lang w:eastAsia="ko-KR"/>
              </w:rPr>
              <w:t>: Các chức năng đặc biệt của LOGO!</w:t>
            </w:r>
          </w:p>
          <w:p w14:paraId="6614B01D" w14:textId="77777777" w:rsidR="004305A0" w:rsidRDefault="004305A0" w:rsidP="00CC58CA">
            <w:pPr>
              <w:spacing w:before="120"/>
              <w:jc w:val="both"/>
              <w:rPr>
                <w:color w:val="FF0000"/>
              </w:rPr>
            </w:pPr>
            <w:r>
              <w:t>1</w:t>
            </w:r>
            <w:r w:rsidRPr="00B87621">
              <w:rPr>
                <w:color w:val="FF0000"/>
                <w:lang w:val="vi-VN"/>
              </w:rPr>
              <w:t>.</w:t>
            </w:r>
            <w:r w:rsidRPr="00DF2567">
              <w:t>Relay trung gian – ngõ ra ảo</w:t>
            </w:r>
            <w:r>
              <w:t>.</w:t>
            </w:r>
          </w:p>
          <w:p w14:paraId="42B52F7D" w14:textId="77777777" w:rsidR="004305A0" w:rsidRPr="00B87621" w:rsidRDefault="004305A0" w:rsidP="00CC58CA">
            <w:pPr>
              <w:spacing w:before="120"/>
              <w:jc w:val="both"/>
              <w:rPr>
                <w:color w:val="FF0000"/>
              </w:rPr>
            </w:pPr>
            <w:r>
              <w:rPr>
                <w:color w:val="FF0000"/>
              </w:rPr>
              <w:t>2.</w:t>
            </w:r>
            <w:r w:rsidRPr="00B87621">
              <w:rPr>
                <w:color w:val="FF0000"/>
              </w:rPr>
              <w:t xml:space="preserve">Rơle thời gian  On Delay. </w:t>
            </w:r>
            <w:r w:rsidRPr="00B87621">
              <w:rPr>
                <w:color w:val="FF0000"/>
              </w:rPr>
              <w:tab/>
            </w:r>
          </w:p>
          <w:p w14:paraId="3BEB97EA" w14:textId="77777777" w:rsidR="004305A0" w:rsidRPr="00B87621" w:rsidRDefault="004305A0" w:rsidP="00CC58CA">
            <w:pPr>
              <w:spacing w:before="120"/>
              <w:jc w:val="both"/>
              <w:rPr>
                <w:color w:val="FF0000"/>
              </w:rPr>
            </w:pPr>
            <w:r>
              <w:rPr>
                <w:color w:val="FF0000"/>
              </w:rPr>
              <w:t>3.</w:t>
            </w:r>
            <w:r w:rsidRPr="00B87621">
              <w:rPr>
                <w:color w:val="FF0000"/>
              </w:rPr>
              <w:t>Rơle thời gian Off Delay.</w:t>
            </w:r>
          </w:p>
          <w:p w14:paraId="582FCD1D" w14:textId="77777777" w:rsidR="004305A0" w:rsidRPr="00B87621" w:rsidRDefault="004305A0" w:rsidP="00CC58CA">
            <w:pPr>
              <w:spacing w:before="120"/>
              <w:jc w:val="both"/>
              <w:rPr>
                <w:color w:val="FF0000"/>
              </w:rPr>
            </w:pPr>
            <w:r>
              <w:rPr>
                <w:color w:val="FF0000"/>
              </w:rPr>
              <w:t>4.</w:t>
            </w:r>
            <w:r w:rsidRPr="00B87621">
              <w:rPr>
                <w:color w:val="FF0000"/>
              </w:rPr>
              <w:t>Rơle thời gian On/Off  Delay</w:t>
            </w:r>
          </w:p>
          <w:p w14:paraId="3CDCBAF6" w14:textId="77777777" w:rsidR="004305A0" w:rsidRPr="00B87621" w:rsidRDefault="004305A0" w:rsidP="00CC58CA">
            <w:pPr>
              <w:spacing w:before="120"/>
              <w:jc w:val="both"/>
              <w:rPr>
                <w:color w:val="FF0000"/>
              </w:rPr>
            </w:pPr>
            <w:r>
              <w:rPr>
                <w:color w:val="FF0000"/>
              </w:rPr>
              <w:t>5.</w:t>
            </w:r>
            <w:r w:rsidRPr="00B87621">
              <w:rPr>
                <w:color w:val="FF0000"/>
              </w:rPr>
              <w:t>Rơle thời gian On Delay có nhớ (Retentive On Delay).</w:t>
            </w:r>
          </w:p>
          <w:p w14:paraId="7AFD38A5" w14:textId="77777777" w:rsidR="004305A0" w:rsidRPr="00B87621" w:rsidRDefault="004305A0" w:rsidP="00CC58CA">
            <w:pPr>
              <w:spacing w:before="120"/>
              <w:jc w:val="both"/>
              <w:rPr>
                <w:color w:val="FF0000"/>
              </w:rPr>
            </w:pPr>
            <w:r>
              <w:rPr>
                <w:color w:val="FF0000"/>
              </w:rPr>
              <w:t>6</w:t>
            </w:r>
            <w:r w:rsidRPr="00B87621">
              <w:rPr>
                <w:color w:val="FF0000"/>
                <w:lang w:val="vi-VN"/>
              </w:rPr>
              <w:t>.</w:t>
            </w:r>
            <w:r w:rsidRPr="00B87621">
              <w:rPr>
                <w:color w:val="FF0000"/>
              </w:rPr>
              <w:t>Rơ le chốt(Latching Relay)</w:t>
            </w:r>
          </w:p>
          <w:p w14:paraId="5F730481" w14:textId="77777777" w:rsidR="004305A0" w:rsidRPr="00B87621" w:rsidRDefault="004305A0" w:rsidP="00CC58CA">
            <w:pPr>
              <w:spacing w:before="120"/>
              <w:jc w:val="both"/>
              <w:rPr>
                <w:color w:val="FF0000"/>
              </w:rPr>
            </w:pPr>
            <w:r>
              <w:rPr>
                <w:color w:val="FF0000"/>
              </w:rPr>
              <w:lastRenderedPageBreak/>
              <w:t>7.</w:t>
            </w:r>
            <w:r w:rsidRPr="00B87621">
              <w:rPr>
                <w:color w:val="FF0000"/>
              </w:rPr>
              <w:t>Mạch tạo xung vuông không đồng bộ (Asynchronous Pulse)</w:t>
            </w:r>
          </w:p>
          <w:p w14:paraId="5A80BEB9" w14:textId="77777777" w:rsidR="004305A0" w:rsidRPr="00B87621" w:rsidRDefault="004305A0" w:rsidP="00CC58CA">
            <w:pPr>
              <w:spacing w:before="120"/>
              <w:jc w:val="both"/>
              <w:rPr>
                <w:color w:val="FF0000"/>
              </w:rPr>
            </w:pPr>
            <w:r>
              <w:rPr>
                <w:color w:val="FF0000"/>
              </w:rPr>
              <w:t>8.</w:t>
            </w:r>
            <w:r w:rsidRPr="00B87621">
              <w:rPr>
                <w:color w:val="FF0000"/>
              </w:rPr>
              <w:t xml:space="preserve">Bộ đếm lên xuống (Up/ Down Counter). </w:t>
            </w:r>
            <w:r w:rsidRPr="00B87621">
              <w:rPr>
                <w:color w:val="FF0000"/>
              </w:rPr>
              <w:tab/>
            </w:r>
            <w:r w:rsidRPr="00B87621">
              <w:rPr>
                <w:color w:val="FF0000"/>
              </w:rPr>
              <w:tab/>
            </w:r>
            <w:r w:rsidRPr="00B87621">
              <w:rPr>
                <w:color w:val="FF0000"/>
              </w:rPr>
              <w:tab/>
            </w:r>
          </w:p>
          <w:p w14:paraId="1821B4B3" w14:textId="77777777" w:rsidR="004305A0" w:rsidRDefault="004305A0" w:rsidP="00CC58CA">
            <w:pPr>
              <w:spacing w:before="120"/>
              <w:jc w:val="both"/>
              <w:rPr>
                <w:color w:val="FF0000"/>
              </w:rPr>
            </w:pPr>
            <w:r>
              <w:rPr>
                <w:color w:val="FF0000"/>
              </w:rPr>
              <w:t>9</w:t>
            </w:r>
            <w:r w:rsidRPr="00B87621">
              <w:rPr>
                <w:color w:val="FF0000"/>
              </w:rPr>
              <w:t>. Bộ định thời 7 ngày trong tuần (Weekly Timer).</w:t>
            </w:r>
          </w:p>
          <w:p w14:paraId="601DE34F" w14:textId="77777777" w:rsidR="004305A0" w:rsidRPr="00B87621" w:rsidRDefault="004305A0" w:rsidP="00CC58CA">
            <w:pPr>
              <w:spacing w:before="120"/>
              <w:jc w:val="both"/>
              <w:rPr>
                <w:color w:val="FF0000"/>
              </w:rPr>
            </w:pPr>
            <w:r>
              <w:rPr>
                <w:color w:val="FF0000"/>
              </w:rPr>
              <w:t>10. Các hàm đặc biệt khác.</w:t>
            </w:r>
            <w:r w:rsidRPr="00B87621">
              <w:rPr>
                <w:color w:val="FF0000"/>
              </w:rPr>
              <w:t xml:space="preserve"> </w:t>
            </w:r>
          </w:p>
          <w:p w14:paraId="75A634F3" w14:textId="77777777" w:rsidR="004305A0" w:rsidRPr="00DF2567" w:rsidRDefault="004305A0" w:rsidP="00CC58CA">
            <w:pPr>
              <w:spacing w:before="120"/>
              <w:jc w:val="both"/>
              <w:rPr>
                <w:lang w:eastAsia="ko-KR"/>
              </w:rPr>
            </w:pPr>
            <w:r>
              <w:rPr>
                <w:color w:val="FF0000"/>
                <w:lang w:val="pt-BR"/>
              </w:rPr>
              <w:t>11</w:t>
            </w:r>
            <w:r w:rsidRPr="00B87621">
              <w:rPr>
                <w:color w:val="FF0000"/>
                <w:lang w:val="pt-BR"/>
              </w:rPr>
              <w:t>. Bài tập thực hành.</w:t>
            </w:r>
          </w:p>
        </w:tc>
        <w:tc>
          <w:tcPr>
            <w:tcW w:w="851" w:type="dxa"/>
            <w:tcBorders>
              <w:top w:val="single" w:sz="4" w:space="0" w:color="auto"/>
              <w:left w:val="single" w:sz="4" w:space="0" w:color="auto"/>
              <w:bottom w:val="single" w:sz="4" w:space="0" w:color="auto"/>
              <w:right w:val="single" w:sz="4" w:space="0" w:color="auto"/>
            </w:tcBorders>
          </w:tcPr>
          <w:p w14:paraId="044A33A9" w14:textId="77777777" w:rsidR="004305A0" w:rsidRPr="00D523C1" w:rsidRDefault="004305A0" w:rsidP="00CC58CA">
            <w:pPr>
              <w:spacing w:before="120"/>
              <w:jc w:val="center"/>
              <w:rPr>
                <w:b/>
                <w:lang w:eastAsia="ko-KR"/>
              </w:rPr>
            </w:pPr>
            <w:r w:rsidRPr="00390795">
              <w:rPr>
                <w:b/>
                <w:color w:val="FF0000"/>
                <w:lang w:eastAsia="ko-KR"/>
              </w:rPr>
              <w:lastRenderedPageBreak/>
              <w:t>27</w:t>
            </w:r>
          </w:p>
        </w:tc>
        <w:tc>
          <w:tcPr>
            <w:tcW w:w="1021" w:type="dxa"/>
            <w:tcBorders>
              <w:top w:val="single" w:sz="4" w:space="0" w:color="auto"/>
              <w:left w:val="single" w:sz="4" w:space="0" w:color="auto"/>
              <w:bottom w:val="single" w:sz="4" w:space="0" w:color="auto"/>
              <w:right w:val="single" w:sz="4" w:space="0" w:color="auto"/>
            </w:tcBorders>
          </w:tcPr>
          <w:p w14:paraId="2DAC84BB" w14:textId="77777777" w:rsidR="004305A0" w:rsidRPr="00D523C1" w:rsidRDefault="004305A0" w:rsidP="00CC58CA">
            <w:pPr>
              <w:spacing w:before="120"/>
              <w:jc w:val="center"/>
              <w:rPr>
                <w:b/>
                <w:lang w:eastAsia="ko-KR"/>
              </w:rPr>
            </w:pPr>
            <w:r w:rsidRPr="00D523C1">
              <w:rPr>
                <w:b/>
                <w:lang w:eastAsia="ko-KR"/>
              </w:rPr>
              <w:t>10</w:t>
            </w:r>
          </w:p>
          <w:p w14:paraId="4E6CC576" w14:textId="77777777" w:rsidR="004305A0" w:rsidRDefault="004305A0" w:rsidP="00CC58CA">
            <w:pPr>
              <w:spacing w:before="120"/>
              <w:jc w:val="center"/>
              <w:rPr>
                <w:lang w:eastAsia="ko-KR"/>
              </w:rPr>
            </w:pPr>
          </w:p>
          <w:p w14:paraId="3DE01D4E" w14:textId="77777777" w:rsidR="004305A0" w:rsidRPr="00DF2567" w:rsidRDefault="004305A0" w:rsidP="00CC58CA">
            <w:pPr>
              <w:spacing w:before="120"/>
              <w:jc w:val="center"/>
              <w:rPr>
                <w:lang w:eastAsia="ko-KR"/>
              </w:rPr>
            </w:pPr>
            <w:r>
              <w:rPr>
                <w:lang w:eastAsia="ko-KR"/>
              </w:rPr>
              <w:t>0,</w:t>
            </w:r>
            <w:r w:rsidRPr="00DF2567">
              <w:rPr>
                <w:lang w:eastAsia="ko-KR"/>
              </w:rPr>
              <w:t>5</w:t>
            </w:r>
          </w:p>
          <w:p w14:paraId="59D10038" w14:textId="77777777" w:rsidR="004305A0" w:rsidRPr="00DF2567" w:rsidRDefault="004305A0" w:rsidP="00CC58CA">
            <w:pPr>
              <w:spacing w:before="120"/>
              <w:jc w:val="center"/>
              <w:rPr>
                <w:lang w:eastAsia="ko-KR"/>
              </w:rPr>
            </w:pPr>
            <w:r>
              <w:rPr>
                <w:lang w:eastAsia="ko-KR"/>
              </w:rPr>
              <w:t>0,</w:t>
            </w:r>
            <w:r w:rsidRPr="00DF2567">
              <w:rPr>
                <w:lang w:eastAsia="ko-KR"/>
              </w:rPr>
              <w:t>5</w:t>
            </w:r>
          </w:p>
          <w:p w14:paraId="420237BD" w14:textId="77777777" w:rsidR="004305A0" w:rsidRPr="00DF2567" w:rsidRDefault="004305A0" w:rsidP="00CC58CA">
            <w:pPr>
              <w:spacing w:before="120"/>
              <w:jc w:val="center"/>
              <w:rPr>
                <w:lang w:eastAsia="ko-KR"/>
              </w:rPr>
            </w:pPr>
            <w:r>
              <w:rPr>
                <w:lang w:eastAsia="ko-KR"/>
              </w:rPr>
              <w:t>0,</w:t>
            </w:r>
            <w:r w:rsidRPr="00DF2567">
              <w:rPr>
                <w:lang w:eastAsia="ko-KR"/>
              </w:rPr>
              <w:t>5</w:t>
            </w:r>
          </w:p>
          <w:p w14:paraId="6A212DDE" w14:textId="77777777" w:rsidR="004305A0" w:rsidRDefault="004305A0" w:rsidP="00CC58CA">
            <w:pPr>
              <w:spacing w:before="120"/>
              <w:jc w:val="center"/>
              <w:rPr>
                <w:lang w:eastAsia="ko-KR"/>
              </w:rPr>
            </w:pPr>
            <w:r>
              <w:rPr>
                <w:lang w:eastAsia="ko-KR"/>
              </w:rPr>
              <w:t>0,5</w:t>
            </w:r>
          </w:p>
          <w:p w14:paraId="15E9802F" w14:textId="77777777" w:rsidR="004305A0" w:rsidRPr="00DF2567" w:rsidRDefault="004305A0" w:rsidP="00CC58CA">
            <w:pPr>
              <w:spacing w:before="120"/>
              <w:jc w:val="center"/>
              <w:rPr>
                <w:lang w:eastAsia="ko-KR"/>
              </w:rPr>
            </w:pPr>
            <w:r>
              <w:rPr>
                <w:lang w:eastAsia="ko-KR"/>
              </w:rPr>
              <w:t>0,</w:t>
            </w:r>
            <w:r w:rsidRPr="00DF2567">
              <w:rPr>
                <w:lang w:eastAsia="ko-KR"/>
              </w:rPr>
              <w:t>5</w:t>
            </w:r>
          </w:p>
          <w:p w14:paraId="39E73915" w14:textId="77777777" w:rsidR="004305A0" w:rsidRDefault="004305A0" w:rsidP="00CC58CA">
            <w:pPr>
              <w:spacing w:before="120" w:after="240"/>
              <w:jc w:val="center"/>
              <w:rPr>
                <w:lang w:eastAsia="ko-KR"/>
              </w:rPr>
            </w:pPr>
            <w:r>
              <w:rPr>
                <w:lang w:eastAsia="ko-KR"/>
              </w:rPr>
              <w:t>0,5</w:t>
            </w:r>
          </w:p>
          <w:p w14:paraId="7685A255" w14:textId="77777777" w:rsidR="004305A0" w:rsidRPr="00DF2567" w:rsidRDefault="004305A0" w:rsidP="00CC58CA">
            <w:pPr>
              <w:spacing w:before="120" w:after="240"/>
              <w:jc w:val="center"/>
              <w:rPr>
                <w:lang w:eastAsia="ko-KR"/>
              </w:rPr>
            </w:pPr>
            <w:r>
              <w:rPr>
                <w:lang w:eastAsia="ko-KR"/>
              </w:rPr>
              <w:lastRenderedPageBreak/>
              <w:t>0,</w:t>
            </w:r>
            <w:r w:rsidRPr="00DF2567">
              <w:rPr>
                <w:lang w:eastAsia="ko-KR"/>
              </w:rPr>
              <w:t>5</w:t>
            </w:r>
          </w:p>
          <w:p w14:paraId="7FB1908F" w14:textId="77777777" w:rsidR="004305A0" w:rsidRPr="00DF2567" w:rsidRDefault="004305A0" w:rsidP="00CC58CA">
            <w:pPr>
              <w:spacing w:before="120"/>
              <w:jc w:val="center"/>
              <w:rPr>
                <w:lang w:eastAsia="ko-KR"/>
              </w:rPr>
            </w:pPr>
            <w:r>
              <w:rPr>
                <w:lang w:eastAsia="ko-KR"/>
              </w:rPr>
              <w:t>0,</w:t>
            </w:r>
            <w:r w:rsidRPr="00DF2567">
              <w:rPr>
                <w:lang w:eastAsia="ko-KR"/>
              </w:rPr>
              <w:t>5</w:t>
            </w:r>
          </w:p>
          <w:p w14:paraId="5A03BD8D" w14:textId="77777777" w:rsidR="004305A0" w:rsidRPr="00DF2567" w:rsidRDefault="004305A0" w:rsidP="00CC58CA">
            <w:pPr>
              <w:spacing w:before="120"/>
              <w:jc w:val="center"/>
              <w:rPr>
                <w:lang w:eastAsia="ko-KR"/>
              </w:rPr>
            </w:pPr>
            <w:r w:rsidRPr="00DF2567">
              <w:rPr>
                <w:lang w:eastAsia="ko-KR"/>
              </w:rPr>
              <w:t>0,5</w:t>
            </w:r>
          </w:p>
          <w:p w14:paraId="5C8BB0F3" w14:textId="77777777" w:rsidR="004305A0" w:rsidRPr="00DF2567" w:rsidRDefault="004305A0" w:rsidP="00CC58CA">
            <w:pPr>
              <w:spacing w:before="120"/>
              <w:jc w:val="center"/>
              <w:rPr>
                <w:lang w:eastAsia="ko-KR"/>
              </w:rPr>
            </w:pPr>
          </w:p>
          <w:p w14:paraId="7610353D" w14:textId="77777777" w:rsidR="004305A0" w:rsidRPr="00DF2567" w:rsidRDefault="004305A0" w:rsidP="00CC58CA">
            <w:pPr>
              <w:spacing w:before="120"/>
              <w:jc w:val="center"/>
              <w:rPr>
                <w:lang w:eastAsia="ko-KR"/>
              </w:rPr>
            </w:pPr>
            <w:r>
              <w:rPr>
                <w:lang w:eastAsia="ko-KR"/>
              </w:rPr>
              <w:t>0,</w:t>
            </w:r>
            <w:r w:rsidRPr="00DF2567">
              <w:rPr>
                <w:lang w:eastAsia="ko-KR"/>
              </w:rPr>
              <w:t>5</w:t>
            </w:r>
          </w:p>
          <w:p w14:paraId="66D752A1" w14:textId="77777777" w:rsidR="00903363" w:rsidRDefault="00903363" w:rsidP="00CC58CA">
            <w:pPr>
              <w:spacing w:before="120"/>
              <w:jc w:val="center"/>
              <w:rPr>
                <w:lang w:eastAsia="ko-KR"/>
              </w:rPr>
            </w:pPr>
          </w:p>
          <w:p w14:paraId="6D89D2DC" w14:textId="77777777" w:rsidR="004305A0" w:rsidRDefault="004305A0" w:rsidP="00CC58CA">
            <w:pPr>
              <w:spacing w:before="120"/>
              <w:jc w:val="center"/>
              <w:rPr>
                <w:lang w:eastAsia="ko-KR"/>
              </w:rPr>
            </w:pPr>
            <w:r>
              <w:rPr>
                <w:lang w:eastAsia="ko-KR"/>
              </w:rPr>
              <w:t>0,5</w:t>
            </w:r>
          </w:p>
          <w:p w14:paraId="5B6B4319" w14:textId="77777777" w:rsidR="004305A0" w:rsidRPr="00DF2567" w:rsidRDefault="004305A0" w:rsidP="00CC58CA">
            <w:pPr>
              <w:spacing w:before="120"/>
              <w:jc w:val="center"/>
              <w:rPr>
                <w:lang w:eastAsia="ko-KR"/>
              </w:rPr>
            </w:pPr>
            <w:r>
              <w:rPr>
                <w:lang w:eastAsia="ko-KR"/>
              </w:rPr>
              <w:t>4,5</w:t>
            </w:r>
          </w:p>
        </w:tc>
        <w:tc>
          <w:tcPr>
            <w:tcW w:w="1672" w:type="dxa"/>
            <w:tcBorders>
              <w:top w:val="single" w:sz="4" w:space="0" w:color="auto"/>
              <w:left w:val="single" w:sz="4" w:space="0" w:color="auto"/>
              <w:bottom w:val="single" w:sz="4" w:space="0" w:color="auto"/>
              <w:right w:val="single" w:sz="4" w:space="0" w:color="auto"/>
            </w:tcBorders>
          </w:tcPr>
          <w:p w14:paraId="3CF9F59E" w14:textId="77777777" w:rsidR="004305A0" w:rsidRPr="00390795" w:rsidRDefault="004305A0" w:rsidP="00CC58CA">
            <w:pPr>
              <w:spacing w:before="120"/>
              <w:jc w:val="center"/>
              <w:rPr>
                <w:b/>
                <w:color w:val="FF0000"/>
                <w:lang w:eastAsia="ko-KR"/>
              </w:rPr>
            </w:pPr>
            <w:r w:rsidRPr="00390795">
              <w:rPr>
                <w:b/>
                <w:color w:val="FF0000"/>
                <w:lang w:eastAsia="ko-KR"/>
              </w:rPr>
              <w:lastRenderedPageBreak/>
              <w:t>16</w:t>
            </w:r>
          </w:p>
          <w:p w14:paraId="5C507893" w14:textId="77777777" w:rsidR="004305A0" w:rsidRPr="00DF2567" w:rsidRDefault="004305A0" w:rsidP="00CC58CA">
            <w:pPr>
              <w:spacing w:before="120"/>
              <w:jc w:val="center"/>
              <w:rPr>
                <w:lang w:eastAsia="ko-KR"/>
              </w:rPr>
            </w:pPr>
          </w:p>
          <w:p w14:paraId="162E98DD" w14:textId="77777777" w:rsidR="004305A0" w:rsidRPr="00DF2567" w:rsidRDefault="004305A0" w:rsidP="00CC58CA">
            <w:pPr>
              <w:spacing w:before="120"/>
              <w:jc w:val="center"/>
              <w:rPr>
                <w:lang w:eastAsia="ko-KR"/>
              </w:rPr>
            </w:pPr>
          </w:p>
          <w:p w14:paraId="14AB1A9F" w14:textId="77777777" w:rsidR="004305A0" w:rsidRPr="00DF2567" w:rsidRDefault="004305A0" w:rsidP="00CC58CA">
            <w:pPr>
              <w:spacing w:before="120"/>
              <w:jc w:val="center"/>
              <w:rPr>
                <w:lang w:eastAsia="ko-KR"/>
              </w:rPr>
            </w:pPr>
          </w:p>
          <w:p w14:paraId="0329126B" w14:textId="77777777" w:rsidR="004305A0" w:rsidRPr="00DF2567" w:rsidRDefault="004305A0" w:rsidP="00CC58CA">
            <w:pPr>
              <w:spacing w:before="120"/>
              <w:jc w:val="center"/>
              <w:rPr>
                <w:lang w:eastAsia="ko-KR"/>
              </w:rPr>
            </w:pPr>
          </w:p>
          <w:p w14:paraId="59B43F61" w14:textId="77777777" w:rsidR="004305A0" w:rsidRPr="00DF2567" w:rsidRDefault="004305A0" w:rsidP="00CC58CA">
            <w:pPr>
              <w:spacing w:before="120"/>
              <w:jc w:val="center"/>
              <w:rPr>
                <w:lang w:eastAsia="ko-KR"/>
              </w:rPr>
            </w:pPr>
          </w:p>
          <w:p w14:paraId="72F04208" w14:textId="77777777" w:rsidR="004305A0" w:rsidRPr="00DF2567" w:rsidRDefault="004305A0" w:rsidP="00CC58CA">
            <w:pPr>
              <w:spacing w:before="120"/>
              <w:jc w:val="center"/>
              <w:rPr>
                <w:lang w:eastAsia="ko-KR"/>
              </w:rPr>
            </w:pPr>
          </w:p>
          <w:p w14:paraId="06221CEE" w14:textId="77777777" w:rsidR="004305A0" w:rsidRPr="00DF2567" w:rsidRDefault="004305A0" w:rsidP="00CC58CA">
            <w:pPr>
              <w:spacing w:before="120"/>
              <w:jc w:val="center"/>
              <w:rPr>
                <w:lang w:eastAsia="ko-KR"/>
              </w:rPr>
            </w:pPr>
          </w:p>
          <w:p w14:paraId="65BC78DA" w14:textId="77777777" w:rsidR="004305A0" w:rsidRPr="00DF2567" w:rsidRDefault="004305A0" w:rsidP="00CC58CA">
            <w:pPr>
              <w:spacing w:before="120"/>
              <w:jc w:val="center"/>
              <w:rPr>
                <w:lang w:eastAsia="ko-KR"/>
              </w:rPr>
            </w:pPr>
          </w:p>
          <w:p w14:paraId="0A752B59" w14:textId="77777777" w:rsidR="004305A0" w:rsidRPr="00DF2567" w:rsidRDefault="004305A0" w:rsidP="00CC58CA">
            <w:pPr>
              <w:spacing w:before="120"/>
              <w:jc w:val="center"/>
              <w:rPr>
                <w:lang w:eastAsia="ko-KR"/>
              </w:rPr>
            </w:pPr>
          </w:p>
          <w:p w14:paraId="4C0CBB3D" w14:textId="77777777" w:rsidR="004305A0" w:rsidRPr="00DF2567" w:rsidRDefault="004305A0" w:rsidP="00CC58CA">
            <w:pPr>
              <w:spacing w:before="120"/>
              <w:jc w:val="center"/>
              <w:rPr>
                <w:lang w:eastAsia="ko-KR"/>
              </w:rPr>
            </w:pPr>
          </w:p>
          <w:p w14:paraId="1F77FF0F" w14:textId="77777777" w:rsidR="004305A0" w:rsidRPr="00DF2567" w:rsidRDefault="004305A0" w:rsidP="00CC58CA">
            <w:pPr>
              <w:spacing w:before="120"/>
              <w:jc w:val="center"/>
              <w:rPr>
                <w:lang w:eastAsia="ko-KR"/>
              </w:rPr>
            </w:pPr>
          </w:p>
          <w:p w14:paraId="5980AB81" w14:textId="77777777" w:rsidR="004305A0" w:rsidRPr="00DF2567" w:rsidRDefault="004305A0" w:rsidP="00CC58CA">
            <w:pPr>
              <w:spacing w:before="120"/>
              <w:jc w:val="center"/>
              <w:rPr>
                <w:lang w:eastAsia="ko-KR"/>
              </w:rPr>
            </w:pPr>
          </w:p>
          <w:p w14:paraId="38405186" w14:textId="77777777" w:rsidR="004305A0" w:rsidRDefault="004305A0" w:rsidP="00CC58CA">
            <w:pPr>
              <w:spacing w:before="120"/>
              <w:rPr>
                <w:lang w:eastAsia="ko-KR"/>
              </w:rPr>
            </w:pPr>
          </w:p>
          <w:p w14:paraId="16845D78" w14:textId="77777777" w:rsidR="004305A0" w:rsidRDefault="004305A0" w:rsidP="00CC58CA">
            <w:pPr>
              <w:jc w:val="center"/>
              <w:rPr>
                <w:lang w:eastAsia="ko-KR"/>
              </w:rPr>
            </w:pPr>
          </w:p>
          <w:p w14:paraId="6F028BA0" w14:textId="77777777" w:rsidR="00903363" w:rsidRDefault="00903363" w:rsidP="00CC58CA">
            <w:pPr>
              <w:jc w:val="center"/>
              <w:rPr>
                <w:lang w:eastAsia="ko-KR"/>
              </w:rPr>
            </w:pPr>
          </w:p>
          <w:p w14:paraId="4FB35A75" w14:textId="77777777" w:rsidR="00903363" w:rsidRDefault="00903363" w:rsidP="00CC58CA">
            <w:pPr>
              <w:jc w:val="center"/>
              <w:rPr>
                <w:lang w:eastAsia="ko-KR"/>
              </w:rPr>
            </w:pPr>
          </w:p>
          <w:p w14:paraId="2EA2128C" w14:textId="77777777" w:rsidR="004305A0" w:rsidRPr="00DF2567" w:rsidRDefault="004305A0" w:rsidP="00CC58CA">
            <w:pPr>
              <w:jc w:val="center"/>
              <w:rPr>
                <w:lang w:eastAsia="ko-KR"/>
              </w:rPr>
            </w:pPr>
            <w:r>
              <w:rPr>
                <w:lang w:eastAsia="ko-KR"/>
              </w:rPr>
              <w:t>16,0</w:t>
            </w:r>
          </w:p>
        </w:tc>
        <w:tc>
          <w:tcPr>
            <w:tcW w:w="1134" w:type="dxa"/>
            <w:tcBorders>
              <w:top w:val="single" w:sz="4" w:space="0" w:color="auto"/>
              <w:left w:val="single" w:sz="4" w:space="0" w:color="auto"/>
              <w:bottom w:val="single" w:sz="4" w:space="0" w:color="auto"/>
              <w:right w:val="single" w:sz="4" w:space="0" w:color="auto"/>
            </w:tcBorders>
          </w:tcPr>
          <w:p w14:paraId="1AAE48BF" w14:textId="77777777" w:rsidR="004305A0" w:rsidRPr="00D523C1" w:rsidRDefault="004305A0" w:rsidP="00CC58CA">
            <w:pPr>
              <w:spacing w:before="120"/>
              <w:jc w:val="center"/>
              <w:rPr>
                <w:b/>
              </w:rPr>
            </w:pPr>
            <w:r w:rsidRPr="00D523C1">
              <w:rPr>
                <w:b/>
              </w:rPr>
              <w:lastRenderedPageBreak/>
              <w:t>1</w:t>
            </w:r>
          </w:p>
        </w:tc>
      </w:tr>
      <w:tr w:rsidR="004305A0" w:rsidRPr="00DF2567" w14:paraId="4AA6BEB3" w14:textId="77777777" w:rsidTr="00CC58CA">
        <w:tc>
          <w:tcPr>
            <w:tcW w:w="704" w:type="dxa"/>
            <w:tcBorders>
              <w:top w:val="single" w:sz="4" w:space="0" w:color="auto"/>
              <w:left w:val="single" w:sz="4" w:space="0" w:color="auto"/>
              <w:bottom w:val="single" w:sz="4" w:space="0" w:color="auto"/>
              <w:right w:val="single" w:sz="4" w:space="0" w:color="auto"/>
            </w:tcBorders>
          </w:tcPr>
          <w:p w14:paraId="749CDC73" w14:textId="77777777" w:rsidR="004305A0" w:rsidRPr="00DF2567" w:rsidRDefault="004305A0" w:rsidP="00CC58CA">
            <w:pPr>
              <w:spacing w:before="120"/>
              <w:jc w:val="center"/>
              <w:rPr>
                <w:lang w:eastAsia="ko-KR"/>
              </w:rPr>
            </w:pPr>
            <w:r w:rsidRPr="00DF2567">
              <w:rPr>
                <w:lang w:eastAsia="ko-KR"/>
              </w:rPr>
              <w:lastRenderedPageBreak/>
              <w:t>4</w:t>
            </w:r>
          </w:p>
        </w:tc>
        <w:tc>
          <w:tcPr>
            <w:tcW w:w="3832" w:type="dxa"/>
            <w:tcBorders>
              <w:top w:val="single" w:sz="4" w:space="0" w:color="auto"/>
              <w:left w:val="single" w:sz="4" w:space="0" w:color="auto"/>
              <w:bottom w:val="single" w:sz="4" w:space="0" w:color="auto"/>
              <w:right w:val="single" w:sz="4" w:space="0" w:color="auto"/>
            </w:tcBorders>
          </w:tcPr>
          <w:p w14:paraId="40C221B0" w14:textId="77777777" w:rsidR="004305A0" w:rsidRPr="00DF2567" w:rsidRDefault="004305A0" w:rsidP="00CC58CA">
            <w:pPr>
              <w:spacing w:before="120"/>
              <w:jc w:val="both"/>
              <w:rPr>
                <w:lang w:eastAsia="ko-KR"/>
              </w:rPr>
            </w:pPr>
            <w:r w:rsidRPr="00DF2567">
              <w:rPr>
                <w:b/>
                <w:lang w:eastAsia="ko-KR"/>
              </w:rPr>
              <w:t>Bài 4:</w:t>
            </w:r>
            <w:r w:rsidRPr="00DF2567">
              <w:rPr>
                <w:lang w:eastAsia="ko-KR"/>
              </w:rPr>
              <w:t xml:space="preserve"> Lập trình trực tiếp trên LOGO!</w:t>
            </w:r>
          </w:p>
          <w:p w14:paraId="729324CA" w14:textId="77777777" w:rsidR="004305A0" w:rsidRPr="00DF2567" w:rsidRDefault="004305A0" w:rsidP="00CC58CA">
            <w:pPr>
              <w:spacing w:before="120"/>
              <w:jc w:val="both"/>
              <w:rPr>
                <w:lang w:val="pl-PL"/>
              </w:rPr>
            </w:pPr>
            <w:r w:rsidRPr="00DF2567">
              <w:rPr>
                <w:lang w:val="pl-PL"/>
              </w:rPr>
              <w:t>1. Bốn quy tắc sử dụng phím trên Logo!</w:t>
            </w:r>
            <w:r w:rsidRPr="00DF2567">
              <w:rPr>
                <w:i/>
                <w:iCs/>
                <w:lang w:val="pl-PL"/>
              </w:rPr>
              <w:t xml:space="preserve"> </w:t>
            </w:r>
            <w:r w:rsidRPr="00DF2567">
              <w:rPr>
                <w:i/>
                <w:iCs/>
                <w:lang w:val="pl-PL"/>
              </w:rPr>
              <w:tab/>
            </w:r>
            <w:r w:rsidRPr="00DF2567">
              <w:rPr>
                <w:i/>
                <w:iCs/>
                <w:lang w:val="pl-PL"/>
              </w:rPr>
              <w:tab/>
            </w:r>
            <w:r w:rsidRPr="00DF2567">
              <w:rPr>
                <w:i/>
                <w:iCs/>
                <w:lang w:val="pl-PL"/>
              </w:rPr>
              <w:tab/>
            </w:r>
            <w:r w:rsidRPr="00DF2567">
              <w:rPr>
                <w:i/>
                <w:iCs/>
                <w:lang w:val="pl-PL"/>
              </w:rPr>
              <w:tab/>
              <w:t xml:space="preserve">  </w:t>
            </w:r>
          </w:p>
          <w:p w14:paraId="11F76102" w14:textId="77777777" w:rsidR="004305A0" w:rsidRPr="00DF2567" w:rsidRDefault="004305A0" w:rsidP="00CC58CA">
            <w:pPr>
              <w:spacing w:before="120"/>
              <w:jc w:val="both"/>
              <w:rPr>
                <w:lang w:val="pl-PL"/>
              </w:rPr>
            </w:pPr>
            <w:r w:rsidRPr="00DF2567">
              <w:rPr>
                <w:lang w:val="pl-PL"/>
              </w:rPr>
              <w:t xml:space="preserve">2. Cách gọi các chức năng.         </w:t>
            </w:r>
          </w:p>
          <w:p w14:paraId="5A513482" w14:textId="77777777" w:rsidR="004305A0" w:rsidRPr="00DF2567" w:rsidRDefault="004305A0" w:rsidP="00CC58CA">
            <w:pPr>
              <w:spacing w:before="120"/>
              <w:jc w:val="both"/>
              <w:rPr>
                <w:lang w:val="pl-PL"/>
              </w:rPr>
            </w:pPr>
            <w:r w:rsidRPr="00DF2567">
              <w:rPr>
                <w:lang w:val="pl-PL"/>
              </w:rPr>
              <w:t xml:space="preserve">3. Phương pháp kết nối các khối chức năng. </w:t>
            </w:r>
            <w:r w:rsidRPr="00DF2567">
              <w:rPr>
                <w:lang w:val="pl-PL"/>
              </w:rPr>
              <w:tab/>
            </w:r>
            <w:r w:rsidRPr="00DF2567">
              <w:rPr>
                <w:lang w:val="pl-PL"/>
              </w:rPr>
              <w:tab/>
              <w:t xml:space="preserve">       </w:t>
            </w:r>
            <w:r w:rsidRPr="00DF2567">
              <w:rPr>
                <w:lang w:val="pl-PL"/>
              </w:rPr>
              <w:tab/>
              <w:t xml:space="preserve">        </w:t>
            </w:r>
          </w:p>
          <w:p w14:paraId="78585490" w14:textId="77777777" w:rsidR="004305A0" w:rsidRPr="00DF2567" w:rsidRDefault="004305A0" w:rsidP="00CC58CA">
            <w:pPr>
              <w:spacing w:before="120"/>
              <w:jc w:val="both"/>
              <w:rPr>
                <w:lang w:val="es-ES_tradnl"/>
              </w:rPr>
            </w:pPr>
            <w:r w:rsidRPr="00DF2567">
              <w:rPr>
                <w:lang w:val="pl-PL"/>
              </w:rPr>
              <w:t xml:space="preserve">4. Lưu trữ vào thẻ nhớ và chạy chương trình. </w:t>
            </w:r>
            <w:r w:rsidRPr="00DF2567">
              <w:rPr>
                <w:lang w:val="es-ES_tradnl"/>
              </w:rPr>
              <w:tab/>
            </w:r>
            <w:r w:rsidRPr="00DF2567">
              <w:rPr>
                <w:lang w:val="es-ES_tradnl"/>
              </w:rPr>
              <w:tab/>
              <w:t xml:space="preserve">        </w:t>
            </w:r>
          </w:p>
          <w:p w14:paraId="6FB10362" w14:textId="77777777" w:rsidR="004305A0" w:rsidRPr="00DF2567" w:rsidRDefault="004305A0" w:rsidP="00CC58CA">
            <w:pPr>
              <w:spacing w:before="120"/>
              <w:jc w:val="both"/>
              <w:rPr>
                <w:lang w:val="es-ES_tradnl"/>
              </w:rPr>
            </w:pPr>
            <w:r w:rsidRPr="00DF2567">
              <w:rPr>
                <w:lang w:val="es-ES_tradnl"/>
              </w:rPr>
              <w:t>5. Bài tập thực hành.</w:t>
            </w:r>
          </w:p>
          <w:p w14:paraId="74DBB62B" w14:textId="77777777" w:rsidR="004305A0" w:rsidRPr="00DF2567" w:rsidRDefault="004305A0" w:rsidP="00CC58CA">
            <w:pPr>
              <w:spacing w:before="120"/>
              <w:jc w:val="both"/>
              <w:rPr>
                <w:lang w:val="es-ES_tradnl"/>
              </w:rPr>
            </w:pPr>
            <w:r w:rsidRPr="00DF2567">
              <w:rPr>
                <w:lang w:val="es-ES_tradnl"/>
              </w:rPr>
              <w:t>5.1. Mạch điều khiển tuần tự nhiều động cơ.</w:t>
            </w:r>
          </w:p>
          <w:p w14:paraId="2BE87B4B" w14:textId="77777777" w:rsidR="004305A0" w:rsidRPr="00DF2567" w:rsidRDefault="004305A0" w:rsidP="00CC58CA">
            <w:pPr>
              <w:spacing w:before="120"/>
              <w:jc w:val="both"/>
              <w:rPr>
                <w:lang w:val="es-ES_tradnl"/>
              </w:rPr>
            </w:pPr>
            <w:r w:rsidRPr="00DF2567">
              <w:rPr>
                <w:lang w:val="es-ES_tradnl"/>
              </w:rPr>
              <w:t xml:space="preserve">5.2. Mạch đảo chiều quay tự động. </w:t>
            </w:r>
          </w:p>
          <w:p w14:paraId="10CEC6D6" w14:textId="77777777" w:rsidR="004305A0" w:rsidRPr="00DF2567" w:rsidRDefault="004305A0" w:rsidP="00CC58CA">
            <w:pPr>
              <w:spacing w:before="120"/>
              <w:jc w:val="both"/>
              <w:rPr>
                <w:lang w:val="es-ES_tradnl"/>
              </w:rPr>
            </w:pPr>
            <w:r w:rsidRPr="00DF2567">
              <w:rPr>
                <w:lang w:val="es-ES_tradnl"/>
              </w:rPr>
              <w:t>5.3.Mạch khởi động sao tam giác quay một chiều.</w:t>
            </w:r>
          </w:p>
          <w:p w14:paraId="67AECA5E" w14:textId="77777777" w:rsidR="004305A0" w:rsidRPr="00DF2567" w:rsidRDefault="004305A0" w:rsidP="00CC58CA">
            <w:pPr>
              <w:spacing w:before="120"/>
              <w:jc w:val="both"/>
              <w:rPr>
                <w:lang w:val="es-ES_tradnl"/>
              </w:rPr>
            </w:pPr>
            <w:r w:rsidRPr="00DF2567">
              <w:rPr>
                <w:lang w:val="es-ES_tradnl"/>
              </w:rPr>
              <w:t>5.4. Mạch chuông báo trường học.</w:t>
            </w:r>
          </w:p>
          <w:p w14:paraId="3796750E" w14:textId="77777777" w:rsidR="004305A0" w:rsidRPr="00DF2567" w:rsidRDefault="004305A0" w:rsidP="00CC58CA">
            <w:pPr>
              <w:spacing w:before="120"/>
              <w:jc w:val="both"/>
              <w:rPr>
                <w:lang w:val="es-ES_tradnl"/>
              </w:rPr>
            </w:pPr>
            <w:r w:rsidRPr="00DF2567">
              <w:rPr>
                <w:lang w:val="es-ES_tradnl"/>
              </w:rPr>
              <w:t>5.5. Mạch đ</w:t>
            </w:r>
            <w:r w:rsidRPr="00DF2567">
              <w:rPr>
                <w:lang w:val="pl-PL"/>
              </w:rPr>
              <w:t xml:space="preserve">iều khiển luân phiên nhiều động cơ hoạt động theo chu kỳ. </w:t>
            </w:r>
          </w:p>
        </w:tc>
        <w:tc>
          <w:tcPr>
            <w:tcW w:w="851" w:type="dxa"/>
            <w:tcBorders>
              <w:top w:val="single" w:sz="4" w:space="0" w:color="auto"/>
              <w:left w:val="single" w:sz="4" w:space="0" w:color="auto"/>
              <w:bottom w:val="single" w:sz="4" w:space="0" w:color="auto"/>
              <w:right w:val="single" w:sz="4" w:space="0" w:color="auto"/>
            </w:tcBorders>
          </w:tcPr>
          <w:p w14:paraId="22156C0F" w14:textId="77777777" w:rsidR="004305A0" w:rsidRPr="00D523C1" w:rsidRDefault="004305A0" w:rsidP="00CC58CA">
            <w:pPr>
              <w:spacing w:before="120"/>
              <w:jc w:val="center"/>
              <w:rPr>
                <w:b/>
                <w:lang w:eastAsia="ko-KR"/>
              </w:rPr>
            </w:pPr>
            <w:r>
              <w:rPr>
                <w:b/>
                <w:lang w:eastAsia="ko-KR"/>
              </w:rPr>
              <w:t>28</w:t>
            </w:r>
          </w:p>
        </w:tc>
        <w:tc>
          <w:tcPr>
            <w:tcW w:w="1021" w:type="dxa"/>
            <w:tcBorders>
              <w:top w:val="single" w:sz="4" w:space="0" w:color="auto"/>
              <w:left w:val="single" w:sz="4" w:space="0" w:color="auto"/>
              <w:bottom w:val="single" w:sz="4" w:space="0" w:color="auto"/>
              <w:right w:val="single" w:sz="4" w:space="0" w:color="auto"/>
            </w:tcBorders>
          </w:tcPr>
          <w:p w14:paraId="2ADF4A5A" w14:textId="77777777" w:rsidR="004305A0" w:rsidRPr="00D523C1" w:rsidRDefault="004305A0" w:rsidP="00CC58CA">
            <w:pPr>
              <w:spacing w:before="120" w:after="240"/>
              <w:jc w:val="center"/>
              <w:rPr>
                <w:b/>
                <w:lang w:eastAsia="ko-KR"/>
              </w:rPr>
            </w:pPr>
            <w:r w:rsidRPr="00D523C1">
              <w:rPr>
                <w:b/>
                <w:lang w:eastAsia="ko-KR"/>
              </w:rPr>
              <w:t>5</w:t>
            </w:r>
          </w:p>
          <w:p w14:paraId="53341C6F" w14:textId="77777777" w:rsidR="004305A0" w:rsidRDefault="004305A0" w:rsidP="00CC58CA">
            <w:pPr>
              <w:spacing w:before="120" w:after="240"/>
              <w:jc w:val="center"/>
              <w:rPr>
                <w:lang w:eastAsia="ko-KR"/>
              </w:rPr>
            </w:pPr>
          </w:p>
          <w:p w14:paraId="1133C1F1" w14:textId="77777777" w:rsidR="004305A0" w:rsidRPr="00DF2567" w:rsidRDefault="004305A0" w:rsidP="00CC58CA">
            <w:pPr>
              <w:spacing w:before="120" w:after="240"/>
              <w:jc w:val="center"/>
              <w:rPr>
                <w:lang w:eastAsia="ko-KR"/>
              </w:rPr>
            </w:pPr>
            <w:r w:rsidRPr="00DF2567">
              <w:rPr>
                <w:lang w:eastAsia="ko-KR"/>
              </w:rPr>
              <w:t>0,5</w:t>
            </w:r>
          </w:p>
          <w:p w14:paraId="09A3F872" w14:textId="77777777" w:rsidR="004305A0" w:rsidRPr="00DF2567" w:rsidRDefault="004305A0" w:rsidP="00CC58CA">
            <w:pPr>
              <w:spacing w:before="120"/>
              <w:jc w:val="center"/>
              <w:rPr>
                <w:lang w:eastAsia="ko-KR"/>
              </w:rPr>
            </w:pPr>
            <w:r>
              <w:rPr>
                <w:lang w:eastAsia="ko-KR"/>
              </w:rPr>
              <w:t>0,</w:t>
            </w:r>
            <w:r w:rsidRPr="00DF2567">
              <w:rPr>
                <w:lang w:eastAsia="ko-KR"/>
              </w:rPr>
              <w:t>5</w:t>
            </w:r>
          </w:p>
          <w:p w14:paraId="727EE23C" w14:textId="77777777" w:rsidR="004305A0" w:rsidRPr="00DF2567" w:rsidRDefault="004305A0" w:rsidP="00CC58CA">
            <w:pPr>
              <w:spacing w:before="120"/>
              <w:jc w:val="center"/>
              <w:rPr>
                <w:lang w:eastAsia="ko-KR"/>
              </w:rPr>
            </w:pPr>
            <w:r>
              <w:rPr>
                <w:lang w:eastAsia="ko-KR"/>
              </w:rPr>
              <w:t>0,</w:t>
            </w:r>
            <w:r w:rsidRPr="00DF2567">
              <w:rPr>
                <w:lang w:eastAsia="ko-KR"/>
              </w:rPr>
              <w:t>5</w:t>
            </w:r>
          </w:p>
          <w:p w14:paraId="08BA1A2D" w14:textId="77777777" w:rsidR="004305A0" w:rsidRPr="00DF2567" w:rsidRDefault="004305A0" w:rsidP="00CC58CA">
            <w:pPr>
              <w:spacing w:before="120"/>
              <w:jc w:val="center"/>
              <w:rPr>
                <w:lang w:eastAsia="ko-KR"/>
              </w:rPr>
            </w:pPr>
            <w:r>
              <w:rPr>
                <w:lang w:eastAsia="ko-KR"/>
              </w:rPr>
              <w:t>0,</w:t>
            </w:r>
            <w:r w:rsidRPr="00DF2567">
              <w:rPr>
                <w:lang w:eastAsia="ko-KR"/>
              </w:rPr>
              <w:t>5</w:t>
            </w:r>
          </w:p>
          <w:p w14:paraId="668AE5EB" w14:textId="77777777" w:rsidR="004305A0" w:rsidRDefault="004305A0" w:rsidP="00CC58CA">
            <w:pPr>
              <w:spacing w:before="120"/>
              <w:jc w:val="center"/>
              <w:rPr>
                <w:lang w:eastAsia="ko-KR"/>
              </w:rPr>
            </w:pPr>
          </w:p>
          <w:p w14:paraId="79A363B3" w14:textId="77777777" w:rsidR="004305A0" w:rsidRPr="00DF2567" w:rsidRDefault="004305A0" w:rsidP="00CC58CA">
            <w:pPr>
              <w:spacing w:before="120"/>
              <w:jc w:val="center"/>
              <w:rPr>
                <w:lang w:eastAsia="ko-KR"/>
              </w:rPr>
            </w:pPr>
            <w:r>
              <w:rPr>
                <w:lang w:eastAsia="ko-KR"/>
              </w:rPr>
              <w:t>3</w:t>
            </w:r>
          </w:p>
        </w:tc>
        <w:tc>
          <w:tcPr>
            <w:tcW w:w="1672" w:type="dxa"/>
            <w:tcBorders>
              <w:top w:val="single" w:sz="4" w:space="0" w:color="auto"/>
              <w:left w:val="single" w:sz="4" w:space="0" w:color="auto"/>
              <w:bottom w:val="single" w:sz="4" w:space="0" w:color="auto"/>
              <w:right w:val="single" w:sz="4" w:space="0" w:color="auto"/>
            </w:tcBorders>
          </w:tcPr>
          <w:p w14:paraId="0C34C97C" w14:textId="77777777" w:rsidR="004305A0" w:rsidRPr="00D523C1" w:rsidRDefault="004305A0" w:rsidP="00CC58CA">
            <w:pPr>
              <w:spacing w:before="120"/>
              <w:jc w:val="center"/>
              <w:rPr>
                <w:b/>
                <w:lang w:eastAsia="ko-KR"/>
              </w:rPr>
            </w:pPr>
            <w:r>
              <w:rPr>
                <w:b/>
                <w:lang w:eastAsia="ko-KR"/>
              </w:rPr>
              <w:t>22</w:t>
            </w:r>
          </w:p>
          <w:p w14:paraId="60224C79" w14:textId="77777777" w:rsidR="004305A0" w:rsidRPr="00DF2567" w:rsidRDefault="004305A0" w:rsidP="00CC58CA">
            <w:pPr>
              <w:spacing w:before="120"/>
              <w:jc w:val="center"/>
              <w:rPr>
                <w:lang w:eastAsia="ko-KR"/>
              </w:rPr>
            </w:pPr>
          </w:p>
          <w:p w14:paraId="1EDCA12A" w14:textId="77777777" w:rsidR="004305A0" w:rsidRPr="00DF2567" w:rsidRDefault="004305A0" w:rsidP="00CC58CA">
            <w:pPr>
              <w:spacing w:before="120"/>
              <w:jc w:val="center"/>
              <w:rPr>
                <w:lang w:eastAsia="ko-KR"/>
              </w:rPr>
            </w:pPr>
          </w:p>
          <w:p w14:paraId="111F8E9E" w14:textId="77777777" w:rsidR="004305A0" w:rsidRPr="00DF2567" w:rsidRDefault="004305A0" w:rsidP="00CC58CA">
            <w:pPr>
              <w:spacing w:before="120"/>
              <w:jc w:val="center"/>
              <w:rPr>
                <w:lang w:eastAsia="ko-KR"/>
              </w:rPr>
            </w:pPr>
          </w:p>
          <w:p w14:paraId="02AF0C62" w14:textId="77777777" w:rsidR="004305A0" w:rsidRPr="00DF2567" w:rsidRDefault="004305A0" w:rsidP="00CC58CA">
            <w:pPr>
              <w:jc w:val="center"/>
              <w:rPr>
                <w:lang w:eastAsia="ko-KR"/>
              </w:rPr>
            </w:pPr>
          </w:p>
          <w:p w14:paraId="107ABBEF" w14:textId="77777777" w:rsidR="004305A0" w:rsidRPr="00DF2567" w:rsidRDefault="004305A0" w:rsidP="00CC58CA">
            <w:pPr>
              <w:spacing w:before="120"/>
              <w:jc w:val="center"/>
              <w:rPr>
                <w:lang w:eastAsia="ko-KR"/>
              </w:rPr>
            </w:pPr>
            <w:r w:rsidRPr="00DF2567">
              <w:rPr>
                <w:lang w:eastAsia="ko-KR"/>
              </w:rPr>
              <w:t>1</w:t>
            </w:r>
          </w:p>
          <w:p w14:paraId="4F88795F" w14:textId="77777777" w:rsidR="004305A0" w:rsidRPr="00DF2567" w:rsidRDefault="004305A0" w:rsidP="00CC58CA">
            <w:pPr>
              <w:spacing w:before="120"/>
              <w:jc w:val="center"/>
              <w:rPr>
                <w:lang w:eastAsia="ko-KR"/>
              </w:rPr>
            </w:pPr>
            <w:r w:rsidRPr="00DF2567">
              <w:rPr>
                <w:lang w:eastAsia="ko-KR"/>
              </w:rPr>
              <w:t>1</w:t>
            </w:r>
          </w:p>
          <w:p w14:paraId="41A50F2C" w14:textId="77777777" w:rsidR="004305A0" w:rsidRPr="00DF2567" w:rsidRDefault="004305A0" w:rsidP="00CC58CA">
            <w:pPr>
              <w:spacing w:before="120" w:after="240"/>
              <w:jc w:val="center"/>
              <w:rPr>
                <w:lang w:eastAsia="ko-KR"/>
              </w:rPr>
            </w:pPr>
          </w:p>
          <w:p w14:paraId="7443E6C5" w14:textId="77777777" w:rsidR="004305A0" w:rsidRPr="00DF2567" w:rsidRDefault="004305A0" w:rsidP="00CC58CA">
            <w:pPr>
              <w:spacing w:before="120"/>
              <w:jc w:val="center"/>
              <w:rPr>
                <w:lang w:eastAsia="ko-KR"/>
              </w:rPr>
            </w:pPr>
            <w:r>
              <w:rPr>
                <w:lang w:eastAsia="ko-KR"/>
              </w:rPr>
              <w:t>20</w:t>
            </w:r>
          </w:p>
        </w:tc>
        <w:tc>
          <w:tcPr>
            <w:tcW w:w="1134" w:type="dxa"/>
            <w:tcBorders>
              <w:top w:val="single" w:sz="4" w:space="0" w:color="auto"/>
              <w:left w:val="single" w:sz="4" w:space="0" w:color="auto"/>
              <w:bottom w:val="single" w:sz="4" w:space="0" w:color="auto"/>
              <w:right w:val="single" w:sz="4" w:space="0" w:color="auto"/>
            </w:tcBorders>
          </w:tcPr>
          <w:p w14:paraId="6BF900F6" w14:textId="77777777" w:rsidR="004305A0" w:rsidRPr="00D523C1" w:rsidRDefault="004305A0" w:rsidP="00CC58CA">
            <w:pPr>
              <w:spacing w:before="120"/>
              <w:jc w:val="center"/>
              <w:rPr>
                <w:b/>
              </w:rPr>
            </w:pPr>
            <w:r w:rsidRPr="00D523C1">
              <w:rPr>
                <w:b/>
              </w:rPr>
              <w:t>1</w:t>
            </w:r>
          </w:p>
        </w:tc>
      </w:tr>
      <w:tr w:rsidR="004305A0" w:rsidRPr="00DF2567" w14:paraId="3FFDADD2" w14:textId="77777777" w:rsidTr="00CC58CA">
        <w:tc>
          <w:tcPr>
            <w:tcW w:w="704" w:type="dxa"/>
            <w:tcBorders>
              <w:top w:val="single" w:sz="4" w:space="0" w:color="auto"/>
              <w:left w:val="single" w:sz="4" w:space="0" w:color="auto"/>
              <w:bottom w:val="single" w:sz="4" w:space="0" w:color="auto"/>
              <w:right w:val="single" w:sz="4" w:space="0" w:color="auto"/>
            </w:tcBorders>
          </w:tcPr>
          <w:p w14:paraId="79EEB111" w14:textId="77777777" w:rsidR="004305A0" w:rsidRPr="00DF2567" w:rsidRDefault="004305A0" w:rsidP="00CC58CA">
            <w:pPr>
              <w:spacing w:before="120"/>
              <w:jc w:val="center"/>
              <w:rPr>
                <w:lang w:eastAsia="ko-KR"/>
              </w:rPr>
            </w:pPr>
            <w:r w:rsidRPr="00DF2567">
              <w:rPr>
                <w:lang w:eastAsia="ko-KR"/>
              </w:rPr>
              <w:t>5</w:t>
            </w:r>
          </w:p>
        </w:tc>
        <w:tc>
          <w:tcPr>
            <w:tcW w:w="3832" w:type="dxa"/>
            <w:tcBorders>
              <w:top w:val="single" w:sz="4" w:space="0" w:color="auto"/>
              <w:left w:val="single" w:sz="4" w:space="0" w:color="auto"/>
              <w:bottom w:val="single" w:sz="4" w:space="0" w:color="auto"/>
              <w:right w:val="single" w:sz="4" w:space="0" w:color="auto"/>
            </w:tcBorders>
          </w:tcPr>
          <w:p w14:paraId="550BC36C" w14:textId="77777777" w:rsidR="004305A0" w:rsidRPr="00DF2567" w:rsidRDefault="004305A0" w:rsidP="00CC58CA">
            <w:pPr>
              <w:spacing w:before="120"/>
              <w:jc w:val="both"/>
              <w:rPr>
                <w:lang w:eastAsia="ko-KR"/>
              </w:rPr>
            </w:pPr>
            <w:r w:rsidRPr="00DF2567">
              <w:rPr>
                <w:b/>
                <w:lang w:eastAsia="ko-KR"/>
              </w:rPr>
              <w:t>Bài 5:</w:t>
            </w:r>
            <w:r w:rsidRPr="00DF2567">
              <w:rPr>
                <w:lang w:eastAsia="ko-KR"/>
              </w:rPr>
              <w:t xml:space="preserve"> Lập trình bằng phần mềm LOGO! </w:t>
            </w:r>
            <w:r w:rsidRPr="00DF2567">
              <w:rPr>
                <w:lang w:val="pl-PL"/>
              </w:rPr>
              <w:t>Soft comfort.</w:t>
            </w:r>
          </w:p>
          <w:p w14:paraId="3F54F5F4" w14:textId="77777777" w:rsidR="004305A0" w:rsidRPr="00DF2567" w:rsidRDefault="004305A0" w:rsidP="00CC58CA">
            <w:pPr>
              <w:spacing w:before="120"/>
              <w:jc w:val="both"/>
              <w:rPr>
                <w:lang w:val="pl-PL"/>
              </w:rPr>
            </w:pPr>
            <w:r w:rsidRPr="00DF2567">
              <w:rPr>
                <w:lang w:val="pl-PL"/>
              </w:rPr>
              <w:t xml:space="preserve">1. Thiết lập kết nối PC – LOGO!.  </w:t>
            </w:r>
          </w:p>
          <w:p w14:paraId="396C64D0" w14:textId="77777777" w:rsidR="004305A0" w:rsidRPr="00DF2567" w:rsidRDefault="004305A0" w:rsidP="00CC58CA">
            <w:pPr>
              <w:spacing w:before="120"/>
              <w:jc w:val="both"/>
              <w:rPr>
                <w:lang w:val="pl-PL"/>
              </w:rPr>
            </w:pPr>
            <w:r w:rsidRPr="00DF2567">
              <w:rPr>
                <w:lang w:val="pl-PL"/>
              </w:rPr>
              <w:t>2. Sử dụng phần mềm.</w:t>
            </w:r>
          </w:p>
          <w:p w14:paraId="0E644ADE" w14:textId="77777777" w:rsidR="004305A0" w:rsidRPr="00DF2567" w:rsidRDefault="004305A0" w:rsidP="00CC58CA">
            <w:pPr>
              <w:spacing w:before="120"/>
              <w:jc w:val="both"/>
              <w:rPr>
                <w:lang w:val="pl-PL"/>
              </w:rPr>
            </w:pPr>
            <w:r w:rsidRPr="00DF2567">
              <w:rPr>
                <w:lang w:val="pl-PL"/>
              </w:rPr>
              <w:t>3. Chạy mô phỏng chương trình.</w:t>
            </w:r>
          </w:p>
          <w:p w14:paraId="3898EF2E" w14:textId="77777777" w:rsidR="004305A0" w:rsidRPr="00DF2567" w:rsidRDefault="004305A0" w:rsidP="00CC58CA">
            <w:pPr>
              <w:spacing w:before="120"/>
              <w:jc w:val="both"/>
              <w:rPr>
                <w:i/>
                <w:iCs/>
                <w:lang w:val="pl-PL"/>
              </w:rPr>
            </w:pPr>
            <w:r w:rsidRPr="00DF2567">
              <w:rPr>
                <w:lang w:val="pl-PL"/>
              </w:rPr>
              <w:lastRenderedPageBreak/>
              <w:t>4. Các bài tập ứng dụng.</w:t>
            </w:r>
            <w:r w:rsidRPr="00DF2567">
              <w:rPr>
                <w:i/>
                <w:iCs/>
                <w:lang w:val="pl-PL"/>
              </w:rPr>
              <w:t xml:space="preserve"> </w:t>
            </w:r>
            <w:r w:rsidRPr="00DF2567">
              <w:rPr>
                <w:i/>
                <w:iCs/>
                <w:lang w:val="pl-PL"/>
              </w:rPr>
              <w:tab/>
            </w:r>
            <w:r w:rsidRPr="00DF2567">
              <w:rPr>
                <w:i/>
                <w:iCs/>
                <w:lang w:val="pl-PL"/>
              </w:rPr>
              <w:tab/>
            </w:r>
          </w:p>
          <w:p w14:paraId="5E1C8AF4" w14:textId="77777777" w:rsidR="004305A0" w:rsidRPr="00390795" w:rsidRDefault="004305A0" w:rsidP="00CC58CA">
            <w:pPr>
              <w:spacing w:before="120"/>
              <w:jc w:val="both"/>
              <w:rPr>
                <w:color w:val="FF0000"/>
                <w:lang w:val="pl-PL"/>
              </w:rPr>
            </w:pPr>
            <w:r w:rsidRPr="00390795">
              <w:rPr>
                <w:color w:val="FF0000"/>
                <w:lang w:val="pl-PL"/>
              </w:rPr>
              <w:t>4.1.Điều khiển đóng mở cổng công nghiệp.</w:t>
            </w:r>
          </w:p>
          <w:p w14:paraId="080BAB47" w14:textId="77777777" w:rsidR="004305A0" w:rsidRPr="00390795" w:rsidRDefault="004305A0" w:rsidP="00CC58CA">
            <w:pPr>
              <w:spacing w:before="120"/>
              <w:jc w:val="both"/>
              <w:rPr>
                <w:color w:val="FF0000"/>
                <w:lang w:val="pl-PL"/>
              </w:rPr>
            </w:pPr>
            <w:r w:rsidRPr="00390795">
              <w:rPr>
                <w:color w:val="FF0000"/>
                <w:lang w:val="pl-PL"/>
              </w:rPr>
              <w:t>4.2. Điều khiển hệ thống bơm nước.</w:t>
            </w:r>
          </w:p>
          <w:p w14:paraId="42B68734" w14:textId="77777777" w:rsidR="004305A0" w:rsidRPr="00390795" w:rsidRDefault="004305A0" w:rsidP="00CC58CA">
            <w:pPr>
              <w:spacing w:before="120"/>
              <w:jc w:val="both"/>
              <w:rPr>
                <w:color w:val="FF0000"/>
                <w:lang w:val="pl-PL"/>
              </w:rPr>
            </w:pPr>
            <w:r w:rsidRPr="00390795">
              <w:rPr>
                <w:color w:val="FF0000"/>
                <w:lang w:val="pl-PL"/>
              </w:rPr>
              <w:t>4.3. Điều khiển tự động 3 băng tải.</w:t>
            </w:r>
          </w:p>
          <w:p w14:paraId="6F6DA982" w14:textId="77777777" w:rsidR="004305A0" w:rsidRPr="00390795" w:rsidRDefault="004305A0" w:rsidP="00CC58CA">
            <w:pPr>
              <w:spacing w:before="120"/>
              <w:jc w:val="both"/>
              <w:rPr>
                <w:color w:val="FF0000"/>
                <w:lang w:val="pl-PL"/>
              </w:rPr>
            </w:pPr>
            <w:r w:rsidRPr="00390795">
              <w:rPr>
                <w:color w:val="FF0000"/>
                <w:lang w:val="pl-PL"/>
              </w:rPr>
              <w:t>4.4. Điều khiển luân phiên nhiều động cơ hoạt động theo chu kỳ.</w:t>
            </w:r>
          </w:p>
          <w:p w14:paraId="5D0CD557" w14:textId="77777777" w:rsidR="004305A0" w:rsidRPr="00DF2567" w:rsidRDefault="004305A0" w:rsidP="00CC58CA">
            <w:pPr>
              <w:spacing w:before="120"/>
              <w:jc w:val="both"/>
              <w:rPr>
                <w:lang w:val="pl-PL"/>
              </w:rPr>
            </w:pPr>
            <w:r w:rsidRPr="00390795">
              <w:rPr>
                <w:color w:val="FF0000"/>
                <w:lang w:val="pl-PL"/>
              </w:rPr>
              <w:t>4.5. Điều khiển chiếu sáng theo giờ.</w:t>
            </w:r>
            <w:r w:rsidRPr="00390795">
              <w:rPr>
                <w:color w:val="FF0000"/>
                <w:lang w:val="pl-PL"/>
              </w:rPr>
              <w:tab/>
            </w:r>
            <w:r w:rsidRPr="00390795">
              <w:rPr>
                <w:color w:val="FF0000"/>
                <w:lang w:val="pl-PL"/>
              </w:rPr>
              <w:tab/>
            </w:r>
            <w:r w:rsidRPr="00DF2567">
              <w:rPr>
                <w:lang w:val="pl-PL"/>
              </w:rPr>
              <w:tab/>
            </w:r>
            <w:r w:rsidRPr="00DF2567">
              <w:rPr>
                <w:lang w:val="pl-PL"/>
              </w:rPr>
              <w:tab/>
            </w:r>
            <w:r w:rsidRPr="00DF2567">
              <w:rPr>
                <w:lang w:val="pl-PL"/>
              </w:rPr>
              <w:tab/>
            </w:r>
          </w:p>
        </w:tc>
        <w:tc>
          <w:tcPr>
            <w:tcW w:w="851" w:type="dxa"/>
            <w:tcBorders>
              <w:top w:val="single" w:sz="4" w:space="0" w:color="auto"/>
              <w:left w:val="single" w:sz="4" w:space="0" w:color="auto"/>
              <w:bottom w:val="single" w:sz="4" w:space="0" w:color="auto"/>
              <w:right w:val="single" w:sz="4" w:space="0" w:color="auto"/>
            </w:tcBorders>
          </w:tcPr>
          <w:p w14:paraId="506140D9" w14:textId="77777777" w:rsidR="004305A0" w:rsidRPr="00D523C1" w:rsidRDefault="004305A0" w:rsidP="00CC58CA">
            <w:pPr>
              <w:spacing w:before="120"/>
              <w:jc w:val="center"/>
              <w:rPr>
                <w:b/>
                <w:lang w:eastAsia="ko-KR"/>
              </w:rPr>
            </w:pPr>
            <w:r>
              <w:rPr>
                <w:b/>
                <w:lang w:eastAsia="ko-KR"/>
              </w:rPr>
              <w:lastRenderedPageBreak/>
              <w:t>12</w:t>
            </w:r>
          </w:p>
        </w:tc>
        <w:tc>
          <w:tcPr>
            <w:tcW w:w="1021" w:type="dxa"/>
            <w:tcBorders>
              <w:top w:val="single" w:sz="4" w:space="0" w:color="auto"/>
              <w:left w:val="single" w:sz="4" w:space="0" w:color="auto"/>
              <w:bottom w:val="single" w:sz="4" w:space="0" w:color="auto"/>
              <w:right w:val="single" w:sz="4" w:space="0" w:color="auto"/>
            </w:tcBorders>
          </w:tcPr>
          <w:p w14:paraId="3E01A14B" w14:textId="77777777" w:rsidR="004305A0" w:rsidRPr="00D523C1" w:rsidRDefault="004305A0" w:rsidP="00CC58CA">
            <w:pPr>
              <w:spacing w:before="120"/>
              <w:jc w:val="center"/>
              <w:rPr>
                <w:b/>
                <w:lang w:eastAsia="ko-KR"/>
              </w:rPr>
            </w:pPr>
            <w:r w:rsidRPr="00D523C1">
              <w:rPr>
                <w:b/>
                <w:lang w:eastAsia="ko-KR"/>
              </w:rPr>
              <w:t>3</w:t>
            </w:r>
          </w:p>
          <w:p w14:paraId="5F9599A1" w14:textId="77777777" w:rsidR="004305A0" w:rsidRPr="00DF2567" w:rsidRDefault="004305A0" w:rsidP="00CC58CA">
            <w:pPr>
              <w:spacing w:before="120"/>
              <w:jc w:val="center"/>
              <w:rPr>
                <w:lang w:eastAsia="ko-KR"/>
              </w:rPr>
            </w:pPr>
          </w:p>
          <w:p w14:paraId="09339819" w14:textId="77777777" w:rsidR="004305A0" w:rsidRPr="00DF2567" w:rsidRDefault="004305A0" w:rsidP="00CC58CA">
            <w:pPr>
              <w:spacing w:before="120"/>
              <w:jc w:val="center"/>
              <w:rPr>
                <w:lang w:eastAsia="ko-KR"/>
              </w:rPr>
            </w:pPr>
            <w:r>
              <w:rPr>
                <w:lang w:eastAsia="ko-KR"/>
              </w:rPr>
              <w:t>0,</w:t>
            </w:r>
            <w:r w:rsidRPr="00DF2567">
              <w:rPr>
                <w:lang w:eastAsia="ko-KR"/>
              </w:rPr>
              <w:t>5</w:t>
            </w:r>
          </w:p>
          <w:p w14:paraId="1B5EAC0F" w14:textId="77777777" w:rsidR="004305A0" w:rsidRPr="00DF2567" w:rsidRDefault="004305A0" w:rsidP="00CC58CA">
            <w:pPr>
              <w:spacing w:before="120"/>
              <w:jc w:val="center"/>
              <w:rPr>
                <w:lang w:eastAsia="ko-KR"/>
              </w:rPr>
            </w:pPr>
            <w:r w:rsidRPr="00DF2567">
              <w:rPr>
                <w:lang w:eastAsia="ko-KR"/>
              </w:rPr>
              <w:t>0,5</w:t>
            </w:r>
          </w:p>
          <w:p w14:paraId="19FB7F0A" w14:textId="77777777" w:rsidR="004305A0" w:rsidRPr="00DF2567" w:rsidRDefault="004305A0" w:rsidP="00CC58CA">
            <w:pPr>
              <w:spacing w:before="120"/>
              <w:jc w:val="center"/>
              <w:rPr>
                <w:lang w:eastAsia="ko-KR"/>
              </w:rPr>
            </w:pPr>
            <w:r>
              <w:rPr>
                <w:lang w:eastAsia="ko-KR"/>
              </w:rPr>
              <w:t>0,</w:t>
            </w:r>
            <w:r w:rsidRPr="00DF2567">
              <w:rPr>
                <w:lang w:eastAsia="ko-KR"/>
              </w:rPr>
              <w:t>5</w:t>
            </w:r>
          </w:p>
          <w:p w14:paraId="60454FF6" w14:textId="77777777" w:rsidR="004305A0" w:rsidRPr="00DF2567" w:rsidRDefault="004305A0" w:rsidP="00CC58CA">
            <w:pPr>
              <w:spacing w:before="120"/>
              <w:rPr>
                <w:lang w:eastAsia="ko-KR"/>
              </w:rPr>
            </w:pPr>
          </w:p>
          <w:p w14:paraId="5E198C72" w14:textId="77777777" w:rsidR="004305A0" w:rsidRPr="00DF2567" w:rsidRDefault="004305A0" w:rsidP="00CC58CA">
            <w:pPr>
              <w:spacing w:before="120"/>
              <w:jc w:val="center"/>
              <w:rPr>
                <w:lang w:eastAsia="ko-KR"/>
              </w:rPr>
            </w:pPr>
            <w:r>
              <w:rPr>
                <w:lang w:eastAsia="ko-KR"/>
              </w:rPr>
              <w:lastRenderedPageBreak/>
              <w:t>1,5</w:t>
            </w:r>
          </w:p>
        </w:tc>
        <w:tc>
          <w:tcPr>
            <w:tcW w:w="1672" w:type="dxa"/>
            <w:tcBorders>
              <w:top w:val="single" w:sz="4" w:space="0" w:color="auto"/>
              <w:left w:val="single" w:sz="4" w:space="0" w:color="auto"/>
              <w:bottom w:val="single" w:sz="4" w:space="0" w:color="auto"/>
              <w:right w:val="single" w:sz="4" w:space="0" w:color="auto"/>
            </w:tcBorders>
          </w:tcPr>
          <w:p w14:paraId="152DE9D4" w14:textId="77777777" w:rsidR="004305A0" w:rsidRPr="00D523C1" w:rsidRDefault="004305A0" w:rsidP="00CC58CA">
            <w:pPr>
              <w:spacing w:before="120"/>
              <w:jc w:val="center"/>
              <w:rPr>
                <w:b/>
                <w:lang w:eastAsia="ko-KR"/>
              </w:rPr>
            </w:pPr>
            <w:r w:rsidRPr="00D523C1">
              <w:rPr>
                <w:b/>
                <w:lang w:eastAsia="ko-KR"/>
              </w:rPr>
              <w:lastRenderedPageBreak/>
              <w:t>8</w:t>
            </w:r>
          </w:p>
          <w:p w14:paraId="1D701986" w14:textId="77777777" w:rsidR="004305A0" w:rsidRPr="00DF2567" w:rsidRDefault="004305A0" w:rsidP="00CC58CA">
            <w:pPr>
              <w:spacing w:before="120"/>
              <w:jc w:val="center"/>
              <w:rPr>
                <w:lang w:eastAsia="ko-KR"/>
              </w:rPr>
            </w:pPr>
          </w:p>
          <w:p w14:paraId="708FE34C" w14:textId="77777777" w:rsidR="004305A0" w:rsidRPr="00DF2567" w:rsidRDefault="004305A0" w:rsidP="00CC58CA">
            <w:pPr>
              <w:spacing w:before="120"/>
              <w:jc w:val="center"/>
              <w:rPr>
                <w:lang w:eastAsia="ko-KR"/>
              </w:rPr>
            </w:pPr>
            <w:r>
              <w:rPr>
                <w:lang w:eastAsia="ko-KR"/>
              </w:rPr>
              <w:t>0,</w:t>
            </w:r>
            <w:r w:rsidRPr="00DF2567">
              <w:rPr>
                <w:lang w:eastAsia="ko-KR"/>
              </w:rPr>
              <w:t>5</w:t>
            </w:r>
          </w:p>
          <w:p w14:paraId="5B0FCE99" w14:textId="77777777" w:rsidR="004305A0" w:rsidRPr="00DF2567" w:rsidRDefault="004305A0" w:rsidP="00CC58CA">
            <w:pPr>
              <w:spacing w:before="120"/>
              <w:jc w:val="center"/>
              <w:rPr>
                <w:lang w:eastAsia="ko-KR"/>
              </w:rPr>
            </w:pPr>
            <w:r w:rsidRPr="00DF2567">
              <w:rPr>
                <w:lang w:eastAsia="ko-KR"/>
              </w:rPr>
              <w:t>0,5</w:t>
            </w:r>
          </w:p>
          <w:p w14:paraId="0875A451" w14:textId="77777777" w:rsidR="004305A0" w:rsidRPr="00DF2567" w:rsidRDefault="004305A0" w:rsidP="00CC58CA">
            <w:pPr>
              <w:spacing w:before="120"/>
              <w:jc w:val="center"/>
              <w:rPr>
                <w:lang w:eastAsia="ko-KR"/>
              </w:rPr>
            </w:pPr>
            <w:r>
              <w:rPr>
                <w:lang w:eastAsia="ko-KR"/>
              </w:rPr>
              <w:t>0,</w:t>
            </w:r>
            <w:r w:rsidRPr="00DF2567">
              <w:rPr>
                <w:lang w:eastAsia="ko-KR"/>
              </w:rPr>
              <w:t>5</w:t>
            </w:r>
          </w:p>
          <w:p w14:paraId="242D7E03" w14:textId="77777777" w:rsidR="004305A0" w:rsidRPr="00DF2567" w:rsidRDefault="004305A0" w:rsidP="00CC58CA">
            <w:pPr>
              <w:spacing w:before="120"/>
              <w:jc w:val="center"/>
              <w:rPr>
                <w:lang w:eastAsia="ko-KR"/>
              </w:rPr>
            </w:pPr>
          </w:p>
          <w:p w14:paraId="0047F09E" w14:textId="77777777" w:rsidR="004305A0" w:rsidRPr="00DF2567" w:rsidRDefault="004305A0" w:rsidP="00CC58CA">
            <w:pPr>
              <w:spacing w:before="120"/>
              <w:jc w:val="center"/>
              <w:rPr>
                <w:lang w:eastAsia="ko-KR"/>
              </w:rPr>
            </w:pPr>
            <w:r>
              <w:rPr>
                <w:lang w:eastAsia="ko-KR"/>
              </w:rPr>
              <w:lastRenderedPageBreak/>
              <w:t>6,5</w:t>
            </w:r>
          </w:p>
        </w:tc>
        <w:tc>
          <w:tcPr>
            <w:tcW w:w="1134" w:type="dxa"/>
            <w:tcBorders>
              <w:top w:val="single" w:sz="4" w:space="0" w:color="auto"/>
              <w:left w:val="single" w:sz="4" w:space="0" w:color="auto"/>
              <w:bottom w:val="single" w:sz="4" w:space="0" w:color="auto"/>
              <w:right w:val="single" w:sz="4" w:space="0" w:color="auto"/>
            </w:tcBorders>
          </w:tcPr>
          <w:p w14:paraId="62E6815D" w14:textId="77777777" w:rsidR="004305A0" w:rsidRPr="00D523C1" w:rsidRDefault="004305A0" w:rsidP="00CC58CA">
            <w:pPr>
              <w:spacing w:before="120"/>
              <w:jc w:val="center"/>
              <w:rPr>
                <w:b/>
              </w:rPr>
            </w:pPr>
            <w:r>
              <w:rPr>
                <w:b/>
              </w:rPr>
              <w:lastRenderedPageBreak/>
              <w:t>1</w:t>
            </w:r>
          </w:p>
        </w:tc>
      </w:tr>
      <w:tr w:rsidR="004305A0" w:rsidRPr="00DF2567" w14:paraId="02BEABF1" w14:textId="77777777" w:rsidTr="00CC58CA">
        <w:trPr>
          <w:trHeight w:val="3393"/>
        </w:trPr>
        <w:tc>
          <w:tcPr>
            <w:tcW w:w="704" w:type="dxa"/>
            <w:tcBorders>
              <w:top w:val="single" w:sz="4" w:space="0" w:color="auto"/>
              <w:left w:val="single" w:sz="4" w:space="0" w:color="auto"/>
              <w:bottom w:val="single" w:sz="4" w:space="0" w:color="auto"/>
              <w:right w:val="single" w:sz="4" w:space="0" w:color="auto"/>
            </w:tcBorders>
          </w:tcPr>
          <w:p w14:paraId="02021BC6" w14:textId="77777777" w:rsidR="004305A0" w:rsidRPr="00DF2567" w:rsidRDefault="004305A0" w:rsidP="00CC58CA">
            <w:pPr>
              <w:spacing w:before="120"/>
              <w:jc w:val="center"/>
              <w:rPr>
                <w:lang w:eastAsia="ko-KR"/>
              </w:rPr>
            </w:pPr>
            <w:r w:rsidRPr="00DF2567">
              <w:rPr>
                <w:lang w:eastAsia="ko-KR"/>
              </w:rPr>
              <w:lastRenderedPageBreak/>
              <w:t>6</w:t>
            </w:r>
          </w:p>
        </w:tc>
        <w:tc>
          <w:tcPr>
            <w:tcW w:w="3832" w:type="dxa"/>
            <w:tcBorders>
              <w:top w:val="single" w:sz="4" w:space="0" w:color="auto"/>
              <w:left w:val="single" w:sz="4" w:space="0" w:color="auto"/>
              <w:bottom w:val="single" w:sz="4" w:space="0" w:color="auto"/>
              <w:right w:val="single" w:sz="4" w:space="0" w:color="auto"/>
            </w:tcBorders>
            <w:shd w:val="clear" w:color="auto" w:fill="auto"/>
          </w:tcPr>
          <w:p w14:paraId="25F01D2D" w14:textId="77777777" w:rsidR="004305A0" w:rsidRDefault="004305A0" w:rsidP="00CC58CA">
            <w:pPr>
              <w:spacing w:before="120"/>
              <w:jc w:val="both"/>
            </w:pPr>
            <w:r w:rsidRPr="00DF2567">
              <w:rPr>
                <w:b/>
                <w:lang w:eastAsia="ko-KR"/>
              </w:rPr>
              <w:t>Bài 6:</w:t>
            </w:r>
            <w:r w:rsidRPr="00DF2567">
              <w:t xml:space="preserve"> Điều khiển tòa nhà thông minh.</w:t>
            </w:r>
          </w:p>
          <w:p w14:paraId="079BFB34" w14:textId="77777777" w:rsidR="004305A0" w:rsidRPr="00DF2567" w:rsidRDefault="004305A0" w:rsidP="00CC58CA">
            <w:pPr>
              <w:spacing w:before="120"/>
              <w:jc w:val="both"/>
              <w:rPr>
                <w:lang w:val="pl-PL"/>
              </w:rPr>
            </w:pPr>
            <w:r w:rsidRPr="00DF2567">
              <w:rPr>
                <w:lang w:val="pl-PL"/>
              </w:rPr>
              <w:t xml:space="preserve">1. Giới thiệu chung. </w:t>
            </w:r>
          </w:p>
          <w:p w14:paraId="0600B8AF" w14:textId="77777777" w:rsidR="004305A0" w:rsidRPr="00DF2567" w:rsidRDefault="004305A0" w:rsidP="00CC58CA">
            <w:pPr>
              <w:spacing w:before="120"/>
              <w:jc w:val="both"/>
              <w:rPr>
                <w:lang w:val="pl-PL"/>
              </w:rPr>
            </w:pPr>
            <w:r w:rsidRPr="00DF2567">
              <w:rPr>
                <w:lang w:val="pl-PL"/>
              </w:rPr>
              <w:t>2. Cấu trúc của hệ thống nhà thông minh.</w:t>
            </w:r>
          </w:p>
          <w:p w14:paraId="64B9CD4A" w14:textId="77777777" w:rsidR="004305A0" w:rsidRPr="00DF2567" w:rsidRDefault="004305A0" w:rsidP="00CC58CA">
            <w:pPr>
              <w:spacing w:before="120"/>
              <w:jc w:val="both"/>
              <w:rPr>
                <w:lang w:val="pl-PL"/>
              </w:rPr>
            </w:pPr>
            <w:r w:rsidRPr="00DF2567">
              <w:rPr>
                <w:lang w:val="pl-PL"/>
              </w:rPr>
              <w:t>3. Một số thiết bị của hệ thống nhà thông minh.</w:t>
            </w:r>
          </w:p>
          <w:p w14:paraId="4705872B" w14:textId="77777777" w:rsidR="004305A0" w:rsidRPr="00390795" w:rsidRDefault="004305A0" w:rsidP="00CC58CA">
            <w:pPr>
              <w:spacing w:before="120"/>
              <w:jc w:val="both"/>
              <w:rPr>
                <w:color w:val="FF0000"/>
                <w:lang w:val="pl-PL"/>
              </w:rPr>
            </w:pPr>
            <w:r w:rsidRPr="00390795">
              <w:rPr>
                <w:color w:val="FF0000"/>
                <w:lang w:val="pl-PL"/>
              </w:rPr>
              <w:t xml:space="preserve">3.1. Module nguồn KNX . </w:t>
            </w:r>
          </w:p>
          <w:p w14:paraId="3A1F5D0E" w14:textId="77777777" w:rsidR="004305A0" w:rsidRPr="00390795" w:rsidRDefault="004305A0" w:rsidP="00CC58CA">
            <w:pPr>
              <w:spacing w:before="120"/>
              <w:jc w:val="both"/>
              <w:rPr>
                <w:color w:val="FF0000"/>
                <w:lang w:val="pl-PL"/>
              </w:rPr>
            </w:pPr>
            <w:r w:rsidRPr="00390795">
              <w:rPr>
                <w:color w:val="FF0000"/>
                <w:lang w:val="pl-PL"/>
              </w:rPr>
              <w:t>3.2. Module đóng ngắt.</w:t>
            </w:r>
          </w:p>
          <w:p w14:paraId="6041B328" w14:textId="77777777" w:rsidR="004305A0" w:rsidRPr="00390795" w:rsidRDefault="004305A0" w:rsidP="00CC58CA">
            <w:pPr>
              <w:spacing w:before="120"/>
              <w:jc w:val="both"/>
              <w:rPr>
                <w:color w:val="FF0000"/>
                <w:lang w:val="es-ES_tradnl"/>
              </w:rPr>
            </w:pPr>
            <w:r w:rsidRPr="00390795">
              <w:rPr>
                <w:color w:val="FF0000"/>
                <w:lang w:val="pl-PL"/>
              </w:rPr>
              <w:t>3.3. Module công tắc 3 gang</w:t>
            </w:r>
            <w:r w:rsidRPr="00390795">
              <w:rPr>
                <w:color w:val="FF0000"/>
                <w:lang w:val="es-ES_tradnl"/>
              </w:rPr>
              <w:t>.</w:t>
            </w:r>
          </w:p>
          <w:p w14:paraId="5382F3E6" w14:textId="77777777" w:rsidR="004305A0" w:rsidRPr="00390795" w:rsidRDefault="004305A0" w:rsidP="00CC58CA">
            <w:pPr>
              <w:spacing w:before="120"/>
              <w:jc w:val="both"/>
              <w:rPr>
                <w:color w:val="FF0000"/>
                <w:lang w:val="pl-PL"/>
              </w:rPr>
            </w:pPr>
            <w:r w:rsidRPr="00390795">
              <w:rPr>
                <w:color w:val="FF0000"/>
                <w:lang w:val="es-ES_tradnl"/>
              </w:rPr>
              <w:t xml:space="preserve">3.4. </w:t>
            </w:r>
            <w:r w:rsidRPr="00390795">
              <w:rPr>
                <w:color w:val="FF0000"/>
                <w:lang w:val="pl-PL"/>
              </w:rPr>
              <w:t>Module Dimmer.</w:t>
            </w:r>
          </w:p>
          <w:p w14:paraId="61D3ADBF" w14:textId="77777777" w:rsidR="004305A0" w:rsidRPr="00390795" w:rsidRDefault="004305A0" w:rsidP="00CC58CA">
            <w:pPr>
              <w:spacing w:before="120"/>
              <w:jc w:val="both"/>
              <w:rPr>
                <w:color w:val="FF0000"/>
                <w:lang w:val="es-ES_tradnl"/>
              </w:rPr>
            </w:pPr>
            <w:r w:rsidRPr="00390795">
              <w:rPr>
                <w:color w:val="FF0000"/>
                <w:lang w:val="pl-PL"/>
              </w:rPr>
              <w:t>3.5 Module điều khiển rèm.</w:t>
            </w:r>
          </w:p>
          <w:p w14:paraId="10BD6782" w14:textId="77777777" w:rsidR="004305A0" w:rsidRPr="00390795" w:rsidRDefault="004305A0" w:rsidP="00CC58CA">
            <w:pPr>
              <w:spacing w:before="120"/>
              <w:jc w:val="both"/>
              <w:rPr>
                <w:color w:val="FF0000"/>
                <w:lang w:val="es-ES_tradnl"/>
              </w:rPr>
            </w:pPr>
            <w:r w:rsidRPr="00390795">
              <w:rPr>
                <w:color w:val="FF0000"/>
                <w:lang w:val="es-ES_tradnl"/>
              </w:rPr>
              <w:t xml:space="preserve"> Bài tập thực hành.</w:t>
            </w:r>
          </w:p>
          <w:p w14:paraId="4D38A803" w14:textId="77777777" w:rsidR="004305A0" w:rsidRPr="00390795" w:rsidRDefault="004305A0" w:rsidP="00CC58CA">
            <w:pPr>
              <w:spacing w:before="120"/>
              <w:ind w:left="-78" w:firstLine="78"/>
              <w:jc w:val="both"/>
              <w:rPr>
                <w:color w:val="FF0000"/>
                <w:lang w:val="pl-PL"/>
              </w:rPr>
            </w:pPr>
            <w:r w:rsidRPr="00390795">
              <w:rPr>
                <w:color w:val="FF0000"/>
                <w:lang w:val="pl-PL"/>
              </w:rPr>
              <w:t>4.1. Hệ thống điều khiển chiếu sáng mô hình tòa nhà.</w:t>
            </w:r>
          </w:p>
          <w:p w14:paraId="1192675D" w14:textId="77777777" w:rsidR="004305A0" w:rsidRPr="00390795" w:rsidRDefault="004305A0" w:rsidP="00CC58CA">
            <w:pPr>
              <w:spacing w:before="120"/>
              <w:jc w:val="both"/>
              <w:rPr>
                <w:color w:val="FF0000"/>
                <w:lang w:val="pl-PL"/>
              </w:rPr>
            </w:pPr>
            <w:r w:rsidRPr="00390795">
              <w:rPr>
                <w:color w:val="FF0000"/>
                <w:lang w:val="pl-PL"/>
              </w:rPr>
              <w:t>4.2. Hệ thống điều khiển đèn led downlinght.</w:t>
            </w:r>
          </w:p>
          <w:p w14:paraId="38942052" w14:textId="77777777" w:rsidR="004305A0" w:rsidRPr="00390795" w:rsidRDefault="004305A0" w:rsidP="00CC58CA">
            <w:pPr>
              <w:spacing w:before="120"/>
              <w:jc w:val="both"/>
              <w:rPr>
                <w:color w:val="FF0000"/>
                <w:lang w:val="pl-PL"/>
              </w:rPr>
            </w:pPr>
            <w:r w:rsidRPr="00390795">
              <w:rPr>
                <w:color w:val="FF0000"/>
                <w:lang w:val="pl-PL"/>
              </w:rPr>
              <w:t>4.3. Hệ thống điều khiển rèm cửa.</w:t>
            </w:r>
          </w:p>
          <w:p w14:paraId="25A8B2D9" w14:textId="77777777" w:rsidR="004305A0" w:rsidRPr="00390795" w:rsidRDefault="004305A0" w:rsidP="00CC58CA">
            <w:pPr>
              <w:spacing w:before="120"/>
              <w:jc w:val="both"/>
              <w:rPr>
                <w:color w:val="FF0000"/>
                <w:lang w:val="pl-PL"/>
              </w:rPr>
            </w:pPr>
            <w:r w:rsidRPr="00390795">
              <w:rPr>
                <w:color w:val="FF0000"/>
                <w:lang w:val="pl-PL"/>
              </w:rPr>
              <w:t>4.4. Hệ thống điều khiển động cơ quạt.</w:t>
            </w:r>
          </w:p>
          <w:p w14:paraId="53E1E621" w14:textId="77777777" w:rsidR="004305A0" w:rsidRPr="00DF2567" w:rsidRDefault="004305A0" w:rsidP="00CC58CA">
            <w:pPr>
              <w:spacing w:before="120"/>
              <w:jc w:val="both"/>
              <w:rPr>
                <w:lang w:val="pl-PL"/>
              </w:rPr>
            </w:pPr>
            <w:r w:rsidRPr="00390795">
              <w:rPr>
                <w:color w:val="FF0000"/>
                <w:lang w:val="pl-PL"/>
              </w:rPr>
              <w:t>4.5 Hệ thống điều khiển toàn bộ tòa nhà.</w:t>
            </w:r>
          </w:p>
        </w:tc>
        <w:tc>
          <w:tcPr>
            <w:tcW w:w="851" w:type="dxa"/>
            <w:tcBorders>
              <w:top w:val="single" w:sz="4" w:space="0" w:color="auto"/>
              <w:left w:val="single" w:sz="4" w:space="0" w:color="auto"/>
              <w:bottom w:val="single" w:sz="4" w:space="0" w:color="auto"/>
              <w:right w:val="single" w:sz="4" w:space="0" w:color="auto"/>
            </w:tcBorders>
          </w:tcPr>
          <w:p w14:paraId="1C465BC7" w14:textId="77777777" w:rsidR="004305A0" w:rsidRPr="003046FA" w:rsidRDefault="004305A0" w:rsidP="00CC58CA">
            <w:pPr>
              <w:spacing w:before="120"/>
              <w:jc w:val="center"/>
              <w:rPr>
                <w:b/>
                <w:lang w:eastAsia="ko-KR"/>
              </w:rPr>
            </w:pPr>
            <w:r w:rsidRPr="00390795">
              <w:rPr>
                <w:b/>
                <w:color w:val="FF0000"/>
                <w:lang w:eastAsia="ko-KR"/>
              </w:rPr>
              <w:t>34</w:t>
            </w:r>
          </w:p>
        </w:tc>
        <w:tc>
          <w:tcPr>
            <w:tcW w:w="1021" w:type="dxa"/>
            <w:tcBorders>
              <w:top w:val="single" w:sz="4" w:space="0" w:color="auto"/>
              <w:left w:val="single" w:sz="4" w:space="0" w:color="auto"/>
              <w:bottom w:val="single" w:sz="4" w:space="0" w:color="auto"/>
              <w:right w:val="single" w:sz="4" w:space="0" w:color="auto"/>
            </w:tcBorders>
          </w:tcPr>
          <w:p w14:paraId="523BA853" w14:textId="77777777" w:rsidR="004305A0" w:rsidRPr="003046FA" w:rsidRDefault="004305A0" w:rsidP="00CC58CA">
            <w:pPr>
              <w:spacing w:before="120"/>
              <w:jc w:val="center"/>
              <w:rPr>
                <w:b/>
                <w:lang w:eastAsia="ko-KR"/>
              </w:rPr>
            </w:pPr>
            <w:r w:rsidRPr="003046FA">
              <w:rPr>
                <w:b/>
                <w:lang w:eastAsia="ko-KR"/>
              </w:rPr>
              <w:t>5</w:t>
            </w:r>
          </w:p>
          <w:p w14:paraId="55B5597C" w14:textId="77777777" w:rsidR="004305A0" w:rsidRPr="00DF2567" w:rsidRDefault="004305A0" w:rsidP="00CC58CA">
            <w:pPr>
              <w:jc w:val="center"/>
              <w:rPr>
                <w:lang w:eastAsia="ko-KR"/>
              </w:rPr>
            </w:pPr>
          </w:p>
          <w:p w14:paraId="2936C204" w14:textId="77777777" w:rsidR="004305A0" w:rsidRPr="00DF2567" w:rsidRDefault="004305A0" w:rsidP="00CC58CA">
            <w:pPr>
              <w:spacing w:before="120"/>
              <w:jc w:val="center"/>
              <w:rPr>
                <w:lang w:eastAsia="ko-KR"/>
              </w:rPr>
            </w:pPr>
            <w:r>
              <w:rPr>
                <w:lang w:eastAsia="ko-KR"/>
              </w:rPr>
              <w:t>0,</w:t>
            </w:r>
            <w:r w:rsidRPr="00DF2567">
              <w:rPr>
                <w:lang w:eastAsia="ko-KR"/>
              </w:rPr>
              <w:t>5</w:t>
            </w:r>
          </w:p>
          <w:p w14:paraId="34BDD05F" w14:textId="77777777" w:rsidR="004305A0" w:rsidRPr="00DF2567" w:rsidRDefault="004305A0" w:rsidP="00CC58CA">
            <w:pPr>
              <w:spacing w:before="120"/>
              <w:jc w:val="center"/>
              <w:rPr>
                <w:lang w:eastAsia="ko-KR"/>
              </w:rPr>
            </w:pPr>
            <w:r>
              <w:rPr>
                <w:lang w:eastAsia="ko-KR"/>
              </w:rPr>
              <w:t>0,</w:t>
            </w:r>
            <w:r w:rsidRPr="00DF2567">
              <w:rPr>
                <w:lang w:eastAsia="ko-KR"/>
              </w:rPr>
              <w:t>5</w:t>
            </w:r>
          </w:p>
          <w:p w14:paraId="70EF99D6" w14:textId="77777777" w:rsidR="004305A0" w:rsidRPr="00DF2567" w:rsidRDefault="004305A0" w:rsidP="00CC58CA">
            <w:pPr>
              <w:spacing w:before="120"/>
              <w:jc w:val="center"/>
              <w:rPr>
                <w:lang w:eastAsia="ko-KR"/>
              </w:rPr>
            </w:pPr>
          </w:p>
          <w:p w14:paraId="32ED91F7" w14:textId="77777777" w:rsidR="004305A0" w:rsidRPr="00DF2567" w:rsidRDefault="004305A0" w:rsidP="00CC58CA">
            <w:pPr>
              <w:spacing w:before="120"/>
              <w:jc w:val="center"/>
              <w:rPr>
                <w:lang w:eastAsia="ko-KR"/>
              </w:rPr>
            </w:pPr>
            <w:r>
              <w:rPr>
                <w:lang w:eastAsia="ko-KR"/>
              </w:rPr>
              <w:t>1,0</w:t>
            </w:r>
          </w:p>
          <w:p w14:paraId="5F0587DF" w14:textId="77777777" w:rsidR="004305A0" w:rsidRDefault="004305A0" w:rsidP="00CC58CA">
            <w:pPr>
              <w:spacing w:before="120"/>
              <w:jc w:val="center"/>
              <w:rPr>
                <w:lang w:eastAsia="ko-KR"/>
              </w:rPr>
            </w:pPr>
          </w:p>
          <w:p w14:paraId="723A595D" w14:textId="77777777" w:rsidR="004305A0" w:rsidRDefault="004305A0" w:rsidP="00CC58CA">
            <w:pPr>
              <w:spacing w:before="120"/>
              <w:jc w:val="center"/>
              <w:rPr>
                <w:lang w:eastAsia="ko-KR"/>
              </w:rPr>
            </w:pPr>
          </w:p>
          <w:p w14:paraId="43833F71" w14:textId="77777777" w:rsidR="004305A0" w:rsidRDefault="004305A0" w:rsidP="00CC58CA">
            <w:pPr>
              <w:spacing w:before="120"/>
              <w:jc w:val="center"/>
              <w:rPr>
                <w:lang w:eastAsia="ko-KR"/>
              </w:rPr>
            </w:pPr>
          </w:p>
          <w:p w14:paraId="1D25B93B" w14:textId="77777777" w:rsidR="004305A0" w:rsidRDefault="004305A0" w:rsidP="00CC58CA">
            <w:pPr>
              <w:spacing w:before="120"/>
              <w:jc w:val="center"/>
              <w:rPr>
                <w:lang w:eastAsia="ko-KR"/>
              </w:rPr>
            </w:pPr>
          </w:p>
          <w:p w14:paraId="4B3FC47B" w14:textId="77777777" w:rsidR="004305A0" w:rsidRDefault="004305A0" w:rsidP="00CC58CA">
            <w:pPr>
              <w:spacing w:before="120"/>
              <w:jc w:val="center"/>
              <w:rPr>
                <w:lang w:eastAsia="ko-KR"/>
              </w:rPr>
            </w:pPr>
          </w:p>
          <w:p w14:paraId="6861776D" w14:textId="77777777" w:rsidR="004305A0" w:rsidRPr="00DF2567" w:rsidRDefault="004305A0" w:rsidP="00CC58CA">
            <w:pPr>
              <w:spacing w:before="120"/>
              <w:jc w:val="center"/>
              <w:rPr>
                <w:lang w:eastAsia="ko-KR"/>
              </w:rPr>
            </w:pPr>
            <w:r w:rsidRPr="00DF2567">
              <w:rPr>
                <w:lang w:eastAsia="ko-KR"/>
              </w:rPr>
              <w:t>3,0</w:t>
            </w:r>
          </w:p>
        </w:tc>
        <w:tc>
          <w:tcPr>
            <w:tcW w:w="1672" w:type="dxa"/>
            <w:tcBorders>
              <w:top w:val="single" w:sz="4" w:space="0" w:color="auto"/>
              <w:left w:val="single" w:sz="4" w:space="0" w:color="auto"/>
              <w:bottom w:val="single" w:sz="4" w:space="0" w:color="auto"/>
              <w:right w:val="single" w:sz="4" w:space="0" w:color="auto"/>
            </w:tcBorders>
          </w:tcPr>
          <w:p w14:paraId="7E2F7B24" w14:textId="77777777" w:rsidR="004305A0" w:rsidRPr="00390795" w:rsidRDefault="004305A0" w:rsidP="00CC58CA">
            <w:pPr>
              <w:spacing w:before="120"/>
              <w:jc w:val="center"/>
              <w:rPr>
                <w:b/>
                <w:color w:val="FF0000"/>
                <w:lang w:eastAsia="ko-KR"/>
              </w:rPr>
            </w:pPr>
            <w:r w:rsidRPr="00390795">
              <w:rPr>
                <w:b/>
                <w:color w:val="FF0000"/>
                <w:lang w:eastAsia="ko-KR"/>
              </w:rPr>
              <w:t>28</w:t>
            </w:r>
          </w:p>
          <w:p w14:paraId="7E941F84" w14:textId="77777777" w:rsidR="004305A0" w:rsidRPr="00DF2567" w:rsidRDefault="004305A0" w:rsidP="00CC58CA">
            <w:pPr>
              <w:spacing w:before="120"/>
              <w:jc w:val="center"/>
              <w:rPr>
                <w:lang w:eastAsia="ko-KR"/>
              </w:rPr>
            </w:pPr>
          </w:p>
          <w:p w14:paraId="138A0C82" w14:textId="77777777" w:rsidR="004305A0" w:rsidRPr="00DF2567" w:rsidRDefault="004305A0" w:rsidP="00CC58CA">
            <w:pPr>
              <w:spacing w:before="120"/>
              <w:jc w:val="center"/>
              <w:rPr>
                <w:lang w:eastAsia="ko-KR"/>
              </w:rPr>
            </w:pPr>
          </w:p>
          <w:p w14:paraId="320E8CF4" w14:textId="77777777" w:rsidR="004305A0" w:rsidRPr="00DF2567" w:rsidRDefault="004305A0" w:rsidP="00CC58CA">
            <w:pPr>
              <w:spacing w:before="120"/>
              <w:jc w:val="center"/>
              <w:rPr>
                <w:lang w:eastAsia="ko-KR"/>
              </w:rPr>
            </w:pPr>
          </w:p>
          <w:p w14:paraId="7342292E" w14:textId="77777777" w:rsidR="004305A0" w:rsidRPr="00DF2567" w:rsidRDefault="004305A0" w:rsidP="00CC58CA">
            <w:pPr>
              <w:spacing w:before="120"/>
              <w:jc w:val="center"/>
              <w:rPr>
                <w:lang w:eastAsia="ko-KR"/>
              </w:rPr>
            </w:pPr>
          </w:p>
          <w:p w14:paraId="4C32C0EC" w14:textId="77777777" w:rsidR="004305A0" w:rsidRPr="00DF2567" w:rsidRDefault="004305A0" w:rsidP="00CC58CA">
            <w:pPr>
              <w:spacing w:before="120"/>
              <w:jc w:val="center"/>
              <w:rPr>
                <w:lang w:eastAsia="ko-KR"/>
              </w:rPr>
            </w:pPr>
          </w:p>
          <w:p w14:paraId="521FF746" w14:textId="77777777" w:rsidR="004305A0" w:rsidRPr="00DF2567" w:rsidRDefault="004305A0" w:rsidP="00CC58CA">
            <w:pPr>
              <w:spacing w:before="120"/>
              <w:jc w:val="center"/>
              <w:rPr>
                <w:lang w:eastAsia="ko-KR"/>
              </w:rPr>
            </w:pPr>
          </w:p>
          <w:p w14:paraId="2F5E1498" w14:textId="77777777" w:rsidR="004305A0" w:rsidRPr="00DF2567" w:rsidRDefault="004305A0" w:rsidP="00CC58CA">
            <w:pPr>
              <w:jc w:val="center"/>
              <w:rPr>
                <w:lang w:eastAsia="ko-KR"/>
              </w:rPr>
            </w:pPr>
          </w:p>
          <w:p w14:paraId="4748CEBB" w14:textId="77777777" w:rsidR="004305A0" w:rsidRPr="00DF2567" w:rsidRDefault="004305A0" w:rsidP="00CC58CA">
            <w:pPr>
              <w:jc w:val="center"/>
              <w:rPr>
                <w:lang w:eastAsia="ko-KR"/>
              </w:rPr>
            </w:pPr>
          </w:p>
          <w:p w14:paraId="4F2FA8A9" w14:textId="77777777" w:rsidR="004305A0" w:rsidRPr="00DF2567" w:rsidRDefault="004305A0" w:rsidP="00CC58CA">
            <w:pPr>
              <w:jc w:val="center"/>
              <w:rPr>
                <w:lang w:eastAsia="ko-KR"/>
              </w:rPr>
            </w:pPr>
          </w:p>
          <w:p w14:paraId="7266353B" w14:textId="77777777" w:rsidR="004305A0" w:rsidRPr="00DF2567" w:rsidRDefault="004305A0" w:rsidP="00CC58CA">
            <w:pPr>
              <w:jc w:val="center"/>
              <w:rPr>
                <w:lang w:eastAsia="ko-KR"/>
              </w:rPr>
            </w:pPr>
          </w:p>
          <w:p w14:paraId="56151078" w14:textId="77777777" w:rsidR="004305A0" w:rsidRPr="00DF2567" w:rsidRDefault="004305A0" w:rsidP="00CC58CA">
            <w:pPr>
              <w:jc w:val="center"/>
              <w:rPr>
                <w:lang w:eastAsia="ko-KR"/>
              </w:rPr>
            </w:pPr>
          </w:p>
          <w:p w14:paraId="0125A523" w14:textId="77777777" w:rsidR="004305A0" w:rsidRDefault="004305A0" w:rsidP="00CC58CA">
            <w:pPr>
              <w:jc w:val="center"/>
              <w:rPr>
                <w:lang w:eastAsia="ko-KR"/>
              </w:rPr>
            </w:pPr>
          </w:p>
          <w:p w14:paraId="1C3CE584" w14:textId="77777777" w:rsidR="004305A0" w:rsidRDefault="004305A0" w:rsidP="00CC58CA">
            <w:pPr>
              <w:jc w:val="center"/>
              <w:rPr>
                <w:lang w:eastAsia="ko-KR"/>
              </w:rPr>
            </w:pPr>
          </w:p>
          <w:p w14:paraId="673DBC76" w14:textId="77777777" w:rsidR="004305A0" w:rsidRDefault="004305A0" w:rsidP="00CC58CA">
            <w:pPr>
              <w:jc w:val="center"/>
              <w:rPr>
                <w:lang w:eastAsia="ko-KR"/>
              </w:rPr>
            </w:pPr>
          </w:p>
          <w:p w14:paraId="4673F975" w14:textId="77777777" w:rsidR="004305A0" w:rsidRPr="00DF2567" w:rsidRDefault="004305A0" w:rsidP="00CC58CA">
            <w:pPr>
              <w:jc w:val="center"/>
              <w:rPr>
                <w:lang w:eastAsia="ko-KR"/>
              </w:rPr>
            </w:pPr>
            <w:r>
              <w:rPr>
                <w:lang w:eastAsia="ko-KR"/>
              </w:rPr>
              <w:t>8</w:t>
            </w:r>
          </w:p>
          <w:p w14:paraId="6A35E5F4" w14:textId="77777777" w:rsidR="004305A0" w:rsidRPr="00DF2567" w:rsidRDefault="004305A0" w:rsidP="00CC58CA">
            <w:pPr>
              <w:jc w:val="center"/>
              <w:rPr>
                <w:lang w:eastAsia="ko-KR"/>
              </w:rPr>
            </w:pPr>
            <w:r w:rsidRPr="00DF2567">
              <w:rPr>
                <w:lang w:eastAsia="ko-KR"/>
              </w:rPr>
              <w:t>4</w:t>
            </w:r>
          </w:p>
          <w:p w14:paraId="30C3A36C" w14:textId="77777777" w:rsidR="004305A0" w:rsidRPr="00DF2567" w:rsidRDefault="004305A0" w:rsidP="00CC58CA">
            <w:pPr>
              <w:jc w:val="center"/>
              <w:rPr>
                <w:lang w:eastAsia="ko-KR"/>
              </w:rPr>
            </w:pPr>
          </w:p>
          <w:p w14:paraId="5C6141A5" w14:textId="77777777" w:rsidR="004305A0" w:rsidRDefault="004305A0" w:rsidP="00CC58CA">
            <w:pPr>
              <w:jc w:val="center"/>
              <w:rPr>
                <w:lang w:eastAsia="ko-KR"/>
              </w:rPr>
            </w:pPr>
          </w:p>
          <w:p w14:paraId="1A2047DC" w14:textId="77777777" w:rsidR="004305A0" w:rsidRPr="00DF2567" w:rsidRDefault="004305A0" w:rsidP="00CC58CA">
            <w:pPr>
              <w:jc w:val="center"/>
              <w:rPr>
                <w:lang w:eastAsia="ko-KR"/>
              </w:rPr>
            </w:pPr>
            <w:r w:rsidRPr="00DF2567">
              <w:rPr>
                <w:lang w:eastAsia="ko-KR"/>
              </w:rPr>
              <w:t>4</w:t>
            </w:r>
          </w:p>
          <w:p w14:paraId="6371927E" w14:textId="77777777" w:rsidR="004305A0" w:rsidRPr="00DF2567" w:rsidRDefault="004305A0" w:rsidP="00CC58CA">
            <w:pPr>
              <w:rPr>
                <w:lang w:eastAsia="ko-KR"/>
              </w:rPr>
            </w:pPr>
          </w:p>
          <w:p w14:paraId="170DE83B" w14:textId="77777777" w:rsidR="004305A0" w:rsidRDefault="004305A0" w:rsidP="00CC58CA">
            <w:pPr>
              <w:jc w:val="center"/>
              <w:rPr>
                <w:lang w:eastAsia="ko-KR"/>
              </w:rPr>
            </w:pPr>
          </w:p>
          <w:p w14:paraId="0B92EDF6" w14:textId="77777777" w:rsidR="004305A0" w:rsidRDefault="004305A0" w:rsidP="00CC58CA">
            <w:pPr>
              <w:jc w:val="center"/>
              <w:rPr>
                <w:lang w:eastAsia="ko-KR"/>
              </w:rPr>
            </w:pPr>
            <w:r w:rsidRPr="00DF2567">
              <w:rPr>
                <w:lang w:eastAsia="ko-KR"/>
              </w:rPr>
              <w:t>4</w:t>
            </w:r>
          </w:p>
          <w:p w14:paraId="1EBFB7A2" w14:textId="77777777" w:rsidR="004305A0" w:rsidRDefault="004305A0" w:rsidP="00CC58CA">
            <w:pPr>
              <w:jc w:val="center"/>
              <w:rPr>
                <w:lang w:eastAsia="ko-KR"/>
              </w:rPr>
            </w:pPr>
          </w:p>
          <w:p w14:paraId="3BF47D58" w14:textId="77777777" w:rsidR="004305A0" w:rsidRDefault="004305A0" w:rsidP="00CC58CA">
            <w:pPr>
              <w:jc w:val="center"/>
              <w:rPr>
                <w:lang w:eastAsia="ko-KR"/>
              </w:rPr>
            </w:pPr>
          </w:p>
          <w:p w14:paraId="2D797B5A" w14:textId="77777777" w:rsidR="004305A0" w:rsidRPr="00DF2567" w:rsidRDefault="004305A0" w:rsidP="00CC58CA">
            <w:pPr>
              <w:jc w:val="center"/>
              <w:rPr>
                <w:lang w:eastAsia="ko-KR"/>
              </w:rPr>
            </w:pPr>
            <w:r>
              <w:rPr>
                <w:lang w:eastAsia="ko-KR"/>
              </w:rPr>
              <w:t>8</w:t>
            </w:r>
          </w:p>
        </w:tc>
        <w:tc>
          <w:tcPr>
            <w:tcW w:w="1134" w:type="dxa"/>
            <w:tcBorders>
              <w:top w:val="single" w:sz="4" w:space="0" w:color="auto"/>
              <w:left w:val="single" w:sz="4" w:space="0" w:color="auto"/>
              <w:bottom w:val="single" w:sz="4" w:space="0" w:color="auto"/>
              <w:right w:val="single" w:sz="4" w:space="0" w:color="auto"/>
            </w:tcBorders>
          </w:tcPr>
          <w:p w14:paraId="287DF221" w14:textId="77777777" w:rsidR="004305A0" w:rsidRPr="003046FA" w:rsidRDefault="004305A0" w:rsidP="00CC58CA">
            <w:pPr>
              <w:spacing w:before="120"/>
              <w:jc w:val="center"/>
              <w:rPr>
                <w:b/>
              </w:rPr>
            </w:pPr>
            <w:r w:rsidRPr="003046FA">
              <w:rPr>
                <w:b/>
              </w:rPr>
              <w:t>1</w:t>
            </w:r>
          </w:p>
        </w:tc>
      </w:tr>
      <w:tr w:rsidR="004305A0" w:rsidRPr="00DF2567" w14:paraId="670B7402" w14:textId="77777777" w:rsidTr="00CC58CA">
        <w:tc>
          <w:tcPr>
            <w:tcW w:w="704" w:type="dxa"/>
            <w:tcBorders>
              <w:top w:val="single" w:sz="4" w:space="0" w:color="auto"/>
              <w:left w:val="single" w:sz="4" w:space="0" w:color="auto"/>
              <w:bottom w:val="single" w:sz="4" w:space="0" w:color="auto"/>
              <w:right w:val="single" w:sz="4" w:space="0" w:color="auto"/>
            </w:tcBorders>
          </w:tcPr>
          <w:p w14:paraId="67D6E8C2" w14:textId="77777777" w:rsidR="004305A0" w:rsidRPr="00DF2567" w:rsidRDefault="004305A0" w:rsidP="00CC58CA">
            <w:pPr>
              <w:jc w:val="center"/>
              <w:rPr>
                <w:lang w:eastAsia="ko-KR"/>
              </w:rPr>
            </w:pPr>
          </w:p>
        </w:tc>
        <w:tc>
          <w:tcPr>
            <w:tcW w:w="3832" w:type="dxa"/>
            <w:tcBorders>
              <w:top w:val="single" w:sz="4" w:space="0" w:color="auto"/>
              <w:left w:val="single" w:sz="4" w:space="0" w:color="auto"/>
              <w:bottom w:val="single" w:sz="4" w:space="0" w:color="auto"/>
              <w:right w:val="single" w:sz="4" w:space="0" w:color="auto"/>
            </w:tcBorders>
          </w:tcPr>
          <w:p w14:paraId="3AAC3AC3" w14:textId="77777777" w:rsidR="004305A0" w:rsidRPr="00DF2567" w:rsidRDefault="004305A0" w:rsidP="00CC58CA">
            <w:pPr>
              <w:jc w:val="center"/>
            </w:pPr>
            <w:r w:rsidRPr="00DF2567">
              <w:rPr>
                <w:b/>
                <w:bCs/>
              </w:rPr>
              <w:t>Cộng:</w:t>
            </w:r>
          </w:p>
        </w:tc>
        <w:tc>
          <w:tcPr>
            <w:tcW w:w="851" w:type="dxa"/>
            <w:tcBorders>
              <w:top w:val="single" w:sz="4" w:space="0" w:color="auto"/>
              <w:left w:val="single" w:sz="4" w:space="0" w:color="auto"/>
              <w:bottom w:val="single" w:sz="4" w:space="0" w:color="auto"/>
              <w:right w:val="single" w:sz="4" w:space="0" w:color="auto"/>
            </w:tcBorders>
            <w:vAlign w:val="center"/>
          </w:tcPr>
          <w:p w14:paraId="7C5724FA" w14:textId="77777777" w:rsidR="004305A0" w:rsidRPr="00DF2567" w:rsidRDefault="004305A0" w:rsidP="00CC58CA">
            <w:pPr>
              <w:jc w:val="center"/>
              <w:rPr>
                <w:b/>
                <w:bCs/>
                <w:lang w:eastAsia="ko-KR"/>
              </w:rPr>
            </w:pPr>
            <w:r w:rsidRPr="0062184A">
              <w:rPr>
                <w:b/>
                <w:bCs/>
                <w:color w:val="FF0000"/>
                <w:lang w:eastAsia="ko-KR"/>
              </w:rPr>
              <w:t>120</w:t>
            </w:r>
          </w:p>
        </w:tc>
        <w:tc>
          <w:tcPr>
            <w:tcW w:w="1021" w:type="dxa"/>
            <w:tcBorders>
              <w:top w:val="single" w:sz="4" w:space="0" w:color="auto"/>
              <w:left w:val="single" w:sz="4" w:space="0" w:color="auto"/>
              <w:bottom w:val="single" w:sz="4" w:space="0" w:color="auto"/>
              <w:right w:val="single" w:sz="4" w:space="0" w:color="auto"/>
            </w:tcBorders>
            <w:vAlign w:val="center"/>
          </w:tcPr>
          <w:p w14:paraId="3632785E" w14:textId="77777777" w:rsidR="004305A0" w:rsidRPr="00DF2567" w:rsidRDefault="004305A0" w:rsidP="00CC58CA">
            <w:pPr>
              <w:jc w:val="center"/>
              <w:rPr>
                <w:b/>
                <w:bCs/>
                <w:lang w:eastAsia="ko-KR"/>
              </w:rPr>
            </w:pPr>
            <w:r w:rsidRPr="00DF2567">
              <w:rPr>
                <w:b/>
                <w:bCs/>
                <w:lang w:eastAsia="ko-KR"/>
              </w:rPr>
              <w:t>30</w:t>
            </w:r>
          </w:p>
        </w:tc>
        <w:tc>
          <w:tcPr>
            <w:tcW w:w="1672" w:type="dxa"/>
            <w:tcBorders>
              <w:top w:val="single" w:sz="4" w:space="0" w:color="auto"/>
              <w:left w:val="single" w:sz="4" w:space="0" w:color="auto"/>
              <w:bottom w:val="single" w:sz="4" w:space="0" w:color="auto"/>
              <w:right w:val="single" w:sz="4" w:space="0" w:color="auto"/>
            </w:tcBorders>
            <w:vAlign w:val="center"/>
          </w:tcPr>
          <w:p w14:paraId="49407734" w14:textId="77777777" w:rsidR="004305A0" w:rsidRPr="00DF2567" w:rsidRDefault="004305A0" w:rsidP="00CC58CA">
            <w:pPr>
              <w:jc w:val="center"/>
              <w:rPr>
                <w:b/>
                <w:bCs/>
                <w:lang w:eastAsia="ko-KR"/>
              </w:rPr>
            </w:pPr>
            <w:r w:rsidRPr="0062184A">
              <w:rPr>
                <w:b/>
                <w:bCs/>
                <w:color w:val="FF0000"/>
                <w:lang w:eastAsia="ko-KR"/>
              </w:rPr>
              <w:t>8</w:t>
            </w:r>
            <w:r>
              <w:rPr>
                <w:b/>
                <w:bCs/>
                <w:color w:val="FF0000"/>
                <w:lang w:eastAsia="ko-KR"/>
              </w:rPr>
              <w:t>5</w:t>
            </w:r>
          </w:p>
        </w:tc>
        <w:tc>
          <w:tcPr>
            <w:tcW w:w="1134" w:type="dxa"/>
            <w:tcBorders>
              <w:top w:val="single" w:sz="4" w:space="0" w:color="auto"/>
              <w:left w:val="single" w:sz="4" w:space="0" w:color="auto"/>
              <w:bottom w:val="single" w:sz="4" w:space="0" w:color="auto"/>
              <w:right w:val="single" w:sz="4" w:space="0" w:color="auto"/>
            </w:tcBorders>
          </w:tcPr>
          <w:p w14:paraId="4929E38D" w14:textId="77777777" w:rsidR="004305A0" w:rsidRPr="00DF2567" w:rsidRDefault="004305A0" w:rsidP="00CC58CA">
            <w:pPr>
              <w:jc w:val="center"/>
              <w:rPr>
                <w:b/>
                <w:bCs/>
              </w:rPr>
            </w:pPr>
            <w:r>
              <w:rPr>
                <w:b/>
                <w:bCs/>
              </w:rPr>
              <w:t>5</w:t>
            </w:r>
          </w:p>
        </w:tc>
      </w:tr>
    </w:tbl>
    <w:bookmarkEnd w:id="147"/>
    <w:p w14:paraId="3D6E5E1F" w14:textId="77777777" w:rsidR="004305A0" w:rsidRPr="00DF2567" w:rsidRDefault="004305A0" w:rsidP="004305A0">
      <w:pPr>
        <w:spacing w:before="120"/>
        <w:jc w:val="both"/>
        <w:rPr>
          <w:i/>
          <w:iCs/>
          <w:lang w:val="vi-VN" w:eastAsia="ko-KR"/>
        </w:rPr>
      </w:pPr>
      <w:r w:rsidRPr="00DF2567">
        <w:rPr>
          <w:i/>
          <w:iCs/>
          <w:lang w:val="vi-VN" w:eastAsia="ko-KR"/>
        </w:rPr>
        <w:t>2. Nội dung chi tiết:</w:t>
      </w:r>
    </w:p>
    <w:p w14:paraId="4E1DAC98" w14:textId="77777777" w:rsidR="004305A0" w:rsidRPr="00DF2567" w:rsidRDefault="004305A0" w:rsidP="004305A0">
      <w:pPr>
        <w:spacing w:before="120"/>
        <w:ind w:firstLine="720"/>
        <w:jc w:val="both"/>
        <w:rPr>
          <w:bCs/>
          <w:lang w:val="vi-VN" w:eastAsia="ko-KR"/>
        </w:rPr>
      </w:pPr>
      <w:r w:rsidRPr="00DF2567">
        <w:rPr>
          <w:b/>
          <w:lang w:val="vi-VN"/>
        </w:rPr>
        <w:lastRenderedPageBreak/>
        <w:t>Bài 1:</w:t>
      </w:r>
      <w:r w:rsidRPr="00DF2567">
        <w:rPr>
          <w:bCs/>
          <w:lang w:val="vi-VN"/>
        </w:rPr>
        <w:t xml:space="preserve"> </w:t>
      </w:r>
      <w:r w:rsidRPr="00DF2567">
        <w:rPr>
          <w:bCs/>
          <w:lang w:val="vi-VN" w:eastAsia="ko-KR"/>
        </w:rPr>
        <w:t>Giới thiệu chung về bộ điều khiển lập trình c</w:t>
      </w:r>
      <w:r w:rsidRPr="000433AB">
        <w:rPr>
          <w:bCs/>
          <w:lang w:val="vi-VN" w:eastAsia="ko-KR"/>
        </w:rPr>
        <w:t>ỡ</w:t>
      </w:r>
      <w:r w:rsidRPr="00DF2567">
        <w:rPr>
          <w:bCs/>
          <w:lang w:val="vi-VN" w:eastAsia="ko-KR"/>
        </w:rPr>
        <w:t xml:space="preserve"> nhỏ</w:t>
      </w:r>
    </w:p>
    <w:p w14:paraId="63731B2F" w14:textId="77777777" w:rsidR="004305A0" w:rsidRPr="00DF2567" w:rsidRDefault="004305A0" w:rsidP="004305A0">
      <w:pPr>
        <w:spacing w:before="120"/>
        <w:jc w:val="both"/>
        <w:rPr>
          <w:b/>
          <w:bCs/>
          <w:i/>
          <w:iCs/>
          <w:lang w:val="vi-VN" w:eastAsia="ko-KR"/>
        </w:rPr>
      </w:pPr>
      <w:r w:rsidRPr="00DF2567">
        <w:rPr>
          <w:i/>
          <w:iCs/>
          <w:lang w:val="vi-VN" w:eastAsia="ko-KR"/>
        </w:rPr>
        <w:t xml:space="preserve"> </w:t>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t>Thời gian: 2 giờ</w:t>
      </w:r>
    </w:p>
    <w:p w14:paraId="51E6BD5A" w14:textId="77777777" w:rsidR="004305A0" w:rsidRPr="00DF2567" w:rsidRDefault="004305A0" w:rsidP="004305A0">
      <w:pPr>
        <w:spacing w:before="120"/>
        <w:ind w:firstLine="109"/>
        <w:jc w:val="both"/>
        <w:rPr>
          <w:iCs/>
          <w:lang w:val="vi-VN" w:eastAsia="ko-KR"/>
        </w:rPr>
      </w:pPr>
      <w:r w:rsidRPr="00DF2567">
        <w:rPr>
          <w:iCs/>
          <w:lang w:val="vi-VN" w:eastAsia="ko-KR"/>
        </w:rPr>
        <w:t>1. Mục tiêu của bài:</w:t>
      </w:r>
    </w:p>
    <w:p w14:paraId="1BFB1963" w14:textId="77777777" w:rsidR="004305A0" w:rsidRPr="00DF2567" w:rsidRDefault="004305A0" w:rsidP="004305A0">
      <w:pPr>
        <w:spacing w:before="120"/>
        <w:ind w:firstLine="109"/>
        <w:jc w:val="both"/>
        <w:rPr>
          <w:lang w:val="vi-VN"/>
        </w:rPr>
      </w:pPr>
      <w:r w:rsidRPr="00DF2567">
        <w:rPr>
          <w:lang w:val="vi-VN"/>
        </w:rPr>
        <w:t>- Phân biệt được sự khác nhau về công dụng giữa LOGO với PLC.</w:t>
      </w:r>
    </w:p>
    <w:p w14:paraId="0B09AFD4" w14:textId="77777777" w:rsidR="004305A0" w:rsidRPr="00DF2567" w:rsidRDefault="004305A0" w:rsidP="004305A0">
      <w:pPr>
        <w:spacing w:before="120"/>
        <w:ind w:firstLine="109"/>
        <w:jc w:val="both"/>
        <w:rPr>
          <w:lang w:val="vi-VN"/>
        </w:rPr>
      </w:pPr>
      <w:r w:rsidRPr="00DF2567">
        <w:rPr>
          <w:lang w:val="vi-VN"/>
        </w:rPr>
        <w:t>- Phân tích được cấu trúc phần cứng, các ngỏ vào, ngỏ ra, khả năng mở rộng của bộ điều khiển lập trình LOGO!.</w:t>
      </w:r>
    </w:p>
    <w:p w14:paraId="0DAB08B9" w14:textId="77777777" w:rsidR="004305A0" w:rsidRPr="00DF2567" w:rsidRDefault="004305A0" w:rsidP="004305A0">
      <w:pPr>
        <w:spacing w:before="120"/>
        <w:ind w:left="109"/>
        <w:jc w:val="both"/>
        <w:rPr>
          <w:lang w:val="vi-VN"/>
        </w:rPr>
      </w:pPr>
      <w:r>
        <w:t xml:space="preserve">- </w:t>
      </w:r>
      <w:r w:rsidRPr="00DF2567">
        <w:rPr>
          <w:lang w:val="vi-VN"/>
        </w:rPr>
        <w:t>Rèn luyện tính cẩn thận, tỉ mỉ, chính xác, tư duy khoa học và sáng tạo.</w:t>
      </w:r>
    </w:p>
    <w:p w14:paraId="757A573A" w14:textId="77777777" w:rsidR="004305A0" w:rsidRPr="00DF2567" w:rsidRDefault="004305A0" w:rsidP="004305A0">
      <w:pPr>
        <w:spacing w:before="120"/>
        <w:ind w:left="109"/>
        <w:jc w:val="both"/>
        <w:rPr>
          <w:lang w:val="vi-VN"/>
        </w:rPr>
      </w:pPr>
      <w:r>
        <w:t xml:space="preserve">- </w:t>
      </w:r>
      <w:r w:rsidRPr="00DF2567">
        <w:rPr>
          <w:lang w:val="vi-VN"/>
        </w:rPr>
        <w:t>Đảm bảo an toàn cho người và thiết bị.</w:t>
      </w:r>
    </w:p>
    <w:p w14:paraId="71714AD9" w14:textId="77777777" w:rsidR="004305A0" w:rsidRPr="00DF2567" w:rsidRDefault="004305A0" w:rsidP="004305A0">
      <w:pPr>
        <w:tabs>
          <w:tab w:val="num" w:pos="900"/>
        </w:tabs>
        <w:spacing w:before="120"/>
        <w:jc w:val="both"/>
        <w:rPr>
          <w:lang w:val="vi-VN"/>
        </w:rPr>
      </w:pPr>
      <w:r w:rsidRPr="00DF2567">
        <w:rPr>
          <w:iCs/>
          <w:lang w:val="vi-VN"/>
        </w:rPr>
        <w:t xml:space="preserve">2. Nội dung của bài: </w:t>
      </w:r>
      <w:r w:rsidRPr="00DF2567">
        <w:rPr>
          <w:iCs/>
          <w:lang w:val="vi-VN"/>
        </w:rPr>
        <w:tab/>
      </w:r>
      <w:r w:rsidRPr="00DF2567">
        <w:rPr>
          <w:iCs/>
          <w:lang w:val="vi-VN"/>
        </w:rPr>
        <w:tab/>
      </w:r>
      <w:r w:rsidRPr="00DF2567">
        <w:rPr>
          <w:iCs/>
          <w:lang w:val="vi-VN"/>
        </w:rPr>
        <w:tab/>
        <w:t xml:space="preserve"> </w:t>
      </w:r>
      <w:r w:rsidRPr="00DF2567">
        <w:rPr>
          <w:iCs/>
          <w:lang w:val="vi-VN"/>
        </w:rPr>
        <w:tab/>
        <w:t xml:space="preserve">          </w:t>
      </w:r>
    </w:p>
    <w:p w14:paraId="22514D90" w14:textId="77777777" w:rsidR="004305A0" w:rsidRPr="00DF2567" w:rsidRDefault="004305A0" w:rsidP="004305A0">
      <w:pPr>
        <w:spacing w:before="120"/>
        <w:jc w:val="both"/>
        <w:rPr>
          <w:lang w:val="vi-VN"/>
        </w:rPr>
      </w:pPr>
      <w:r w:rsidRPr="00DF2567">
        <w:rPr>
          <w:lang w:val="vi-VN"/>
        </w:rPr>
        <w:t xml:space="preserve">2.1. Tổng quát. </w:t>
      </w:r>
      <w:r w:rsidRPr="00DF2567">
        <w:rPr>
          <w:lang w:val="vi-VN"/>
        </w:rPr>
        <w:tab/>
      </w:r>
      <w:r w:rsidRPr="00DF2567">
        <w:rPr>
          <w:lang w:val="vi-VN"/>
        </w:rPr>
        <w:tab/>
      </w:r>
      <w:r w:rsidRPr="00DF2567">
        <w:rPr>
          <w:lang w:val="vi-VN"/>
        </w:rPr>
        <w:tab/>
      </w:r>
      <w:r w:rsidRPr="00DF2567">
        <w:rPr>
          <w:lang w:val="vi-VN"/>
        </w:rPr>
        <w:tab/>
      </w:r>
      <w:r w:rsidRPr="00DF2567">
        <w:rPr>
          <w:lang w:val="vi-VN"/>
        </w:rPr>
        <w:tab/>
      </w:r>
      <w:r w:rsidRPr="00DF2567">
        <w:rPr>
          <w:lang w:val="vi-VN"/>
        </w:rPr>
        <w:tab/>
      </w:r>
      <w:r w:rsidRPr="00DF2567">
        <w:rPr>
          <w:lang w:val="vi-VN"/>
        </w:rPr>
        <w:tab/>
      </w:r>
      <w:r w:rsidRPr="00DF2567">
        <w:rPr>
          <w:lang w:val="vi-VN"/>
        </w:rPr>
        <w:tab/>
        <w:t xml:space="preserve">  </w:t>
      </w:r>
    </w:p>
    <w:p w14:paraId="241941FD" w14:textId="77777777" w:rsidR="004305A0" w:rsidRPr="00DF2567" w:rsidRDefault="004305A0" w:rsidP="004305A0">
      <w:pPr>
        <w:spacing w:before="120"/>
        <w:jc w:val="both"/>
        <w:rPr>
          <w:lang w:val="vi-VN"/>
        </w:rPr>
      </w:pPr>
      <w:r w:rsidRPr="00DF2567">
        <w:rPr>
          <w:lang w:val="vi-VN"/>
        </w:rPr>
        <w:t xml:space="preserve">2.2. Các ứng dụng trong công nghiệp và trong dân dụng. </w:t>
      </w:r>
      <w:r w:rsidRPr="00DF2567">
        <w:rPr>
          <w:lang w:val="vi-VN"/>
        </w:rPr>
        <w:tab/>
      </w:r>
      <w:r w:rsidRPr="00DF2567">
        <w:rPr>
          <w:lang w:val="vi-VN"/>
        </w:rPr>
        <w:tab/>
        <w:t xml:space="preserve">  </w:t>
      </w:r>
    </w:p>
    <w:p w14:paraId="780554FB" w14:textId="77777777" w:rsidR="004305A0" w:rsidRPr="00DF2567" w:rsidRDefault="004305A0" w:rsidP="004305A0">
      <w:pPr>
        <w:spacing w:before="120"/>
        <w:jc w:val="both"/>
        <w:rPr>
          <w:lang w:val="vi-VN"/>
        </w:rPr>
      </w:pPr>
      <w:r w:rsidRPr="00DF2567">
        <w:rPr>
          <w:lang w:val="vi-VN"/>
        </w:rPr>
        <w:t>2.3. Ưu điểm và nhược điểm.</w:t>
      </w:r>
      <w:r w:rsidRPr="00DF2567">
        <w:rPr>
          <w:i/>
          <w:iCs/>
          <w:lang w:val="vi-VN"/>
        </w:rPr>
        <w:t xml:space="preserve"> </w:t>
      </w:r>
      <w:r w:rsidRPr="00DF2567">
        <w:rPr>
          <w:i/>
          <w:iCs/>
          <w:lang w:val="vi-VN"/>
        </w:rPr>
        <w:tab/>
      </w:r>
      <w:r w:rsidRPr="00DF2567">
        <w:rPr>
          <w:i/>
          <w:iCs/>
          <w:lang w:val="vi-VN"/>
        </w:rPr>
        <w:tab/>
      </w:r>
      <w:r w:rsidRPr="00DF2567">
        <w:rPr>
          <w:i/>
          <w:iCs/>
          <w:lang w:val="vi-VN"/>
        </w:rPr>
        <w:tab/>
      </w:r>
      <w:r w:rsidRPr="00DF2567">
        <w:rPr>
          <w:i/>
          <w:iCs/>
          <w:lang w:val="vi-VN"/>
        </w:rPr>
        <w:tab/>
        <w:t xml:space="preserve">  </w:t>
      </w:r>
    </w:p>
    <w:p w14:paraId="7F9A2BB9" w14:textId="77777777" w:rsidR="004305A0" w:rsidRPr="00DF2567" w:rsidRDefault="004305A0" w:rsidP="004305A0">
      <w:pPr>
        <w:spacing w:before="120"/>
        <w:jc w:val="both"/>
        <w:rPr>
          <w:lang w:val="vi-VN"/>
        </w:rPr>
      </w:pPr>
      <w:r w:rsidRPr="00DF2567">
        <w:rPr>
          <w:lang w:val="vi-VN"/>
        </w:rPr>
        <w:t xml:space="preserve">2.4. Bộ điều khiển lập trình Logo! 230RC của hãng SIEMENS.     </w:t>
      </w:r>
    </w:p>
    <w:p w14:paraId="588C52DD" w14:textId="77777777" w:rsidR="004305A0" w:rsidRPr="00DF2567" w:rsidRDefault="004305A0" w:rsidP="004305A0">
      <w:pPr>
        <w:spacing w:before="120"/>
        <w:jc w:val="both"/>
        <w:rPr>
          <w:lang w:val="vi-VN"/>
        </w:rPr>
      </w:pPr>
      <w:r w:rsidRPr="00DF2567">
        <w:rPr>
          <w:lang w:val="vi-VN"/>
        </w:rPr>
        <w:t>2.4.1. Phân loại và kết cấu phần cứng.</w:t>
      </w:r>
    </w:p>
    <w:p w14:paraId="1A53CF77" w14:textId="77777777" w:rsidR="004305A0" w:rsidRPr="00DF2567" w:rsidRDefault="004305A0" w:rsidP="004305A0">
      <w:pPr>
        <w:spacing w:before="120"/>
        <w:jc w:val="both"/>
        <w:rPr>
          <w:lang w:val="vi-VN"/>
        </w:rPr>
      </w:pPr>
      <w:r w:rsidRPr="00DF2567">
        <w:rPr>
          <w:lang w:val="vi-VN"/>
        </w:rPr>
        <w:t>2.4.2. Đặc điểm ngõ vào, ngõ ra và kết nối phần cứng theo chủng loại.</w:t>
      </w:r>
    </w:p>
    <w:p w14:paraId="1C4AC048" w14:textId="77777777" w:rsidR="004305A0" w:rsidRPr="00DF2567" w:rsidRDefault="004305A0" w:rsidP="004305A0">
      <w:pPr>
        <w:spacing w:before="120"/>
        <w:jc w:val="both"/>
        <w:rPr>
          <w:lang w:val="vi-VN"/>
        </w:rPr>
      </w:pPr>
      <w:r w:rsidRPr="00DF2567">
        <w:rPr>
          <w:lang w:val="vi-VN"/>
        </w:rPr>
        <w:t>2.4.3. Khả năng mở rộng.</w:t>
      </w:r>
    </w:p>
    <w:p w14:paraId="7ABF3889" w14:textId="77777777" w:rsidR="004305A0" w:rsidRPr="00DF2567" w:rsidRDefault="004305A0" w:rsidP="004305A0">
      <w:pPr>
        <w:spacing w:before="120"/>
        <w:jc w:val="both"/>
        <w:rPr>
          <w:lang w:val="es-ES_tradnl"/>
        </w:rPr>
      </w:pPr>
      <w:r w:rsidRPr="00DF2567">
        <w:rPr>
          <w:lang w:val="es-ES_tradnl"/>
        </w:rPr>
        <w:t>2.5. Khái niệm về bộ nhớ.</w:t>
      </w:r>
      <w:r w:rsidRPr="00DF2567">
        <w:rPr>
          <w:lang w:val="es-ES_tradnl"/>
        </w:rPr>
        <w:tab/>
        <w:t xml:space="preserve">        </w:t>
      </w:r>
    </w:p>
    <w:p w14:paraId="14E8CA52" w14:textId="77777777" w:rsidR="004305A0" w:rsidRPr="00DF2567" w:rsidRDefault="004305A0" w:rsidP="004305A0">
      <w:pPr>
        <w:spacing w:before="120"/>
        <w:jc w:val="both"/>
        <w:rPr>
          <w:lang w:val="pt-BR"/>
        </w:rPr>
      </w:pPr>
      <w:r w:rsidRPr="00DF2567">
        <w:rPr>
          <w:lang w:val="pt-BR"/>
        </w:rPr>
        <w:t>2.5.1. Cấu tạo ngoài của LOGO! 230RC.</w:t>
      </w:r>
    </w:p>
    <w:p w14:paraId="41A66AA7" w14:textId="77777777" w:rsidR="004305A0" w:rsidRPr="00DF2567" w:rsidRDefault="004305A0" w:rsidP="004305A0">
      <w:pPr>
        <w:spacing w:before="120"/>
        <w:jc w:val="both"/>
        <w:rPr>
          <w:lang w:val="pt-BR"/>
        </w:rPr>
      </w:pPr>
      <w:r w:rsidRPr="00DF2567">
        <w:rPr>
          <w:lang w:val="pt-BR"/>
        </w:rPr>
        <w:t>2.5.2. Nối dây cho LOGO! 230RC.</w:t>
      </w:r>
    </w:p>
    <w:p w14:paraId="285671B8" w14:textId="77777777" w:rsidR="004305A0" w:rsidRPr="00DF2567" w:rsidRDefault="004305A0" w:rsidP="004305A0">
      <w:pPr>
        <w:spacing w:before="120"/>
        <w:jc w:val="both"/>
        <w:rPr>
          <w:lang w:val="pt-BR"/>
        </w:rPr>
      </w:pPr>
      <w:r w:rsidRPr="00DF2567">
        <w:rPr>
          <w:lang w:val="pt-BR"/>
        </w:rPr>
        <w:t>2.5.3. Vùng nhớ và dung lượng chương trình.</w:t>
      </w:r>
    </w:p>
    <w:p w14:paraId="17556CA6" w14:textId="77777777" w:rsidR="004305A0" w:rsidRDefault="004305A0" w:rsidP="004305A0">
      <w:pPr>
        <w:spacing w:before="120"/>
        <w:ind w:left="-3" w:firstLine="1137"/>
        <w:jc w:val="both"/>
        <w:rPr>
          <w:lang w:val="pt-BR"/>
        </w:rPr>
      </w:pPr>
    </w:p>
    <w:p w14:paraId="4335D6C0" w14:textId="77777777" w:rsidR="004305A0" w:rsidRPr="00DF2567" w:rsidRDefault="004305A0" w:rsidP="004305A0">
      <w:pPr>
        <w:spacing w:before="120"/>
        <w:ind w:left="-3" w:firstLine="1137"/>
        <w:jc w:val="both"/>
        <w:rPr>
          <w:lang w:val="pt-BR"/>
        </w:rPr>
      </w:pPr>
    </w:p>
    <w:p w14:paraId="037C514E" w14:textId="77777777" w:rsidR="004305A0" w:rsidRPr="00DF2567" w:rsidRDefault="004305A0" w:rsidP="004305A0">
      <w:pPr>
        <w:spacing w:before="120"/>
        <w:ind w:firstLine="720"/>
        <w:jc w:val="both"/>
        <w:rPr>
          <w:bCs/>
          <w:lang w:val="vi-VN"/>
        </w:rPr>
      </w:pPr>
      <w:r w:rsidRPr="00DF2567">
        <w:rPr>
          <w:b/>
          <w:lang w:val="vi-VN"/>
        </w:rPr>
        <w:t>Bài 2:</w:t>
      </w:r>
      <w:r w:rsidRPr="00DF2567">
        <w:rPr>
          <w:bCs/>
          <w:lang w:val="vi-VN"/>
        </w:rPr>
        <w:t xml:space="preserve"> </w:t>
      </w:r>
      <w:r w:rsidRPr="00DF2567">
        <w:rPr>
          <w:bCs/>
          <w:lang w:val="vi-VN" w:eastAsia="ko-KR"/>
        </w:rPr>
        <w:t>Các chức năng cơ bản của LOGO!</w:t>
      </w:r>
      <w:r w:rsidRPr="00DF2567">
        <w:rPr>
          <w:bCs/>
          <w:lang w:val="vi-VN" w:eastAsia="ko-KR"/>
        </w:rPr>
        <w:tab/>
      </w:r>
      <w:r w:rsidRPr="00DF2567">
        <w:rPr>
          <w:i/>
          <w:iCs/>
          <w:lang w:val="vi-VN" w:eastAsia="ko-KR"/>
        </w:rPr>
        <w:t xml:space="preserve">Thời gian: </w:t>
      </w:r>
      <w:r>
        <w:rPr>
          <w:i/>
          <w:iCs/>
          <w:lang w:eastAsia="ko-KR"/>
        </w:rPr>
        <w:t>17</w:t>
      </w:r>
      <w:r w:rsidRPr="00DF2567">
        <w:rPr>
          <w:i/>
          <w:iCs/>
          <w:lang w:val="vi-VN" w:eastAsia="ko-KR"/>
        </w:rPr>
        <w:t xml:space="preserve"> giờ</w:t>
      </w:r>
    </w:p>
    <w:p w14:paraId="5347D0BC" w14:textId="77777777" w:rsidR="004305A0" w:rsidRPr="00DF2567" w:rsidRDefault="004305A0" w:rsidP="004305A0">
      <w:pPr>
        <w:spacing w:before="120"/>
        <w:ind w:firstLine="109"/>
        <w:jc w:val="both"/>
        <w:rPr>
          <w:iCs/>
          <w:lang w:val="vi-VN" w:eastAsia="ko-KR"/>
        </w:rPr>
      </w:pPr>
      <w:r w:rsidRPr="00DF2567">
        <w:rPr>
          <w:iCs/>
          <w:lang w:val="vi-VN" w:eastAsia="ko-KR"/>
        </w:rPr>
        <w:t>1. Mục tiêu của bài:</w:t>
      </w:r>
    </w:p>
    <w:p w14:paraId="051FAD5E" w14:textId="77777777" w:rsidR="004305A0" w:rsidRPr="00DF2567" w:rsidRDefault="004305A0" w:rsidP="004305A0">
      <w:pPr>
        <w:spacing w:before="120"/>
        <w:ind w:firstLine="567"/>
        <w:jc w:val="both"/>
        <w:rPr>
          <w:lang w:val="pl-PL"/>
        </w:rPr>
      </w:pPr>
      <w:r w:rsidRPr="00DF2567">
        <w:rPr>
          <w:lang w:val="pl-PL"/>
        </w:rPr>
        <w:t>- Sử dụng, khai thác đúng chức năng các hàm cơ bản của LOGO!.</w:t>
      </w:r>
    </w:p>
    <w:p w14:paraId="2B4AA64C" w14:textId="77777777" w:rsidR="004305A0" w:rsidRPr="00DF2567" w:rsidRDefault="004305A0" w:rsidP="004305A0">
      <w:pPr>
        <w:spacing w:before="120"/>
        <w:ind w:firstLine="567"/>
        <w:jc w:val="both"/>
        <w:rPr>
          <w:lang w:val="pl-PL"/>
        </w:rPr>
      </w:pPr>
      <w:r w:rsidRPr="00DF2567">
        <w:rPr>
          <w:lang w:val="pl-PL"/>
        </w:rPr>
        <w:t>- Viết các chương trình ứng dụng các hàm cơ bản theo từng yêu cầu cụ thể.</w:t>
      </w:r>
    </w:p>
    <w:p w14:paraId="69DA7F75" w14:textId="77777777" w:rsidR="004305A0" w:rsidRPr="00DF2567" w:rsidRDefault="004305A0" w:rsidP="004305A0">
      <w:pPr>
        <w:spacing w:before="120"/>
        <w:ind w:left="360" w:firstLine="207"/>
        <w:jc w:val="both"/>
        <w:rPr>
          <w:lang w:val="pl-PL"/>
        </w:rPr>
      </w:pPr>
      <w:r>
        <w:rPr>
          <w:lang w:val="pl-PL"/>
        </w:rPr>
        <w:t xml:space="preserve">- </w:t>
      </w:r>
      <w:r w:rsidRPr="00DF2567">
        <w:rPr>
          <w:lang w:val="pl-PL"/>
        </w:rPr>
        <w:t>Rèn luyện tính cẩn thận, tỉ mỉ, chính xác, tư duy khoa học và sáng tạo.</w:t>
      </w:r>
    </w:p>
    <w:p w14:paraId="7E58A123" w14:textId="77777777" w:rsidR="004305A0" w:rsidRPr="00DF2567" w:rsidRDefault="004305A0" w:rsidP="004305A0">
      <w:pPr>
        <w:tabs>
          <w:tab w:val="num" w:pos="900"/>
        </w:tabs>
        <w:spacing w:before="120"/>
        <w:jc w:val="both"/>
        <w:rPr>
          <w:lang w:val="vi-VN"/>
        </w:rPr>
      </w:pPr>
      <w:r w:rsidRPr="00DF2567">
        <w:rPr>
          <w:iCs/>
        </w:rPr>
        <w:t xml:space="preserve">2. </w:t>
      </w:r>
      <w:r w:rsidRPr="00DF2567">
        <w:rPr>
          <w:iCs/>
          <w:lang w:val="vi-VN"/>
        </w:rPr>
        <w:t>Nội dung</w:t>
      </w:r>
      <w:r w:rsidRPr="00DF2567">
        <w:rPr>
          <w:iCs/>
        </w:rPr>
        <w:t xml:space="preserve"> của bài</w:t>
      </w:r>
      <w:r w:rsidRPr="00DF2567">
        <w:rPr>
          <w:iCs/>
          <w:lang w:val="vi-VN"/>
        </w:rPr>
        <w:t xml:space="preserve">: </w:t>
      </w:r>
      <w:r w:rsidRPr="00DF2567">
        <w:rPr>
          <w:iCs/>
          <w:lang w:val="vi-VN"/>
        </w:rPr>
        <w:tab/>
      </w:r>
      <w:r w:rsidRPr="00DF2567">
        <w:rPr>
          <w:iCs/>
          <w:lang w:val="vi-VN"/>
        </w:rPr>
        <w:tab/>
      </w:r>
      <w:r w:rsidRPr="00DF2567">
        <w:rPr>
          <w:iCs/>
          <w:lang w:val="vi-VN"/>
        </w:rPr>
        <w:tab/>
        <w:t xml:space="preserve"> </w:t>
      </w:r>
      <w:r w:rsidRPr="00DF2567">
        <w:rPr>
          <w:iCs/>
          <w:lang w:val="vi-VN"/>
        </w:rPr>
        <w:tab/>
        <w:t xml:space="preserve">          </w:t>
      </w:r>
    </w:p>
    <w:p w14:paraId="292AC2AA" w14:textId="77777777" w:rsidR="004305A0" w:rsidRPr="00DF2567" w:rsidRDefault="004305A0" w:rsidP="004305A0">
      <w:pPr>
        <w:spacing w:before="120"/>
        <w:jc w:val="both"/>
      </w:pPr>
      <w:r w:rsidRPr="00DF2567">
        <w:t xml:space="preserve">2.1. Hàm OR. </w:t>
      </w:r>
      <w:r w:rsidRPr="00DF2567">
        <w:tab/>
      </w:r>
      <w:r w:rsidRPr="00DF2567">
        <w:tab/>
      </w:r>
      <w:r w:rsidRPr="00DF2567">
        <w:tab/>
      </w:r>
      <w:r w:rsidRPr="00DF2567">
        <w:tab/>
      </w:r>
      <w:r w:rsidRPr="00DF2567">
        <w:tab/>
      </w:r>
      <w:r w:rsidRPr="00DF2567">
        <w:tab/>
      </w:r>
      <w:r w:rsidRPr="00DF2567">
        <w:tab/>
      </w:r>
      <w:r w:rsidRPr="00DF2567">
        <w:tab/>
      </w:r>
      <w:r w:rsidRPr="00DF2567">
        <w:tab/>
      </w:r>
    </w:p>
    <w:p w14:paraId="687AAC7A" w14:textId="77777777" w:rsidR="004305A0" w:rsidRPr="00DF2567" w:rsidRDefault="004305A0" w:rsidP="004305A0">
      <w:pPr>
        <w:spacing w:before="120"/>
        <w:jc w:val="both"/>
      </w:pPr>
      <w:r w:rsidRPr="00DF2567">
        <w:t>2.2. Hàm AND.</w:t>
      </w:r>
      <w:r w:rsidRPr="00DF2567">
        <w:tab/>
      </w:r>
      <w:r w:rsidRPr="00DF2567">
        <w:tab/>
      </w:r>
      <w:r w:rsidRPr="00DF2567">
        <w:tab/>
      </w:r>
      <w:r w:rsidRPr="00DF2567">
        <w:tab/>
      </w:r>
      <w:r w:rsidRPr="00DF2567">
        <w:tab/>
      </w:r>
      <w:r w:rsidRPr="00DF2567">
        <w:tab/>
      </w:r>
      <w:r w:rsidRPr="00DF2567">
        <w:tab/>
      </w:r>
      <w:r w:rsidRPr="00DF2567">
        <w:tab/>
      </w:r>
    </w:p>
    <w:p w14:paraId="4537B16A" w14:textId="77777777" w:rsidR="004305A0" w:rsidRPr="00DF2567" w:rsidRDefault="004305A0" w:rsidP="004305A0">
      <w:pPr>
        <w:spacing w:before="120"/>
        <w:jc w:val="both"/>
      </w:pPr>
      <w:r w:rsidRPr="00DF2567">
        <w:t>2.3. Hàm NOT</w:t>
      </w:r>
      <w:r w:rsidRPr="00DF2567">
        <w:tab/>
      </w:r>
      <w:r w:rsidRPr="00DF2567">
        <w:tab/>
      </w:r>
      <w:r w:rsidRPr="00DF2567">
        <w:tab/>
      </w:r>
      <w:r w:rsidRPr="00DF2567">
        <w:tab/>
      </w:r>
      <w:r w:rsidRPr="00DF2567">
        <w:tab/>
      </w:r>
      <w:r w:rsidRPr="00DF2567">
        <w:tab/>
      </w:r>
      <w:r w:rsidRPr="00DF2567">
        <w:tab/>
      </w:r>
      <w:r w:rsidRPr="00DF2567">
        <w:tab/>
      </w:r>
    </w:p>
    <w:p w14:paraId="049E1B55" w14:textId="77777777" w:rsidR="004305A0" w:rsidRPr="00DF2567" w:rsidRDefault="004305A0" w:rsidP="004305A0">
      <w:pPr>
        <w:spacing w:before="120"/>
        <w:jc w:val="both"/>
      </w:pPr>
      <w:r w:rsidRPr="00DF2567">
        <w:t xml:space="preserve">2.4. Hàm NAND. </w:t>
      </w:r>
      <w:r w:rsidRPr="00DF2567">
        <w:tab/>
      </w:r>
      <w:r w:rsidRPr="00DF2567">
        <w:tab/>
      </w:r>
      <w:r w:rsidRPr="00DF2567">
        <w:tab/>
      </w:r>
      <w:r w:rsidRPr="00DF2567">
        <w:tab/>
      </w:r>
      <w:r w:rsidRPr="00DF2567">
        <w:tab/>
      </w:r>
      <w:r w:rsidRPr="00DF2567">
        <w:tab/>
      </w:r>
      <w:r w:rsidRPr="00DF2567">
        <w:tab/>
      </w:r>
      <w:r w:rsidRPr="00DF2567">
        <w:tab/>
      </w:r>
    </w:p>
    <w:p w14:paraId="408B4DF7" w14:textId="77777777" w:rsidR="004305A0" w:rsidRPr="00DF2567" w:rsidRDefault="004305A0" w:rsidP="004305A0">
      <w:pPr>
        <w:spacing w:before="120"/>
        <w:jc w:val="both"/>
      </w:pPr>
      <w:r w:rsidRPr="00DF2567">
        <w:t xml:space="preserve">2.5. Hàm NOR. </w:t>
      </w:r>
      <w:r w:rsidRPr="00DF2567">
        <w:tab/>
      </w:r>
      <w:r w:rsidRPr="00DF2567">
        <w:tab/>
      </w:r>
      <w:r w:rsidRPr="00DF2567">
        <w:tab/>
      </w:r>
      <w:r w:rsidRPr="00DF2567">
        <w:tab/>
      </w:r>
      <w:r w:rsidRPr="00DF2567">
        <w:tab/>
      </w:r>
      <w:r w:rsidRPr="00DF2567">
        <w:tab/>
      </w:r>
      <w:r w:rsidRPr="00DF2567">
        <w:tab/>
      </w:r>
      <w:r w:rsidRPr="00DF2567">
        <w:tab/>
      </w:r>
    </w:p>
    <w:p w14:paraId="3B3ADE83" w14:textId="77777777" w:rsidR="004305A0" w:rsidRPr="00DF2567" w:rsidRDefault="004305A0" w:rsidP="004305A0">
      <w:pPr>
        <w:spacing w:before="120"/>
        <w:jc w:val="both"/>
      </w:pPr>
      <w:r w:rsidRPr="00DF2567">
        <w:lastRenderedPageBreak/>
        <w:t xml:space="preserve">2.6. Hàm XOR. </w:t>
      </w:r>
      <w:r w:rsidRPr="00DF2567">
        <w:tab/>
      </w:r>
      <w:r w:rsidRPr="00DF2567">
        <w:tab/>
      </w:r>
      <w:r w:rsidRPr="00DF2567">
        <w:tab/>
      </w:r>
      <w:r w:rsidRPr="00DF2567">
        <w:tab/>
      </w:r>
      <w:r w:rsidRPr="00DF2567">
        <w:tab/>
      </w:r>
      <w:r w:rsidRPr="00DF2567">
        <w:tab/>
      </w:r>
      <w:r w:rsidRPr="00DF2567">
        <w:tab/>
      </w:r>
      <w:r w:rsidRPr="00DF2567">
        <w:tab/>
      </w:r>
    </w:p>
    <w:p w14:paraId="5C772300" w14:textId="77777777" w:rsidR="004305A0" w:rsidRPr="00DF2567" w:rsidRDefault="004305A0" w:rsidP="004305A0">
      <w:pPr>
        <w:spacing w:before="120"/>
        <w:jc w:val="both"/>
      </w:pPr>
      <w:r w:rsidRPr="00DF2567">
        <w:t xml:space="preserve">2.7. Bài tập thực hành. </w:t>
      </w:r>
      <w:r w:rsidRPr="00DF2567">
        <w:tab/>
      </w:r>
      <w:r w:rsidRPr="00DF2567">
        <w:tab/>
      </w:r>
      <w:r w:rsidRPr="00DF2567">
        <w:tab/>
      </w:r>
      <w:r w:rsidRPr="00DF2567">
        <w:tab/>
      </w:r>
      <w:r w:rsidRPr="00DF2567">
        <w:tab/>
      </w:r>
      <w:r w:rsidRPr="00DF2567">
        <w:tab/>
      </w:r>
      <w:r w:rsidRPr="00DF2567">
        <w:tab/>
      </w:r>
    </w:p>
    <w:p w14:paraId="6186A7EA" w14:textId="77777777" w:rsidR="004305A0" w:rsidRPr="00DF2567" w:rsidRDefault="004305A0" w:rsidP="004305A0">
      <w:pPr>
        <w:spacing w:before="120"/>
        <w:ind w:left="720"/>
        <w:jc w:val="both"/>
      </w:pPr>
    </w:p>
    <w:p w14:paraId="05E4B1F3" w14:textId="77777777" w:rsidR="004305A0" w:rsidRPr="00DF2567" w:rsidRDefault="004305A0" w:rsidP="004305A0">
      <w:pPr>
        <w:spacing w:before="120"/>
        <w:ind w:left="720"/>
        <w:jc w:val="both"/>
        <w:rPr>
          <w:bCs/>
        </w:rPr>
      </w:pPr>
      <w:r w:rsidRPr="00DF2567">
        <w:rPr>
          <w:b/>
        </w:rPr>
        <w:t>Bài 3:</w:t>
      </w:r>
      <w:r w:rsidRPr="00DF2567">
        <w:rPr>
          <w:bCs/>
        </w:rPr>
        <w:t xml:space="preserve"> </w:t>
      </w:r>
      <w:r w:rsidRPr="00DF2567">
        <w:rPr>
          <w:bCs/>
          <w:lang w:eastAsia="ko-KR"/>
        </w:rPr>
        <w:t>Các chức năng đặc biệt của LOGO!</w:t>
      </w:r>
      <w:r w:rsidRPr="00DF2567">
        <w:rPr>
          <w:bCs/>
          <w:lang w:eastAsia="ko-KR"/>
        </w:rPr>
        <w:tab/>
      </w:r>
      <w:r w:rsidRPr="00DF2567">
        <w:rPr>
          <w:bCs/>
          <w:lang w:eastAsia="ko-KR"/>
        </w:rPr>
        <w:tab/>
      </w:r>
      <w:r>
        <w:rPr>
          <w:i/>
          <w:iCs/>
          <w:lang w:eastAsia="ko-KR"/>
        </w:rPr>
        <w:t>Thời gian: 27</w:t>
      </w:r>
      <w:r w:rsidRPr="00DF2567">
        <w:rPr>
          <w:i/>
          <w:iCs/>
          <w:lang w:eastAsia="ko-KR"/>
        </w:rPr>
        <w:t xml:space="preserve"> giờ</w:t>
      </w:r>
    </w:p>
    <w:p w14:paraId="318B6702" w14:textId="77777777" w:rsidR="004305A0" w:rsidRPr="00DF2567" w:rsidRDefault="004305A0" w:rsidP="004305A0">
      <w:pPr>
        <w:spacing w:before="120"/>
        <w:ind w:firstLine="109"/>
        <w:jc w:val="both"/>
        <w:rPr>
          <w:iCs/>
          <w:lang w:eastAsia="ko-KR"/>
        </w:rPr>
      </w:pPr>
      <w:r w:rsidRPr="00DF2567">
        <w:rPr>
          <w:iCs/>
          <w:lang w:eastAsia="ko-KR"/>
        </w:rPr>
        <w:t xml:space="preserve">1. </w:t>
      </w:r>
      <w:r w:rsidRPr="00DF2567">
        <w:rPr>
          <w:iCs/>
          <w:lang w:val="vi-VN" w:eastAsia="ko-KR"/>
        </w:rPr>
        <w:t>Mục tiêu</w:t>
      </w:r>
      <w:r w:rsidRPr="00DF2567">
        <w:rPr>
          <w:iCs/>
          <w:lang w:eastAsia="ko-KR"/>
        </w:rPr>
        <w:t xml:space="preserve"> của bài</w:t>
      </w:r>
      <w:r w:rsidRPr="00DF2567">
        <w:rPr>
          <w:iCs/>
          <w:lang w:val="vi-VN" w:eastAsia="ko-KR"/>
        </w:rPr>
        <w:t>:</w:t>
      </w:r>
    </w:p>
    <w:p w14:paraId="4BFB8640" w14:textId="77777777" w:rsidR="004305A0" w:rsidRPr="00DF2567" w:rsidRDefault="004305A0" w:rsidP="004305A0">
      <w:pPr>
        <w:spacing w:before="120"/>
        <w:ind w:firstLine="360"/>
        <w:jc w:val="both"/>
        <w:rPr>
          <w:lang w:val="pl-PL"/>
        </w:rPr>
      </w:pPr>
      <w:r w:rsidRPr="00DF2567">
        <w:rPr>
          <w:lang w:val="pl-PL"/>
        </w:rPr>
        <w:t>- Sử dụng, khai thác đúng chức năng các hàm đặc biệt của LOGO!.</w:t>
      </w:r>
    </w:p>
    <w:p w14:paraId="0B5A2CE1" w14:textId="77777777" w:rsidR="004305A0" w:rsidRPr="00DF2567" w:rsidRDefault="004305A0" w:rsidP="004305A0">
      <w:pPr>
        <w:spacing w:before="120"/>
        <w:ind w:firstLine="360"/>
        <w:jc w:val="both"/>
        <w:rPr>
          <w:lang w:val="pl-PL"/>
        </w:rPr>
      </w:pPr>
      <w:r w:rsidRPr="00DF2567">
        <w:rPr>
          <w:lang w:val="pl-PL"/>
        </w:rPr>
        <w:t>- Viết các chương trình ứng dụng các hàm cơ bản theo từng yêu cầu cụ thể.</w:t>
      </w:r>
    </w:p>
    <w:p w14:paraId="1D786F3C" w14:textId="77777777" w:rsidR="004305A0" w:rsidRPr="00DF2567" w:rsidRDefault="004305A0" w:rsidP="004305A0">
      <w:pPr>
        <w:spacing w:before="120"/>
        <w:ind w:left="360"/>
        <w:jc w:val="both"/>
        <w:rPr>
          <w:lang w:val="pl-PL"/>
        </w:rPr>
      </w:pPr>
      <w:r>
        <w:rPr>
          <w:lang w:val="pl-PL"/>
        </w:rPr>
        <w:t xml:space="preserve">- </w:t>
      </w:r>
      <w:r w:rsidRPr="00DF2567">
        <w:rPr>
          <w:lang w:val="pl-PL"/>
        </w:rPr>
        <w:t>Rèn luyện tính cẩn thận, tỉ mỉ, chính xác, tư duy khoa học và sáng tạo.</w:t>
      </w:r>
    </w:p>
    <w:p w14:paraId="30500CD1" w14:textId="77777777" w:rsidR="004305A0" w:rsidRPr="00DF2567" w:rsidRDefault="004305A0" w:rsidP="004305A0">
      <w:pPr>
        <w:spacing w:before="120"/>
        <w:ind w:left="360"/>
        <w:jc w:val="both"/>
        <w:rPr>
          <w:lang w:val="pl-PL"/>
        </w:rPr>
      </w:pPr>
      <w:r>
        <w:rPr>
          <w:lang w:val="pl-PL"/>
        </w:rPr>
        <w:t xml:space="preserve">- </w:t>
      </w:r>
      <w:r w:rsidRPr="00DF2567">
        <w:rPr>
          <w:lang w:val="pl-PL"/>
        </w:rPr>
        <w:t>Đảm bảo an toàn cho người và thiết bị.</w:t>
      </w:r>
    </w:p>
    <w:p w14:paraId="0A08745D" w14:textId="77777777" w:rsidR="004305A0" w:rsidRPr="00DF2567" w:rsidRDefault="004305A0" w:rsidP="004305A0">
      <w:pPr>
        <w:tabs>
          <w:tab w:val="num" w:pos="900"/>
        </w:tabs>
        <w:spacing w:before="120"/>
        <w:jc w:val="both"/>
        <w:rPr>
          <w:lang w:val="vi-VN"/>
        </w:rPr>
      </w:pPr>
      <w:r w:rsidRPr="00DF2567">
        <w:rPr>
          <w:iCs/>
        </w:rPr>
        <w:t xml:space="preserve">2. </w:t>
      </w:r>
      <w:r w:rsidRPr="00DF2567">
        <w:rPr>
          <w:iCs/>
          <w:lang w:val="vi-VN"/>
        </w:rPr>
        <w:t>Nội dung</w:t>
      </w:r>
      <w:r w:rsidRPr="00DF2567">
        <w:rPr>
          <w:iCs/>
        </w:rPr>
        <w:t xml:space="preserve"> của bài</w:t>
      </w:r>
      <w:r w:rsidRPr="00DF2567">
        <w:rPr>
          <w:iCs/>
          <w:lang w:val="vi-VN"/>
        </w:rPr>
        <w:t xml:space="preserve">: </w:t>
      </w:r>
      <w:r w:rsidRPr="00DF2567">
        <w:rPr>
          <w:iCs/>
          <w:lang w:val="vi-VN"/>
        </w:rPr>
        <w:tab/>
      </w:r>
      <w:r w:rsidRPr="00DF2567">
        <w:rPr>
          <w:iCs/>
          <w:lang w:val="vi-VN"/>
        </w:rPr>
        <w:tab/>
      </w:r>
      <w:r w:rsidRPr="00DF2567">
        <w:rPr>
          <w:iCs/>
          <w:lang w:val="vi-VN"/>
        </w:rPr>
        <w:tab/>
        <w:t xml:space="preserve"> </w:t>
      </w:r>
      <w:r w:rsidRPr="00DF2567">
        <w:rPr>
          <w:iCs/>
          <w:lang w:val="vi-VN"/>
        </w:rPr>
        <w:tab/>
        <w:t xml:space="preserve">          </w:t>
      </w:r>
    </w:p>
    <w:p w14:paraId="0164BD60" w14:textId="77777777" w:rsidR="004305A0" w:rsidRPr="00DF2567" w:rsidRDefault="004305A0" w:rsidP="004305A0">
      <w:pPr>
        <w:spacing w:before="120"/>
        <w:jc w:val="both"/>
        <w:rPr>
          <w:lang w:eastAsia="ko-KR"/>
        </w:rPr>
      </w:pPr>
      <w:r w:rsidRPr="000433AB">
        <w:rPr>
          <w:b/>
          <w:lang w:eastAsia="ko-KR"/>
        </w:rPr>
        <w:t>Bài 3</w:t>
      </w:r>
      <w:r w:rsidRPr="00DF2567">
        <w:rPr>
          <w:lang w:eastAsia="ko-KR"/>
        </w:rPr>
        <w:t>: Các chức năng đặc biệt của LOGO!</w:t>
      </w:r>
    </w:p>
    <w:p w14:paraId="10C1B816" w14:textId="77777777" w:rsidR="004305A0" w:rsidRDefault="004305A0" w:rsidP="004305A0">
      <w:pPr>
        <w:spacing w:before="120"/>
        <w:jc w:val="both"/>
        <w:rPr>
          <w:color w:val="FF0000"/>
        </w:rPr>
      </w:pPr>
      <w:r w:rsidRPr="007A01FB">
        <w:rPr>
          <w:color w:val="FF0000"/>
        </w:rPr>
        <w:t>2.1</w:t>
      </w:r>
      <w:r w:rsidRPr="007A01FB">
        <w:rPr>
          <w:color w:val="FF0000"/>
          <w:lang w:val="vi-VN"/>
        </w:rPr>
        <w:t>.</w:t>
      </w:r>
      <w:r w:rsidRPr="00DF2567">
        <w:t>Relay trung gian – ngõ ra ảo</w:t>
      </w:r>
      <w:r>
        <w:t>.</w:t>
      </w:r>
    </w:p>
    <w:p w14:paraId="72BFDDE9" w14:textId="77777777" w:rsidR="004305A0" w:rsidRPr="007A01FB" w:rsidRDefault="004305A0" w:rsidP="004305A0">
      <w:pPr>
        <w:spacing w:before="120"/>
        <w:jc w:val="both"/>
        <w:rPr>
          <w:color w:val="FF0000"/>
        </w:rPr>
      </w:pPr>
      <w:r>
        <w:rPr>
          <w:color w:val="FF0000"/>
        </w:rPr>
        <w:t>2.2.</w:t>
      </w:r>
      <w:r w:rsidRPr="007A01FB">
        <w:rPr>
          <w:color w:val="FF0000"/>
        </w:rPr>
        <w:t xml:space="preserve">Rơle thời gian On Delay. </w:t>
      </w:r>
      <w:r w:rsidRPr="007A01FB">
        <w:rPr>
          <w:color w:val="FF0000"/>
        </w:rPr>
        <w:tab/>
      </w:r>
      <w:r w:rsidRPr="007A01FB">
        <w:rPr>
          <w:color w:val="FF0000"/>
        </w:rPr>
        <w:tab/>
      </w:r>
    </w:p>
    <w:p w14:paraId="45B128A5" w14:textId="77777777" w:rsidR="004305A0" w:rsidRPr="007A01FB" w:rsidRDefault="004305A0" w:rsidP="004305A0">
      <w:pPr>
        <w:spacing w:before="120"/>
        <w:jc w:val="both"/>
        <w:rPr>
          <w:color w:val="FF0000"/>
        </w:rPr>
      </w:pPr>
      <w:r>
        <w:rPr>
          <w:color w:val="FF0000"/>
        </w:rPr>
        <w:t>2.3</w:t>
      </w:r>
      <w:r w:rsidRPr="007A01FB">
        <w:rPr>
          <w:color w:val="FF0000"/>
        </w:rPr>
        <w:t>. Rơle thời gian Off Delay.</w:t>
      </w:r>
    </w:p>
    <w:p w14:paraId="387120E0" w14:textId="77777777" w:rsidR="004305A0" w:rsidRPr="007A01FB" w:rsidRDefault="004305A0" w:rsidP="004305A0">
      <w:pPr>
        <w:spacing w:before="120"/>
        <w:jc w:val="both"/>
        <w:rPr>
          <w:color w:val="FF0000"/>
        </w:rPr>
      </w:pPr>
      <w:r>
        <w:rPr>
          <w:color w:val="FF0000"/>
        </w:rPr>
        <w:t>2.4</w:t>
      </w:r>
      <w:r w:rsidRPr="007A01FB">
        <w:rPr>
          <w:color w:val="FF0000"/>
        </w:rPr>
        <w:t>. Rơle thời gian On/Off  Delay.</w:t>
      </w:r>
    </w:p>
    <w:p w14:paraId="67071088" w14:textId="77777777" w:rsidR="004305A0" w:rsidRPr="007A01FB" w:rsidRDefault="004305A0" w:rsidP="004305A0">
      <w:pPr>
        <w:spacing w:before="120"/>
        <w:jc w:val="both"/>
        <w:rPr>
          <w:color w:val="FF0000"/>
        </w:rPr>
      </w:pPr>
      <w:r>
        <w:rPr>
          <w:color w:val="FF0000"/>
        </w:rPr>
        <w:t>2.5</w:t>
      </w:r>
      <w:r w:rsidRPr="007A01FB">
        <w:rPr>
          <w:color w:val="FF0000"/>
        </w:rPr>
        <w:t>. Rơle thời gian On Delay có nhớ (Retentive On Delay).</w:t>
      </w:r>
    </w:p>
    <w:p w14:paraId="15122579" w14:textId="77777777" w:rsidR="004305A0" w:rsidRPr="007A01FB" w:rsidRDefault="004305A0" w:rsidP="004305A0">
      <w:pPr>
        <w:spacing w:before="120"/>
        <w:jc w:val="both"/>
        <w:rPr>
          <w:color w:val="FF0000"/>
        </w:rPr>
      </w:pPr>
      <w:r>
        <w:rPr>
          <w:color w:val="FF0000"/>
        </w:rPr>
        <w:t>2.6</w:t>
      </w:r>
      <w:r w:rsidRPr="007A01FB">
        <w:rPr>
          <w:color w:val="FF0000"/>
          <w:lang w:val="vi-VN"/>
        </w:rPr>
        <w:t>.</w:t>
      </w:r>
      <w:r w:rsidRPr="007A01FB">
        <w:rPr>
          <w:color w:val="FF0000"/>
        </w:rPr>
        <w:t xml:space="preserve"> Rơ le chốt (Latching Relay).</w:t>
      </w:r>
    </w:p>
    <w:p w14:paraId="7434544B" w14:textId="77777777" w:rsidR="004305A0" w:rsidRPr="007A01FB" w:rsidRDefault="004305A0" w:rsidP="004305A0">
      <w:pPr>
        <w:spacing w:before="120"/>
        <w:jc w:val="both"/>
        <w:rPr>
          <w:color w:val="FF0000"/>
        </w:rPr>
      </w:pPr>
      <w:r>
        <w:rPr>
          <w:color w:val="FF0000"/>
        </w:rPr>
        <w:t>2.7</w:t>
      </w:r>
      <w:r w:rsidRPr="007A01FB">
        <w:rPr>
          <w:color w:val="FF0000"/>
        </w:rPr>
        <w:t>. Mạch tạo xung vuông không đồng bộ (Asynchronous Pulse).</w:t>
      </w:r>
    </w:p>
    <w:p w14:paraId="1692AA13" w14:textId="77777777" w:rsidR="004305A0" w:rsidRPr="007A01FB" w:rsidRDefault="004305A0" w:rsidP="004305A0">
      <w:pPr>
        <w:spacing w:before="120"/>
        <w:jc w:val="both"/>
        <w:rPr>
          <w:color w:val="FF0000"/>
        </w:rPr>
      </w:pPr>
      <w:r>
        <w:rPr>
          <w:color w:val="FF0000"/>
        </w:rPr>
        <w:t>2.8</w:t>
      </w:r>
      <w:r w:rsidRPr="007A01FB">
        <w:rPr>
          <w:color w:val="FF0000"/>
        </w:rPr>
        <w:t xml:space="preserve">. Bộ đếm lên xuống (Up/ Down Counter). </w:t>
      </w:r>
      <w:r w:rsidRPr="007A01FB">
        <w:rPr>
          <w:color w:val="FF0000"/>
        </w:rPr>
        <w:tab/>
      </w:r>
      <w:r w:rsidRPr="007A01FB">
        <w:rPr>
          <w:color w:val="FF0000"/>
        </w:rPr>
        <w:tab/>
      </w:r>
      <w:r w:rsidRPr="007A01FB">
        <w:rPr>
          <w:color w:val="FF0000"/>
        </w:rPr>
        <w:tab/>
      </w:r>
    </w:p>
    <w:p w14:paraId="139352E0" w14:textId="77777777" w:rsidR="004305A0" w:rsidRPr="007A01FB" w:rsidRDefault="004305A0" w:rsidP="004305A0">
      <w:pPr>
        <w:spacing w:before="120"/>
        <w:jc w:val="both"/>
        <w:rPr>
          <w:color w:val="FF0000"/>
        </w:rPr>
      </w:pPr>
      <w:r>
        <w:rPr>
          <w:color w:val="FF0000"/>
        </w:rPr>
        <w:t>2.9</w:t>
      </w:r>
      <w:r w:rsidRPr="007A01FB">
        <w:rPr>
          <w:color w:val="FF0000"/>
        </w:rPr>
        <w:t xml:space="preserve">. Bộ định thời 7 ngày trong tuần (Weekly Timer). </w:t>
      </w:r>
    </w:p>
    <w:p w14:paraId="15DF2927" w14:textId="77777777" w:rsidR="004305A0" w:rsidRPr="00DF2567" w:rsidRDefault="004305A0" w:rsidP="004305A0">
      <w:pPr>
        <w:spacing w:before="120"/>
        <w:ind w:left="-3" w:firstLine="3"/>
        <w:jc w:val="both"/>
        <w:rPr>
          <w:i/>
          <w:iCs/>
        </w:rPr>
      </w:pPr>
      <w:r w:rsidRPr="007A01FB">
        <w:rPr>
          <w:color w:val="FF0000"/>
          <w:lang w:val="pt-BR"/>
        </w:rPr>
        <w:t>2.</w:t>
      </w:r>
      <w:r>
        <w:rPr>
          <w:color w:val="FF0000"/>
          <w:lang w:val="pt-BR"/>
        </w:rPr>
        <w:t>10</w:t>
      </w:r>
      <w:r w:rsidRPr="007A01FB">
        <w:rPr>
          <w:color w:val="FF0000"/>
          <w:lang w:val="pt-BR"/>
        </w:rPr>
        <w:t>. Bài tập thực hành.</w:t>
      </w:r>
      <w:r w:rsidRPr="007A01FB">
        <w:rPr>
          <w:color w:val="FF0000"/>
        </w:rPr>
        <w:tab/>
      </w:r>
      <w:r w:rsidRPr="00DF2567">
        <w:tab/>
      </w:r>
      <w:r w:rsidRPr="00DF2567">
        <w:tab/>
      </w:r>
      <w:r w:rsidRPr="00DF2567">
        <w:tab/>
      </w:r>
      <w:r w:rsidRPr="00DF2567">
        <w:tab/>
      </w:r>
      <w:r w:rsidRPr="00DF2567">
        <w:tab/>
      </w:r>
      <w:r w:rsidRPr="00DF2567">
        <w:tab/>
      </w:r>
    </w:p>
    <w:p w14:paraId="2D3A857A" w14:textId="77777777" w:rsidR="004305A0" w:rsidRPr="00DF2567" w:rsidRDefault="004305A0" w:rsidP="004305A0">
      <w:pPr>
        <w:spacing w:before="120"/>
        <w:ind w:firstLine="1134"/>
        <w:jc w:val="both"/>
      </w:pPr>
    </w:p>
    <w:p w14:paraId="391F57A9" w14:textId="77777777" w:rsidR="004305A0" w:rsidRPr="00DF2567" w:rsidRDefault="004305A0" w:rsidP="004305A0">
      <w:pPr>
        <w:spacing w:before="120"/>
        <w:ind w:firstLine="720"/>
        <w:jc w:val="both"/>
        <w:rPr>
          <w:bCs/>
          <w:lang w:eastAsia="ko-KR"/>
        </w:rPr>
      </w:pPr>
      <w:r w:rsidRPr="00DF2567">
        <w:rPr>
          <w:b/>
        </w:rPr>
        <w:t>Bài 4:</w:t>
      </w:r>
      <w:r w:rsidRPr="00DF2567">
        <w:rPr>
          <w:bCs/>
        </w:rPr>
        <w:t xml:space="preserve"> </w:t>
      </w:r>
      <w:r w:rsidRPr="00DF2567">
        <w:rPr>
          <w:bCs/>
          <w:lang w:eastAsia="ko-KR"/>
        </w:rPr>
        <w:t>Lập trình trực tiếp trên LOGO!</w:t>
      </w:r>
      <w:r w:rsidRPr="00DF2567">
        <w:rPr>
          <w:bCs/>
          <w:lang w:eastAsia="ko-KR"/>
        </w:rPr>
        <w:tab/>
      </w:r>
      <w:r w:rsidRPr="00DF2567">
        <w:rPr>
          <w:bCs/>
          <w:lang w:eastAsia="ko-KR"/>
        </w:rPr>
        <w:tab/>
      </w:r>
      <w:r w:rsidRPr="00DF2567">
        <w:rPr>
          <w:i/>
          <w:iCs/>
          <w:lang w:eastAsia="ko-KR"/>
        </w:rPr>
        <w:t>Thời gian: 26 giờ</w:t>
      </w:r>
    </w:p>
    <w:p w14:paraId="0272CD08" w14:textId="77777777" w:rsidR="004305A0" w:rsidRPr="00DF2567" w:rsidRDefault="004305A0" w:rsidP="004305A0">
      <w:pPr>
        <w:spacing w:before="120"/>
        <w:ind w:firstLine="109"/>
        <w:jc w:val="both"/>
        <w:rPr>
          <w:iCs/>
          <w:lang w:eastAsia="ko-KR"/>
        </w:rPr>
      </w:pPr>
      <w:r w:rsidRPr="00DF2567">
        <w:rPr>
          <w:iCs/>
          <w:lang w:eastAsia="ko-KR"/>
        </w:rPr>
        <w:t xml:space="preserve">1. </w:t>
      </w:r>
      <w:r w:rsidRPr="00DF2567">
        <w:rPr>
          <w:iCs/>
          <w:lang w:val="vi-VN" w:eastAsia="ko-KR"/>
        </w:rPr>
        <w:t>Mục tiêu</w:t>
      </w:r>
      <w:r w:rsidRPr="00DF2567">
        <w:rPr>
          <w:iCs/>
          <w:lang w:eastAsia="ko-KR"/>
        </w:rPr>
        <w:t xml:space="preserve"> của bài</w:t>
      </w:r>
      <w:r w:rsidRPr="00DF2567">
        <w:rPr>
          <w:iCs/>
          <w:lang w:val="vi-VN" w:eastAsia="ko-KR"/>
        </w:rPr>
        <w:t>:</w:t>
      </w:r>
    </w:p>
    <w:p w14:paraId="09306F32" w14:textId="77777777" w:rsidR="004305A0" w:rsidRPr="00DF2567" w:rsidRDefault="004305A0" w:rsidP="004305A0">
      <w:pPr>
        <w:spacing w:before="120"/>
        <w:ind w:firstLine="567"/>
        <w:jc w:val="both"/>
        <w:rPr>
          <w:lang w:val="pl-PL"/>
        </w:rPr>
      </w:pPr>
      <w:r w:rsidRPr="00DF2567">
        <w:rPr>
          <w:lang w:val="pl-PL"/>
        </w:rPr>
        <w:t>- Thực hiện đúng các nguyên tắc lập trình, các phương pháp kết nối của LOGO!.</w:t>
      </w:r>
    </w:p>
    <w:p w14:paraId="222688FD" w14:textId="77777777" w:rsidR="004305A0" w:rsidRPr="00DF2567" w:rsidRDefault="004305A0" w:rsidP="004305A0">
      <w:pPr>
        <w:spacing w:before="120"/>
        <w:ind w:firstLine="567"/>
        <w:jc w:val="both"/>
        <w:rPr>
          <w:lang w:val="pl-PL"/>
        </w:rPr>
      </w:pPr>
      <w:r w:rsidRPr="00DF2567">
        <w:rPr>
          <w:lang w:val="pl-PL"/>
        </w:rPr>
        <w:t>- Viết các chương trình ứng dụng theo từng yêu cầu cụ thể. Sử dụng, khai thác đúng chức năng các vùng nhớ, card nhớ của LOGO!.</w:t>
      </w:r>
    </w:p>
    <w:p w14:paraId="3B6228BE" w14:textId="77777777" w:rsidR="004305A0" w:rsidRPr="00DF2567" w:rsidRDefault="004305A0" w:rsidP="004305A0">
      <w:pPr>
        <w:spacing w:before="120"/>
        <w:ind w:firstLine="567"/>
        <w:jc w:val="both"/>
        <w:rPr>
          <w:lang w:val="pl-PL"/>
        </w:rPr>
      </w:pPr>
      <w:r w:rsidRPr="00DF2567">
        <w:rPr>
          <w:lang w:val="pl-PL"/>
        </w:rPr>
        <w:t>- Tính toán, chọn lựa chính xác dung lượng, chức năng của bộ nhớ theo từng yêu cầu cụ thể.</w:t>
      </w:r>
    </w:p>
    <w:p w14:paraId="3FC1DF9F" w14:textId="77777777" w:rsidR="004305A0" w:rsidRPr="00DF2567" w:rsidRDefault="004305A0" w:rsidP="004305A0">
      <w:pPr>
        <w:spacing w:before="120"/>
        <w:ind w:left="360" w:firstLine="207"/>
        <w:jc w:val="both"/>
        <w:rPr>
          <w:lang w:val="pl-PL"/>
        </w:rPr>
      </w:pPr>
      <w:r>
        <w:rPr>
          <w:lang w:val="pl-PL"/>
        </w:rPr>
        <w:t xml:space="preserve">- </w:t>
      </w:r>
      <w:r w:rsidRPr="00DF2567">
        <w:rPr>
          <w:lang w:val="pl-PL"/>
        </w:rPr>
        <w:t>Rèn luyện tính cẩn thận, tỉ mỉ, chính xác, tư duy khoa học và sáng tạo.</w:t>
      </w:r>
    </w:p>
    <w:p w14:paraId="0BACA9C9" w14:textId="77777777" w:rsidR="004305A0" w:rsidRPr="00DF2567" w:rsidRDefault="004305A0" w:rsidP="004305A0">
      <w:pPr>
        <w:spacing w:before="120"/>
        <w:ind w:left="360" w:firstLine="207"/>
        <w:jc w:val="both"/>
        <w:rPr>
          <w:lang w:val="pl-PL"/>
        </w:rPr>
      </w:pPr>
      <w:r>
        <w:rPr>
          <w:lang w:val="pl-PL"/>
        </w:rPr>
        <w:t xml:space="preserve">- </w:t>
      </w:r>
      <w:r w:rsidRPr="00DF2567">
        <w:rPr>
          <w:lang w:val="pl-PL"/>
        </w:rPr>
        <w:t>Đảm bảo an toàn cho người và thiết bị.</w:t>
      </w:r>
    </w:p>
    <w:p w14:paraId="79FA4162" w14:textId="77777777" w:rsidR="004305A0" w:rsidRPr="00DF2567" w:rsidRDefault="004305A0" w:rsidP="004305A0">
      <w:pPr>
        <w:spacing w:before="120"/>
        <w:jc w:val="both"/>
        <w:rPr>
          <w:lang w:val="pl-PL"/>
        </w:rPr>
      </w:pPr>
      <w:r w:rsidRPr="00DF2567">
        <w:rPr>
          <w:iCs/>
          <w:lang w:val="pl-PL"/>
        </w:rPr>
        <w:t xml:space="preserve">2. Nội dung của bài: </w:t>
      </w:r>
      <w:r w:rsidRPr="00DF2567">
        <w:rPr>
          <w:iCs/>
          <w:lang w:val="pl-PL"/>
        </w:rPr>
        <w:tab/>
      </w:r>
      <w:r w:rsidRPr="00DF2567">
        <w:rPr>
          <w:iCs/>
          <w:lang w:val="pl-PL"/>
        </w:rPr>
        <w:tab/>
      </w:r>
      <w:r w:rsidRPr="00DF2567">
        <w:rPr>
          <w:iCs/>
          <w:lang w:val="pl-PL"/>
        </w:rPr>
        <w:tab/>
        <w:t xml:space="preserve"> </w:t>
      </w:r>
      <w:r w:rsidRPr="00DF2567">
        <w:rPr>
          <w:iCs/>
          <w:lang w:val="pl-PL"/>
        </w:rPr>
        <w:tab/>
      </w:r>
    </w:p>
    <w:p w14:paraId="10AB43BE" w14:textId="77777777" w:rsidR="004305A0" w:rsidRPr="00DF2567" w:rsidRDefault="004305A0" w:rsidP="004305A0">
      <w:pPr>
        <w:spacing w:before="120"/>
        <w:jc w:val="both"/>
        <w:rPr>
          <w:lang w:val="pl-PL"/>
        </w:rPr>
      </w:pPr>
      <w:r w:rsidRPr="00DF2567">
        <w:rPr>
          <w:lang w:val="pl-PL"/>
        </w:rPr>
        <w:lastRenderedPageBreak/>
        <w:t>2.1. Bốn quy tắc sử dụng phím trên Logo!</w:t>
      </w:r>
      <w:r w:rsidRPr="00DF2567">
        <w:rPr>
          <w:i/>
          <w:iCs/>
          <w:lang w:val="pl-PL"/>
        </w:rPr>
        <w:t xml:space="preserve"> </w:t>
      </w:r>
      <w:r w:rsidRPr="00DF2567">
        <w:rPr>
          <w:i/>
          <w:iCs/>
          <w:lang w:val="pl-PL"/>
        </w:rPr>
        <w:tab/>
      </w:r>
      <w:r w:rsidRPr="00DF2567">
        <w:rPr>
          <w:i/>
          <w:iCs/>
          <w:lang w:val="pl-PL"/>
        </w:rPr>
        <w:tab/>
      </w:r>
      <w:r w:rsidRPr="00DF2567">
        <w:rPr>
          <w:i/>
          <w:iCs/>
          <w:lang w:val="pl-PL"/>
        </w:rPr>
        <w:tab/>
      </w:r>
      <w:r w:rsidRPr="00DF2567">
        <w:rPr>
          <w:i/>
          <w:iCs/>
          <w:lang w:val="pl-PL"/>
        </w:rPr>
        <w:tab/>
        <w:t xml:space="preserve">  </w:t>
      </w:r>
    </w:p>
    <w:p w14:paraId="15527C4F" w14:textId="77777777" w:rsidR="004305A0" w:rsidRPr="00DF2567" w:rsidRDefault="004305A0" w:rsidP="004305A0">
      <w:pPr>
        <w:spacing w:before="120"/>
        <w:jc w:val="both"/>
        <w:rPr>
          <w:lang w:val="pl-PL"/>
        </w:rPr>
      </w:pPr>
      <w:r w:rsidRPr="00DF2567">
        <w:rPr>
          <w:lang w:val="pl-PL"/>
        </w:rPr>
        <w:t xml:space="preserve">2.2. Cách gọi các chức năng. </w:t>
      </w:r>
      <w:r w:rsidRPr="00DF2567">
        <w:rPr>
          <w:lang w:val="pl-PL"/>
        </w:rPr>
        <w:tab/>
      </w:r>
      <w:r w:rsidRPr="00DF2567">
        <w:rPr>
          <w:lang w:val="pl-PL"/>
        </w:rPr>
        <w:tab/>
      </w:r>
      <w:r w:rsidRPr="00DF2567">
        <w:rPr>
          <w:lang w:val="pl-PL"/>
        </w:rPr>
        <w:tab/>
      </w:r>
      <w:r w:rsidRPr="00DF2567">
        <w:rPr>
          <w:lang w:val="pl-PL"/>
        </w:rPr>
        <w:tab/>
      </w:r>
      <w:r w:rsidRPr="00DF2567">
        <w:rPr>
          <w:lang w:val="pl-PL"/>
        </w:rPr>
        <w:tab/>
        <w:t xml:space="preserve">        </w:t>
      </w:r>
    </w:p>
    <w:p w14:paraId="1877A397" w14:textId="77777777" w:rsidR="004305A0" w:rsidRPr="00DF2567" w:rsidRDefault="004305A0" w:rsidP="004305A0">
      <w:pPr>
        <w:spacing w:before="120"/>
        <w:jc w:val="both"/>
        <w:rPr>
          <w:lang w:val="pl-PL"/>
        </w:rPr>
      </w:pPr>
      <w:r w:rsidRPr="00DF2567">
        <w:rPr>
          <w:lang w:val="pl-PL"/>
        </w:rPr>
        <w:t xml:space="preserve">2.3. Phương pháp kết nối các khối chức năng. </w:t>
      </w:r>
      <w:r w:rsidRPr="00DF2567">
        <w:rPr>
          <w:lang w:val="pl-PL"/>
        </w:rPr>
        <w:tab/>
      </w:r>
      <w:r w:rsidRPr="00DF2567">
        <w:rPr>
          <w:lang w:val="pl-PL"/>
        </w:rPr>
        <w:tab/>
        <w:t xml:space="preserve">       </w:t>
      </w:r>
      <w:r w:rsidRPr="00DF2567">
        <w:rPr>
          <w:lang w:val="pl-PL"/>
        </w:rPr>
        <w:tab/>
        <w:t xml:space="preserve">        </w:t>
      </w:r>
    </w:p>
    <w:p w14:paraId="40CB96DF" w14:textId="77777777" w:rsidR="004305A0" w:rsidRPr="00DF2567" w:rsidRDefault="004305A0" w:rsidP="004305A0">
      <w:pPr>
        <w:spacing w:before="120"/>
        <w:jc w:val="both"/>
        <w:rPr>
          <w:lang w:val="es-ES_tradnl"/>
        </w:rPr>
      </w:pPr>
      <w:r w:rsidRPr="00DF2567">
        <w:rPr>
          <w:lang w:val="pl-PL"/>
        </w:rPr>
        <w:t xml:space="preserve">2.4. Lưu trữ vào thẻ nhớ và chạy chương trình. </w:t>
      </w:r>
      <w:r w:rsidRPr="00DF2567">
        <w:rPr>
          <w:lang w:val="es-ES_tradnl"/>
        </w:rPr>
        <w:tab/>
      </w:r>
      <w:r w:rsidRPr="00DF2567">
        <w:rPr>
          <w:lang w:val="es-ES_tradnl"/>
        </w:rPr>
        <w:tab/>
        <w:t xml:space="preserve">        </w:t>
      </w:r>
    </w:p>
    <w:p w14:paraId="5D67B9A2" w14:textId="77777777" w:rsidR="004305A0" w:rsidRPr="00DF2567" w:rsidRDefault="004305A0" w:rsidP="004305A0">
      <w:pPr>
        <w:spacing w:before="120"/>
        <w:jc w:val="both"/>
        <w:rPr>
          <w:lang w:val="es-ES_tradnl"/>
        </w:rPr>
      </w:pPr>
      <w:r w:rsidRPr="00DF2567">
        <w:rPr>
          <w:lang w:val="es-ES_tradnl"/>
        </w:rPr>
        <w:t>2.5. Bài tập ứng dụng.</w:t>
      </w:r>
      <w:r w:rsidRPr="00DF2567">
        <w:rPr>
          <w:lang w:val="es-ES_tradnl"/>
        </w:rPr>
        <w:tab/>
      </w:r>
      <w:r w:rsidRPr="00DF2567">
        <w:rPr>
          <w:lang w:val="es-ES_tradnl"/>
        </w:rPr>
        <w:tab/>
      </w:r>
      <w:r w:rsidRPr="00DF2567">
        <w:rPr>
          <w:lang w:val="es-ES_tradnl"/>
        </w:rPr>
        <w:tab/>
      </w:r>
      <w:r w:rsidRPr="00DF2567">
        <w:rPr>
          <w:lang w:val="es-ES_tradnl"/>
        </w:rPr>
        <w:tab/>
      </w:r>
      <w:r w:rsidRPr="00DF2567">
        <w:rPr>
          <w:lang w:val="es-ES_tradnl"/>
        </w:rPr>
        <w:tab/>
      </w:r>
      <w:r w:rsidRPr="00DF2567">
        <w:rPr>
          <w:lang w:val="es-ES_tradnl"/>
        </w:rPr>
        <w:tab/>
      </w:r>
      <w:r w:rsidRPr="00DF2567">
        <w:rPr>
          <w:lang w:val="es-ES_tradnl"/>
        </w:rPr>
        <w:tab/>
      </w:r>
    </w:p>
    <w:p w14:paraId="6F4966C6" w14:textId="77777777" w:rsidR="004305A0" w:rsidRPr="00DF2567" w:rsidRDefault="004305A0" w:rsidP="004305A0">
      <w:pPr>
        <w:spacing w:before="120"/>
        <w:jc w:val="both"/>
        <w:rPr>
          <w:lang w:val="es-ES_tradnl"/>
        </w:rPr>
      </w:pPr>
      <w:r w:rsidRPr="00DF2567">
        <w:rPr>
          <w:lang w:val="es-ES_tradnl"/>
        </w:rPr>
        <w:t>2.5.1. Mạch điều khiển tuần tự nhiều động cơ.</w:t>
      </w:r>
    </w:p>
    <w:p w14:paraId="6DF89B7C" w14:textId="77777777" w:rsidR="004305A0" w:rsidRPr="00DF2567" w:rsidRDefault="004305A0" w:rsidP="004305A0">
      <w:pPr>
        <w:spacing w:before="120"/>
        <w:jc w:val="both"/>
        <w:rPr>
          <w:lang w:val="es-ES_tradnl"/>
        </w:rPr>
      </w:pPr>
      <w:r w:rsidRPr="00DF2567">
        <w:rPr>
          <w:lang w:val="es-ES_tradnl"/>
        </w:rPr>
        <w:t xml:space="preserve">2.5.2. Mạch đảo chiều quay tự động. </w:t>
      </w:r>
    </w:p>
    <w:p w14:paraId="7571D111" w14:textId="77777777" w:rsidR="004305A0" w:rsidRPr="00DF2567" w:rsidRDefault="004305A0" w:rsidP="004305A0">
      <w:pPr>
        <w:spacing w:before="120"/>
        <w:jc w:val="both"/>
        <w:rPr>
          <w:lang w:val="es-ES_tradnl"/>
        </w:rPr>
      </w:pPr>
      <w:r w:rsidRPr="00DF2567">
        <w:rPr>
          <w:lang w:val="es-ES_tradnl"/>
        </w:rPr>
        <w:t>2.5.3.Mạch khởi động sao tam giác quay một chiều.</w:t>
      </w:r>
    </w:p>
    <w:p w14:paraId="2A6E5E1B" w14:textId="77777777" w:rsidR="004305A0" w:rsidRPr="00DF2567" w:rsidRDefault="004305A0" w:rsidP="004305A0">
      <w:pPr>
        <w:spacing w:before="120"/>
        <w:jc w:val="both"/>
        <w:rPr>
          <w:lang w:val="es-ES_tradnl"/>
        </w:rPr>
      </w:pPr>
      <w:r w:rsidRPr="00DF2567">
        <w:rPr>
          <w:lang w:val="es-ES_tradnl"/>
        </w:rPr>
        <w:t>2.5.4. Mạch chuông báo trường học.</w:t>
      </w:r>
    </w:p>
    <w:p w14:paraId="671CFF0F" w14:textId="77777777" w:rsidR="004305A0" w:rsidRPr="00DF2567" w:rsidRDefault="004305A0" w:rsidP="004305A0">
      <w:pPr>
        <w:spacing w:before="120"/>
        <w:jc w:val="both"/>
        <w:rPr>
          <w:lang w:val="es-ES_tradnl"/>
        </w:rPr>
      </w:pPr>
      <w:r w:rsidRPr="00DF2567">
        <w:rPr>
          <w:lang w:val="es-ES_tradnl"/>
        </w:rPr>
        <w:t>2.5.5. Mạch đ</w:t>
      </w:r>
      <w:r w:rsidRPr="00DF2567">
        <w:rPr>
          <w:lang w:val="pl-PL"/>
        </w:rPr>
        <w:t>iều khiển luân phiên nhiều động cơ hoạt động theo chu kỳ.</w:t>
      </w:r>
      <w:r w:rsidRPr="00DF2567">
        <w:rPr>
          <w:lang w:val="es-ES_tradnl"/>
        </w:rPr>
        <w:tab/>
      </w:r>
      <w:r w:rsidRPr="00DF2567">
        <w:rPr>
          <w:lang w:val="es-ES_tradnl"/>
        </w:rPr>
        <w:tab/>
      </w:r>
      <w:r w:rsidRPr="00DF2567">
        <w:rPr>
          <w:lang w:val="es-ES_tradnl"/>
        </w:rPr>
        <w:tab/>
      </w:r>
    </w:p>
    <w:p w14:paraId="5E71C6B4" w14:textId="77777777" w:rsidR="004305A0" w:rsidRPr="00DF2567" w:rsidRDefault="004305A0" w:rsidP="004305A0">
      <w:pPr>
        <w:spacing w:before="120"/>
        <w:ind w:firstLine="284"/>
        <w:rPr>
          <w:bCs/>
          <w:lang w:val="pl-PL" w:eastAsia="ko-KR"/>
        </w:rPr>
      </w:pPr>
      <w:r w:rsidRPr="00DF2567">
        <w:rPr>
          <w:b/>
          <w:lang w:val="es-ES_tradnl"/>
        </w:rPr>
        <w:t>Bài 5:</w:t>
      </w:r>
      <w:r w:rsidRPr="00DF2567">
        <w:rPr>
          <w:bCs/>
          <w:lang w:val="es-ES_tradnl"/>
        </w:rPr>
        <w:t xml:space="preserve"> </w:t>
      </w:r>
      <w:r w:rsidRPr="00DF2567">
        <w:rPr>
          <w:bCs/>
          <w:lang w:val="es-ES_tradnl" w:eastAsia="ko-KR"/>
        </w:rPr>
        <w:t xml:space="preserve">Lập trình bằng phần mềm LOGO! </w:t>
      </w:r>
      <w:r>
        <w:rPr>
          <w:lang w:val="pl-PL"/>
        </w:rPr>
        <w:t xml:space="preserve">Soft comfort       </w:t>
      </w:r>
      <w:r w:rsidR="001D162F">
        <w:rPr>
          <w:i/>
          <w:iCs/>
          <w:lang w:eastAsia="ko-KR"/>
        </w:rPr>
        <w:t>Thời gian: 12</w:t>
      </w:r>
      <w:r w:rsidRPr="00DF2567">
        <w:rPr>
          <w:i/>
          <w:iCs/>
          <w:lang w:eastAsia="ko-KR"/>
        </w:rPr>
        <w:t xml:space="preserve"> giờ</w:t>
      </w:r>
    </w:p>
    <w:p w14:paraId="4DE0C294" w14:textId="77777777" w:rsidR="004305A0" w:rsidRPr="00DF2567" w:rsidRDefault="004305A0" w:rsidP="004305A0">
      <w:pPr>
        <w:spacing w:before="120"/>
        <w:ind w:firstLine="109"/>
        <w:jc w:val="both"/>
        <w:rPr>
          <w:iCs/>
          <w:lang w:eastAsia="ko-KR"/>
        </w:rPr>
      </w:pPr>
      <w:r w:rsidRPr="00DF2567">
        <w:rPr>
          <w:iCs/>
          <w:lang w:eastAsia="ko-KR"/>
        </w:rPr>
        <w:t xml:space="preserve">1. </w:t>
      </w:r>
      <w:r w:rsidRPr="00DF2567">
        <w:rPr>
          <w:iCs/>
          <w:lang w:val="vi-VN" w:eastAsia="ko-KR"/>
        </w:rPr>
        <w:t>Mục tiêu</w:t>
      </w:r>
      <w:r w:rsidRPr="00DF2567">
        <w:rPr>
          <w:iCs/>
          <w:lang w:eastAsia="ko-KR"/>
        </w:rPr>
        <w:t xml:space="preserve"> của bài</w:t>
      </w:r>
      <w:r w:rsidRPr="00DF2567">
        <w:rPr>
          <w:iCs/>
          <w:lang w:val="vi-VN" w:eastAsia="ko-KR"/>
        </w:rPr>
        <w:t>:</w:t>
      </w:r>
    </w:p>
    <w:p w14:paraId="429583C7" w14:textId="77777777" w:rsidR="004305A0" w:rsidRPr="00DF2567" w:rsidRDefault="004305A0" w:rsidP="004305A0">
      <w:pPr>
        <w:spacing w:before="120"/>
        <w:ind w:left="360"/>
        <w:jc w:val="both"/>
        <w:rPr>
          <w:lang w:val="pl-PL"/>
        </w:rPr>
      </w:pPr>
      <w:r>
        <w:rPr>
          <w:lang w:val="pl-PL"/>
        </w:rPr>
        <w:t xml:space="preserve">- </w:t>
      </w:r>
      <w:r w:rsidRPr="00DF2567">
        <w:rPr>
          <w:lang w:val="pl-PL"/>
        </w:rPr>
        <w:t>Sử dụng, khai thác phần mềm LOGO! Soft comfort. Thực hiện kết nối giữa PC - LOGO! và thiết bị ngoại vi.</w:t>
      </w:r>
    </w:p>
    <w:p w14:paraId="7CED453A" w14:textId="77777777" w:rsidR="004305A0" w:rsidRPr="00DF2567" w:rsidRDefault="004305A0" w:rsidP="004305A0">
      <w:pPr>
        <w:spacing w:before="120"/>
        <w:ind w:left="360"/>
        <w:jc w:val="both"/>
        <w:rPr>
          <w:lang w:val="pl-PL"/>
        </w:rPr>
      </w:pPr>
      <w:r>
        <w:rPr>
          <w:lang w:val="pl-PL"/>
        </w:rPr>
        <w:t xml:space="preserve">- </w:t>
      </w:r>
      <w:r w:rsidRPr="00DF2567">
        <w:rPr>
          <w:lang w:val="pl-PL"/>
        </w:rPr>
        <w:t>Viết các chương trình ứng dụng theo từng yêu cầu cụ thể.</w:t>
      </w:r>
    </w:p>
    <w:p w14:paraId="3585BD67" w14:textId="77777777" w:rsidR="004305A0" w:rsidRPr="00DF2567" w:rsidRDefault="004305A0" w:rsidP="004305A0">
      <w:pPr>
        <w:spacing w:before="120"/>
        <w:ind w:left="360"/>
        <w:jc w:val="both"/>
        <w:rPr>
          <w:lang w:val="pl-PL"/>
        </w:rPr>
      </w:pPr>
      <w:r>
        <w:rPr>
          <w:lang w:val="pl-PL"/>
        </w:rPr>
        <w:t xml:space="preserve">- </w:t>
      </w:r>
      <w:r w:rsidRPr="00DF2567">
        <w:rPr>
          <w:lang w:val="pl-PL"/>
        </w:rPr>
        <w:t>Rèn luyện tính cẩn thận, tỉ mỉ, chính xác, tư duy khoa học và sáng tạo.</w:t>
      </w:r>
    </w:p>
    <w:p w14:paraId="66BFF1A8" w14:textId="77777777" w:rsidR="004305A0" w:rsidRPr="00DF2567" w:rsidRDefault="004305A0" w:rsidP="004305A0">
      <w:pPr>
        <w:spacing w:before="120"/>
        <w:ind w:left="360"/>
        <w:jc w:val="both"/>
        <w:rPr>
          <w:lang w:val="pl-PL"/>
        </w:rPr>
      </w:pPr>
      <w:r>
        <w:rPr>
          <w:lang w:val="pl-PL"/>
        </w:rPr>
        <w:t xml:space="preserve">- </w:t>
      </w:r>
      <w:r w:rsidRPr="00DF2567">
        <w:rPr>
          <w:lang w:val="pl-PL"/>
        </w:rPr>
        <w:t>Đảm bảo an toàn cho người và thiết bị.</w:t>
      </w:r>
    </w:p>
    <w:p w14:paraId="6CA6A0AE" w14:textId="77777777" w:rsidR="004305A0" w:rsidRPr="00DF2567" w:rsidRDefault="004305A0" w:rsidP="004305A0">
      <w:pPr>
        <w:spacing w:before="120"/>
        <w:jc w:val="both"/>
        <w:rPr>
          <w:lang w:val="pl-PL"/>
        </w:rPr>
      </w:pPr>
      <w:r w:rsidRPr="00DF2567">
        <w:rPr>
          <w:iCs/>
          <w:lang w:val="pl-PL"/>
        </w:rPr>
        <w:t xml:space="preserve">2. Nội dung của bài: </w:t>
      </w:r>
      <w:r w:rsidRPr="00DF2567">
        <w:rPr>
          <w:iCs/>
          <w:lang w:val="pl-PL"/>
        </w:rPr>
        <w:tab/>
      </w:r>
      <w:r w:rsidRPr="00DF2567">
        <w:rPr>
          <w:iCs/>
          <w:lang w:val="pl-PL"/>
        </w:rPr>
        <w:tab/>
      </w:r>
      <w:r w:rsidRPr="00DF2567">
        <w:rPr>
          <w:iCs/>
          <w:lang w:val="pl-PL"/>
        </w:rPr>
        <w:tab/>
        <w:t xml:space="preserve"> </w:t>
      </w:r>
      <w:r w:rsidRPr="00DF2567">
        <w:rPr>
          <w:iCs/>
          <w:lang w:val="pl-PL"/>
        </w:rPr>
        <w:tab/>
      </w:r>
    </w:p>
    <w:p w14:paraId="4F6F2D91" w14:textId="77777777" w:rsidR="004305A0" w:rsidRPr="00DF2567" w:rsidRDefault="004305A0" w:rsidP="004305A0">
      <w:pPr>
        <w:spacing w:before="120"/>
        <w:jc w:val="both"/>
        <w:rPr>
          <w:lang w:val="pl-PL"/>
        </w:rPr>
      </w:pPr>
      <w:r w:rsidRPr="00DF2567">
        <w:rPr>
          <w:lang w:val="pl-PL"/>
        </w:rPr>
        <w:t xml:space="preserve">2.1. Thiết lập kết nối PC – LOGO!. </w:t>
      </w:r>
      <w:r w:rsidRPr="00DF2567">
        <w:rPr>
          <w:lang w:val="pl-PL"/>
        </w:rPr>
        <w:tab/>
      </w:r>
      <w:r w:rsidRPr="00DF2567">
        <w:rPr>
          <w:lang w:val="pl-PL"/>
        </w:rPr>
        <w:tab/>
      </w:r>
      <w:r w:rsidRPr="00DF2567">
        <w:rPr>
          <w:lang w:val="pl-PL"/>
        </w:rPr>
        <w:tab/>
      </w:r>
      <w:r w:rsidRPr="00DF2567">
        <w:rPr>
          <w:lang w:val="pl-PL"/>
        </w:rPr>
        <w:tab/>
      </w:r>
      <w:r w:rsidRPr="00DF2567">
        <w:rPr>
          <w:lang w:val="pl-PL"/>
        </w:rPr>
        <w:tab/>
        <w:t xml:space="preserve">  </w:t>
      </w:r>
    </w:p>
    <w:p w14:paraId="77340557" w14:textId="77777777" w:rsidR="004305A0" w:rsidRPr="00DF2567" w:rsidRDefault="004305A0" w:rsidP="004305A0">
      <w:pPr>
        <w:spacing w:before="120"/>
        <w:jc w:val="both"/>
        <w:rPr>
          <w:lang w:val="pl-PL"/>
        </w:rPr>
      </w:pPr>
      <w:r w:rsidRPr="00DF2567">
        <w:rPr>
          <w:lang w:val="pl-PL"/>
        </w:rPr>
        <w:t xml:space="preserve">2.2. Sử dụng phần mềm. </w:t>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p>
    <w:p w14:paraId="21BDC980" w14:textId="77777777" w:rsidR="004305A0" w:rsidRPr="00DF2567" w:rsidRDefault="004305A0" w:rsidP="004305A0">
      <w:pPr>
        <w:spacing w:before="120"/>
        <w:jc w:val="both"/>
        <w:rPr>
          <w:lang w:val="pl-PL"/>
        </w:rPr>
      </w:pPr>
      <w:r w:rsidRPr="00DF2567">
        <w:rPr>
          <w:lang w:val="pl-PL"/>
        </w:rPr>
        <w:t>2.2.1. Standard toolbar.</w:t>
      </w:r>
    </w:p>
    <w:p w14:paraId="08E806C0" w14:textId="77777777" w:rsidR="004305A0" w:rsidRPr="00DF2567" w:rsidRDefault="004305A0" w:rsidP="004305A0">
      <w:pPr>
        <w:spacing w:before="120"/>
        <w:jc w:val="both"/>
        <w:rPr>
          <w:lang w:val="pl-PL"/>
        </w:rPr>
      </w:pPr>
      <w:r w:rsidRPr="00DF2567">
        <w:rPr>
          <w:lang w:val="pl-PL"/>
        </w:rPr>
        <w:t>2.2.2. Program toolbar.</w:t>
      </w:r>
    </w:p>
    <w:p w14:paraId="48579FA8" w14:textId="77777777" w:rsidR="004305A0" w:rsidRPr="00DF2567" w:rsidRDefault="004305A0" w:rsidP="004305A0">
      <w:pPr>
        <w:spacing w:before="120"/>
        <w:jc w:val="both"/>
        <w:rPr>
          <w:lang w:val="pl-PL"/>
        </w:rPr>
      </w:pPr>
      <w:r w:rsidRPr="00DF2567">
        <w:rPr>
          <w:lang w:val="pl-PL"/>
        </w:rPr>
        <w:t>2.2.3. Menu bar</w:t>
      </w:r>
    </w:p>
    <w:p w14:paraId="6494DACD" w14:textId="77777777" w:rsidR="004305A0" w:rsidRPr="00DF2567" w:rsidRDefault="004305A0" w:rsidP="004305A0">
      <w:pPr>
        <w:spacing w:before="120"/>
        <w:jc w:val="both"/>
        <w:rPr>
          <w:lang w:val="pl-PL"/>
        </w:rPr>
      </w:pPr>
      <w:r w:rsidRPr="00DF2567">
        <w:rPr>
          <w:lang w:val="pl-PL"/>
        </w:rPr>
        <w:t>2.2.4. Ví dụ minh họa</w:t>
      </w:r>
    </w:p>
    <w:p w14:paraId="3D9AE475" w14:textId="77777777" w:rsidR="004305A0" w:rsidRPr="00DF2567" w:rsidRDefault="004305A0" w:rsidP="004305A0">
      <w:pPr>
        <w:spacing w:before="120"/>
        <w:jc w:val="both"/>
        <w:rPr>
          <w:lang w:val="pl-PL"/>
        </w:rPr>
      </w:pPr>
      <w:r w:rsidRPr="00DF2567">
        <w:rPr>
          <w:lang w:val="pl-PL"/>
        </w:rPr>
        <w:t xml:space="preserve">2.3. Chạy mô phỏng chương trình. </w:t>
      </w:r>
      <w:r w:rsidRPr="00DF2567">
        <w:rPr>
          <w:lang w:val="pl-PL"/>
        </w:rPr>
        <w:tab/>
      </w:r>
      <w:r w:rsidRPr="00DF2567">
        <w:rPr>
          <w:lang w:val="pl-PL"/>
        </w:rPr>
        <w:tab/>
      </w:r>
      <w:r w:rsidRPr="00DF2567">
        <w:rPr>
          <w:lang w:val="pl-PL"/>
        </w:rPr>
        <w:tab/>
      </w:r>
      <w:r w:rsidRPr="00DF2567">
        <w:rPr>
          <w:lang w:val="pl-PL"/>
        </w:rPr>
        <w:tab/>
      </w:r>
      <w:r w:rsidRPr="00DF2567">
        <w:rPr>
          <w:lang w:val="pl-PL"/>
        </w:rPr>
        <w:tab/>
      </w:r>
    </w:p>
    <w:p w14:paraId="7A3B2B40" w14:textId="77777777" w:rsidR="004305A0" w:rsidRPr="00DF2567" w:rsidRDefault="004305A0" w:rsidP="004305A0">
      <w:pPr>
        <w:spacing w:before="120"/>
        <w:jc w:val="both"/>
        <w:rPr>
          <w:lang w:val="pl-PL"/>
        </w:rPr>
      </w:pPr>
      <w:r w:rsidRPr="00DF2567">
        <w:rPr>
          <w:lang w:val="pl-PL"/>
        </w:rPr>
        <w:t>2.4. Các bài tập ứng dụng</w:t>
      </w:r>
      <w:r w:rsidRPr="00DF2567">
        <w:rPr>
          <w:i/>
          <w:iCs/>
          <w:lang w:val="pl-PL"/>
        </w:rPr>
        <w:t xml:space="preserve"> </w:t>
      </w:r>
      <w:r w:rsidRPr="00DF2567">
        <w:rPr>
          <w:i/>
          <w:iCs/>
          <w:lang w:val="pl-PL"/>
        </w:rPr>
        <w:tab/>
      </w:r>
      <w:r w:rsidRPr="00DF2567">
        <w:rPr>
          <w:i/>
          <w:iCs/>
          <w:lang w:val="pl-PL"/>
        </w:rPr>
        <w:tab/>
      </w:r>
      <w:r w:rsidRPr="00DF2567">
        <w:rPr>
          <w:i/>
          <w:iCs/>
          <w:lang w:val="pl-PL"/>
        </w:rPr>
        <w:tab/>
      </w:r>
      <w:r w:rsidRPr="00DF2567">
        <w:rPr>
          <w:i/>
          <w:iCs/>
          <w:lang w:val="pl-PL"/>
        </w:rPr>
        <w:tab/>
      </w:r>
      <w:r w:rsidRPr="00DF2567">
        <w:rPr>
          <w:i/>
          <w:iCs/>
          <w:lang w:val="pl-PL"/>
        </w:rPr>
        <w:tab/>
      </w:r>
      <w:r w:rsidRPr="00DF2567">
        <w:rPr>
          <w:i/>
          <w:iCs/>
          <w:lang w:val="pl-PL"/>
        </w:rPr>
        <w:tab/>
      </w:r>
      <w:r w:rsidRPr="00DF2567">
        <w:rPr>
          <w:i/>
          <w:iCs/>
          <w:lang w:val="pl-PL"/>
        </w:rPr>
        <w:tab/>
      </w:r>
    </w:p>
    <w:p w14:paraId="4AF732C8" w14:textId="77777777" w:rsidR="004305A0" w:rsidRPr="00DF2567" w:rsidRDefault="004305A0" w:rsidP="004305A0">
      <w:pPr>
        <w:spacing w:before="120"/>
        <w:jc w:val="both"/>
        <w:rPr>
          <w:lang w:val="pl-PL"/>
        </w:rPr>
      </w:pPr>
      <w:r>
        <w:rPr>
          <w:lang w:val="pl-PL"/>
        </w:rPr>
        <w:t>2.4.1</w:t>
      </w:r>
      <w:r w:rsidRPr="00DF2567">
        <w:rPr>
          <w:lang w:val="pl-PL"/>
        </w:rPr>
        <w:t>. Điều khiển đóng mở cổng công nghiệp.</w:t>
      </w:r>
    </w:p>
    <w:p w14:paraId="0863F84E" w14:textId="77777777" w:rsidR="004305A0" w:rsidRPr="00DF2567" w:rsidRDefault="004305A0" w:rsidP="004305A0">
      <w:pPr>
        <w:spacing w:before="120"/>
        <w:jc w:val="both"/>
        <w:rPr>
          <w:lang w:val="pl-PL"/>
        </w:rPr>
      </w:pPr>
      <w:r>
        <w:rPr>
          <w:lang w:val="pl-PL"/>
        </w:rPr>
        <w:t>2.4.2</w:t>
      </w:r>
      <w:r w:rsidRPr="00DF2567">
        <w:rPr>
          <w:lang w:val="pl-PL"/>
        </w:rPr>
        <w:t>. Điều khiển hệ thống bơm nước.</w:t>
      </w:r>
    </w:p>
    <w:p w14:paraId="7E396D0C" w14:textId="77777777" w:rsidR="004305A0" w:rsidRDefault="004305A0" w:rsidP="004305A0">
      <w:pPr>
        <w:spacing w:before="120"/>
        <w:jc w:val="both"/>
        <w:rPr>
          <w:lang w:val="pl-PL"/>
        </w:rPr>
      </w:pPr>
      <w:r>
        <w:rPr>
          <w:lang w:val="pl-PL"/>
        </w:rPr>
        <w:t>2.4.3</w:t>
      </w:r>
      <w:r w:rsidRPr="00DF2567">
        <w:rPr>
          <w:lang w:val="pl-PL"/>
        </w:rPr>
        <w:t>. Điều khiển tự động 3 băng tải.</w:t>
      </w:r>
    </w:p>
    <w:p w14:paraId="7C1965B5" w14:textId="77777777" w:rsidR="004305A0" w:rsidRPr="00DF2567" w:rsidRDefault="004305A0" w:rsidP="004305A0">
      <w:pPr>
        <w:spacing w:before="120"/>
        <w:jc w:val="both"/>
        <w:rPr>
          <w:lang w:val="pl-PL"/>
        </w:rPr>
      </w:pPr>
      <w:r>
        <w:rPr>
          <w:lang w:val="pl-PL"/>
        </w:rPr>
        <w:t>2.4.4</w:t>
      </w:r>
      <w:r w:rsidRPr="004465A0">
        <w:rPr>
          <w:lang w:val="pl-PL"/>
        </w:rPr>
        <w:t>. Điều khiển luân phiên nhiều động cơ hoạt động theo chu kỳ</w:t>
      </w:r>
      <w:r>
        <w:rPr>
          <w:lang w:val="pl-PL"/>
        </w:rPr>
        <w:t>.</w:t>
      </w:r>
    </w:p>
    <w:p w14:paraId="755FD6CC" w14:textId="77777777" w:rsidR="004305A0" w:rsidRPr="00DF2567" w:rsidRDefault="004305A0" w:rsidP="004305A0">
      <w:pPr>
        <w:spacing w:before="120"/>
        <w:jc w:val="both"/>
        <w:rPr>
          <w:lang w:val="pl-PL"/>
        </w:rPr>
      </w:pPr>
      <w:r>
        <w:rPr>
          <w:lang w:val="pl-PL"/>
        </w:rPr>
        <w:t>2.4.5</w:t>
      </w:r>
      <w:r w:rsidRPr="00DF2567">
        <w:rPr>
          <w:lang w:val="pl-PL"/>
        </w:rPr>
        <w:t>. Điều khiển chiếu sáng theo giờ.</w:t>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p>
    <w:p w14:paraId="78C04EA9" w14:textId="77777777" w:rsidR="004305A0" w:rsidRPr="00DF2567" w:rsidRDefault="004305A0" w:rsidP="004305A0">
      <w:pPr>
        <w:spacing w:before="120"/>
        <w:ind w:left="-3" w:firstLine="1137"/>
        <w:jc w:val="both"/>
        <w:rPr>
          <w:lang w:val="pl-PL"/>
        </w:rPr>
      </w:pPr>
    </w:p>
    <w:p w14:paraId="0496A1A9" w14:textId="77777777" w:rsidR="004305A0" w:rsidRPr="00DF2567" w:rsidRDefault="004305A0" w:rsidP="004305A0">
      <w:pPr>
        <w:spacing w:before="120"/>
        <w:ind w:firstLine="720"/>
        <w:jc w:val="both"/>
        <w:rPr>
          <w:bCs/>
          <w:lang w:val="pl-PL" w:eastAsia="ko-KR"/>
        </w:rPr>
      </w:pPr>
      <w:r w:rsidRPr="00DF2567">
        <w:rPr>
          <w:b/>
          <w:lang w:val="pl-PL"/>
        </w:rPr>
        <w:lastRenderedPageBreak/>
        <w:t>Bài 6:</w:t>
      </w:r>
      <w:r w:rsidRPr="00DF2567">
        <w:rPr>
          <w:bCs/>
          <w:lang w:val="pl-PL"/>
        </w:rPr>
        <w:t xml:space="preserve"> </w:t>
      </w:r>
      <w:r w:rsidRPr="00DF2567">
        <w:rPr>
          <w:lang w:val="pl-PL"/>
        </w:rPr>
        <w:t>Điều khiển tòa nhà thông minh</w:t>
      </w:r>
      <w:r w:rsidRPr="00DF2567">
        <w:rPr>
          <w:bCs/>
          <w:lang w:val="pl-PL" w:eastAsia="ko-KR"/>
        </w:rPr>
        <w:t xml:space="preserve"> </w:t>
      </w:r>
      <w:r>
        <w:rPr>
          <w:i/>
          <w:iCs/>
          <w:lang w:val="pl-PL" w:eastAsia="ko-KR"/>
        </w:rPr>
        <w:tab/>
      </w:r>
      <w:r>
        <w:rPr>
          <w:i/>
          <w:iCs/>
          <w:lang w:val="pl-PL" w:eastAsia="ko-KR"/>
        </w:rPr>
        <w:tab/>
        <w:t>Thời gian: 34</w:t>
      </w:r>
      <w:r w:rsidRPr="00DF2567">
        <w:rPr>
          <w:i/>
          <w:iCs/>
          <w:lang w:val="pl-PL" w:eastAsia="ko-KR"/>
        </w:rPr>
        <w:t xml:space="preserve"> giờ</w:t>
      </w:r>
    </w:p>
    <w:p w14:paraId="21C4720A" w14:textId="77777777" w:rsidR="004305A0" w:rsidRPr="00DF2567" w:rsidRDefault="004305A0" w:rsidP="004305A0">
      <w:pPr>
        <w:spacing w:before="120"/>
        <w:ind w:firstLine="109"/>
        <w:jc w:val="both"/>
        <w:rPr>
          <w:iCs/>
          <w:lang w:eastAsia="ko-KR"/>
        </w:rPr>
      </w:pPr>
      <w:r w:rsidRPr="00DF2567">
        <w:rPr>
          <w:iCs/>
          <w:lang w:eastAsia="ko-KR"/>
        </w:rPr>
        <w:t xml:space="preserve">1. </w:t>
      </w:r>
      <w:r w:rsidRPr="00DF2567">
        <w:rPr>
          <w:iCs/>
          <w:lang w:val="vi-VN" w:eastAsia="ko-KR"/>
        </w:rPr>
        <w:t>Mục tiêu</w:t>
      </w:r>
      <w:r w:rsidRPr="00DF2567">
        <w:rPr>
          <w:iCs/>
          <w:lang w:eastAsia="ko-KR"/>
        </w:rPr>
        <w:t xml:space="preserve"> của bài</w:t>
      </w:r>
      <w:r w:rsidRPr="00DF2567">
        <w:rPr>
          <w:iCs/>
          <w:lang w:val="vi-VN" w:eastAsia="ko-KR"/>
        </w:rPr>
        <w:t>:</w:t>
      </w:r>
    </w:p>
    <w:p w14:paraId="0857B278" w14:textId="77777777" w:rsidR="004305A0" w:rsidRPr="00DF2567" w:rsidRDefault="004305A0" w:rsidP="004305A0">
      <w:pPr>
        <w:tabs>
          <w:tab w:val="num" w:pos="763"/>
        </w:tabs>
        <w:spacing w:before="120"/>
        <w:ind w:left="545"/>
        <w:jc w:val="both"/>
        <w:rPr>
          <w:lang w:val="pl-PL"/>
        </w:rPr>
      </w:pPr>
      <w:r>
        <w:rPr>
          <w:lang w:val="pl-PL"/>
        </w:rPr>
        <w:t xml:space="preserve">- </w:t>
      </w:r>
      <w:r w:rsidRPr="00DF2567">
        <w:rPr>
          <w:lang w:val="pl-PL"/>
        </w:rPr>
        <w:t>Thiết lập, lắp đặt được các thiết bị của hệ thống tòa nhà thông minh.</w:t>
      </w:r>
    </w:p>
    <w:p w14:paraId="276647FD" w14:textId="77777777" w:rsidR="004305A0" w:rsidRPr="00DF2567" w:rsidRDefault="004305A0" w:rsidP="004305A0">
      <w:pPr>
        <w:tabs>
          <w:tab w:val="num" w:pos="763"/>
        </w:tabs>
        <w:spacing w:before="120"/>
        <w:ind w:left="545"/>
        <w:jc w:val="both"/>
        <w:rPr>
          <w:lang w:val="pl-PL"/>
        </w:rPr>
      </w:pPr>
      <w:r>
        <w:rPr>
          <w:lang w:val="pl-PL"/>
        </w:rPr>
        <w:t xml:space="preserve">- </w:t>
      </w:r>
      <w:r w:rsidRPr="00DF2567">
        <w:rPr>
          <w:lang w:val="pl-PL"/>
        </w:rPr>
        <w:t>Rèn luyện tính cẩn thận, tỉ mỉ, chính xác, tư duy khoa học và sáng tạo.</w:t>
      </w:r>
    </w:p>
    <w:p w14:paraId="19E476B3" w14:textId="77777777" w:rsidR="004305A0" w:rsidRPr="00DF2567" w:rsidRDefault="004305A0" w:rsidP="004305A0">
      <w:pPr>
        <w:tabs>
          <w:tab w:val="num" w:pos="763"/>
        </w:tabs>
        <w:spacing w:before="120"/>
        <w:ind w:left="545"/>
        <w:jc w:val="both"/>
        <w:rPr>
          <w:lang w:val="pl-PL"/>
        </w:rPr>
      </w:pPr>
      <w:r>
        <w:rPr>
          <w:lang w:val="pl-PL"/>
        </w:rPr>
        <w:t xml:space="preserve">- </w:t>
      </w:r>
      <w:r w:rsidRPr="00DF2567">
        <w:rPr>
          <w:lang w:val="pl-PL"/>
        </w:rPr>
        <w:t>Đảm bảo an toàn cho người và thiết bị.</w:t>
      </w:r>
    </w:p>
    <w:p w14:paraId="6CAA76EF" w14:textId="77777777" w:rsidR="004305A0" w:rsidRPr="00DF2567" w:rsidRDefault="004305A0" w:rsidP="004305A0">
      <w:pPr>
        <w:spacing w:before="120"/>
        <w:jc w:val="both"/>
        <w:rPr>
          <w:lang w:val="pl-PL"/>
        </w:rPr>
      </w:pPr>
      <w:r w:rsidRPr="00DF2567">
        <w:rPr>
          <w:iCs/>
          <w:lang w:val="pl-PL"/>
        </w:rPr>
        <w:t xml:space="preserve">2. Nội dung của bài: </w:t>
      </w:r>
      <w:r w:rsidRPr="00DF2567">
        <w:rPr>
          <w:iCs/>
          <w:lang w:val="pl-PL"/>
        </w:rPr>
        <w:tab/>
      </w:r>
      <w:r w:rsidRPr="00DF2567">
        <w:rPr>
          <w:iCs/>
          <w:lang w:val="pl-PL"/>
        </w:rPr>
        <w:tab/>
      </w:r>
      <w:r w:rsidRPr="00DF2567">
        <w:rPr>
          <w:iCs/>
          <w:lang w:val="pl-PL"/>
        </w:rPr>
        <w:tab/>
        <w:t xml:space="preserve"> </w:t>
      </w:r>
      <w:r w:rsidRPr="00DF2567">
        <w:rPr>
          <w:iCs/>
          <w:lang w:val="pl-PL"/>
        </w:rPr>
        <w:tab/>
      </w:r>
    </w:p>
    <w:p w14:paraId="62A19AB8" w14:textId="77777777" w:rsidR="004305A0" w:rsidRPr="00DF2567" w:rsidRDefault="004305A0" w:rsidP="004305A0">
      <w:pPr>
        <w:spacing w:before="120"/>
        <w:jc w:val="both"/>
        <w:rPr>
          <w:lang w:val="pl-PL"/>
        </w:rPr>
      </w:pPr>
      <w:r w:rsidRPr="00DF2567">
        <w:rPr>
          <w:lang w:val="pl-PL"/>
        </w:rPr>
        <w:t xml:space="preserve">2.1. Giới thiệu chung. </w:t>
      </w:r>
    </w:p>
    <w:p w14:paraId="6CB97442" w14:textId="77777777" w:rsidR="004305A0" w:rsidRPr="00DF2567" w:rsidRDefault="004305A0" w:rsidP="004305A0">
      <w:pPr>
        <w:spacing w:before="120"/>
        <w:jc w:val="both"/>
        <w:rPr>
          <w:lang w:val="pl-PL"/>
        </w:rPr>
      </w:pPr>
      <w:r w:rsidRPr="00DF2567">
        <w:rPr>
          <w:lang w:val="pl-PL"/>
        </w:rPr>
        <w:t>2.2. Cấu trúc của hệ thống nhà thông minh.</w:t>
      </w:r>
    </w:p>
    <w:p w14:paraId="21AE0C01" w14:textId="77777777" w:rsidR="004305A0" w:rsidRPr="00DF2567" w:rsidRDefault="004305A0" w:rsidP="004305A0">
      <w:pPr>
        <w:spacing w:before="120"/>
        <w:jc w:val="both"/>
        <w:rPr>
          <w:lang w:val="pl-PL"/>
        </w:rPr>
      </w:pPr>
      <w:r w:rsidRPr="00DF2567">
        <w:rPr>
          <w:lang w:val="pl-PL"/>
        </w:rPr>
        <w:t>2.3. Một số thiết bị của hệ thống nhà thông minh.</w:t>
      </w:r>
    </w:p>
    <w:p w14:paraId="2D0F37F0" w14:textId="77777777" w:rsidR="004305A0" w:rsidRPr="009562FE" w:rsidRDefault="004305A0" w:rsidP="004305A0">
      <w:pPr>
        <w:spacing w:before="120"/>
        <w:jc w:val="both"/>
        <w:rPr>
          <w:color w:val="FF0000"/>
          <w:lang w:val="pl-PL"/>
        </w:rPr>
      </w:pPr>
      <w:r w:rsidRPr="009562FE">
        <w:rPr>
          <w:color w:val="FF0000"/>
          <w:lang w:val="pl-PL"/>
        </w:rPr>
        <w:t xml:space="preserve">2.3.1. Module nguồn KNX . </w:t>
      </w:r>
    </w:p>
    <w:p w14:paraId="3BE1C728" w14:textId="77777777" w:rsidR="004305A0" w:rsidRPr="009562FE" w:rsidRDefault="004305A0" w:rsidP="004305A0">
      <w:pPr>
        <w:spacing w:before="120"/>
        <w:jc w:val="both"/>
        <w:rPr>
          <w:color w:val="FF0000"/>
          <w:lang w:val="pl-PL"/>
        </w:rPr>
      </w:pPr>
      <w:r w:rsidRPr="009562FE">
        <w:rPr>
          <w:color w:val="FF0000"/>
          <w:lang w:val="pl-PL"/>
        </w:rPr>
        <w:t>2.3.2. Module đóng ngắt.</w:t>
      </w:r>
    </w:p>
    <w:p w14:paraId="5FA2229F" w14:textId="77777777" w:rsidR="004305A0" w:rsidRPr="009562FE" w:rsidRDefault="004305A0" w:rsidP="004305A0">
      <w:pPr>
        <w:spacing w:before="120"/>
        <w:jc w:val="both"/>
        <w:rPr>
          <w:color w:val="FF0000"/>
          <w:lang w:val="es-ES_tradnl"/>
        </w:rPr>
      </w:pPr>
      <w:r w:rsidRPr="009562FE">
        <w:rPr>
          <w:color w:val="FF0000"/>
          <w:lang w:val="pl-PL"/>
        </w:rPr>
        <w:t>2.3.3. Module công tắc 3 gang</w:t>
      </w:r>
      <w:r w:rsidRPr="009562FE">
        <w:rPr>
          <w:color w:val="FF0000"/>
          <w:lang w:val="es-ES_tradnl"/>
        </w:rPr>
        <w:t>.</w:t>
      </w:r>
    </w:p>
    <w:p w14:paraId="6A170679" w14:textId="77777777" w:rsidR="004305A0" w:rsidRPr="009562FE" w:rsidRDefault="004305A0" w:rsidP="004305A0">
      <w:pPr>
        <w:spacing w:before="120"/>
        <w:jc w:val="both"/>
        <w:rPr>
          <w:color w:val="FF0000"/>
          <w:lang w:val="pl-PL"/>
        </w:rPr>
      </w:pPr>
      <w:r w:rsidRPr="009562FE">
        <w:rPr>
          <w:color w:val="FF0000"/>
          <w:lang w:val="es-ES_tradnl"/>
        </w:rPr>
        <w:t xml:space="preserve">2.3.4. </w:t>
      </w:r>
      <w:r w:rsidRPr="009562FE">
        <w:rPr>
          <w:color w:val="FF0000"/>
          <w:lang w:val="pl-PL"/>
        </w:rPr>
        <w:t>Module Dimmer.</w:t>
      </w:r>
    </w:p>
    <w:p w14:paraId="1060528F" w14:textId="77777777" w:rsidR="004305A0" w:rsidRPr="009562FE" w:rsidRDefault="004305A0" w:rsidP="004305A0">
      <w:pPr>
        <w:spacing w:before="120"/>
        <w:jc w:val="both"/>
        <w:rPr>
          <w:color w:val="FF0000"/>
          <w:lang w:val="es-ES_tradnl"/>
        </w:rPr>
      </w:pPr>
      <w:r w:rsidRPr="009562FE">
        <w:rPr>
          <w:color w:val="FF0000"/>
          <w:lang w:val="pl-PL"/>
        </w:rPr>
        <w:t>2.3.5 Module điều khiển rèm.</w:t>
      </w:r>
    </w:p>
    <w:p w14:paraId="5A4C026D" w14:textId="77777777" w:rsidR="004305A0" w:rsidRPr="009562FE" w:rsidRDefault="004305A0" w:rsidP="004305A0">
      <w:pPr>
        <w:spacing w:before="120"/>
        <w:ind w:left="-142" w:firstLine="142"/>
        <w:jc w:val="both"/>
        <w:rPr>
          <w:color w:val="FF0000"/>
          <w:lang w:val="pl-PL"/>
        </w:rPr>
      </w:pPr>
      <w:r w:rsidRPr="009562FE">
        <w:rPr>
          <w:color w:val="FF0000"/>
          <w:lang w:val="pl-PL"/>
        </w:rPr>
        <w:t>2.4. Bài tập thực hành.</w:t>
      </w:r>
    </w:p>
    <w:p w14:paraId="3105FE91" w14:textId="77777777" w:rsidR="004305A0" w:rsidRPr="009562FE" w:rsidRDefault="004305A0" w:rsidP="004305A0">
      <w:pPr>
        <w:spacing w:before="120"/>
        <w:ind w:left="-78" w:firstLine="78"/>
        <w:jc w:val="both"/>
        <w:rPr>
          <w:color w:val="FF0000"/>
          <w:lang w:val="pl-PL"/>
        </w:rPr>
      </w:pPr>
      <w:r w:rsidRPr="009562FE">
        <w:rPr>
          <w:color w:val="FF0000"/>
          <w:lang w:val="pl-PL"/>
        </w:rPr>
        <w:t>2.4.1. Hệ thống điều khiển chiếu sáng mô hình tòa nhà.</w:t>
      </w:r>
    </w:p>
    <w:p w14:paraId="4E03DAE4" w14:textId="77777777" w:rsidR="004305A0" w:rsidRPr="009562FE" w:rsidRDefault="004305A0" w:rsidP="004305A0">
      <w:pPr>
        <w:spacing w:before="120"/>
        <w:ind w:left="-142" w:firstLine="142"/>
        <w:jc w:val="both"/>
        <w:rPr>
          <w:color w:val="FF0000"/>
          <w:lang w:val="pl-PL"/>
        </w:rPr>
      </w:pPr>
      <w:r w:rsidRPr="009562FE">
        <w:rPr>
          <w:color w:val="FF0000"/>
          <w:lang w:val="pl-PL"/>
        </w:rPr>
        <w:t>2.4.2. Hệ thống điều khiển đèn led downlinght.</w:t>
      </w:r>
    </w:p>
    <w:p w14:paraId="04F12AFB" w14:textId="77777777" w:rsidR="004305A0" w:rsidRPr="009562FE" w:rsidRDefault="004305A0" w:rsidP="004305A0">
      <w:pPr>
        <w:spacing w:before="120"/>
        <w:jc w:val="both"/>
        <w:rPr>
          <w:color w:val="FF0000"/>
          <w:lang w:val="pl-PL"/>
        </w:rPr>
      </w:pPr>
      <w:r w:rsidRPr="009562FE">
        <w:rPr>
          <w:color w:val="FF0000"/>
          <w:lang w:val="pl-PL"/>
        </w:rPr>
        <w:t>2.4.3. Hệ thống điều khiển rèm cửa.</w:t>
      </w:r>
    </w:p>
    <w:p w14:paraId="330AA3F8" w14:textId="77777777" w:rsidR="004305A0" w:rsidRPr="009562FE" w:rsidRDefault="004305A0" w:rsidP="004305A0">
      <w:pPr>
        <w:spacing w:before="120"/>
        <w:jc w:val="both"/>
        <w:rPr>
          <w:color w:val="FF0000"/>
          <w:lang w:val="pl-PL"/>
        </w:rPr>
      </w:pPr>
      <w:r w:rsidRPr="009562FE">
        <w:rPr>
          <w:color w:val="FF0000"/>
          <w:lang w:val="pl-PL"/>
        </w:rPr>
        <w:t>2.4.4. Hệ thống điều khiển động cơ quạt.</w:t>
      </w:r>
    </w:p>
    <w:p w14:paraId="3A413131" w14:textId="77777777" w:rsidR="004305A0" w:rsidRPr="009562FE" w:rsidRDefault="004305A0" w:rsidP="004305A0">
      <w:pPr>
        <w:spacing w:before="120"/>
        <w:ind w:left="-142" w:firstLine="142"/>
        <w:jc w:val="both"/>
        <w:rPr>
          <w:color w:val="FF0000"/>
          <w:lang w:val="pl-PL"/>
        </w:rPr>
      </w:pPr>
      <w:r w:rsidRPr="009562FE">
        <w:rPr>
          <w:color w:val="FF0000"/>
          <w:lang w:val="pl-PL"/>
        </w:rPr>
        <w:t>2.4.5 Hệ thống điều khiển toàn bộ tòa nhà.</w:t>
      </w:r>
    </w:p>
    <w:p w14:paraId="7209054E" w14:textId="77777777" w:rsidR="004305A0" w:rsidRPr="00DF2567" w:rsidRDefault="004305A0" w:rsidP="004305A0">
      <w:pPr>
        <w:spacing w:before="120"/>
        <w:ind w:left="-142"/>
        <w:jc w:val="both"/>
        <w:rPr>
          <w:b/>
          <w:lang w:val="es-ES_tradnl" w:eastAsia="ko-KR"/>
        </w:rPr>
      </w:pPr>
      <w:r w:rsidRPr="00DF2567">
        <w:rPr>
          <w:b/>
          <w:lang w:val="es-ES_tradnl" w:eastAsia="ko-KR"/>
        </w:rPr>
        <w:t>IV. Điều kiện thực hiện mô đun:</w:t>
      </w:r>
    </w:p>
    <w:p w14:paraId="5F1D7FBD" w14:textId="77777777" w:rsidR="004305A0" w:rsidRPr="00DF2567" w:rsidRDefault="004305A0" w:rsidP="004305A0">
      <w:pPr>
        <w:spacing w:before="120"/>
        <w:jc w:val="both"/>
        <w:rPr>
          <w:lang w:val="es-ES_tradnl"/>
        </w:rPr>
      </w:pPr>
      <w:r w:rsidRPr="00DF2567">
        <w:rPr>
          <w:lang w:val="es-ES_tradnl"/>
        </w:rPr>
        <w:t>1. Phòng học chuyên môn hóa/ nhà xưởng:</w:t>
      </w:r>
    </w:p>
    <w:p w14:paraId="09BA5FFD" w14:textId="77777777" w:rsidR="004305A0" w:rsidRPr="00DF2567" w:rsidRDefault="004305A0" w:rsidP="004305A0">
      <w:pPr>
        <w:numPr>
          <w:ilvl w:val="0"/>
          <w:numId w:val="42"/>
        </w:numPr>
        <w:tabs>
          <w:tab w:val="num" w:pos="763"/>
        </w:tabs>
        <w:spacing w:before="120"/>
        <w:ind w:firstLine="545"/>
        <w:jc w:val="both"/>
        <w:rPr>
          <w:lang w:val="pl-PL"/>
        </w:rPr>
      </w:pPr>
      <w:r w:rsidRPr="00DF2567">
        <w:rPr>
          <w:lang w:val="pl-PL"/>
        </w:rPr>
        <w:t xml:space="preserve"> Phòng học lý thuyết có trang bị phương tiện nghe, nhìn.</w:t>
      </w:r>
    </w:p>
    <w:p w14:paraId="4E0116B8" w14:textId="77777777" w:rsidR="004305A0" w:rsidRPr="00DF2567" w:rsidRDefault="004305A0" w:rsidP="004305A0">
      <w:pPr>
        <w:numPr>
          <w:ilvl w:val="0"/>
          <w:numId w:val="42"/>
        </w:numPr>
        <w:tabs>
          <w:tab w:val="num" w:pos="763"/>
        </w:tabs>
        <w:spacing w:before="120"/>
        <w:ind w:firstLine="545"/>
        <w:jc w:val="both"/>
        <w:rPr>
          <w:lang w:val="pl-PL"/>
        </w:rPr>
      </w:pPr>
      <w:r w:rsidRPr="00DF2567">
        <w:rPr>
          <w:lang w:val="pl-PL"/>
        </w:rPr>
        <w:t xml:space="preserve"> Xưởng thực hành lập trình cỡ nhỏ.</w:t>
      </w:r>
    </w:p>
    <w:p w14:paraId="1AD17853" w14:textId="77777777" w:rsidR="004305A0" w:rsidRPr="00DF2567" w:rsidRDefault="004305A0" w:rsidP="004305A0">
      <w:pPr>
        <w:spacing w:before="120"/>
        <w:jc w:val="both"/>
      </w:pPr>
      <w:r w:rsidRPr="00DF2567">
        <w:t>2. Trang thiết bị máy móc:</w:t>
      </w:r>
    </w:p>
    <w:p w14:paraId="7101B5B5" w14:textId="77777777" w:rsidR="004305A0" w:rsidRPr="00DF2567" w:rsidRDefault="004305A0" w:rsidP="004305A0">
      <w:pPr>
        <w:numPr>
          <w:ilvl w:val="0"/>
          <w:numId w:val="44"/>
        </w:numPr>
        <w:spacing w:before="120"/>
        <w:jc w:val="both"/>
        <w:rPr>
          <w:lang w:val="en-AU"/>
        </w:rPr>
      </w:pPr>
      <w:r w:rsidRPr="00DF2567">
        <w:rPr>
          <w:lang w:val="en-AU"/>
        </w:rPr>
        <w:t>PC, phần mềm chuyên dùng.</w:t>
      </w:r>
    </w:p>
    <w:p w14:paraId="69A4CB60" w14:textId="77777777" w:rsidR="004305A0" w:rsidRPr="00DF2567" w:rsidRDefault="004305A0" w:rsidP="004305A0">
      <w:pPr>
        <w:numPr>
          <w:ilvl w:val="0"/>
          <w:numId w:val="44"/>
        </w:numPr>
        <w:spacing w:before="120"/>
        <w:jc w:val="both"/>
        <w:rPr>
          <w:lang w:val="pt-BR"/>
        </w:rPr>
      </w:pPr>
      <w:r w:rsidRPr="00DF2567">
        <w:rPr>
          <w:lang w:val="pt-BR"/>
        </w:rPr>
        <w:t>Projector, overhead.</w:t>
      </w:r>
    </w:p>
    <w:p w14:paraId="721B0DFE" w14:textId="77777777" w:rsidR="004305A0" w:rsidRPr="00DF2567" w:rsidRDefault="004305A0" w:rsidP="004305A0">
      <w:pPr>
        <w:numPr>
          <w:ilvl w:val="0"/>
          <w:numId w:val="44"/>
        </w:numPr>
        <w:spacing w:before="120"/>
        <w:jc w:val="both"/>
        <w:rPr>
          <w:b/>
          <w:bCs/>
          <w:lang w:val="es-ES_tradnl" w:eastAsia="ko-KR"/>
        </w:rPr>
      </w:pPr>
      <w:r w:rsidRPr="00DF2567">
        <w:rPr>
          <w:lang w:val="es-ES_tradnl"/>
        </w:rPr>
        <w:t>Máy chiếu vật thể ba chiều.</w:t>
      </w:r>
    </w:p>
    <w:p w14:paraId="12F4CD9A" w14:textId="77777777" w:rsidR="004305A0" w:rsidRPr="00DF2567" w:rsidRDefault="004305A0" w:rsidP="004305A0">
      <w:pPr>
        <w:numPr>
          <w:ilvl w:val="0"/>
          <w:numId w:val="44"/>
        </w:numPr>
        <w:spacing w:before="120"/>
        <w:jc w:val="both"/>
        <w:rPr>
          <w:lang w:val="es-ES_tradnl"/>
        </w:rPr>
      </w:pPr>
      <w:r w:rsidRPr="00DF2567">
        <w:rPr>
          <w:lang w:val="es-ES_tradnl"/>
        </w:rPr>
        <w:t>Nguồn điện AC 3 pha, 1 pha.</w:t>
      </w:r>
    </w:p>
    <w:p w14:paraId="54803807" w14:textId="77777777" w:rsidR="004305A0" w:rsidRPr="00DF2567" w:rsidRDefault="004305A0" w:rsidP="004305A0">
      <w:pPr>
        <w:numPr>
          <w:ilvl w:val="0"/>
          <w:numId w:val="44"/>
        </w:numPr>
        <w:spacing w:before="120"/>
        <w:jc w:val="both"/>
        <w:rPr>
          <w:lang w:val="es-ES_tradnl"/>
        </w:rPr>
      </w:pPr>
      <w:r w:rsidRPr="00DF2567">
        <w:rPr>
          <w:lang w:val="es-ES_tradnl"/>
        </w:rPr>
        <w:t>Nguồn điện DC điều chỉnh được.</w:t>
      </w:r>
    </w:p>
    <w:p w14:paraId="55F24F64" w14:textId="77777777" w:rsidR="004305A0" w:rsidRPr="00DF2567" w:rsidRDefault="004305A0" w:rsidP="004305A0">
      <w:pPr>
        <w:numPr>
          <w:ilvl w:val="0"/>
          <w:numId w:val="44"/>
        </w:numPr>
        <w:spacing w:before="120"/>
        <w:jc w:val="both"/>
        <w:rPr>
          <w:lang w:val="es-ES_tradnl"/>
        </w:rPr>
      </w:pPr>
      <w:r w:rsidRPr="00DF2567">
        <w:rPr>
          <w:lang w:val="es-ES_tradnl"/>
        </w:rPr>
        <w:t>Bộ lập trình loại nhỏ LOGO!</w:t>
      </w:r>
    </w:p>
    <w:p w14:paraId="4BDC89EB" w14:textId="77777777" w:rsidR="004305A0" w:rsidRPr="00DF2567" w:rsidRDefault="004305A0" w:rsidP="004305A0">
      <w:pPr>
        <w:numPr>
          <w:ilvl w:val="0"/>
          <w:numId w:val="44"/>
        </w:numPr>
        <w:spacing w:before="120"/>
        <w:jc w:val="both"/>
        <w:rPr>
          <w:b/>
          <w:bCs/>
          <w:lang w:val="es-ES_tradnl" w:eastAsia="ko-KR"/>
        </w:rPr>
      </w:pPr>
      <w:r w:rsidRPr="00DF2567">
        <w:rPr>
          <w:lang w:val="es-ES_tradnl"/>
        </w:rPr>
        <w:t>Các thiết bị thực hành điều khiển tòa nhà thông minh</w:t>
      </w:r>
    </w:p>
    <w:p w14:paraId="66A3C6FF" w14:textId="77777777" w:rsidR="004305A0" w:rsidRPr="00DF2567" w:rsidRDefault="004305A0" w:rsidP="004305A0">
      <w:pPr>
        <w:spacing w:before="120"/>
        <w:jc w:val="both"/>
        <w:rPr>
          <w:b/>
          <w:bCs/>
          <w:lang w:val="es-ES_tradnl" w:eastAsia="ko-KR"/>
        </w:rPr>
      </w:pPr>
      <w:r w:rsidRPr="00DF2567">
        <w:rPr>
          <w:lang w:val="es-ES_tradnl"/>
        </w:rPr>
        <w:t>3. Học liệu, dụng cụ, nguyên vật liệu:</w:t>
      </w:r>
    </w:p>
    <w:p w14:paraId="3416218B" w14:textId="77777777" w:rsidR="004305A0" w:rsidRPr="00DF2567" w:rsidRDefault="004305A0" w:rsidP="004305A0">
      <w:pPr>
        <w:numPr>
          <w:ilvl w:val="0"/>
          <w:numId w:val="42"/>
        </w:numPr>
        <w:tabs>
          <w:tab w:val="num" w:pos="763"/>
        </w:tabs>
        <w:spacing w:before="120"/>
        <w:ind w:firstLine="545"/>
        <w:jc w:val="both"/>
        <w:rPr>
          <w:lang w:val="pl-PL"/>
        </w:rPr>
      </w:pPr>
      <w:r w:rsidRPr="00DF2567">
        <w:rPr>
          <w:lang w:val="pl-PL"/>
        </w:rPr>
        <w:lastRenderedPageBreak/>
        <w:t xml:space="preserve">Vật liệu: </w:t>
      </w:r>
    </w:p>
    <w:p w14:paraId="5011A378" w14:textId="77777777" w:rsidR="004305A0" w:rsidRPr="00DF2567" w:rsidRDefault="004305A0" w:rsidP="004305A0">
      <w:pPr>
        <w:numPr>
          <w:ilvl w:val="0"/>
          <w:numId w:val="44"/>
        </w:numPr>
        <w:spacing w:before="120"/>
        <w:jc w:val="both"/>
        <w:rPr>
          <w:lang w:val="pt-BR"/>
        </w:rPr>
      </w:pPr>
      <w:r w:rsidRPr="00DF2567">
        <w:rPr>
          <w:lang w:val="pt-BR"/>
        </w:rPr>
        <w:t>Bàn, giá thực tập.</w:t>
      </w:r>
    </w:p>
    <w:p w14:paraId="4FB9017E" w14:textId="77777777" w:rsidR="004305A0" w:rsidRPr="00DF2567" w:rsidRDefault="004305A0" w:rsidP="004305A0">
      <w:pPr>
        <w:numPr>
          <w:ilvl w:val="0"/>
          <w:numId w:val="44"/>
        </w:numPr>
        <w:spacing w:before="120"/>
        <w:jc w:val="both"/>
        <w:rPr>
          <w:lang w:val="pt-BR"/>
        </w:rPr>
      </w:pPr>
      <w:r w:rsidRPr="00DF2567">
        <w:rPr>
          <w:lang w:val="pt-BR"/>
        </w:rPr>
        <w:t>Dây nối.</w:t>
      </w:r>
    </w:p>
    <w:p w14:paraId="077B22E2" w14:textId="77777777" w:rsidR="004305A0" w:rsidRPr="00DF2567" w:rsidRDefault="004305A0" w:rsidP="004305A0">
      <w:pPr>
        <w:numPr>
          <w:ilvl w:val="0"/>
          <w:numId w:val="44"/>
        </w:numPr>
        <w:spacing w:before="120"/>
        <w:jc w:val="both"/>
        <w:rPr>
          <w:lang w:val="pt-BR"/>
        </w:rPr>
      </w:pPr>
      <w:r w:rsidRPr="00DF2567">
        <w:rPr>
          <w:lang w:val="pt-BR"/>
        </w:rPr>
        <w:t>Các mô hình cần thiết</w:t>
      </w:r>
    </w:p>
    <w:p w14:paraId="19F5DEFE" w14:textId="77777777" w:rsidR="004305A0" w:rsidRPr="00DF2567" w:rsidRDefault="004305A0" w:rsidP="004305A0">
      <w:pPr>
        <w:numPr>
          <w:ilvl w:val="0"/>
          <w:numId w:val="44"/>
        </w:numPr>
        <w:spacing w:before="120"/>
        <w:jc w:val="both"/>
        <w:rPr>
          <w:lang w:val="pt-BR"/>
        </w:rPr>
      </w:pPr>
      <w:r w:rsidRPr="00DF2567">
        <w:rPr>
          <w:lang w:val="pt-BR"/>
        </w:rPr>
        <w:t>Dây dẫn điện đơn 12/10; 16/10; 20/10.</w:t>
      </w:r>
    </w:p>
    <w:p w14:paraId="0878742B" w14:textId="77777777" w:rsidR="004305A0" w:rsidRPr="00DF2567" w:rsidRDefault="004305A0" w:rsidP="004305A0">
      <w:pPr>
        <w:numPr>
          <w:ilvl w:val="0"/>
          <w:numId w:val="44"/>
        </w:numPr>
        <w:spacing w:before="120"/>
        <w:jc w:val="both"/>
        <w:rPr>
          <w:lang w:val="pt-BR"/>
        </w:rPr>
      </w:pPr>
      <w:r w:rsidRPr="00DF2567">
        <w:rPr>
          <w:lang w:val="pt-BR"/>
        </w:rPr>
        <w:t>Cáp điều khiển nhiều lõi.</w:t>
      </w:r>
    </w:p>
    <w:p w14:paraId="100D4A73" w14:textId="77777777" w:rsidR="004305A0" w:rsidRPr="00DF2567" w:rsidRDefault="004305A0" w:rsidP="004305A0">
      <w:pPr>
        <w:numPr>
          <w:ilvl w:val="0"/>
          <w:numId w:val="44"/>
        </w:numPr>
        <w:spacing w:before="120"/>
        <w:jc w:val="both"/>
        <w:rPr>
          <w:lang w:val="pt-BR"/>
        </w:rPr>
      </w:pPr>
      <w:r w:rsidRPr="00DF2567">
        <w:rPr>
          <w:lang w:val="pt-BR"/>
        </w:rPr>
        <w:t>Đầu cốt các loại.</w:t>
      </w:r>
    </w:p>
    <w:p w14:paraId="68EDD36D" w14:textId="77777777" w:rsidR="004305A0" w:rsidRPr="00DF2567" w:rsidRDefault="004305A0" w:rsidP="004305A0">
      <w:pPr>
        <w:numPr>
          <w:ilvl w:val="0"/>
          <w:numId w:val="44"/>
        </w:numPr>
        <w:spacing w:before="120"/>
        <w:jc w:val="both"/>
        <w:rPr>
          <w:lang w:val="pt-BR"/>
        </w:rPr>
      </w:pPr>
      <w:r w:rsidRPr="00DF2567">
        <w:rPr>
          <w:lang w:val="pt-BR"/>
        </w:rPr>
        <w:t>Vòng số thứ tự.</w:t>
      </w:r>
    </w:p>
    <w:p w14:paraId="06D4D88A" w14:textId="77777777" w:rsidR="004305A0" w:rsidRPr="00DF2567" w:rsidRDefault="004305A0" w:rsidP="004305A0">
      <w:pPr>
        <w:numPr>
          <w:ilvl w:val="0"/>
          <w:numId w:val="44"/>
        </w:numPr>
        <w:spacing w:before="120"/>
        <w:jc w:val="both"/>
        <w:rPr>
          <w:lang w:val="pt-BR"/>
        </w:rPr>
      </w:pPr>
      <w:r w:rsidRPr="00DF2567">
        <w:rPr>
          <w:lang w:val="pt-BR"/>
        </w:rPr>
        <w:t>ống luồn dây định dạng được (ống ruột gà).</w:t>
      </w:r>
    </w:p>
    <w:p w14:paraId="2E83D4BD" w14:textId="77777777" w:rsidR="004305A0" w:rsidRPr="00DF2567" w:rsidRDefault="004305A0" w:rsidP="004305A0">
      <w:pPr>
        <w:numPr>
          <w:ilvl w:val="0"/>
          <w:numId w:val="44"/>
        </w:numPr>
        <w:spacing w:before="120"/>
        <w:jc w:val="both"/>
        <w:rPr>
          <w:lang w:val="es-ES_tradnl"/>
        </w:rPr>
      </w:pPr>
      <w:r w:rsidRPr="00DF2567">
        <w:rPr>
          <w:lang w:val="es-ES_tradnl"/>
        </w:rPr>
        <w:t>Dây nhựa buộc gút.</w:t>
      </w:r>
    </w:p>
    <w:p w14:paraId="12852FC1" w14:textId="77777777" w:rsidR="004305A0" w:rsidRPr="00DF2567" w:rsidRDefault="004305A0" w:rsidP="004305A0">
      <w:pPr>
        <w:spacing w:before="120"/>
        <w:jc w:val="both"/>
      </w:pPr>
      <w:r w:rsidRPr="00DF2567">
        <w:t>4. Các điều kiện khác: Không</w:t>
      </w:r>
    </w:p>
    <w:p w14:paraId="1A85B178" w14:textId="77777777" w:rsidR="004305A0" w:rsidRPr="00DF2567" w:rsidRDefault="004305A0" w:rsidP="004305A0">
      <w:pPr>
        <w:spacing w:before="120"/>
        <w:ind w:left="-142"/>
        <w:jc w:val="both"/>
        <w:rPr>
          <w:b/>
          <w:lang w:val="es-ES_tradnl" w:eastAsia="ko-KR"/>
        </w:rPr>
      </w:pPr>
      <w:r w:rsidRPr="00DF2567">
        <w:rPr>
          <w:b/>
          <w:lang w:val="es-ES_tradnl" w:eastAsia="ko-KR"/>
        </w:rPr>
        <w:t>V. Nội dung và phương pháp, đánh giá</w:t>
      </w:r>
    </w:p>
    <w:p w14:paraId="15F5FE78" w14:textId="77777777" w:rsidR="004305A0" w:rsidRPr="00DF2567" w:rsidRDefault="004305A0" w:rsidP="004305A0">
      <w:pPr>
        <w:spacing w:before="120"/>
        <w:jc w:val="both"/>
        <w:rPr>
          <w:lang w:val="es-ES_tradnl"/>
        </w:rPr>
      </w:pPr>
      <w:r w:rsidRPr="00DF2567">
        <w:rPr>
          <w:lang w:val="es-ES_tradnl"/>
        </w:rPr>
        <w:t>1. Nội dung:</w:t>
      </w:r>
    </w:p>
    <w:p w14:paraId="19300C13" w14:textId="77777777" w:rsidR="004305A0" w:rsidRPr="00DF2567" w:rsidRDefault="004305A0" w:rsidP="004305A0">
      <w:pPr>
        <w:spacing w:before="120"/>
        <w:ind w:firstLine="284"/>
        <w:jc w:val="both"/>
        <w:rPr>
          <w:lang w:val="es-ES_tradnl"/>
        </w:rPr>
      </w:pPr>
      <w:r w:rsidRPr="00DF2567">
        <w:rPr>
          <w:lang w:val="es-ES_tradnl"/>
        </w:rPr>
        <w:t>- Kiến thức:</w:t>
      </w:r>
    </w:p>
    <w:p w14:paraId="634BFD82" w14:textId="77777777" w:rsidR="004305A0" w:rsidRPr="00DF2567" w:rsidRDefault="004305A0" w:rsidP="004305A0">
      <w:pPr>
        <w:spacing w:before="120"/>
        <w:ind w:left="567"/>
        <w:jc w:val="both"/>
        <w:rPr>
          <w:lang w:val="de-DE"/>
        </w:rPr>
      </w:pPr>
      <w:r w:rsidRPr="00DF2567">
        <w:rPr>
          <w:lang w:val="de-DE"/>
        </w:rPr>
        <w:t>+ Cấu tạo, cấu trúc chương trình, nguyên tắc nạp trình cho Logo!.</w:t>
      </w:r>
    </w:p>
    <w:p w14:paraId="75493E70" w14:textId="77777777" w:rsidR="004305A0" w:rsidRPr="00DF2567" w:rsidRDefault="004305A0" w:rsidP="004305A0">
      <w:pPr>
        <w:spacing w:before="120"/>
        <w:ind w:left="567"/>
        <w:jc w:val="both"/>
        <w:rPr>
          <w:lang w:val="de-DE"/>
        </w:rPr>
      </w:pPr>
      <w:r w:rsidRPr="00DF2567">
        <w:rPr>
          <w:lang w:val="de-DE"/>
        </w:rPr>
        <w:t>+ Phân tích luận lý chương trình, viết chương trình theo yêu cầu kỹ thuật.</w:t>
      </w:r>
    </w:p>
    <w:p w14:paraId="15ED4334" w14:textId="77777777" w:rsidR="004305A0" w:rsidRPr="00DF2567" w:rsidRDefault="004305A0" w:rsidP="004305A0">
      <w:pPr>
        <w:spacing w:before="120"/>
        <w:ind w:firstLine="284"/>
        <w:jc w:val="both"/>
        <w:rPr>
          <w:lang w:val="de-DE"/>
        </w:rPr>
      </w:pPr>
      <w:r w:rsidRPr="00DF2567">
        <w:rPr>
          <w:lang w:val="de-DE"/>
        </w:rPr>
        <w:t>- Kỹ năng:</w:t>
      </w:r>
    </w:p>
    <w:p w14:paraId="4A37E6C0" w14:textId="77777777" w:rsidR="004305A0" w:rsidRPr="00DF2567" w:rsidRDefault="004305A0" w:rsidP="004305A0">
      <w:pPr>
        <w:spacing w:before="120"/>
        <w:ind w:left="567"/>
        <w:jc w:val="both"/>
        <w:rPr>
          <w:lang w:val="de-DE"/>
        </w:rPr>
      </w:pPr>
      <w:r w:rsidRPr="00DF2567">
        <w:rPr>
          <w:lang w:val="de-DE"/>
        </w:rPr>
        <w:t>+ Thao tác nạp trình trực tiếp, dùng các phần mềm tương ứng.</w:t>
      </w:r>
    </w:p>
    <w:p w14:paraId="5D9C2AD1" w14:textId="77777777" w:rsidR="004305A0" w:rsidRPr="00DF2567" w:rsidRDefault="004305A0" w:rsidP="004305A0">
      <w:pPr>
        <w:spacing w:before="120"/>
        <w:ind w:left="567"/>
        <w:jc w:val="both"/>
        <w:rPr>
          <w:lang w:val="de-DE"/>
        </w:rPr>
      </w:pPr>
      <w:r w:rsidRPr="00DF2567">
        <w:rPr>
          <w:lang w:val="de-DE"/>
        </w:rPr>
        <w:t>+ Kỹ năng kiểm tra, phát hiện sai lỗi của chương trình và sửa chữa khắc phục.</w:t>
      </w:r>
    </w:p>
    <w:p w14:paraId="4B237050" w14:textId="77777777" w:rsidR="004305A0" w:rsidRPr="00DF2567" w:rsidRDefault="004305A0" w:rsidP="004305A0">
      <w:pPr>
        <w:spacing w:before="120"/>
        <w:ind w:left="567"/>
        <w:jc w:val="both"/>
        <w:rPr>
          <w:lang w:val="de-DE"/>
        </w:rPr>
      </w:pPr>
      <w:r w:rsidRPr="00DF2567">
        <w:rPr>
          <w:lang w:val="de-DE"/>
        </w:rPr>
        <w:t>+ Vận hành mạch đảm bảo kỹ thuật và an toàn.</w:t>
      </w:r>
    </w:p>
    <w:p w14:paraId="2998857B" w14:textId="77777777" w:rsidR="004305A0" w:rsidRPr="0049447F" w:rsidRDefault="004305A0" w:rsidP="004305A0">
      <w:pPr>
        <w:pStyle w:val="ListParagraph"/>
        <w:numPr>
          <w:ilvl w:val="0"/>
          <w:numId w:val="42"/>
        </w:numPr>
        <w:tabs>
          <w:tab w:val="clear" w:pos="648"/>
        </w:tabs>
        <w:spacing w:before="120" w:after="0" w:line="240" w:lineRule="auto"/>
        <w:ind w:left="426" w:hanging="142"/>
        <w:jc w:val="both"/>
        <w:rPr>
          <w:lang w:val="de-DE"/>
        </w:rPr>
      </w:pPr>
      <w:r w:rsidRPr="0049447F">
        <w:rPr>
          <w:lang w:val="de-DE"/>
        </w:rPr>
        <w:t>Năng lực tự chủ và trách nhiệm:</w:t>
      </w:r>
    </w:p>
    <w:p w14:paraId="5B45800C" w14:textId="77777777" w:rsidR="004305A0" w:rsidRPr="00DF2567" w:rsidRDefault="004305A0" w:rsidP="004305A0">
      <w:pPr>
        <w:spacing w:before="120"/>
        <w:ind w:left="567"/>
        <w:jc w:val="both"/>
        <w:rPr>
          <w:lang w:val="de-DE"/>
        </w:rPr>
      </w:pPr>
      <w:r w:rsidRPr="00DF2567">
        <w:rPr>
          <w:lang w:val="de-DE"/>
        </w:rPr>
        <w:t>+ Nghiêm túc, tích cực, tự giác trong học tập.</w:t>
      </w:r>
    </w:p>
    <w:p w14:paraId="144E2753" w14:textId="77777777" w:rsidR="004305A0" w:rsidRPr="00DF2567" w:rsidRDefault="004305A0" w:rsidP="004305A0">
      <w:pPr>
        <w:spacing w:before="120"/>
        <w:jc w:val="both"/>
        <w:rPr>
          <w:lang w:val="de-DE"/>
        </w:rPr>
      </w:pPr>
      <w:r w:rsidRPr="00DF2567">
        <w:rPr>
          <w:lang w:val="de-DE"/>
        </w:rPr>
        <w:t>2. Phương pháp:</w:t>
      </w:r>
    </w:p>
    <w:p w14:paraId="15476243" w14:textId="77777777" w:rsidR="004305A0" w:rsidRPr="00DF2567" w:rsidRDefault="004305A0" w:rsidP="004305A0">
      <w:pPr>
        <w:spacing w:before="120"/>
        <w:ind w:left="567"/>
        <w:jc w:val="both"/>
        <w:rPr>
          <w:lang w:val="de-DE"/>
        </w:rPr>
      </w:pPr>
      <w:r w:rsidRPr="00DF2567">
        <w:rPr>
          <w:lang w:val="de-DE"/>
        </w:rPr>
        <w:t>+ Áp dụng hình thức kiểm tra tích hợp giữa lý thuyết với thực hành.</w:t>
      </w:r>
    </w:p>
    <w:p w14:paraId="6E916646" w14:textId="77777777" w:rsidR="004305A0" w:rsidRPr="00DF2567" w:rsidRDefault="004305A0" w:rsidP="004305A0">
      <w:pPr>
        <w:spacing w:before="120"/>
        <w:ind w:left="-142"/>
        <w:jc w:val="both"/>
        <w:rPr>
          <w:b/>
          <w:lang w:val="es-ES_tradnl" w:eastAsia="ko-KR"/>
        </w:rPr>
      </w:pPr>
      <w:r w:rsidRPr="00DF2567">
        <w:rPr>
          <w:b/>
          <w:lang w:val="es-ES_tradnl" w:eastAsia="ko-KR"/>
        </w:rPr>
        <w:t>VI. Hướng dẫn thực hiện mô đun:</w:t>
      </w:r>
    </w:p>
    <w:p w14:paraId="5B0D85A3" w14:textId="77777777" w:rsidR="004305A0" w:rsidRPr="00DF2567" w:rsidRDefault="004305A0" w:rsidP="004305A0">
      <w:pPr>
        <w:spacing w:before="120"/>
        <w:jc w:val="both"/>
        <w:rPr>
          <w:i/>
          <w:lang w:val="de-DE" w:eastAsia="ko-KR"/>
        </w:rPr>
      </w:pPr>
      <w:r w:rsidRPr="00DF2567">
        <w:rPr>
          <w:i/>
          <w:lang w:val="de-DE" w:eastAsia="ko-KR"/>
        </w:rPr>
        <w:t>1. Phạm vi áp dụng mô đun:</w:t>
      </w:r>
    </w:p>
    <w:p w14:paraId="30CCA1F2" w14:textId="77777777" w:rsidR="004305A0" w:rsidRPr="000433AB" w:rsidRDefault="004305A0" w:rsidP="004305A0">
      <w:pPr>
        <w:spacing w:before="120"/>
        <w:ind w:firstLine="270"/>
        <w:jc w:val="both"/>
        <w:rPr>
          <w:lang w:val="de-DE"/>
        </w:rPr>
      </w:pPr>
      <w:r w:rsidRPr="000433AB">
        <w:rPr>
          <w:lang w:val="de-DE"/>
        </w:rPr>
        <w:t>Chương trình thuộc mô đun chuyên ngành, được sử dụng để giảng dạy cho trình độ Cao đẳng nghề.</w:t>
      </w:r>
    </w:p>
    <w:p w14:paraId="356D91B0" w14:textId="77777777" w:rsidR="004305A0" w:rsidRPr="00DF2567" w:rsidRDefault="004305A0" w:rsidP="004305A0">
      <w:pPr>
        <w:spacing w:before="120"/>
        <w:jc w:val="both"/>
        <w:rPr>
          <w:i/>
          <w:lang w:val="de-DE" w:eastAsia="ko-KR"/>
        </w:rPr>
      </w:pPr>
      <w:r w:rsidRPr="00DF2567">
        <w:rPr>
          <w:i/>
          <w:lang w:val="de-DE" w:eastAsia="ko-KR"/>
        </w:rPr>
        <w:t>2. Hướng dẫn một số điểm chính về phương pháp giảng dạy mô đun:</w:t>
      </w:r>
    </w:p>
    <w:p w14:paraId="477ADF6F" w14:textId="77777777" w:rsidR="004305A0" w:rsidRPr="00DF2567" w:rsidRDefault="004305A0" w:rsidP="004305A0">
      <w:pPr>
        <w:numPr>
          <w:ilvl w:val="0"/>
          <w:numId w:val="35"/>
        </w:numPr>
        <w:spacing w:before="120"/>
        <w:jc w:val="both"/>
        <w:rPr>
          <w:lang w:val="de-DE"/>
        </w:rPr>
      </w:pPr>
      <w:r w:rsidRPr="00DF2567">
        <w:rPr>
          <w:lang w:val="de-DE"/>
        </w:rPr>
        <w:t>Trước khi giảng dạy, giáo viên cần căn cứ vào nội dung của từng bài học để chuẩn bị đầy đủ các điều kiện cần thiết nhằm đảm bảo chất lượng giảng dạy.</w:t>
      </w:r>
    </w:p>
    <w:p w14:paraId="4FDA7EA3" w14:textId="77777777" w:rsidR="004305A0" w:rsidRPr="00DF2567" w:rsidRDefault="004305A0" w:rsidP="004305A0">
      <w:pPr>
        <w:numPr>
          <w:ilvl w:val="0"/>
          <w:numId w:val="35"/>
        </w:numPr>
        <w:spacing w:before="120"/>
        <w:jc w:val="both"/>
        <w:rPr>
          <w:lang w:val="de-DE"/>
        </w:rPr>
      </w:pPr>
      <w:r w:rsidRPr="00DF2567">
        <w:rPr>
          <w:lang w:val="de-DE"/>
        </w:rPr>
        <w:t>Nên áp</w:t>
      </w:r>
      <w:r>
        <w:rPr>
          <w:lang w:val="de-DE"/>
        </w:rPr>
        <w:t xml:space="preserve"> dụng phương pháp đàm thoại để n</w:t>
      </w:r>
      <w:r w:rsidRPr="00DF2567">
        <w:rPr>
          <w:lang w:val="de-DE"/>
        </w:rPr>
        <w:t>gười học ghi nhớ kỹ hơn.</w:t>
      </w:r>
    </w:p>
    <w:p w14:paraId="0C3920D7" w14:textId="77777777" w:rsidR="004305A0" w:rsidRPr="00DF2567" w:rsidRDefault="004305A0" w:rsidP="004305A0">
      <w:pPr>
        <w:numPr>
          <w:ilvl w:val="0"/>
          <w:numId w:val="35"/>
        </w:numPr>
        <w:spacing w:before="120"/>
        <w:jc w:val="both"/>
        <w:rPr>
          <w:lang w:val="de-DE"/>
        </w:rPr>
      </w:pPr>
      <w:r w:rsidRPr="00DF2567">
        <w:rPr>
          <w:lang w:val="de-DE"/>
        </w:rPr>
        <w:lastRenderedPageBreak/>
        <w:t>Khi giải bài tập, làm các bài thực hành... Giáo viên hướng dẫn, thao tác mẫu và sửa sai tại chổ cho người học.</w:t>
      </w:r>
    </w:p>
    <w:p w14:paraId="06AD819F" w14:textId="77777777" w:rsidR="004305A0" w:rsidRPr="00DF2567" w:rsidRDefault="004305A0" w:rsidP="004305A0">
      <w:pPr>
        <w:numPr>
          <w:ilvl w:val="0"/>
          <w:numId w:val="35"/>
        </w:numPr>
        <w:spacing w:before="120"/>
        <w:jc w:val="both"/>
        <w:rPr>
          <w:lang w:val="de-DE"/>
        </w:rPr>
      </w:pPr>
      <w:r w:rsidRPr="00DF2567">
        <w:rPr>
          <w:lang w:val="de-DE"/>
        </w:rPr>
        <w:t>Nên sử dụng các mô hình, học cụ mô phỏng để minh họa các hệ thống điều khiển dùng Logo!</w:t>
      </w:r>
    </w:p>
    <w:p w14:paraId="49525600" w14:textId="77777777" w:rsidR="004305A0" w:rsidRPr="00DF2567" w:rsidRDefault="004305A0" w:rsidP="004305A0">
      <w:pPr>
        <w:spacing w:before="120"/>
        <w:jc w:val="both"/>
        <w:rPr>
          <w:i/>
          <w:lang w:val="de-DE" w:eastAsia="ko-KR"/>
        </w:rPr>
      </w:pPr>
      <w:r w:rsidRPr="00DF2567">
        <w:rPr>
          <w:i/>
          <w:lang w:val="de-DE" w:eastAsia="ko-KR"/>
        </w:rPr>
        <w:t>3. Những trọng tâm cần chú ý:</w:t>
      </w:r>
    </w:p>
    <w:p w14:paraId="76BA2267" w14:textId="77777777" w:rsidR="004305A0" w:rsidRPr="00DF2567" w:rsidRDefault="004305A0" w:rsidP="004305A0">
      <w:pPr>
        <w:numPr>
          <w:ilvl w:val="0"/>
          <w:numId w:val="35"/>
        </w:numPr>
        <w:spacing w:before="120"/>
        <w:jc w:val="both"/>
        <w:rPr>
          <w:lang w:val="de-DE"/>
        </w:rPr>
      </w:pPr>
      <w:r w:rsidRPr="00DF2567">
        <w:rPr>
          <w:lang w:val="de-DE"/>
        </w:rPr>
        <w:t>Phương thức lập trình, kết nối dây cho thiết bị với PC.</w:t>
      </w:r>
    </w:p>
    <w:p w14:paraId="5DC6B28A" w14:textId="77777777" w:rsidR="004305A0" w:rsidRPr="00DF2567" w:rsidRDefault="004305A0" w:rsidP="004305A0">
      <w:pPr>
        <w:numPr>
          <w:ilvl w:val="0"/>
          <w:numId w:val="35"/>
        </w:numPr>
        <w:spacing w:before="120"/>
        <w:jc w:val="both"/>
        <w:rPr>
          <w:lang w:val="de-DE"/>
        </w:rPr>
      </w:pPr>
      <w:r w:rsidRPr="00DF2567">
        <w:rPr>
          <w:lang w:val="de-DE"/>
        </w:rPr>
        <w:t>Nguyên tắc nạp trình trực tiếp, cách sử dụng phần mềm.</w:t>
      </w:r>
    </w:p>
    <w:p w14:paraId="2ABC5258" w14:textId="77777777" w:rsidR="004305A0" w:rsidRPr="00DF2567" w:rsidRDefault="004305A0" w:rsidP="004305A0">
      <w:pPr>
        <w:numPr>
          <w:ilvl w:val="0"/>
          <w:numId w:val="35"/>
        </w:numPr>
        <w:spacing w:before="120"/>
        <w:jc w:val="both"/>
        <w:rPr>
          <w:lang w:val="de-DE"/>
        </w:rPr>
      </w:pPr>
      <w:r w:rsidRPr="00DF2567">
        <w:rPr>
          <w:lang w:val="de-DE"/>
        </w:rPr>
        <w:t>Một số ứng dụng cơ bản, điển hình...</w:t>
      </w:r>
    </w:p>
    <w:p w14:paraId="15AFB743" w14:textId="77777777" w:rsidR="004305A0" w:rsidRPr="00DF2567" w:rsidRDefault="004305A0" w:rsidP="004305A0">
      <w:pPr>
        <w:spacing w:before="120"/>
        <w:jc w:val="both"/>
        <w:rPr>
          <w:i/>
          <w:lang w:val="pl-PL" w:eastAsia="ko-KR"/>
        </w:rPr>
      </w:pPr>
      <w:r w:rsidRPr="00DF2567">
        <w:rPr>
          <w:i/>
          <w:lang w:val="pl-PL" w:eastAsia="ko-KR"/>
        </w:rPr>
        <w:t>4. Tài liệu cần tham khảo:</w:t>
      </w:r>
    </w:p>
    <w:p w14:paraId="11164F26" w14:textId="77777777" w:rsidR="004305A0" w:rsidRPr="00DF2567" w:rsidRDefault="004305A0" w:rsidP="004305A0">
      <w:pPr>
        <w:spacing w:before="120" w:after="120"/>
        <w:jc w:val="both"/>
        <w:rPr>
          <w:lang w:val="pl-PL"/>
        </w:rPr>
      </w:pPr>
      <w:r w:rsidRPr="00DF2567">
        <w:rPr>
          <w:lang w:val="pl-PL"/>
        </w:rPr>
        <w:t xml:space="preserve">[1] Tài liệu giảng dạy về LOGO </w:t>
      </w:r>
      <w:r w:rsidRPr="00DF2567">
        <w:rPr>
          <w:lang w:val="vi-VN"/>
        </w:rPr>
        <w:t>của hãng SIEMENS</w:t>
      </w:r>
      <w:r w:rsidRPr="00DF2567">
        <w:rPr>
          <w:lang w:val="pl-PL"/>
        </w:rPr>
        <w:t>.</w:t>
      </w:r>
    </w:p>
    <w:p w14:paraId="1FE71510" w14:textId="77777777" w:rsidR="004305A0" w:rsidRPr="00DF2567" w:rsidRDefault="004305A0" w:rsidP="004305A0">
      <w:pPr>
        <w:spacing w:before="120" w:after="120"/>
        <w:jc w:val="both"/>
        <w:rPr>
          <w:lang w:val="pl-PL"/>
        </w:rPr>
      </w:pPr>
      <w:r w:rsidRPr="00DF2567">
        <w:rPr>
          <w:lang w:val="pl-PL"/>
        </w:rPr>
        <w:t>[2] TS. Nguyễn Tấn Phước, Nguyễn Phước Tường Vân, Giáo trình Lập trình với PLC LOGO - EASY và S7-200, NXB Hồng Đức – 2011.</w:t>
      </w:r>
    </w:p>
    <w:p w14:paraId="7F1FB963" w14:textId="77777777" w:rsidR="004305A0" w:rsidRPr="00DF2567" w:rsidRDefault="004305A0" w:rsidP="004305A0">
      <w:pPr>
        <w:spacing w:before="120" w:after="120"/>
        <w:jc w:val="both"/>
        <w:rPr>
          <w:lang w:val="pl-PL"/>
        </w:rPr>
      </w:pPr>
      <w:r w:rsidRPr="00DF2567">
        <w:rPr>
          <w:lang w:val="pl-PL"/>
        </w:rPr>
        <w:t>[3] Các sách báo, tạp chí có liên quan.</w:t>
      </w:r>
    </w:p>
    <w:p w14:paraId="7F17FC1A" w14:textId="77777777" w:rsidR="004305A0" w:rsidRDefault="004305A0" w:rsidP="004305A0">
      <w:pPr>
        <w:spacing w:before="120" w:after="120"/>
        <w:rPr>
          <w:rStyle w:val="Hyperlink"/>
        </w:rPr>
      </w:pPr>
      <w:r>
        <w:t>[4</w:t>
      </w:r>
      <w:r w:rsidRPr="00554ED5">
        <w:t xml:space="preserve">] </w:t>
      </w:r>
      <w:hyperlink r:id="rId14" w:history="1">
        <w:r w:rsidRPr="00554ED5">
          <w:rPr>
            <w:rStyle w:val="Hyperlink"/>
          </w:rPr>
          <w:t>https://greencontrols.vn/</w:t>
        </w:r>
      </w:hyperlink>
    </w:p>
    <w:p w14:paraId="562F7C70" w14:textId="77777777" w:rsidR="004305A0" w:rsidRPr="00554ED5" w:rsidRDefault="004305A0" w:rsidP="004305A0">
      <w:pPr>
        <w:spacing w:before="120" w:after="120"/>
      </w:pPr>
      <w:r>
        <w:t>[5</w:t>
      </w:r>
      <w:r w:rsidRPr="00554ED5">
        <w:t xml:space="preserve">] </w:t>
      </w:r>
      <w:hyperlink r:id="rId15" w:history="1">
        <w:r w:rsidRPr="00554ED5">
          <w:rPr>
            <w:rStyle w:val="Hyperlink"/>
          </w:rPr>
          <w:t>http://greencontrolstech.com/</w:t>
        </w:r>
      </w:hyperlink>
    </w:p>
    <w:p w14:paraId="76C5AC6D" w14:textId="77777777" w:rsidR="004305A0" w:rsidRDefault="004305A0" w:rsidP="004305A0">
      <w:pPr>
        <w:outlineLvl w:val="0"/>
        <w:rPr>
          <w:lang w:val="pl-PL"/>
        </w:rPr>
      </w:pPr>
    </w:p>
    <w:p w14:paraId="39664A84" w14:textId="77777777" w:rsidR="00050B12" w:rsidRPr="00677B14" w:rsidRDefault="00D94EF0" w:rsidP="00050B12">
      <w:pPr>
        <w:jc w:val="center"/>
        <w:outlineLvl w:val="0"/>
        <w:rPr>
          <w:b/>
          <w:bCs/>
          <w:color w:val="FF0000"/>
          <w:lang w:val="da-DK" w:eastAsia="ko-KR"/>
        </w:rPr>
      </w:pPr>
      <w:r w:rsidRPr="004305A0">
        <w:rPr>
          <w:lang w:val="pl-PL"/>
        </w:rPr>
        <w:br w:type="page"/>
      </w:r>
      <w:r w:rsidR="00050B12" w:rsidRPr="00677B14">
        <w:rPr>
          <w:b/>
          <w:bCs/>
          <w:color w:val="FF0000"/>
          <w:lang w:val="da-DK" w:eastAsia="ko-KR"/>
        </w:rPr>
        <w:lastRenderedPageBreak/>
        <w:t xml:space="preserve">CHƯƠNG TRÌNH MÔ ĐUN </w:t>
      </w:r>
    </w:p>
    <w:p w14:paraId="24457E79" w14:textId="77777777" w:rsidR="00050B12" w:rsidRPr="00677B14" w:rsidRDefault="00050B12" w:rsidP="00050B12">
      <w:pPr>
        <w:spacing w:before="120"/>
        <w:ind w:firstLine="426"/>
        <w:rPr>
          <w:b/>
          <w:bCs/>
          <w:color w:val="FF0000"/>
          <w:lang w:val="da-DK" w:eastAsia="ko-KR"/>
        </w:rPr>
      </w:pPr>
      <w:r w:rsidRPr="00677B14">
        <w:rPr>
          <w:b/>
          <w:color w:val="FF0000"/>
          <w:lang w:val="da-DK" w:eastAsia="ko-KR"/>
        </w:rPr>
        <w:t>Tên mô đun:</w:t>
      </w:r>
      <w:r w:rsidRPr="00677B14">
        <w:rPr>
          <w:b/>
          <w:bCs/>
          <w:color w:val="FF0000"/>
          <w:lang w:val="da-DK" w:eastAsia="ko-KR"/>
        </w:rPr>
        <w:t xml:space="preserve"> </w:t>
      </w:r>
      <w:r w:rsidRPr="00677B14">
        <w:rPr>
          <w:bCs/>
          <w:color w:val="FF0000"/>
          <w:lang w:val="da-DK" w:eastAsia="ko-KR"/>
        </w:rPr>
        <w:t>TRUYỀN ĐỘNG ĐIỆN</w:t>
      </w:r>
    </w:p>
    <w:p w14:paraId="1911BD9A" w14:textId="77777777" w:rsidR="00050B12" w:rsidRPr="00677B14" w:rsidRDefault="00050B12" w:rsidP="00050B12">
      <w:pPr>
        <w:spacing w:before="120"/>
        <w:ind w:firstLine="426"/>
        <w:jc w:val="both"/>
        <w:outlineLvl w:val="0"/>
        <w:rPr>
          <w:color w:val="FF0000"/>
          <w:lang w:val="da-DK" w:eastAsia="ko-KR"/>
        </w:rPr>
      </w:pPr>
      <w:r w:rsidRPr="00677B14">
        <w:rPr>
          <w:b/>
          <w:color w:val="FF0000"/>
          <w:lang w:val="da-DK" w:eastAsia="ko-KR"/>
        </w:rPr>
        <w:t>Mã số mô đun</w:t>
      </w:r>
      <w:r w:rsidRPr="00677B14">
        <w:rPr>
          <w:color w:val="FF0000"/>
          <w:lang w:val="da-DK" w:eastAsia="ko-KR"/>
        </w:rPr>
        <w:t>: MĐ 23</w:t>
      </w:r>
    </w:p>
    <w:p w14:paraId="58A38806" w14:textId="77777777" w:rsidR="00050B12" w:rsidRDefault="00050B12" w:rsidP="00050B12">
      <w:pPr>
        <w:rPr>
          <w:b/>
          <w:bCs/>
          <w:lang w:val="da-DK"/>
        </w:rPr>
      </w:pPr>
    </w:p>
    <w:p w14:paraId="14A6282C" w14:textId="77777777" w:rsidR="00050B12" w:rsidRPr="00DF2567" w:rsidRDefault="00050B12" w:rsidP="00050B12">
      <w:pPr>
        <w:spacing w:before="120"/>
        <w:ind w:firstLine="426"/>
        <w:rPr>
          <w:lang w:val="da-DK"/>
        </w:rPr>
      </w:pPr>
      <w:r w:rsidRPr="00DF2567">
        <w:rPr>
          <w:b/>
          <w:lang w:val="da-DK"/>
        </w:rPr>
        <w:t>Thời gian thực hiện mô đun:</w:t>
      </w:r>
      <w:r w:rsidRPr="00DF2567">
        <w:rPr>
          <w:lang w:val="da-DK"/>
        </w:rPr>
        <w:t xml:space="preserve"> </w:t>
      </w:r>
      <w:r>
        <w:rPr>
          <w:lang w:val="da-DK"/>
        </w:rPr>
        <w:t>12</w:t>
      </w:r>
      <w:r w:rsidRPr="00DF2567">
        <w:rPr>
          <w:lang w:val="da-DK"/>
        </w:rPr>
        <w:t xml:space="preserve">0 giờ; (Lý thuyết: </w:t>
      </w:r>
      <w:r>
        <w:rPr>
          <w:lang w:val="da-DK"/>
        </w:rPr>
        <w:t>30</w:t>
      </w:r>
      <w:r w:rsidRPr="00DF2567">
        <w:rPr>
          <w:lang w:val="da-DK"/>
        </w:rPr>
        <w:t xml:space="preserve"> giờ; Thực hành, thí nghiệm, thảo luận, bài tập: </w:t>
      </w:r>
      <w:r>
        <w:rPr>
          <w:lang w:val="da-DK"/>
        </w:rPr>
        <w:t>84</w:t>
      </w:r>
      <w:r w:rsidRPr="00DF2567">
        <w:rPr>
          <w:lang w:val="da-DK"/>
        </w:rPr>
        <w:t xml:space="preserve">  giờ; Kiểm tra: </w:t>
      </w:r>
      <w:r>
        <w:rPr>
          <w:lang w:val="da-DK"/>
        </w:rPr>
        <w:t>6</w:t>
      </w:r>
      <w:r w:rsidRPr="00DF2567">
        <w:rPr>
          <w:lang w:val="da-DK"/>
        </w:rPr>
        <w:t xml:space="preserve"> giờ)</w:t>
      </w:r>
    </w:p>
    <w:p w14:paraId="455FD93B" w14:textId="77777777" w:rsidR="00050B12" w:rsidRPr="00DF2567" w:rsidRDefault="00050B12" w:rsidP="00050B12">
      <w:pPr>
        <w:spacing w:before="120"/>
        <w:jc w:val="both"/>
        <w:rPr>
          <w:b/>
          <w:lang w:val="da-DK" w:eastAsia="ko-KR"/>
        </w:rPr>
      </w:pPr>
      <w:r w:rsidRPr="00DF2567">
        <w:rPr>
          <w:b/>
          <w:lang w:val="da-DK" w:eastAsia="ko-KR"/>
        </w:rPr>
        <w:t xml:space="preserve">I. Vị trí, tính chất của mô đun: </w:t>
      </w:r>
    </w:p>
    <w:p w14:paraId="091D7D96" w14:textId="77777777" w:rsidR="00050B12" w:rsidRPr="00DF2567" w:rsidRDefault="00050B12" w:rsidP="00050B12">
      <w:pPr>
        <w:spacing w:before="120"/>
        <w:ind w:firstLine="720"/>
        <w:jc w:val="both"/>
        <w:rPr>
          <w:lang w:val="es-ES_tradnl"/>
        </w:rPr>
      </w:pPr>
      <w:r w:rsidRPr="00DF2567">
        <w:rPr>
          <w:lang w:val="da-DK" w:eastAsia="ko-KR"/>
        </w:rPr>
        <w:t xml:space="preserve">- Vị trí: </w:t>
      </w:r>
      <w:r w:rsidRPr="00DF2567">
        <w:rPr>
          <w:lang w:val="es-ES_tradnl"/>
        </w:rPr>
        <w:t>Mô đun Truyền động điện là mô đun chuyên môn nghề được bố trí học sau các môn học chung, các môn học, mô đun kỹ thuật cơ sở và mô đun Máy điện. Quấn dây máy điện, Trang bị điện, Điều khiển khí nén, điện khí nén, PLC cơ bản, Kỹ thuật lắp đặt điện, Lập trình cỡ nhỏ, điều khiển tòa nhà thông minh.</w:t>
      </w:r>
    </w:p>
    <w:p w14:paraId="4B678C1A" w14:textId="77777777" w:rsidR="00050B12" w:rsidRPr="00DF2567" w:rsidRDefault="00050B12" w:rsidP="00050B12">
      <w:pPr>
        <w:spacing w:before="120"/>
        <w:ind w:firstLine="720"/>
        <w:jc w:val="both"/>
        <w:rPr>
          <w:lang w:val="da-DK" w:eastAsia="ko-KR"/>
        </w:rPr>
      </w:pPr>
      <w:r w:rsidRPr="00DF2567">
        <w:rPr>
          <w:lang w:val="da-DK" w:eastAsia="ko-KR"/>
        </w:rPr>
        <w:t>- Tính chất: Là mô đun chuyên môn nghề thuộc mô đun đào tạo nghề bắt buộc.</w:t>
      </w:r>
    </w:p>
    <w:p w14:paraId="5E76AC84" w14:textId="77777777" w:rsidR="00050B12" w:rsidRPr="00DF2567" w:rsidRDefault="00050B12" w:rsidP="00050B12">
      <w:pPr>
        <w:spacing w:before="120"/>
        <w:jc w:val="both"/>
        <w:rPr>
          <w:b/>
          <w:lang w:val="da-DK" w:eastAsia="ko-KR"/>
        </w:rPr>
      </w:pPr>
      <w:r w:rsidRPr="00DF2567">
        <w:rPr>
          <w:b/>
          <w:lang w:val="da-DK" w:eastAsia="ko-KR"/>
        </w:rPr>
        <w:t xml:space="preserve">II. Mục tiêu mô đun: </w:t>
      </w:r>
    </w:p>
    <w:p w14:paraId="09C53373" w14:textId="77777777" w:rsidR="00050B12" w:rsidRPr="00DF2567" w:rsidRDefault="00050B12" w:rsidP="00050B12">
      <w:pPr>
        <w:numPr>
          <w:ilvl w:val="0"/>
          <w:numId w:val="46"/>
        </w:numPr>
        <w:spacing w:before="120"/>
        <w:ind w:left="851"/>
        <w:jc w:val="both"/>
        <w:rPr>
          <w:b/>
          <w:i/>
          <w:lang w:val="da-DK" w:eastAsia="ko-KR"/>
        </w:rPr>
      </w:pPr>
      <w:r w:rsidRPr="00DF2567">
        <w:rPr>
          <w:i/>
          <w:lang w:eastAsia="ko-KR"/>
        </w:rPr>
        <w:t>Về kiến thức:</w:t>
      </w:r>
    </w:p>
    <w:p w14:paraId="6D53810A" w14:textId="77777777" w:rsidR="00050B12" w:rsidRPr="00DF2567" w:rsidRDefault="00050B12" w:rsidP="00050B12">
      <w:pPr>
        <w:numPr>
          <w:ilvl w:val="0"/>
          <w:numId w:val="47"/>
        </w:numPr>
        <w:spacing w:before="120"/>
        <w:contextualSpacing/>
        <w:jc w:val="both"/>
        <w:rPr>
          <w:lang w:val="da-DK"/>
        </w:rPr>
      </w:pPr>
      <w:r w:rsidRPr="00DF2567">
        <w:rPr>
          <w:lang w:val="da-DK"/>
        </w:rPr>
        <w:t>Trình bày được nguyên tắc và phương pháp điều khiển tốc độ của hệ truyền động điện.</w:t>
      </w:r>
    </w:p>
    <w:p w14:paraId="378A5AAA" w14:textId="77777777" w:rsidR="00050B12" w:rsidRDefault="00050B12" w:rsidP="00050B12">
      <w:pPr>
        <w:numPr>
          <w:ilvl w:val="0"/>
          <w:numId w:val="47"/>
        </w:numPr>
        <w:spacing w:before="120"/>
        <w:contextualSpacing/>
        <w:jc w:val="both"/>
        <w:rPr>
          <w:lang w:val="da-DK"/>
        </w:rPr>
      </w:pPr>
      <w:r w:rsidRPr="00DF2567">
        <w:rPr>
          <w:lang w:val="da-DK"/>
        </w:rPr>
        <w:t>Tính chọn được động cơ điện cho hệ truyền động không điều chỉnh.</w:t>
      </w:r>
    </w:p>
    <w:p w14:paraId="51C4F350" w14:textId="77777777" w:rsidR="00050B12" w:rsidRPr="00475B26" w:rsidRDefault="00050B12" w:rsidP="00050B12">
      <w:pPr>
        <w:numPr>
          <w:ilvl w:val="0"/>
          <w:numId w:val="47"/>
        </w:numPr>
        <w:spacing w:before="120"/>
        <w:contextualSpacing/>
        <w:jc w:val="both"/>
        <w:rPr>
          <w:lang w:val="da-DK"/>
        </w:rPr>
      </w:pPr>
      <w:r w:rsidRPr="00475B26">
        <w:rPr>
          <w:lang w:val="da-DK"/>
        </w:rPr>
        <w:t>Trình bày được nguyên tắc và phương pháp điều khiển tốc độ của hệ truyền động điện;</w:t>
      </w:r>
    </w:p>
    <w:p w14:paraId="0BB72FD0" w14:textId="77777777" w:rsidR="00050B12" w:rsidRDefault="00050B12" w:rsidP="00050B12">
      <w:pPr>
        <w:numPr>
          <w:ilvl w:val="0"/>
          <w:numId w:val="47"/>
        </w:numPr>
        <w:spacing w:before="120"/>
        <w:contextualSpacing/>
        <w:jc w:val="both"/>
      </w:pPr>
      <w:r w:rsidRPr="00475B26">
        <w:rPr>
          <w:lang w:val="da-DK"/>
        </w:rPr>
        <w:t>Phân tích được cấu tạo, nguyên lý của một số thiết bị điển hình như soft</w:t>
      </w:r>
      <w:r>
        <w:t xml:space="preserve"> stater, inverter, các bộ biến đổi;</w:t>
      </w:r>
    </w:p>
    <w:p w14:paraId="0DB1F9AF" w14:textId="77777777" w:rsidR="00050B12" w:rsidRPr="00DF2567" w:rsidRDefault="00050B12" w:rsidP="00050B12">
      <w:pPr>
        <w:numPr>
          <w:ilvl w:val="0"/>
          <w:numId w:val="46"/>
        </w:numPr>
        <w:spacing w:before="120"/>
        <w:ind w:left="851"/>
        <w:jc w:val="both"/>
        <w:rPr>
          <w:i/>
          <w:lang w:eastAsia="ko-KR"/>
        </w:rPr>
      </w:pPr>
      <w:r w:rsidRPr="00DF2567">
        <w:rPr>
          <w:i/>
          <w:lang w:eastAsia="ko-KR"/>
        </w:rPr>
        <w:t>Về kỹ năng:</w:t>
      </w:r>
    </w:p>
    <w:p w14:paraId="7FC46E1C" w14:textId="77777777" w:rsidR="00050B12" w:rsidRPr="00DF2567" w:rsidRDefault="00050B12" w:rsidP="00050B12">
      <w:pPr>
        <w:numPr>
          <w:ilvl w:val="0"/>
          <w:numId w:val="47"/>
        </w:numPr>
        <w:spacing w:before="120"/>
        <w:contextualSpacing/>
        <w:jc w:val="both"/>
        <w:rPr>
          <w:lang w:val="da-DK"/>
        </w:rPr>
      </w:pPr>
      <w:r w:rsidRPr="00DF2567">
        <w:rPr>
          <w:lang w:val="da-DK"/>
        </w:rPr>
        <w:t xml:space="preserve"> Đánh giá được đặc tính động của hệ điều khiển truyền động điện.</w:t>
      </w:r>
    </w:p>
    <w:p w14:paraId="2DC12993" w14:textId="77777777" w:rsidR="00050B12" w:rsidRDefault="00050B12" w:rsidP="00050B12">
      <w:pPr>
        <w:numPr>
          <w:ilvl w:val="0"/>
          <w:numId w:val="47"/>
        </w:numPr>
        <w:spacing w:before="120"/>
        <w:contextualSpacing/>
        <w:jc w:val="both"/>
        <w:rPr>
          <w:lang w:val="da-DK"/>
        </w:rPr>
      </w:pPr>
      <w:r w:rsidRPr="00DF2567">
        <w:rPr>
          <w:lang w:val="da-DK"/>
        </w:rPr>
        <w:t xml:space="preserve"> Lựa chọn được các bộ biến đổi phù hợp với yêu cầu hệ truyền động </w:t>
      </w:r>
    </w:p>
    <w:p w14:paraId="6664BA8D" w14:textId="77777777" w:rsidR="00050B12" w:rsidRPr="00475B26" w:rsidRDefault="00050B12" w:rsidP="00050B12">
      <w:pPr>
        <w:numPr>
          <w:ilvl w:val="0"/>
          <w:numId w:val="47"/>
        </w:numPr>
        <w:spacing w:before="120"/>
        <w:contextualSpacing/>
        <w:jc w:val="both"/>
        <w:rPr>
          <w:lang w:val="da-DK"/>
        </w:rPr>
      </w:pPr>
      <w:r w:rsidRPr="00475B26">
        <w:rPr>
          <w:lang w:val="da-DK"/>
        </w:rPr>
        <w:t>Tính, chọn được động cơ điện phù hợp cho một hệ truyền động điện không điều chỉnh và có điều chỉnh;</w:t>
      </w:r>
    </w:p>
    <w:p w14:paraId="41559E5F" w14:textId="77777777" w:rsidR="00050B12" w:rsidRPr="00DF2567" w:rsidRDefault="00050B12" w:rsidP="00050B12">
      <w:pPr>
        <w:numPr>
          <w:ilvl w:val="0"/>
          <w:numId w:val="46"/>
        </w:numPr>
        <w:spacing w:before="120"/>
        <w:ind w:left="851"/>
        <w:jc w:val="both"/>
        <w:rPr>
          <w:i/>
          <w:lang w:val="da-DK" w:eastAsia="ko-KR"/>
        </w:rPr>
      </w:pPr>
      <w:r w:rsidRPr="00DF2567">
        <w:rPr>
          <w:i/>
          <w:lang w:val="da-DK" w:eastAsia="ko-KR"/>
        </w:rPr>
        <w:t>Về năng lực tự chủ và trách nhiệm:</w:t>
      </w:r>
    </w:p>
    <w:p w14:paraId="0CA9729D" w14:textId="77777777" w:rsidR="00050B12" w:rsidRDefault="00050B12" w:rsidP="00050B12">
      <w:pPr>
        <w:spacing w:before="120"/>
        <w:ind w:firstLine="720"/>
        <w:contextualSpacing/>
        <w:jc w:val="both"/>
        <w:rPr>
          <w:lang w:val="da-DK"/>
        </w:rPr>
      </w:pPr>
      <w:r>
        <w:rPr>
          <w:lang w:val="da-DK"/>
        </w:rPr>
        <w:t xml:space="preserve">  + </w:t>
      </w:r>
      <w:r w:rsidRPr="00DF2567">
        <w:rPr>
          <w:lang w:val="da-DK"/>
        </w:rPr>
        <w:t>Rèn luyện tính tỉ mỉ, cẩn thận, tác phong công nghiệp cho người học</w:t>
      </w:r>
      <w:r>
        <w:rPr>
          <w:lang w:val="da-DK"/>
        </w:rPr>
        <w:t>.</w:t>
      </w:r>
    </w:p>
    <w:p w14:paraId="5B9EAB2E" w14:textId="77777777" w:rsidR="00050B12" w:rsidRDefault="00050B12" w:rsidP="00050B12">
      <w:pPr>
        <w:spacing w:before="120"/>
        <w:ind w:firstLine="720"/>
        <w:contextualSpacing/>
        <w:jc w:val="both"/>
        <w:rPr>
          <w:lang w:val="da-DK"/>
        </w:rPr>
      </w:pPr>
      <w:r>
        <w:rPr>
          <w:lang w:val="da-DK"/>
        </w:rPr>
        <w:t xml:space="preserve">  + </w:t>
      </w:r>
      <w:r w:rsidRPr="0084196C">
        <w:rPr>
          <w:highlight w:val="cyan"/>
        </w:rPr>
        <w:t>Đảm bảo an toàn lao động và vệ sinh công nghiệp.</w:t>
      </w:r>
    </w:p>
    <w:p w14:paraId="7119DBC0" w14:textId="77777777" w:rsidR="00050B12" w:rsidRPr="008841AA" w:rsidRDefault="00050B12" w:rsidP="00050B12">
      <w:pPr>
        <w:spacing w:before="120"/>
        <w:ind w:firstLine="720"/>
        <w:contextualSpacing/>
        <w:jc w:val="both"/>
        <w:rPr>
          <w:lang w:val="da-DK"/>
        </w:rPr>
      </w:pPr>
      <w:r>
        <w:rPr>
          <w:lang w:val="da-DK"/>
        </w:rPr>
        <w:t xml:space="preserve">  + </w:t>
      </w:r>
      <w:r w:rsidRPr="008841AA">
        <w:rPr>
          <w:highlight w:val="cyan"/>
        </w:rPr>
        <w:t>Có ý thức sử dụng tiết kiệm vật tư, nguyên vật liệu và bảo vệ môi trường</w:t>
      </w:r>
    </w:p>
    <w:p w14:paraId="08103F01" w14:textId="77777777" w:rsidR="00050B12" w:rsidRPr="00DF2567" w:rsidRDefault="00050B12" w:rsidP="00050B12">
      <w:pPr>
        <w:spacing w:before="120"/>
        <w:jc w:val="both"/>
        <w:rPr>
          <w:b/>
          <w:lang w:val="da-DK" w:eastAsia="ko-KR"/>
        </w:rPr>
      </w:pPr>
      <w:r w:rsidRPr="00DF2567">
        <w:rPr>
          <w:b/>
          <w:lang w:val="da-DK" w:eastAsia="ko-KR"/>
        </w:rPr>
        <w:t xml:space="preserve">III.  Nội dung mô đun: </w:t>
      </w:r>
    </w:p>
    <w:p w14:paraId="724DAC5A" w14:textId="77777777" w:rsidR="00050B12" w:rsidRPr="00475B26" w:rsidRDefault="00050B12" w:rsidP="00050B12">
      <w:pPr>
        <w:pStyle w:val="ListParagraph"/>
        <w:numPr>
          <w:ilvl w:val="0"/>
          <w:numId w:val="162"/>
        </w:numPr>
        <w:tabs>
          <w:tab w:val="left" w:pos="913"/>
        </w:tabs>
        <w:spacing w:before="120" w:after="0" w:line="240" w:lineRule="auto"/>
        <w:jc w:val="both"/>
        <w:rPr>
          <w:i/>
          <w:iCs/>
          <w:lang w:val="da-DK" w:eastAsia="ko-KR"/>
        </w:rPr>
      </w:pPr>
      <w:r w:rsidRPr="00475B26">
        <w:rPr>
          <w:i/>
          <w:iCs/>
          <w:lang w:val="da-DK" w:eastAsia="ko-KR"/>
        </w:rPr>
        <w:t>Nội dung tổng quát và phân phối  thời gian :</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974"/>
        <w:gridCol w:w="851"/>
        <w:gridCol w:w="992"/>
        <w:gridCol w:w="1417"/>
        <w:gridCol w:w="993"/>
      </w:tblGrid>
      <w:tr w:rsidR="00050B12" w:rsidRPr="00DF2567" w14:paraId="05DACD0A" w14:textId="77777777" w:rsidTr="00713B42">
        <w:trPr>
          <w:cantSplit/>
        </w:trPr>
        <w:tc>
          <w:tcPr>
            <w:tcW w:w="704" w:type="dxa"/>
            <w:vMerge w:val="restart"/>
            <w:tcBorders>
              <w:top w:val="single" w:sz="4" w:space="0" w:color="auto"/>
              <w:left w:val="single" w:sz="4" w:space="0" w:color="auto"/>
              <w:bottom w:val="single" w:sz="4" w:space="0" w:color="auto"/>
              <w:right w:val="single" w:sz="4" w:space="0" w:color="auto"/>
            </w:tcBorders>
            <w:vAlign w:val="center"/>
          </w:tcPr>
          <w:p w14:paraId="28D9F23B" w14:textId="77777777" w:rsidR="00050B12" w:rsidRPr="00DF2567" w:rsidRDefault="00050B12" w:rsidP="00713B42">
            <w:pPr>
              <w:jc w:val="center"/>
              <w:rPr>
                <w:b/>
                <w:bCs/>
                <w:lang w:val="fr-FR"/>
              </w:rPr>
            </w:pPr>
            <w:r w:rsidRPr="00DF2567">
              <w:rPr>
                <w:b/>
                <w:bCs/>
                <w:lang w:val="fr-FR"/>
              </w:rPr>
              <w:t>Số</w:t>
            </w:r>
          </w:p>
          <w:p w14:paraId="4C2E8CE3" w14:textId="77777777" w:rsidR="00050B12" w:rsidRPr="00DF2567" w:rsidRDefault="00050B12" w:rsidP="00713B42">
            <w:pPr>
              <w:jc w:val="center"/>
              <w:rPr>
                <w:b/>
                <w:bCs/>
                <w:lang w:val="fr-FR"/>
              </w:rPr>
            </w:pPr>
            <w:r w:rsidRPr="00DF2567">
              <w:rPr>
                <w:b/>
                <w:bCs/>
                <w:lang w:val="fr-FR"/>
              </w:rPr>
              <w:t>TT</w:t>
            </w:r>
          </w:p>
        </w:tc>
        <w:tc>
          <w:tcPr>
            <w:tcW w:w="3974" w:type="dxa"/>
            <w:vMerge w:val="restart"/>
            <w:tcBorders>
              <w:top w:val="single" w:sz="4" w:space="0" w:color="auto"/>
              <w:left w:val="single" w:sz="4" w:space="0" w:color="auto"/>
              <w:bottom w:val="single" w:sz="4" w:space="0" w:color="auto"/>
              <w:right w:val="single" w:sz="4" w:space="0" w:color="auto"/>
            </w:tcBorders>
            <w:vAlign w:val="center"/>
          </w:tcPr>
          <w:p w14:paraId="30DFB6EF" w14:textId="77777777" w:rsidR="00050B12" w:rsidRPr="00DF2567" w:rsidRDefault="00050B12" w:rsidP="00713B42">
            <w:pPr>
              <w:jc w:val="center"/>
            </w:pPr>
            <w:r w:rsidRPr="00DF2567">
              <w:rPr>
                <w:b/>
                <w:bCs/>
              </w:rPr>
              <w:t>Tên các bài trong mô đun</w:t>
            </w:r>
          </w:p>
        </w:tc>
        <w:tc>
          <w:tcPr>
            <w:tcW w:w="4253" w:type="dxa"/>
            <w:gridSpan w:val="4"/>
            <w:tcBorders>
              <w:top w:val="single" w:sz="4" w:space="0" w:color="auto"/>
              <w:left w:val="single" w:sz="4" w:space="0" w:color="auto"/>
              <w:bottom w:val="single" w:sz="4" w:space="0" w:color="auto"/>
              <w:right w:val="single" w:sz="4" w:space="0" w:color="auto"/>
            </w:tcBorders>
            <w:vAlign w:val="center"/>
          </w:tcPr>
          <w:p w14:paraId="1179B9D5" w14:textId="77777777" w:rsidR="00050B12" w:rsidRPr="00DF2567" w:rsidRDefault="00050B12" w:rsidP="00713B42">
            <w:pPr>
              <w:jc w:val="center"/>
              <w:rPr>
                <w:b/>
                <w:bCs/>
                <w:lang w:eastAsia="ko-KR"/>
              </w:rPr>
            </w:pPr>
            <w:r w:rsidRPr="00DF2567">
              <w:rPr>
                <w:b/>
                <w:bCs/>
                <w:lang w:eastAsia="ko-KR"/>
              </w:rPr>
              <w:t>Thời gian (giờ)</w:t>
            </w:r>
          </w:p>
        </w:tc>
      </w:tr>
      <w:tr w:rsidR="00050B12" w:rsidRPr="00DF2567" w14:paraId="2E31AB5F" w14:textId="77777777" w:rsidTr="00713B42">
        <w:trPr>
          <w:cantSplit/>
        </w:trPr>
        <w:tc>
          <w:tcPr>
            <w:tcW w:w="704" w:type="dxa"/>
            <w:vMerge/>
            <w:tcBorders>
              <w:top w:val="single" w:sz="4" w:space="0" w:color="auto"/>
              <w:left w:val="single" w:sz="4" w:space="0" w:color="auto"/>
              <w:bottom w:val="single" w:sz="4" w:space="0" w:color="auto"/>
              <w:right w:val="single" w:sz="4" w:space="0" w:color="auto"/>
            </w:tcBorders>
          </w:tcPr>
          <w:p w14:paraId="35F8B600" w14:textId="77777777" w:rsidR="00050B12" w:rsidRPr="00DF2567" w:rsidRDefault="00050B12" w:rsidP="00713B42">
            <w:pPr>
              <w:jc w:val="both"/>
              <w:rPr>
                <w:lang w:val="fr-FR"/>
              </w:rPr>
            </w:pPr>
          </w:p>
        </w:tc>
        <w:tc>
          <w:tcPr>
            <w:tcW w:w="3974" w:type="dxa"/>
            <w:vMerge/>
            <w:tcBorders>
              <w:top w:val="single" w:sz="4" w:space="0" w:color="auto"/>
              <w:left w:val="single" w:sz="4" w:space="0" w:color="auto"/>
              <w:bottom w:val="single" w:sz="4" w:space="0" w:color="auto"/>
              <w:right w:val="single" w:sz="4" w:space="0" w:color="auto"/>
            </w:tcBorders>
          </w:tcPr>
          <w:p w14:paraId="216AEEC6" w14:textId="77777777" w:rsidR="00050B12" w:rsidRPr="00DF2567" w:rsidRDefault="00050B12" w:rsidP="00713B42">
            <w:pPr>
              <w:jc w:val="both"/>
              <w:rPr>
                <w:lang w:val="fr-FR"/>
              </w:rPr>
            </w:pPr>
          </w:p>
        </w:tc>
        <w:tc>
          <w:tcPr>
            <w:tcW w:w="851" w:type="dxa"/>
            <w:tcBorders>
              <w:top w:val="single" w:sz="4" w:space="0" w:color="auto"/>
              <w:left w:val="single" w:sz="4" w:space="0" w:color="auto"/>
              <w:bottom w:val="single" w:sz="4" w:space="0" w:color="auto"/>
              <w:right w:val="single" w:sz="4" w:space="0" w:color="auto"/>
            </w:tcBorders>
          </w:tcPr>
          <w:p w14:paraId="1E56F46E" w14:textId="77777777" w:rsidR="00050B12" w:rsidRPr="00DF2567" w:rsidRDefault="00050B12" w:rsidP="00713B42">
            <w:pPr>
              <w:jc w:val="center"/>
              <w:rPr>
                <w:b/>
                <w:bCs/>
                <w:lang w:eastAsia="ko-KR"/>
              </w:rPr>
            </w:pPr>
            <w:r w:rsidRPr="00DF2567">
              <w:rPr>
                <w:b/>
                <w:bCs/>
                <w:lang w:eastAsia="ko-KR"/>
              </w:rPr>
              <w:t>Tổng số</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tcPr>
          <w:p w14:paraId="08EBD2EA" w14:textId="77777777" w:rsidR="00050B12" w:rsidRPr="00DF2567" w:rsidRDefault="00050B12" w:rsidP="00713B42">
            <w:pPr>
              <w:jc w:val="center"/>
              <w:rPr>
                <w:b/>
                <w:bCs/>
                <w:lang w:eastAsia="ko-KR"/>
              </w:rPr>
            </w:pPr>
            <w:r w:rsidRPr="00DF2567">
              <w:rPr>
                <w:b/>
                <w:bCs/>
                <w:lang w:eastAsia="ko-KR"/>
              </w:rPr>
              <w:t>Lý thuyết</w:t>
            </w:r>
          </w:p>
        </w:tc>
        <w:tc>
          <w:tcPr>
            <w:tcW w:w="1417" w:type="dxa"/>
            <w:tcBorders>
              <w:top w:val="single" w:sz="4" w:space="0" w:color="auto"/>
              <w:left w:val="single" w:sz="4" w:space="0" w:color="auto"/>
              <w:bottom w:val="single" w:sz="4" w:space="0" w:color="auto"/>
              <w:right w:val="single" w:sz="4" w:space="0" w:color="auto"/>
            </w:tcBorders>
            <w:tcMar>
              <w:left w:w="57" w:type="dxa"/>
              <w:right w:w="57" w:type="dxa"/>
            </w:tcMar>
          </w:tcPr>
          <w:p w14:paraId="5A072243" w14:textId="77777777" w:rsidR="00050B12" w:rsidRPr="00DF2567" w:rsidRDefault="00050B12" w:rsidP="00713B42">
            <w:pPr>
              <w:jc w:val="center"/>
              <w:rPr>
                <w:b/>
                <w:bCs/>
                <w:lang w:eastAsia="ko-KR"/>
              </w:rPr>
            </w:pPr>
            <w:r w:rsidRPr="00DF2567">
              <w:rPr>
                <w:b/>
              </w:rPr>
              <w:t>Thực hành, thí nghiệm, thảo luận, bài tập</w:t>
            </w:r>
          </w:p>
        </w:tc>
        <w:tc>
          <w:tcPr>
            <w:tcW w:w="993" w:type="dxa"/>
            <w:tcBorders>
              <w:top w:val="single" w:sz="4" w:space="0" w:color="auto"/>
              <w:left w:val="single" w:sz="4" w:space="0" w:color="auto"/>
              <w:bottom w:val="single" w:sz="4" w:space="0" w:color="auto"/>
              <w:right w:val="single" w:sz="4" w:space="0" w:color="auto"/>
            </w:tcBorders>
            <w:tcMar>
              <w:left w:w="57" w:type="dxa"/>
              <w:right w:w="57" w:type="dxa"/>
            </w:tcMar>
          </w:tcPr>
          <w:p w14:paraId="5EBA5A93" w14:textId="77777777" w:rsidR="00050B12" w:rsidRPr="00DF2567" w:rsidRDefault="00050B12" w:rsidP="00713B42">
            <w:pPr>
              <w:jc w:val="center"/>
              <w:rPr>
                <w:b/>
                <w:bCs/>
                <w:lang w:eastAsia="ko-KR"/>
              </w:rPr>
            </w:pPr>
            <w:r w:rsidRPr="00DF2567">
              <w:rPr>
                <w:b/>
                <w:bCs/>
                <w:lang w:eastAsia="ko-KR"/>
              </w:rPr>
              <w:t>Kiểm tra</w:t>
            </w:r>
          </w:p>
        </w:tc>
      </w:tr>
      <w:tr w:rsidR="00050B12" w:rsidRPr="00DF2567" w14:paraId="631FDF04" w14:textId="77777777" w:rsidTr="00713B42">
        <w:trPr>
          <w:trHeight w:val="2897"/>
        </w:trPr>
        <w:tc>
          <w:tcPr>
            <w:tcW w:w="704" w:type="dxa"/>
            <w:tcBorders>
              <w:top w:val="single" w:sz="4" w:space="0" w:color="auto"/>
              <w:left w:val="single" w:sz="4" w:space="0" w:color="auto"/>
              <w:bottom w:val="single" w:sz="4" w:space="0" w:color="auto"/>
              <w:right w:val="single" w:sz="4" w:space="0" w:color="auto"/>
            </w:tcBorders>
          </w:tcPr>
          <w:p w14:paraId="4288198D" w14:textId="77777777" w:rsidR="00050B12" w:rsidRPr="00DF2567" w:rsidRDefault="00050B12" w:rsidP="00713B42">
            <w:pPr>
              <w:spacing w:before="120"/>
              <w:jc w:val="center"/>
              <w:rPr>
                <w:lang w:eastAsia="ko-KR"/>
              </w:rPr>
            </w:pPr>
            <w:r>
              <w:rPr>
                <w:lang w:eastAsia="ko-KR"/>
              </w:rPr>
              <w:lastRenderedPageBreak/>
              <w:t>1</w:t>
            </w:r>
          </w:p>
          <w:p w14:paraId="7A491F58" w14:textId="77777777" w:rsidR="00050B12" w:rsidRPr="00DF2567" w:rsidRDefault="00050B12" w:rsidP="00713B42">
            <w:pPr>
              <w:spacing w:before="120"/>
              <w:jc w:val="center"/>
              <w:rPr>
                <w:lang w:eastAsia="ko-KR"/>
              </w:rPr>
            </w:pPr>
          </w:p>
          <w:p w14:paraId="62446D1A" w14:textId="77777777" w:rsidR="00050B12" w:rsidRPr="00DF2567" w:rsidRDefault="00050B12" w:rsidP="00713B42">
            <w:pPr>
              <w:spacing w:before="120"/>
              <w:jc w:val="center"/>
              <w:rPr>
                <w:lang w:eastAsia="ko-KR"/>
              </w:rPr>
            </w:pPr>
          </w:p>
          <w:p w14:paraId="761A5B47" w14:textId="77777777" w:rsidR="00050B12" w:rsidRPr="00DF2567" w:rsidRDefault="00050B12" w:rsidP="00713B42">
            <w:pPr>
              <w:spacing w:before="120"/>
              <w:jc w:val="center"/>
              <w:rPr>
                <w:lang w:eastAsia="ko-KR"/>
              </w:rPr>
            </w:pPr>
          </w:p>
          <w:p w14:paraId="6C2CB504" w14:textId="77777777" w:rsidR="00050B12" w:rsidRPr="00DF2567" w:rsidRDefault="00050B12" w:rsidP="00713B42">
            <w:pPr>
              <w:spacing w:before="120"/>
              <w:jc w:val="center"/>
              <w:rPr>
                <w:lang w:eastAsia="ko-KR"/>
              </w:rPr>
            </w:pPr>
          </w:p>
          <w:p w14:paraId="0A294EF8" w14:textId="77777777" w:rsidR="00050B12" w:rsidRPr="00DF2567" w:rsidRDefault="00050B12" w:rsidP="00713B42">
            <w:pPr>
              <w:spacing w:before="120"/>
              <w:jc w:val="center"/>
              <w:rPr>
                <w:lang w:eastAsia="ko-KR"/>
              </w:rPr>
            </w:pPr>
          </w:p>
          <w:p w14:paraId="6DC744F3" w14:textId="77777777" w:rsidR="00050B12" w:rsidRPr="00DF2567" w:rsidRDefault="00050B12" w:rsidP="00713B42">
            <w:pPr>
              <w:spacing w:before="120"/>
              <w:jc w:val="center"/>
              <w:rPr>
                <w:lang w:eastAsia="ko-KR"/>
              </w:rPr>
            </w:pPr>
          </w:p>
        </w:tc>
        <w:tc>
          <w:tcPr>
            <w:tcW w:w="3974" w:type="dxa"/>
            <w:tcBorders>
              <w:top w:val="single" w:sz="4" w:space="0" w:color="auto"/>
              <w:left w:val="single" w:sz="4" w:space="0" w:color="auto"/>
              <w:bottom w:val="single" w:sz="4" w:space="0" w:color="auto"/>
              <w:right w:val="single" w:sz="4" w:space="0" w:color="auto"/>
            </w:tcBorders>
          </w:tcPr>
          <w:p w14:paraId="10AD1BB6" w14:textId="77777777" w:rsidR="00050B12" w:rsidRPr="00DF2567" w:rsidRDefault="00050B12" w:rsidP="00713B42">
            <w:pPr>
              <w:spacing w:before="120"/>
              <w:rPr>
                <w:lang w:eastAsia="ko-KR"/>
              </w:rPr>
            </w:pPr>
            <w:r w:rsidRPr="00DF2567">
              <w:rPr>
                <w:b/>
                <w:lang w:val="vi-VN" w:eastAsia="ko-KR"/>
              </w:rPr>
              <w:t xml:space="preserve">Bài </w:t>
            </w:r>
            <w:r w:rsidRPr="00DF2567">
              <w:rPr>
                <w:b/>
                <w:lang w:eastAsia="ko-KR"/>
              </w:rPr>
              <w:t>mở đầu</w:t>
            </w:r>
            <w:r w:rsidRPr="00DF2567">
              <w:rPr>
                <w:lang w:val="vi-VN" w:eastAsia="ko-KR"/>
              </w:rPr>
              <w:t>:</w:t>
            </w:r>
            <w:r w:rsidRPr="00DF2567">
              <w:rPr>
                <w:b/>
                <w:bCs/>
                <w:lang w:val="vi-VN" w:eastAsia="ko-KR"/>
              </w:rPr>
              <w:t xml:space="preserve"> </w:t>
            </w:r>
            <w:r w:rsidRPr="00DF2567">
              <w:rPr>
                <w:lang w:val="vi-VN" w:eastAsia="ko-KR"/>
              </w:rPr>
              <w:t>Cơ học truyền động điện</w:t>
            </w:r>
          </w:p>
          <w:p w14:paraId="5C0CCB4A" w14:textId="77777777" w:rsidR="00050B12" w:rsidRPr="00DF2567" w:rsidRDefault="00050B12" w:rsidP="00713B42">
            <w:pPr>
              <w:tabs>
                <w:tab w:val="left" w:pos="913"/>
              </w:tabs>
              <w:spacing w:before="120"/>
              <w:jc w:val="both"/>
              <w:rPr>
                <w:iCs/>
                <w:lang w:val="vi-VN" w:eastAsia="ko-KR"/>
              </w:rPr>
            </w:pPr>
            <w:r w:rsidRPr="00DF2567">
              <w:rPr>
                <w:iCs/>
                <w:lang w:val="vi-VN" w:eastAsia="ko-KR"/>
              </w:rPr>
              <w:t xml:space="preserve">1. Định nghĩa hệ truyền động </w:t>
            </w:r>
            <w:r w:rsidRPr="00DF2567">
              <w:rPr>
                <w:lang w:eastAsia="ko-KR"/>
              </w:rPr>
              <w:t>điện</w:t>
            </w:r>
          </w:p>
          <w:p w14:paraId="71DFBC3B" w14:textId="77777777" w:rsidR="00050B12" w:rsidRPr="00DF2567" w:rsidRDefault="00050B12" w:rsidP="00713B42">
            <w:pPr>
              <w:tabs>
                <w:tab w:val="left" w:pos="913"/>
              </w:tabs>
              <w:spacing w:before="120"/>
              <w:jc w:val="both"/>
              <w:rPr>
                <w:iCs/>
                <w:lang w:val="vi-VN" w:eastAsia="ko-KR"/>
              </w:rPr>
            </w:pPr>
            <w:r w:rsidRPr="00DF2567">
              <w:rPr>
                <w:iCs/>
                <w:lang w:val="vi-VN" w:eastAsia="ko-KR"/>
              </w:rPr>
              <w:t xml:space="preserve">2. Cấu trúc chung của hệ truyền động điện </w:t>
            </w:r>
          </w:p>
          <w:p w14:paraId="2F452848" w14:textId="77777777" w:rsidR="00050B12" w:rsidRDefault="00050B12" w:rsidP="00713B42">
            <w:pPr>
              <w:spacing w:before="120"/>
              <w:jc w:val="both"/>
              <w:rPr>
                <w:lang w:eastAsia="ko-KR"/>
              </w:rPr>
            </w:pPr>
            <w:r>
              <w:rPr>
                <w:iCs/>
                <w:lang w:eastAsia="ko-KR"/>
              </w:rPr>
              <w:t>3</w:t>
            </w:r>
            <w:r w:rsidRPr="00DF2567">
              <w:rPr>
                <w:iCs/>
                <w:lang w:val="vi-VN" w:eastAsia="ko-KR"/>
              </w:rPr>
              <w:t>. Phân loại các hệ truyền động điện</w:t>
            </w:r>
            <w:r w:rsidRPr="00DF2567">
              <w:rPr>
                <w:lang w:eastAsia="ko-KR"/>
              </w:rPr>
              <w:t xml:space="preserve"> </w:t>
            </w:r>
          </w:p>
          <w:p w14:paraId="0B272DF2" w14:textId="77777777" w:rsidR="00050B12" w:rsidRPr="00DF2567" w:rsidRDefault="00050B12" w:rsidP="00713B42">
            <w:pPr>
              <w:spacing w:before="120"/>
              <w:jc w:val="both"/>
              <w:rPr>
                <w:lang w:eastAsia="ko-KR"/>
              </w:rPr>
            </w:pPr>
            <w:r>
              <w:rPr>
                <w:lang w:eastAsia="ko-KR"/>
              </w:rPr>
              <w:t>4</w:t>
            </w:r>
            <w:r w:rsidRPr="00DF2567">
              <w:rPr>
                <w:lang w:eastAsia="ko-KR"/>
              </w:rPr>
              <w:t xml:space="preserve">. Đặc tính cơ của máy sản xuất, động cơ. </w:t>
            </w:r>
          </w:p>
          <w:p w14:paraId="791A63F1" w14:textId="77777777" w:rsidR="00050B12" w:rsidRPr="00DF2567" w:rsidRDefault="00050B12" w:rsidP="00713B42">
            <w:pPr>
              <w:spacing w:before="120"/>
              <w:jc w:val="both"/>
              <w:rPr>
                <w:u w:val="single"/>
                <w:lang w:eastAsia="ko-KR"/>
              </w:rPr>
            </w:pPr>
            <w:r>
              <w:rPr>
                <w:lang w:eastAsia="ko-KR"/>
              </w:rPr>
              <w:t>5</w:t>
            </w:r>
            <w:r w:rsidRPr="00DF2567">
              <w:rPr>
                <w:lang w:eastAsia="ko-KR"/>
              </w:rPr>
              <w:t xml:space="preserve">. Các trạng thái làm việc xác lập của hệ truyền động điện. </w:t>
            </w:r>
          </w:p>
        </w:tc>
        <w:tc>
          <w:tcPr>
            <w:tcW w:w="851" w:type="dxa"/>
            <w:tcBorders>
              <w:top w:val="single" w:sz="4" w:space="0" w:color="auto"/>
              <w:left w:val="single" w:sz="4" w:space="0" w:color="auto"/>
              <w:bottom w:val="single" w:sz="4" w:space="0" w:color="auto"/>
              <w:right w:val="single" w:sz="4" w:space="0" w:color="auto"/>
            </w:tcBorders>
          </w:tcPr>
          <w:p w14:paraId="04791C40" w14:textId="77777777" w:rsidR="00050B12" w:rsidRPr="00475B26" w:rsidRDefault="00050B12" w:rsidP="00713B42">
            <w:pPr>
              <w:spacing w:before="120"/>
              <w:jc w:val="center"/>
              <w:rPr>
                <w:b/>
                <w:bCs/>
                <w:lang w:eastAsia="ko-KR"/>
              </w:rPr>
            </w:pPr>
            <w:r>
              <w:rPr>
                <w:b/>
                <w:bCs/>
                <w:lang w:eastAsia="ko-KR"/>
              </w:rPr>
              <w:t>20</w:t>
            </w:r>
          </w:p>
          <w:p w14:paraId="353D74EE" w14:textId="77777777" w:rsidR="00050B12" w:rsidRPr="00DF2567" w:rsidRDefault="00050B12" w:rsidP="00713B42">
            <w:pPr>
              <w:spacing w:before="120"/>
              <w:jc w:val="center"/>
              <w:rPr>
                <w:lang w:eastAsia="ko-KR"/>
              </w:rPr>
            </w:pPr>
          </w:p>
          <w:p w14:paraId="11BB9259" w14:textId="77777777" w:rsidR="00050B12" w:rsidRPr="00DF2567" w:rsidRDefault="00050B12" w:rsidP="00713B42">
            <w:pPr>
              <w:spacing w:before="120"/>
              <w:jc w:val="center"/>
              <w:rPr>
                <w:lang w:eastAsia="ko-KR"/>
              </w:rPr>
            </w:pPr>
          </w:p>
          <w:p w14:paraId="63EA2989" w14:textId="77777777" w:rsidR="00050B12" w:rsidRPr="00DF2567" w:rsidRDefault="00050B12" w:rsidP="00713B42">
            <w:pPr>
              <w:spacing w:before="120"/>
              <w:jc w:val="center"/>
              <w:rPr>
                <w:lang w:eastAsia="ko-KR"/>
              </w:rPr>
            </w:pPr>
          </w:p>
          <w:p w14:paraId="2948585E" w14:textId="77777777" w:rsidR="00050B12" w:rsidRPr="00DF2567" w:rsidRDefault="00050B12" w:rsidP="00713B42">
            <w:pPr>
              <w:spacing w:before="120"/>
              <w:jc w:val="center"/>
              <w:rPr>
                <w:lang w:eastAsia="ko-KR"/>
              </w:rPr>
            </w:pPr>
          </w:p>
          <w:p w14:paraId="5772E1B1" w14:textId="77777777" w:rsidR="00050B12" w:rsidRPr="00DF2567" w:rsidRDefault="00050B12" w:rsidP="00713B42">
            <w:pPr>
              <w:spacing w:before="120"/>
              <w:jc w:val="center"/>
              <w:rPr>
                <w:lang w:eastAsia="ko-KR"/>
              </w:rPr>
            </w:pPr>
          </w:p>
          <w:p w14:paraId="6D493171" w14:textId="77777777" w:rsidR="00050B12" w:rsidRPr="00DF2567" w:rsidRDefault="00050B12" w:rsidP="00713B42">
            <w:pPr>
              <w:spacing w:before="120"/>
              <w:jc w:val="center"/>
              <w:rPr>
                <w:lang w:eastAsia="ko-KR"/>
              </w:rPr>
            </w:pPr>
          </w:p>
        </w:tc>
        <w:tc>
          <w:tcPr>
            <w:tcW w:w="992" w:type="dxa"/>
            <w:tcBorders>
              <w:top w:val="single" w:sz="4" w:space="0" w:color="auto"/>
              <w:left w:val="single" w:sz="4" w:space="0" w:color="auto"/>
              <w:bottom w:val="single" w:sz="4" w:space="0" w:color="auto"/>
              <w:right w:val="single" w:sz="4" w:space="0" w:color="auto"/>
            </w:tcBorders>
          </w:tcPr>
          <w:p w14:paraId="2BFABCB4" w14:textId="77777777" w:rsidR="00050B12" w:rsidRPr="00475B26" w:rsidRDefault="00050B12" w:rsidP="00713B42">
            <w:pPr>
              <w:spacing w:before="120"/>
              <w:jc w:val="center"/>
              <w:rPr>
                <w:b/>
                <w:bCs/>
                <w:lang w:eastAsia="ko-KR"/>
              </w:rPr>
            </w:pPr>
            <w:r>
              <w:rPr>
                <w:b/>
                <w:bCs/>
                <w:lang w:eastAsia="ko-KR"/>
              </w:rPr>
              <w:t>5</w:t>
            </w:r>
          </w:p>
          <w:p w14:paraId="4D261A95" w14:textId="77777777" w:rsidR="00050B12" w:rsidRDefault="00050B12" w:rsidP="00713B42">
            <w:pPr>
              <w:spacing w:before="120"/>
              <w:jc w:val="center"/>
              <w:rPr>
                <w:lang w:eastAsia="ko-KR"/>
              </w:rPr>
            </w:pPr>
          </w:p>
          <w:p w14:paraId="49D6B420" w14:textId="77777777" w:rsidR="00050B12" w:rsidRDefault="00050B12" w:rsidP="00713B42">
            <w:pPr>
              <w:spacing w:before="120"/>
              <w:jc w:val="center"/>
              <w:rPr>
                <w:lang w:eastAsia="ko-KR"/>
              </w:rPr>
            </w:pPr>
            <w:r>
              <w:rPr>
                <w:lang w:eastAsia="ko-KR"/>
              </w:rPr>
              <w:t>0,5</w:t>
            </w:r>
          </w:p>
          <w:p w14:paraId="4CC8FBFA" w14:textId="77777777" w:rsidR="00050B12" w:rsidRPr="00DF2567" w:rsidRDefault="00050B12" w:rsidP="00713B42">
            <w:pPr>
              <w:spacing w:before="120"/>
              <w:jc w:val="center"/>
              <w:rPr>
                <w:lang w:eastAsia="ko-KR"/>
              </w:rPr>
            </w:pPr>
            <w:r>
              <w:rPr>
                <w:lang w:eastAsia="ko-KR"/>
              </w:rPr>
              <w:t>0,5</w:t>
            </w:r>
          </w:p>
          <w:p w14:paraId="5577832E" w14:textId="77777777" w:rsidR="00050B12" w:rsidRPr="00DF2567" w:rsidRDefault="00050B12" w:rsidP="00713B42">
            <w:pPr>
              <w:spacing w:before="120"/>
              <w:jc w:val="center"/>
              <w:rPr>
                <w:lang w:eastAsia="ko-KR"/>
              </w:rPr>
            </w:pPr>
            <w:r>
              <w:rPr>
                <w:lang w:eastAsia="ko-KR"/>
              </w:rPr>
              <w:t>1</w:t>
            </w:r>
          </w:p>
          <w:p w14:paraId="64F061FC" w14:textId="77777777" w:rsidR="00050B12" w:rsidRPr="00DF2567" w:rsidRDefault="00050B12" w:rsidP="00713B42">
            <w:pPr>
              <w:spacing w:before="120"/>
              <w:jc w:val="center"/>
              <w:rPr>
                <w:lang w:eastAsia="ko-KR"/>
              </w:rPr>
            </w:pPr>
          </w:p>
          <w:p w14:paraId="74EBFE6C" w14:textId="77777777" w:rsidR="00050B12" w:rsidRPr="00DF2567" w:rsidRDefault="00050B12" w:rsidP="00713B42">
            <w:pPr>
              <w:spacing w:before="120"/>
              <w:jc w:val="center"/>
              <w:rPr>
                <w:lang w:eastAsia="ko-KR"/>
              </w:rPr>
            </w:pPr>
            <w:r>
              <w:rPr>
                <w:lang w:eastAsia="ko-KR"/>
              </w:rPr>
              <w:t>1</w:t>
            </w:r>
          </w:p>
          <w:p w14:paraId="1C8C7B6F" w14:textId="77777777" w:rsidR="00050B12" w:rsidRDefault="00050B12" w:rsidP="00713B42">
            <w:pPr>
              <w:spacing w:before="120"/>
              <w:jc w:val="center"/>
              <w:rPr>
                <w:lang w:eastAsia="ko-KR"/>
              </w:rPr>
            </w:pPr>
          </w:p>
          <w:p w14:paraId="54681116" w14:textId="77777777" w:rsidR="00050B12" w:rsidRPr="00DF2567" w:rsidRDefault="00050B12" w:rsidP="00713B42">
            <w:pPr>
              <w:spacing w:before="120"/>
              <w:jc w:val="center"/>
              <w:rPr>
                <w:lang w:eastAsia="ko-KR"/>
              </w:rPr>
            </w:pPr>
            <w:r>
              <w:rPr>
                <w:lang w:eastAsia="ko-KR"/>
              </w:rPr>
              <w:t>1</w:t>
            </w:r>
          </w:p>
        </w:tc>
        <w:tc>
          <w:tcPr>
            <w:tcW w:w="1417" w:type="dxa"/>
            <w:tcBorders>
              <w:top w:val="single" w:sz="4" w:space="0" w:color="auto"/>
              <w:left w:val="single" w:sz="4" w:space="0" w:color="auto"/>
              <w:bottom w:val="single" w:sz="4" w:space="0" w:color="auto"/>
              <w:right w:val="single" w:sz="4" w:space="0" w:color="auto"/>
            </w:tcBorders>
          </w:tcPr>
          <w:p w14:paraId="376468F0" w14:textId="77777777" w:rsidR="00050B12" w:rsidRPr="00475B26" w:rsidRDefault="00050B12" w:rsidP="00713B42">
            <w:pPr>
              <w:spacing w:before="120"/>
              <w:jc w:val="center"/>
              <w:rPr>
                <w:b/>
                <w:bCs/>
                <w:lang w:eastAsia="ko-KR"/>
              </w:rPr>
            </w:pPr>
            <w:r>
              <w:rPr>
                <w:b/>
                <w:bCs/>
                <w:lang w:eastAsia="ko-KR"/>
              </w:rPr>
              <w:t>14</w:t>
            </w:r>
          </w:p>
          <w:p w14:paraId="221A80E7" w14:textId="77777777" w:rsidR="00050B12" w:rsidRDefault="00050B12" w:rsidP="00713B42">
            <w:pPr>
              <w:spacing w:before="120"/>
              <w:jc w:val="center"/>
              <w:rPr>
                <w:lang w:eastAsia="ko-KR"/>
              </w:rPr>
            </w:pPr>
          </w:p>
          <w:p w14:paraId="6DCFDCDB" w14:textId="77777777" w:rsidR="00050B12" w:rsidRDefault="00050B12" w:rsidP="00713B42">
            <w:pPr>
              <w:spacing w:before="120"/>
              <w:jc w:val="center"/>
              <w:rPr>
                <w:lang w:eastAsia="ko-KR"/>
              </w:rPr>
            </w:pPr>
          </w:p>
          <w:p w14:paraId="5A58AD93" w14:textId="77777777" w:rsidR="00050B12" w:rsidRPr="00DF2567" w:rsidRDefault="00050B12" w:rsidP="00713B42">
            <w:pPr>
              <w:spacing w:before="120"/>
              <w:jc w:val="center"/>
              <w:rPr>
                <w:lang w:eastAsia="ko-KR"/>
              </w:rPr>
            </w:pPr>
            <w:r>
              <w:rPr>
                <w:lang w:eastAsia="ko-KR"/>
              </w:rPr>
              <w:t>2</w:t>
            </w:r>
          </w:p>
          <w:p w14:paraId="1707CF86" w14:textId="77777777" w:rsidR="00050B12" w:rsidRPr="00DF2567" w:rsidRDefault="00050B12" w:rsidP="00713B42">
            <w:pPr>
              <w:spacing w:before="120"/>
              <w:jc w:val="center"/>
              <w:rPr>
                <w:lang w:eastAsia="ko-KR"/>
              </w:rPr>
            </w:pPr>
            <w:r>
              <w:rPr>
                <w:lang w:eastAsia="ko-KR"/>
              </w:rPr>
              <w:t>4</w:t>
            </w:r>
          </w:p>
          <w:p w14:paraId="21B10978" w14:textId="77777777" w:rsidR="00050B12" w:rsidRPr="00DF2567" w:rsidRDefault="00050B12" w:rsidP="00713B42">
            <w:pPr>
              <w:spacing w:before="120"/>
              <w:jc w:val="center"/>
              <w:rPr>
                <w:lang w:eastAsia="ko-KR"/>
              </w:rPr>
            </w:pPr>
          </w:p>
          <w:p w14:paraId="1FC50681" w14:textId="77777777" w:rsidR="00050B12" w:rsidRPr="00DF2567" w:rsidRDefault="00050B12" w:rsidP="00713B42">
            <w:pPr>
              <w:spacing w:before="120"/>
              <w:jc w:val="center"/>
              <w:rPr>
                <w:lang w:eastAsia="ko-KR"/>
              </w:rPr>
            </w:pPr>
            <w:r>
              <w:rPr>
                <w:lang w:eastAsia="ko-KR"/>
              </w:rPr>
              <w:t>4</w:t>
            </w:r>
          </w:p>
          <w:p w14:paraId="64974865" w14:textId="77777777" w:rsidR="00050B12" w:rsidRDefault="00050B12" w:rsidP="00713B42">
            <w:pPr>
              <w:spacing w:before="120"/>
              <w:jc w:val="center"/>
              <w:rPr>
                <w:lang w:eastAsia="ko-KR"/>
              </w:rPr>
            </w:pPr>
          </w:p>
          <w:p w14:paraId="1AC13A1D" w14:textId="77777777" w:rsidR="00050B12" w:rsidRPr="00DF2567" w:rsidRDefault="00050B12" w:rsidP="00713B42">
            <w:pPr>
              <w:spacing w:before="120"/>
              <w:jc w:val="center"/>
              <w:rPr>
                <w:lang w:eastAsia="ko-KR"/>
              </w:rPr>
            </w:pPr>
            <w:r>
              <w:rPr>
                <w:lang w:eastAsia="ko-KR"/>
              </w:rPr>
              <w:t>4</w:t>
            </w:r>
          </w:p>
          <w:p w14:paraId="01DF21D6" w14:textId="77777777" w:rsidR="00050B12" w:rsidRPr="00DF2567" w:rsidRDefault="00050B12" w:rsidP="00713B42">
            <w:pPr>
              <w:spacing w:before="120"/>
              <w:jc w:val="center"/>
              <w:rPr>
                <w:lang w:eastAsia="ko-KR"/>
              </w:rPr>
            </w:pPr>
          </w:p>
        </w:tc>
        <w:tc>
          <w:tcPr>
            <w:tcW w:w="993" w:type="dxa"/>
            <w:tcBorders>
              <w:top w:val="single" w:sz="4" w:space="0" w:color="auto"/>
              <w:left w:val="single" w:sz="4" w:space="0" w:color="auto"/>
              <w:bottom w:val="single" w:sz="4" w:space="0" w:color="auto"/>
              <w:right w:val="single" w:sz="4" w:space="0" w:color="auto"/>
            </w:tcBorders>
          </w:tcPr>
          <w:p w14:paraId="6821C42A" w14:textId="77777777" w:rsidR="00050B12" w:rsidRPr="00E60188" w:rsidRDefault="00050B12" w:rsidP="00713B42">
            <w:pPr>
              <w:spacing w:before="120"/>
              <w:jc w:val="center"/>
              <w:rPr>
                <w:b/>
                <w:bCs/>
              </w:rPr>
            </w:pPr>
            <w:r w:rsidRPr="00E60188">
              <w:rPr>
                <w:b/>
                <w:bCs/>
              </w:rPr>
              <w:t>1</w:t>
            </w:r>
          </w:p>
          <w:p w14:paraId="726F6CA7" w14:textId="77777777" w:rsidR="00050B12" w:rsidRPr="00DF2567" w:rsidRDefault="00050B12" w:rsidP="00713B42">
            <w:pPr>
              <w:spacing w:before="120"/>
              <w:jc w:val="center"/>
            </w:pPr>
          </w:p>
          <w:p w14:paraId="37A83B01" w14:textId="77777777" w:rsidR="00050B12" w:rsidRPr="00DF2567" w:rsidRDefault="00050B12" w:rsidP="00713B42">
            <w:pPr>
              <w:spacing w:before="120"/>
              <w:jc w:val="center"/>
            </w:pPr>
          </w:p>
          <w:p w14:paraId="4BEC646A" w14:textId="77777777" w:rsidR="00050B12" w:rsidRPr="00DF2567" w:rsidRDefault="00050B12" w:rsidP="00713B42">
            <w:pPr>
              <w:spacing w:before="120"/>
              <w:jc w:val="center"/>
            </w:pPr>
          </w:p>
          <w:p w14:paraId="46D5022F" w14:textId="77777777" w:rsidR="00050B12" w:rsidRPr="00DF2567" w:rsidRDefault="00050B12" w:rsidP="00713B42">
            <w:pPr>
              <w:spacing w:before="120"/>
              <w:jc w:val="center"/>
            </w:pPr>
          </w:p>
          <w:p w14:paraId="74C1B072" w14:textId="77777777" w:rsidR="00050B12" w:rsidRPr="00DF2567" w:rsidRDefault="00050B12" w:rsidP="00713B42">
            <w:pPr>
              <w:spacing w:before="120"/>
              <w:jc w:val="center"/>
            </w:pPr>
          </w:p>
          <w:p w14:paraId="459AEA6B" w14:textId="77777777" w:rsidR="00050B12" w:rsidRPr="00DF2567" w:rsidRDefault="00050B12" w:rsidP="00713B42">
            <w:pPr>
              <w:spacing w:before="120"/>
              <w:jc w:val="center"/>
            </w:pPr>
          </w:p>
        </w:tc>
      </w:tr>
      <w:tr w:rsidR="00050B12" w:rsidRPr="00DF2567" w14:paraId="0B8083ED" w14:textId="77777777" w:rsidTr="00713B42">
        <w:tc>
          <w:tcPr>
            <w:tcW w:w="704" w:type="dxa"/>
            <w:tcBorders>
              <w:top w:val="single" w:sz="4" w:space="0" w:color="auto"/>
              <w:left w:val="single" w:sz="4" w:space="0" w:color="auto"/>
              <w:bottom w:val="nil"/>
              <w:right w:val="single" w:sz="4" w:space="0" w:color="auto"/>
            </w:tcBorders>
          </w:tcPr>
          <w:p w14:paraId="58BB759E" w14:textId="77777777" w:rsidR="00050B12" w:rsidRPr="00DF2567" w:rsidRDefault="00050B12" w:rsidP="00713B42">
            <w:pPr>
              <w:spacing w:before="120"/>
              <w:jc w:val="center"/>
              <w:rPr>
                <w:lang w:eastAsia="ko-KR"/>
              </w:rPr>
            </w:pPr>
            <w:r>
              <w:rPr>
                <w:lang w:eastAsia="ko-KR"/>
              </w:rPr>
              <w:t>2</w:t>
            </w:r>
          </w:p>
        </w:tc>
        <w:tc>
          <w:tcPr>
            <w:tcW w:w="3974" w:type="dxa"/>
            <w:tcBorders>
              <w:top w:val="single" w:sz="4" w:space="0" w:color="auto"/>
              <w:left w:val="single" w:sz="4" w:space="0" w:color="auto"/>
              <w:bottom w:val="nil"/>
              <w:right w:val="single" w:sz="4" w:space="0" w:color="auto"/>
            </w:tcBorders>
          </w:tcPr>
          <w:p w14:paraId="2A9C0E15" w14:textId="77777777" w:rsidR="00050B12" w:rsidRPr="00DF2567" w:rsidRDefault="00050B12" w:rsidP="00713B42">
            <w:pPr>
              <w:spacing w:before="120"/>
              <w:jc w:val="both"/>
              <w:rPr>
                <w:u w:val="single"/>
                <w:lang w:eastAsia="ko-KR"/>
              </w:rPr>
            </w:pPr>
            <w:r w:rsidRPr="00DF2567">
              <w:rPr>
                <w:b/>
                <w:lang w:eastAsia="ko-KR"/>
              </w:rPr>
              <w:t xml:space="preserve">Bài </w:t>
            </w:r>
            <w:r>
              <w:rPr>
                <w:b/>
                <w:lang w:eastAsia="ko-KR"/>
              </w:rPr>
              <w:t>1</w:t>
            </w:r>
            <w:r w:rsidRPr="00DF2567">
              <w:rPr>
                <w:b/>
                <w:lang w:eastAsia="ko-KR"/>
              </w:rPr>
              <w:t>:</w:t>
            </w:r>
            <w:r w:rsidRPr="00DF2567">
              <w:rPr>
                <w:b/>
                <w:bCs/>
                <w:lang w:eastAsia="ko-KR"/>
              </w:rPr>
              <w:t xml:space="preserve"> </w:t>
            </w:r>
            <w:r w:rsidRPr="00DF2567">
              <w:rPr>
                <w:lang w:eastAsia="ko-KR"/>
              </w:rPr>
              <w:t>Các đặc tính và các trạng thái làm việc của động cơ điện</w:t>
            </w:r>
          </w:p>
        </w:tc>
        <w:tc>
          <w:tcPr>
            <w:tcW w:w="851" w:type="dxa"/>
            <w:tcBorders>
              <w:top w:val="single" w:sz="4" w:space="0" w:color="auto"/>
              <w:left w:val="single" w:sz="4" w:space="0" w:color="auto"/>
              <w:bottom w:val="nil"/>
              <w:right w:val="single" w:sz="4" w:space="0" w:color="auto"/>
            </w:tcBorders>
          </w:tcPr>
          <w:p w14:paraId="3FD513BF" w14:textId="77777777" w:rsidR="00050B12" w:rsidRPr="00BA44E9" w:rsidRDefault="00050B12" w:rsidP="00713B42">
            <w:pPr>
              <w:spacing w:before="120"/>
              <w:jc w:val="center"/>
              <w:rPr>
                <w:b/>
                <w:bCs/>
                <w:lang w:eastAsia="ko-KR"/>
              </w:rPr>
            </w:pPr>
            <w:r>
              <w:rPr>
                <w:b/>
                <w:bCs/>
                <w:lang w:eastAsia="ko-KR"/>
              </w:rPr>
              <w:t>30</w:t>
            </w:r>
          </w:p>
        </w:tc>
        <w:tc>
          <w:tcPr>
            <w:tcW w:w="992" w:type="dxa"/>
            <w:tcBorders>
              <w:top w:val="single" w:sz="4" w:space="0" w:color="auto"/>
              <w:left w:val="single" w:sz="4" w:space="0" w:color="auto"/>
              <w:bottom w:val="nil"/>
              <w:right w:val="single" w:sz="4" w:space="0" w:color="auto"/>
            </w:tcBorders>
          </w:tcPr>
          <w:p w14:paraId="6C63513D" w14:textId="77777777" w:rsidR="00050B12" w:rsidRPr="00BA44E9" w:rsidRDefault="00050B12" w:rsidP="00713B42">
            <w:pPr>
              <w:spacing w:before="120"/>
              <w:jc w:val="center"/>
              <w:rPr>
                <w:b/>
                <w:bCs/>
                <w:lang w:eastAsia="ko-KR"/>
              </w:rPr>
            </w:pPr>
            <w:r>
              <w:rPr>
                <w:b/>
                <w:bCs/>
                <w:lang w:eastAsia="ko-KR"/>
              </w:rPr>
              <w:t>5</w:t>
            </w:r>
          </w:p>
        </w:tc>
        <w:tc>
          <w:tcPr>
            <w:tcW w:w="1417" w:type="dxa"/>
            <w:tcBorders>
              <w:top w:val="single" w:sz="4" w:space="0" w:color="auto"/>
              <w:left w:val="single" w:sz="4" w:space="0" w:color="auto"/>
              <w:bottom w:val="nil"/>
              <w:right w:val="single" w:sz="4" w:space="0" w:color="auto"/>
            </w:tcBorders>
          </w:tcPr>
          <w:p w14:paraId="39307C9C" w14:textId="6CB07CE9" w:rsidR="00050B12" w:rsidRPr="00BA44E9" w:rsidRDefault="00050B12" w:rsidP="00713B42">
            <w:pPr>
              <w:spacing w:before="120"/>
              <w:jc w:val="center"/>
              <w:rPr>
                <w:b/>
                <w:bCs/>
                <w:lang w:eastAsia="ko-KR"/>
              </w:rPr>
            </w:pPr>
            <w:r>
              <w:rPr>
                <w:b/>
                <w:bCs/>
                <w:lang w:eastAsia="ko-KR"/>
              </w:rPr>
              <w:t>24</w:t>
            </w:r>
          </w:p>
        </w:tc>
        <w:tc>
          <w:tcPr>
            <w:tcW w:w="993" w:type="dxa"/>
            <w:tcBorders>
              <w:top w:val="single" w:sz="4" w:space="0" w:color="auto"/>
              <w:left w:val="single" w:sz="4" w:space="0" w:color="auto"/>
              <w:bottom w:val="nil"/>
              <w:right w:val="single" w:sz="4" w:space="0" w:color="auto"/>
            </w:tcBorders>
          </w:tcPr>
          <w:p w14:paraId="1429326F" w14:textId="599778AD" w:rsidR="00050B12" w:rsidRPr="00BA44E9" w:rsidRDefault="00050B12" w:rsidP="00713B42">
            <w:pPr>
              <w:spacing w:before="120"/>
              <w:jc w:val="center"/>
              <w:rPr>
                <w:b/>
                <w:bCs/>
              </w:rPr>
            </w:pPr>
            <w:r>
              <w:rPr>
                <w:b/>
                <w:bCs/>
              </w:rPr>
              <w:t>1</w:t>
            </w:r>
          </w:p>
        </w:tc>
      </w:tr>
      <w:tr w:rsidR="00050B12" w:rsidRPr="00DF2567" w14:paraId="41DF2A26" w14:textId="77777777" w:rsidTr="00713B42">
        <w:trPr>
          <w:trHeight w:val="3685"/>
        </w:trPr>
        <w:tc>
          <w:tcPr>
            <w:tcW w:w="704" w:type="dxa"/>
            <w:tcBorders>
              <w:top w:val="nil"/>
              <w:left w:val="single" w:sz="4" w:space="0" w:color="auto"/>
              <w:bottom w:val="single" w:sz="4" w:space="0" w:color="auto"/>
              <w:right w:val="single" w:sz="4" w:space="0" w:color="auto"/>
            </w:tcBorders>
          </w:tcPr>
          <w:p w14:paraId="5C51C608" w14:textId="77777777" w:rsidR="00050B12" w:rsidRPr="00DF2567" w:rsidRDefault="00050B12" w:rsidP="00713B42">
            <w:pPr>
              <w:spacing w:before="120"/>
              <w:jc w:val="center"/>
              <w:rPr>
                <w:lang w:eastAsia="ko-KR"/>
              </w:rPr>
            </w:pPr>
          </w:p>
          <w:p w14:paraId="4826FDD1" w14:textId="77777777" w:rsidR="00050B12" w:rsidRPr="00DF2567" w:rsidRDefault="00050B12" w:rsidP="00713B42">
            <w:pPr>
              <w:spacing w:before="120"/>
              <w:jc w:val="center"/>
              <w:rPr>
                <w:lang w:eastAsia="ko-KR"/>
              </w:rPr>
            </w:pPr>
          </w:p>
          <w:p w14:paraId="1AE41DC2" w14:textId="77777777" w:rsidR="00050B12" w:rsidRPr="00DF2567" w:rsidRDefault="00050B12" w:rsidP="00713B42">
            <w:pPr>
              <w:spacing w:before="120"/>
              <w:jc w:val="center"/>
              <w:rPr>
                <w:lang w:eastAsia="ko-KR"/>
              </w:rPr>
            </w:pPr>
          </w:p>
          <w:p w14:paraId="3C56655B" w14:textId="77777777" w:rsidR="00050B12" w:rsidRPr="00DF2567" w:rsidRDefault="00050B12" w:rsidP="00713B42">
            <w:pPr>
              <w:spacing w:before="120"/>
              <w:jc w:val="center"/>
              <w:rPr>
                <w:lang w:eastAsia="ko-KR"/>
              </w:rPr>
            </w:pPr>
          </w:p>
          <w:p w14:paraId="597B31A5" w14:textId="77777777" w:rsidR="00050B12" w:rsidRPr="00DF2567" w:rsidRDefault="00050B12" w:rsidP="00713B42">
            <w:pPr>
              <w:spacing w:before="120"/>
              <w:jc w:val="center"/>
              <w:rPr>
                <w:lang w:eastAsia="ko-KR"/>
              </w:rPr>
            </w:pPr>
          </w:p>
        </w:tc>
        <w:tc>
          <w:tcPr>
            <w:tcW w:w="3974" w:type="dxa"/>
            <w:tcBorders>
              <w:top w:val="nil"/>
              <w:left w:val="single" w:sz="4" w:space="0" w:color="auto"/>
              <w:bottom w:val="single" w:sz="4" w:space="0" w:color="auto"/>
              <w:right w:val="single" w:sz="4" w:space="0" w:color="auto"/>
            </w:tcBorders>
          </w:tcPr>
          <w:p w14:paraId="662C5BC2" w14:textId="77777777" w:rsidR="00050B12" w:rsidRPr="00DF2567" w:rsidRDefault="00050B12" w:rsidP="00713B42">
            <w:pPr>
              <w:tabs>
                <w:tab w:val="num" w:pos="253"/>
              </w:tabs>
              <w:spacing w:before="120"/>
              <w:jc w:val="both"/>
              <w:rPr>
                <w:u w:val="single"/>
                <w:lang w:eastAsia="ko-KR"/>
              </w:rPr>
            </w:pPr>
            <w:r w:rsidRPr="00DF2567">
              <w:rPr>
                <w:lang w:eastAsia="ko-KR"/>
              </w:rPr>
              <w:t xml:space="preserve">1. Đặc tính của động cơ điện DC, các trạng thái khởi động và hãm. </w:t>
            </w:r>
          </w:p>
          <w:p w14:paraId="4EC912FE" w14:textId="77777777" w:rsidR="00050B12" w:rsidRPr="00DF2567" w:rsidRDefault="00050B12" w:rsidP="00713B42">
            <w:pPr>
              <w:spacing w:before="120"/>
              <w:jc w:val="both"/>
              <w:rPr>
                <w:lang w:eastAsia="ko-KR"/>
              </w:rPr>
            </w:pPr>
            <w:r w:rsidRPr="00DF2567">
              <w:rPr>
                <w:lang w:eastAsia="ko-KR"/>
              </w:rPr>
              <w:t xml:space="preserve">2. Đặc tính của động cơ điện không đồng bộ, các trạng thái khởi động và hãm.     </w:t>
            </w:r>
          </w:p>
          <w:p w14:paraId="12EA7B3C" w14:textId="77777777" w:rsidR="00050B12" w:rsidRPr="00DF2567" w:rsidRDefault="00050B12" w:rsidP="00713B42">
            <w:pPr>
              <w:spacing w:before="120"/>
              <w:jc w:val="both"/>
              <w:rPr>
                <w:lang w:eastAsia="ko-KR"/>
              </w:rPr>
            </w:pPr>
            <w:r w:rsidRPr="00DF2567">
              <w:rPr>
                <w:lang w:eastAsia="ko-KR"/>
              </w:rPr>
              <w:t>3. Đặc tính của động cơ điện đồng bộ, các trạng thái</w:t>
            </w:r>
            <w:r w:rsidRPr="00DF2567">
              <w:rPr>
                <w:i/>
                <w:iCs/>
                <w:lang w:eastAsia="ko-KR"/>
              </w:rPr>
              <w:t xml:space="preserve"> </w:t>
            </w:r>
            <w:r w:rsidRPr="00DF2567">
              <w:rPr>
                <w:lang w:eastAsia="ko-KR"/>
              </w:rPr>
              <w:t>khởi động và hãm.</w:t>
            </w:r>
          </w:p>
          <w:p w14:paraId="488661EC" w14:textId="77777777" w:rsidR="00050B12" w:rsidRPr="00DF2567" w:rsidRDefault="00050B12" w:rsidP="00713B42">
            <w:pPr>
              <w:spacing w:before="120"/>
              <w:jc w:val="both"/>
            </w:pPr>
            <w:r w:rsidRPr="00DF2567">
              <w:rPr>
                <w:lang w:eastAsia="ko-KR"/>
              </w:rPr>
              <w:t>4. Bài tập</w:t>
            </w:r>
          </w:p>
        </w:tc>
        <w:tc>
          <w:tcPr>
            <w:tcW w:w="851" w:type="dxa"/>
            <w:tcBorders>
              <w:top w:val="nil"/>
              <w:left w:val="single" w:sz="4" w:space="0" w:color="auto"/>
              <w:bottom w:val="single" w:sz="4" w:space="0" w:color="auto"/>
              <w:right w:val="single" w:sz="4" w:space="0" w:color="auto"/>
            </w:tcBorders>
          </w:tcPr>
          <w:p w14:paraId="66676C41" w14:textId="77777777" w:rsidR="00050B12" w:rsidRPr="00DF2567" w:rsidRDefault="00050B12" w:rsidP="00713B42">
            <w:pPr>
              <w:spacing w:before="120"/>
              <w:jc w:val="center"/>
              <w:rPr>
                <w:lang w:eastAsia="ko-KR"/>
              </w:rPr>
            </w:pPr>
          </w:p>
          <w:p w14:paraId="28B0EB6E" w14:textId="77777777" w:rsidR="00050B12" w:rsidRPr="00DF2567" w:rsidRDefault="00050B12" w:rsidP="00713B42">
            <w:pPr>
              <w:spacing w:before="120"/>
              <w:jc w:val="center"/>
              <w:rPr>
                <w:lang w:eastAsia="ko-KR"/>
              </w:rPr>
            </w:pPr>
          </w:p>
          <w:p w14:paraId="2644B16E" w14:textId="77777777" w:rsidR="00050B12" w:rsidRPr="00DF2567" w:rsidRDefault="00050B12" w:rsidP="00713B42">
            <w:pPr>
              <w:spacing w:before="120"/>
              <w:jc w:val="center"/>
              <w:rPr>
                <w:lang w:eastAsia="ko-KR"/>
              </w:rPr>
            </w:pPr>
          </w:p>
          <w:p w14:paraId="345793F7" w14:textId="77777777" w:rsidR="00050B12" w:rsidRPr="00DF2567" w:rsidRDefault="00050B12" w:rsidP="00713B42">
            <w:pPr>
              <w:spacing w:before="120"/>
              <w:jc w:val="center"/>
              <w:rPr>
                <w:lang w:eastAsia="ko-KR"/>
              </w:rPr>
            </w:pPr>
          </w:p>
          <w:p w14:paraId="1ED43DC1" w14:textId="77777777" w:rsidR="00050B12" w:rsidRPr="00DF2567" w:rsidRDefault="00050B12" w:rsidP="00713B42">
            <w:pPr>
              <w:spacing w:before="120"/>
              <w:jc w:val="center"/>
              <w:rPr>
                <w:lang w:eastAsia="ko-KR"/>
              </w:rPr>
            </w:pPr>
          </w:p>
          <w:p w14:paraId="4F51D27B" w14:textId="77777777" w:rsidR="00050B12" w:rsidRPr="00DF2567" w:rsidRDefault="00050B12" w:rsidP="00713B42">
            <w:pPr>
              <w:spacing w:before="120"/>
              <w:jc w:val="center"/>
              <w:rPr>
                <w:lang w:eastAsia="ko-KR"/>
              </w:rPr>
            </w:pPr>
          </w:p>
          <w:p w14:paraId="11048976" w14:textId="77777777" w:rsidR="00050B12" w:rsidRPr="00DF2567" w:rsidRDefault="00050B12" w:rsidP="00713B42">
            <w:pPr>
              <w:spacing w:before="120"/>
              <w:jc w:val="center"/>
              <w:rPr>
                <w:lang w:eastAsia="ko-KR"/>
              </w:rPr>
            </w:pPr>
          </w:p>
          <w:p w14:paraId="761A1FFF" w14:textId="77777777" w:rsidR="00050B12" w:rsidRPr="00DF2567" w:rsidRDefault="00050B12" w:rsidP="00713B42">
            <w:pPr>
              <w:spacing w:before="120"/>
              <w:jc w:val="center"/>
              <w:rPr>
                <w:lang w:eastAsia="ko-KR"/>
              </w:rPr>
            </w:pPr>
          </w:p>
        </w:tc>
        <w:tc>
          <w:tcPr>
            <w:tcW w:w="992" w:type="dxa"/>
            <w:tcBorders>
              <w:top w:val="nil"/>
              <w:left w:val="single" w:sz="4" w:space="0" w:color="auto"/>
              <w:bottom w:val="single" w:sz="4" w:space="0" w:color="auto"/>
              <w:right w:val="single" w:sz="4" w:space="0" w:color="auto"/>
            </w:tcBorders>
          </w:tcPr>
          <w:p w14:paraId="634A7950" w14:textId="77777777" w:rsidR="00050B12" w:rsidRDefault="00050B12" w:rsidP="00713B42">
            <w:pPr>
              <w:spacing w:before="120"/>
              <w:jc w:val="center"/>
              <w:rPr>
                <w:lang w:eastAsia="ko-KR"/>
              </w:rPr>
            </w:pPr>
            <w:r>
              <w:rPr>
                <w:lang w:eastAsia="ko-KR"/>
              </w:rPr>
              <w:t>1</w:t>
            </w:r>
          </w:p>
          <w:p w14:paraId="3B1CDFAF" w14:textId="77777777" w:rsidR="00050B12" w:rsidRPr="00DF2567" w:rsidRDefault="00050B12" w:rsidP="00713B42">
            <w:pPr>
              <w:spacing w:before="120"/>
              <w:jc w:val="center"/>
              <w:rPr>
                <w:lang w:eastAsia="ko-KR"/>
              </w:rPr>
            </w:pPr>
          </w:p>
          <w:p w14:paraId="5DBE0C72" w14:textId="77777777" w:rsidR="00050B12" w:rsidRPr="00DF2567" w:rsidRDefault="00050B12" w:rsidP="00713B42">
            <w:pPr>
              <w:spacing w:before="120"/>
              <w:jc w:val="center"/>
              <w:rPr>
                <w:lang w:eastAsia="ko-KR"/>
              </w:rPr>
            </w:pPr>
            <w:r>
              <w:rPr>
                <w:lang w:eastAsia="ko-KR"/>
              </w:rPr>
              <w:t>2</w:t>
            </w:r>
          </w:p>
          <w:p w14:paraId="5EF06361" w14:textId="77777777" w:rsidR="00050B12" w:rsidRPr="00DF2567" w:rsidRDefault="00050B12" w:rsidP="00713B42">
            <w:pPr>
              <w:spacing w:before="120"/>
              <w:jc w:val="center"/>
              <w:rPr>
                <w:lang w:eastAsia="ko-KR"/>
              </w:rPr>
            </w:pPr>
          </w:p>
          <w:p w14:paraId="472164A4" w14:textId="77777777" w:rsidR="00050B12" w:rsidRPr="00DF2567" w:rsidRDefault="00050B12" w:rsidP="00713B42">
            <w:pPr>
              <w:spacing w:before="120"/>
              <w:jc w:val="center"/>
              <w:rPr>
                <w:lang w:eastAsia="ko-KR"/>
              </w:rPr>
            </w:pPr>
            <w:r>
              <w:rPr>
                <w:lang w:eastAsia="ko-KR"/>
              </w:rPr>
              <w:t>2</w:t>
            </w:r>
          </w:p>
          <w:p w14:paraId="671ED0B3" w14:textId="77777777" w:rsidR="00050B12" w:rsidRPr="00DF2567" w:rsidRDefault="00050B12" w:rsidP="00713B42">
            <w:pPr>
              <w:spacing w:before="120"/>
              <w:jc w:val="center"/>
              <w:rPr>
                <w:lang w:eastAsia="ko-KR"/>
              </w:rPr>
            </w:pPr>
          </w:p>
          <w:p w14:paraId="24395D2A" w14:textId="77777777" w:rsidR="00050B12" w:rsidRPr="00DF2567" w:rsidRDefault="00050B12" w:rsidP="00713B42">
            <w:pPr>
              <w:spacing w:before="120"/>
              <w:jc w:val="center"/>
              <w:rPr>
                <w:lang w:eastAsia="ko-KR"/>
              </w:rPr>
            </w:pPr>
          </w:p>
          <w:p w14:paraId="47B7CA95" w14:textId="77777777" w:rsidR="00050B12" w:rsidRPr="00DF2567" w:rsidRDefault="00050B12" w:rsidP="00713B42">
            <w:pPr>
              <w:spacing w:before="120"/>
              <w:rPr>
                <w:lang w:eastAsia="ko-KR"/>
              </w:rPr>
            </w:pPr>
          </w:p>
        </w:tc>
        <w:tc>
          <w:tcPr>
            <w:tcW w:w="1417" w:type="dxa"/>
            <w:tcBorders>
              <w:top w:val="nil"/>
              <w:left w:val="single" w:sz="4" w:space="0" w:color="auto"/>
              <w:bottom w:val="single" w:sz="4" w:space="0" w:color="auto"/>
              <w:right w:val="single" w:sz="4" w:space="0" w:color="auto"/>
            </w:tcBorders>
          </w:tcPr>
          <w:p w14:paraId="70E3840D" w14:textId="3AF0BCBA" w:rsidR="00050B12" w:rsidRPr="00DF2567" w:rsidRDefault="00050B12" w:rsidP="00713B42">
            <w:pPr>
              <w:spacing w:before="120"/>
              <w:jc w:val="center"/>
              <w:rPr>
                <w:lang w:eastAsia="ko-KR"/>
              </w:rPr>
            </w:pPr>
            <w:r>
              <w:rPr>
                <w:lang w:eastAsia="ko-KR"/>
              </w:rPr>
              <w:t>4</w:t>
            </w:r>
          </w:p>
          <w:p w14:paraId="634DE354" w14:textId="77777777" w:rsidR="00050B12" w:rsidRPr="00DF2567" w:rsidRDefault="00050B12" w:rsidP="00713B42">
            <w:pPr>
              <w:spacing w:before="120"/>
              <w:jc w:val="center"/>
              <w:rPr>
                <w:lang w:eastAsia="ko-KR"/>
              </w:rPr>
            </w:pPr>
          </w:p>
          <w:p w14:paraId="3E16EA0D" w14:textId="77777777" w:rsidR="00050B12" w:rsidRPr="00DF2567" w:rsidRDefault="00050B12" w:rsidP="00713B42">
            <w:pPr>
              <w:spacing w:before="120"/>
              <w:jc w:val="center"/>
              <w:rPr>
                <w:lang w:eastAsia="ko-KR"/>
              </w:rPr>
            </w:pPr>
            <w:r>
              <w:rPr>
                <w:lang w:eastAsia="ko-KR"/>
              </w:rPr>
              <w:t>4</w:t>
            </w:r>
          </w:p>
          <w:p w14:paraId="101DDB14" w14:textId="77777777" w:rsidR="00050B12" w:rsidRPr="00DF2567" w:rsidRDefault="00050B12" w:rsidP="00713B42">
            <w:pPr>
              <w:spacing w:before="120"/>
              <w:jc w:val="center"/>
              <w:rPr>
                <w:lang w:eastAsia="ko-KR"/>
              </w:rPr>
            </w:pPr>
          </w:p>
          <w:p w14:paraId="646A4663" w14:textId="77777777" w:rsidR="00050B12" w:rsidRPr="00DF2567" w:rsidRDefault="00050B12" w:rsidP="00713B42">
            <w:pPr>
              <w:spacing w:before="120"/>
              <w:jc w:val="center"/>
              <w:rPr>
                <w:lang w:eastAsia="ko-KR"/>
              </w:rPr>
            </w:pPr>
            <w:r>
              <w:rPr>
                <w:lang w:eastAsia="ko-KR"/>
              </w:rPr>
              <w:t>4</w:t>
            </w:r>
          </w:p>
          <w:p w14:paraId="5C1B1FAD" w14:textId="77777777" w:rsidR="00050B12" w:rsidRPr="00DF2567" w:rsidRDefault="00050B12" w:rsidP="00713B42">
            <w:pPr>
              <w:spacing w:before="120"/>
              <w:jc w:val="center"/>
              <w:rPr>
                <w:lang w:eastAsia="ko-KR"/>
              </w:rPr>
            </w:pPr>
          </w:p>
          <w:p w14:paraId="179B1647" w14:textId="77777777" w:rsidR="00050B12" w:rsidRPr="00DF2567" w:rsidRDefault="00050B12" w:rsidP="00713B42">
            <w:pPr>
              <w:spacing w:before="360"/>
              <w:jc w:val="center"/>
              <w:rPr>
                <w:lang w:eastAsia="ko-KR"/>
              </w:rPr>
            </w:pPr>
            <w:r>
              <w:rPr>
                <w:lang w:eastAsia="ko-KR"/>
              </w:rPr>
              <w:t>12</w:t>
            </w:r>
          </w:p>
        </w:tc>
        <w:tc>
          <w:tcPr>
            <w:tcW w:w="993" w:type="dxa"/>
            <w:tcBorders>
              <w:top w:val="nil"/>
              <w:left w:val="single" w:sz="4" w:space="0" w:color="auto"/>
              <w:bottom w:val="single" w:sz="4" w:space="0" w:color="auto"/>
              <w:right w:val="single" w:sz="4" w:space="0" w:color="auto"/>
            </w:tcBorders>
          </w:tcPr>
          <w:p w14:paraId="33B260E2" w14:textId="77777777" w:rsidR="00050B12" w:rsidRPr="00DF2567" w:rsidRDefault="00050B12" w:rsidP="00713B42">
            <w:pPr>
              <w:spacing w:before="120"/>
              <w:jc w:val="center"/>
            </w:pPr>
          </w:p>
          <w:p w14:paraId="5D3B95B1" w14:textId="77777777" w:rsidR="00050B12" w:rsidRPr="00DF2567" w:rsidRDefault="00050B12" w:rsidP="00713B42">
            <w:pPr>
              <w:spacing w:before="120"/>
              <w:jc w:val="center"/>
            </w:pPr>
          </w:p>
          <w:p w14:paraId="51EA8E1A" w14:textId="77777777" w:rsidR="00050B12" w:rsidRPr="00DF2567" w:rsidRDefault="00050B12" w:rsidP="00713B42">
            <w:pPr>
              <w:spacing w:before="120"/>
              <w:jc w:val="center"/>
            </w:pPr>
          </w:p>
          <w:p w14:paraId="2E5A5D61" w14:textId="77777777" w:rsidR="00050B12" w:rsidRPr="00DF2567" w:rsidRDefault="00050B12" w:rsidP="00713B42">
            <w:pPr>
              <w:spacing w:before="120"/>
              <w:jc w:val="center"/>
            </w:pPr>
          </w:p>
          <w:p w14:paraId="5BBD1539" w14:textId="77777777" w:rsidR="00050B12" w:rsidRPr="00DF2567" w:rsidRDefault="00050B12" w:rsidP="00713B42">
            <w:pPr>
              <w:spacing w:before="120"/>
              <w:jc w:val="center"/>
            </w:pPr>
          </w:p>
          <w:p w14:paraId="7FE41461" w14:textId="77777777" w:rsidR="00050B12" w:rsidRPr="00DF2567" w:rsidRDefault="00050B12" w:rsidP="00713B42">
            <w:pPr>
              <w:spacing w:before="120"/>
              <w:jc w:val="center"/>
            </w:pPr>
          </w:p>
          <w:p w14:paraId="6BEEC3EC" w14:textId="77777777" w:rsidR="00050B12" w:rsidRPr="00DF2567" w:rsidRDefault="00050B12" w:rsidP="00713B42">
            <w:pPr>
              <w:spacing w:before="120"/>
              <w:jc w:val="center"/>
            </w:pPr>
          </w:p>
        </w:tc>
      </w:tr>
      <w:tr w:rsidR="00050B12" w:rsidRPr="00DF2567" w14:paraId="28167BA4" w14:textId="77777777" w:rsidTr="00713B42">
        <w:trPr>
          <w:trHeight w:val="4170"/>
        </w:trPr>
        <w:tc>
          <w:tcPr>
            <w:tcW w:w="704" w:type="dxa"/>
            <w:tcBorders>
              <w:top w:val="single" w:sz="4" w:space="0" w:color="auto"/>
              <w:left w:val="single" w:sz="4" w:space="0" w:color="auto"/>
              <w:bottom w:val="nil"/>
              <w:right w:val="single" w:sz="4" w:space="0" w:color="auto"/>
            </w:tcBorders>
          </w:tcPr>
          <w:p w14:paraId="2960BF8F" w14:textId="77777777" w:rsidR="00050B12" w:rsidRPr="00DF2567" w:rsidRDefault="00050B12" w:rsidP="00713B42">
            <w:pPr>
              <w:spacing w:before="120"/>
              <w:jc w:val="center"/>
              <w:rPr>
                <w:lang w:eastAsia="ko-KR"/>
              </w:rPr>
            </w:pPr>
            <w:r>
              <w:rPr>
                <w:lang w:eastAsia="ko-KR"/>
              </w:rPr>
              <w:t>3</w:t>
            </w:r>
          </w:p>
        </w:tc>
        <w:tc>
          <w:tcPr>
            <w:tcW w:w="3974" w:type="dxa"/>
            <w:tcBorders>
              <w:top w:val="single" w:sz="4" w:space="0" w:color="auto"/>
              <w:left w:val="single" w:sz="4" w:space="0" w:color="auto"/>
              <w:bottom w:val="single" w:sz="4" w:space="0" w:color="auto"/>
              <w:right w:val="single" w:sz="4" w:space="0" w:color="auto"/>
            </w:tcBorders>
          </w:tcPr>
          <w:p w14:paraId="7FA19CEC" w14:textId="77777777" w:rsidR="00050B12" w:rsidRPr="00DF2567" w:rsidRDefault="00050B12" w:rsidP="00713B42">
            <w:pPr>
              <w:spacing w:before="120"/>
              <w:jc w:val="both"/>
              <w:rPr>
                <w:b/>
                <w:bCs/>
                <w:lang w:eastAsia="ko-KR"/>
              </w:rPr>
            </w:pPr>
            <w:r w:rsidRPr="00DF2567">
              <w:rPr>
                <w:b/>
                <w:lang w:eastAsia="ko-KR"/>
              </w:rPr>
              <w:t xml:space="preserve">Bài </w:t>
            </w:r>
            <w:r>
              <w:rPr>
                <w:b/>
                <w:lang w:eastAsia="ko-KR"/>
              </w:rPr>
              <w:t>2</w:t>
            </w:r>
            <w:r w:rsidRPr="00DF2567">
              <w:rPr>
                <w:b/>
                <w:lang w:eastAsia="ko-KR"/>
              </w:rPr>
              <w:t>:</w:t>
            </w:r>
            <w:r w:rsidRPr="00DF2567">
              <w:rPr>
                <w:lang w:eastAsia="ko-KR"/>
              </w:rPr>
              <w:t xml:space="preserve"> Điều khiển tốc độ truyền động điện</w:t>
            </w:r>
          </w:p>
          <w:p w14:paraId="760E10FA" w14:textId="77777777" w:rsidR="00050B12" w:rsidRPr="00DF2567" w:rsidRDefault="00050B12" w:rsidP="00713B42">
            <w:pPr>
              <w:spacing w:before="120"/>
              <w:jc w:val="both"/>
            </w:pPr>
            <w:r w:rsidRPr="00DF2567">
              <w:t>1.Khái niệm về điều chỉnh tốc độ hệ truyền động điện; tốc độ đặt; chỉ tiêu chất lượng của truyền động điều chỉnh.</w:t>
            </w:r>
          </w:p>
          <w:p w14:paraId="14AE41C8" w14:textId="77777777" w:rsidR="00050B12" w:rsidRPr="00DF2567" w:rsidRDefault="00050B12" w:rsidP="00713B42">
            <w:pPr>
              <w:spacing w:before="120"/>
              <w:jc w:val="both"/>
            </w:pPr>
            <w:r w:rsidRPr="00DF2567">
              <w:t>2. Điều chỉnh tốc độ động cơ bằng cách điều chỉnh sơ đồ mạch.</w:t>
            </w:r>
          </w:p>
          <w:p w14:paraId="7C1E4BFA" w14:textId="77777777" w:rsidR="00050B12" w:rsidRPr="00DF2567" w:rsidRDefault="00050B12" w:rsidP="00713B42">
            <w:pPr>
              <w:spacing w:before="120"/>
              <w:jc w:val="both"/>
              <w:rPr>
                <w:lang w:eastAsia="ko-KR"/>
              </w:rPr>
            </w:pPr>
            <w:r w:rsidRPr="00DF2567">
              <w:t>3. Điều chỉnh tốc độ động cơ bằng cách điều chỉnh thông số của động cơ.</w:t>
            </w:r>
          </w:p>
        </w:tc>
        <w:tc>
          <w:tcPr>
            <w:tcW w:w="851" w:type="dxa"/>
            <w:tcBorders>
              <w:top w:val="single" w:sz="4" w:space="0" w:color="auto"/>
              <w:left w:val="single" w:sz="4" w:space="0" w:color="auto"/>
              <w:bottom w:val="single" w:sz="4" w:space="0" w:color="auto"/>
              <w:right w:val="single" w:sz="4" w:space="0" w:color="auto"/>
            </w:tcBorders>
          </w:tcPr>
          <w:p w14:paraId="3155AA1C" w14:textId="77777777" w:rsidR="00050B12" w:rsidRPr="002C453F" w:rsidRDefault="00050B12" w:rsidP="00713B42">
            <w:pPr>
              <w:spacing w:before="120"/>
              <w:jc w:val="center"/>
              <w:rPr>
                <w:b/>
                <w:bCs/>
                <w:lang w:eastAsia="ko-KR"/>
              </w:rPr>
            </w:pPr>
            <w:r>
              <w:rPr>
                <w:b/>
                <w:bCs/>
                <w:lang w:eastAsia="ko-KR"/>
              </w:rPr>
              <w:t>20</w:t>
            </w:r>
          </w:p>
        </w:tc>
        <w:tc>
          <w:tcPr>
            <w:tcW w:w="992" w:type="dxa"/>
            <w:tcBorders>
              <w:top w:val="single" w:sz="4" w:space="0" w:color="auto"/>
              <w:left w:val="single" w:sz="4" w:space="0" w:color="auto"/>
              <w:bottom w:val="single" w:sz="4" w:space="0" w:color="auto"/>
              <w:right w:val="single" w:sz="4" w:space="0" w:color="auto"/>
            </w:tcBorders>
          </w:tcPr>
          <w:p w14:paraId="3E6BCA6A" w14:textId="77777777" w:rsidR="00050B12" w:rsidRPr="002C453F" w:rsidRDefault="00050B12" w:rsidP="00713B42">
            <w:pPr>
              <w:spacing w:before="120"/>
              <w:jc w:val="center"/>
              <w:rPr>
                <w:b/>
                <w:bCs/>
                <w:lang w:eastAsia="ko-KR"/>
              </w:rPr>
            </w:pPr>
            <w:r>
              <w:rPr>
                <w:b/>
                <w:bCs/>
                <w:lang w:eastAsia="ko-KR"/>
              </w:rPr>
              <w:t>5</w:t>
            </w:r>
          </w:p>
          <w:p w14:paraId="484120F8" w14:textId="77777777" w:rsidR="00050B12" w:rsidRPr="00DF2567" w:rsidRDefault="00050B12" w:rsidP="00713B42">
            <w:pPr>
              <w:spacing w:before="120"/>
              <w:jc w:val="center"/>
              <w:rPr>
                <w:lang w:eastAsia="ko-KR"/>
              </w:rPr>
            </w:pPr>
          </w:p>
          <w:p w14:paraId="059AA97B" w14:textId="77777777" w:rsidR="00050B12" w:rsidRPr="00DF2567" w:rsidRDefault="00050B12" w:rsidP="00713B42">
            <w:pPr>
              <w:spacing w:before="120"/>
              <w:jc w:val="center"/>
              <w:rPr>
                <w:lang w:eastAsia="ko-KR"/>
              </w:rPr>
            </w:pPr>
            <w:r>
              <w:rPr>
                <w:lang w:eastAsia="ko-KR"/>
              </w:rPr>
              <w:t>1</w:t>
            </w:r>
          </w:p>
          <w:p w14:paraId="19648FEE" w14:textId="77777777" w:rsidR="00050B12" w:rsidRPr="00DF2567" w:rsidRDefault="00050B12" w:rsidP="00713B42">
            <w:pPr>
              <w:spacing w:before="120"/>
              <w:jc w:val="center"/>
              <w:rPr>
                <w:lang w:eastAsia="ko-KR"/>
              </w:rPr>
            </w:pPr>
          </w:p>
          <w:p w14:paraId="41F2526F" w14:textId="77777777" w:rsidR="00050B12" w:rsidRPr="00DF2567" w:rsidRDefault="00050B12" w:rsidP="00713B42">
            <w:pPr>
              <w:spacing w:before="120"/>
              <w:jc w:val="center"/>
              <w:rPr>
                <w:lang w:eastAsia="ko-KR"/>
              </w:rPr>
            </w:pPr>
          </w:p>
          <w:p w14:paraId="08515647" w14:textId="77777777" w:rsidR="00050B12" w:rsidRPr="00DF2567" w:rsidRDefault="00050B12" w:rsidP="00713B42">
            <w:pPr>
              <w:spacing w:before="120"/>
              <w:jc w:val="center"/>
              <w:rPr>
                <w:lang w:eastAsia="ko-KR"/>
              </w:rPr>
            </w:pPr>
            <w:r>
              <w:rPr>
                <w:lang w:eastAsia="ko-KR"/>
              </w:rPr>
              <w:t>2</w:t>
            </w:r>
          </w:p>
          <w:p w14:paraId="33678F20" w14:textId="77777777" w:rsidR="00050B12" w:rsidRPr="00DF2567" w:rsidRDefault="00050B12" w:rsidP="00713B42">
            <w:pPr>
              <w:spacing w:before="120"/>
              <w:jc w:val="center"/>
              <w:rPr>
                <w:lang w:eastAsia="ko-KR"/>
              </w:rPr>
            </w:pPr>
          </w:p>
          <w:p w14:paraId="26EA9458" w14:textId="77777777" w:rsidR="00050B12" w:rsidRPr="00DF2567" w:rsidRDefault="00050B12" w:rsidP="00713B42">
            <w:pPr>
              <w:spacing w:before="120"/>
              <w:jc w:val="center"/>
              <w:rPr>
                <w:lang w:eastAsia="ko-KR"/>
              </w:rPr>
            </w:pPr>
            <w:r>
              <w:rPr>
                <w:lang w:eastAsia="ko-KR"/>
              </w:rPr>
              <w:t>2</w:t>
            </w:r>
          </w:p>
          <w:p w14:paraId="1049C605" w14:textId="77777777" w:rsidR="00050B12" w:rsidRPr="00DF2567" w:rsidRDefault="00050B12" w:rsidP="00713B42">
            <w:pPr>
              <w:spacing w:before="120"/>
              <w:jc w:val="center"/>
              <w:rPr>
                <w:lang w:eastAsia="ko-KR"/>
              </w:rPr>
            </w:pPr>
          </w:p>
          <w:p w14:paraId="793E5D51" w14:textId="77777777" w:rsidR="00050B12" w:rsidRPr="00DF2567" w:rsidRDefault="00050B12" w:rsidP="00713B42">
            <w:pPr>
              <w:spacing w:before="120"/>
              <w:rPr>
                <w:lang w:eastAsia="ko-KR"/>
              </w:rPr>
            </w:pPr>
          </w:p>
        </w:tc>
        <w:tc>
          <w:tcPr>
            <w:tcW w:w="1417" w:type="dxa"/>
            <w:tcBorders>
              <w:top w:val="single" w:sz="4" w:space="0" w:color="auto"/>
              <w:left w:val="single" w:sz="4" w:space="0" w:color="auto"/>
              <w:bottom w:val="single" w:sz="4" w:space="0" w:color="auto"/>
              <w:right w:val="single" w:sz="4" w:space="0" w:color="auto"/>
            </w:tcBorders>
          </w:tcPr>
          <w:p w14:paraId="688EF2C5" w14:textId="77777777" w:rsidR="00050B12" w:rsidRPr="002C453F" w:rsidRDefault="00050B12" w:rsidP="00713B42">
            <w:pPr>
              <w:spacing w:before="120"/>
              <w:jc w:val="center"/>
              <w:rPr>
                <w:b/>
                <w:bCs/>
                <w:lang w:eastAsia="ko-KR"/>
              </w:rPr>
            </w:pPr>
            <w:r w:rsidRPr="002C453F">
              <w:rPr>
                <w:b/>
                <w:bCs/>
                <w:lang w:eastAsia="ko-KR"/>
              </w:rPr>
              <w:t>1</w:t>
            </w:r>
            <w:r>
              <w:rPr>
                <w:b/>
                <w:bCs/>
                <w:lang w:eastAsia="ko-KR"/>
              </w:rPr>
              <w:t>4</w:t>
            </w:r>
          </w:p>
          <w:p w14:paraId="4F0463A1" w14:textId="77777777" w:rsidR="00050B12" w:rsidRPr="00DF2567" w:rsidRDefault="00050B12" w:rsidP="00713B42">
            <w:pPr>
              <w:spacing w:before="120"/>
              <w:jc w:val="center"/>
              <w:rPr>
                <w:lang w:eastAsia="ko-KR"/>
              </w:rPr>
            </w:pPr>
          </w:p>
          <w:p w14:paraId="766EFF30" w14:textId="77777777" w:rsidR="00050B12" w:rsidRPr="00DF2567" w:rsidRDefault="00050B12" w:rsidP="00713B42">
            <w:pPr>
              <w:spacing w:before="120"/>
              <w:jc w:val="center"/>
              <w:rPr>
                <w:lang w:eastAsia="ko-KR"/>
              </w:rPr>
            </w:pPr>
          </w:p>
          <w:p w14:paraId="1B40BD44" w14:textId="77777777" w:rsidR="00050B12" w:rsidRPr="00DF2567" w:rsidRDefault="00050B12" w:rsidP="00713B42">
            <w:pPr>
              <w:spacing w:before="120"/>
              <w:jc w:val="center"/>
              <w:rPr>
                <w:lang w:eastAsia="ko-KR"/>
              </w:rPr>
            </w:pPr>
          </w:p>
          <w:p w14:paraId="1DA991AD" w14:textId="77777777" w:rsidR="00050B12" w:rsidRPr="00DF2567" w:rsidRDefault="00050B12" w:rsidP="00713B42">
            <w:pPr>
              <w:spacing w:before="120"/>
              <w:jc w:val="center"/>
              <w:rPr>
                <w:lang w:eastAsia="ko-KR"/>
              </w:rPr>
            </w:pPr>
          </w:p>
          <w:p w14:paraId="0D4667A0" w14:textId="77777777" w:rsidR="00050B12" w:rsidRPr="00DF2567" w:rsidRDefault="00050B12" w:rsidP="00713B42">
            <w:pPr>
              <w:spacing w:before="120"/>
              <w:jc w:val="center"/>
              <w:rPr>
                <w:lang w:eastAsia="ko-KR"/>
              </w:rPr>
            </w:pPr>
            <w:r>
              <w:rPr>
                <w:lang w:eastAsia="ko-KR"/>
              </w:rPr>
              <w:t>7</w:t>
            </w:r>
          </w:p>
          <w:p w14:paraId="61022D6E" w14:textId="77777777" w:rsidR="00050B12" w:rsidRPr="00DF2567" w:rsidRDefault="00050B12" w:rsidP="00713B42">
            <w:pPr>
              <w:spacing w:before="120"/>
              <w:jc w:val="center"/>
              <w:rPr>
                <w:lang w:eastAsia="ko-KR"/>
              </w:rPr>
            </w:pPr>
          </w:p>
          <w:p w14:paraId="2B95B9AB" w14:textId="77777777" w:rsidR="00050B12" w:rsidRPr="00DF2567" w:rsidRDefault="00050B12" w:rsidP="00713B42">
            <w:pPr>
              <w:spacing w:before="120"/>
              <w:jc w:val="center"/>
              <w:rPr>
                <w:lang w:eastAsia="ko-KR"/>
              </w:rPr>
            </w:pPr>
            <w:r>
              <w:rPr>
                <w:lang w:eastAsia="ko-KR"/>
              </w:rPr>
              <w:t>7</w:t>
            </w:r>
          </w:p>
          <w:p w14:paraId="2A008D65" w14:textId="77777777" w:rsidR="00050B12" w:rsidRPr="00DF2567" w:rsidRDefault="00050B12" w:rsidP="00713B42">
            <w:pPr>
              <w:spacing w:before="120"/>
              <w:jc w:val="center"/>
              <w:rPr>
                <w:lang w:eastAsia="ko-KR"/>
              </w:rPr>
            </w:pPr>
          </w:p>
          <w:p w14:paraId="723D1EF9" w14:textId="77777777" w:rsidR="00050B12" w:rsidRPr="00DF2567" w:rsidRDefault="00050B12" w:rsidP="00713B42">
            <w:pPr>
              <w:spacing w:before="120"/>
              <w:jc w:val="center"/>
              <w:rPr>
                <w:lang w:eastAsia="ko-KR"/>
              </w:rPr>
            </w:pPr>
          </w:p>
        </w:tc>
        <w:tc>
          <w:tcPr>
            <w:tcW w:w="993" w:type="dxa"/>
            <w:tcBorders>
              <w:top w:val="single" w:sz="4" w:space="0" w:color="auto"/>
              <w:left w:val="single" w:sz="4" w:space="0" w:color="auto"/>
              <w:bottom w:val="single" w:sz="4" w:space="0" w:color="auto"/>
              <w:right w:val="single" w:sz="4" w:space="0" w:color="auto"/>
            </w:tcBorders>
          </w:tcPr>
          <w:p w14:paraId="2DDA3B02" w14:textId="77777777" w:rsidR="00050B12" w:rsidRPr="002C453F" w:rsidRDefault="00050B12" w:rsidP="00713B42">
            <w:pPr>
              <w:spacing w:before="120"/>
              <w:jc w:val="center"/>
              <w:rPr>
                <w:b/>
                <w:bCs/>
              </w:rPr>
            </w:pPr>
            <w:r w:rsidRPr="002C453F">
              <w:rPr>
                <w:b/>
                <w:bCs/>
              </w:rPr>
              <w:t>1</w:t>
            </w:r>
          </w:p>
        </w:tc>
      </w:tr>
      <w:tr w:rsidR="00050B12" w:rsidRPr="00DF2567" w14:paraId="08B5636B" w14:textId="77777777" w:rsidTr="00713B42">
        <w:trPr>
          <w:trHeight w:val="5450"/>
        </w:trPr>
        <w:tc>
          <w:tcPr>
            <w:tcW w:w="704" w:type="dxa"/>
            <w:tcBorders>
              <w:top w:val="single" w:sz="4" w:space="0" w:color="auto"/>
              <w:left w:val="single" w:sz="4" w:space="0" w:color="auto"/>
              <w:bottom w:val="single" w:sz="4" w:space="0" w:color="auto"/>
              <w:right w:val="single" w:sz="4" w:space="0" w:color="auto"/>
            </w:tcBorders>
          </w:tcPr>
          <w:p w14:paraId="01921A19" w14:textId="77777777" w:rsidR="00050B12" w:rsidRPr="00DF2567" w:rsidRDefault="00050B12" w:rsidP="00713B42">
            <w:pPr>
              <w:spacing w:before="120"/>
              <w:jc w:val="center"/>
              <w:rPr>
                <w:lang w:eastAsia="ko-KR"/>
              </w:rPr>
            </w:pPr>
            <w:r>
              <w:rPr>
                <w:lang w:eastAsia="ko-KR"/>
              </w:rPr>
              <w:lastRenderedPageBreak/>
              <w:t>4</w:t>
            </w:r>
          </w:p>
          <w:p w14:paraId="5CFFEA8D" w14:textId="77777777" w:rsidR="00050B12" w:rsidRPr="00DF2567" w:rsidRDefault="00050B12" w:rsidP="00713B42">
            <w:pPr>
              <w:spacing w:before="120"/>
              <w:jc w:val="center"/>
              <w:rPr>
                <w:lang w:eastAsia="ko-KR"/>
              </w:rPr>
            </w:pPr>
          </w:p>
          <w:p w14:paraId="60D60946" w14:textId="77777777" w:rsidR="00050B12" w:rsidRPr="00DF2567" w:rsidRDefault="00050B12" w:rsidP="00713B42">
            <w:pPr>
              <w:spacing w:before="120"/>
              <w:jc w:val="center"/>
              <w:rPr>
                <w:lang w:eastAsia="ko-KR"/>
              </w:rPr>
            </w:pPr>
          </w:p>
          <w:p w14:paraId="0E2EB6DF" w14:textId="77777777" w:rsidR="00050B12" w:rsidRPr="00DF2567" w:rsidRDefault="00050B12" w:rsidP="00713B42">
            <w:pPr>
              <w:spacing w:before="120"/>
              <w:jc w:val="center"/>
              <w:rPr>
                <w:lang w:eastAsia="ko-KR"/>
              </w:rPr>
            </w:pPr>
          </w:p>
          <w:p w14:paraId="312A46D4" w14:textId="77777777" w:rsidR="00050B12" w:rsidRPr="00DF2567" w:rsidRDefault="00050B12" w:rsidP="00713B42">
            <w:pPr>
              <w:spacing w:before="120"/>
              <w:jc w:val="center"/>
              <w:rPr>
                <w:lang w:eastAsia="ko-KR"/>
              </w:rPr>
            </w:pPr>
          </w:p>
          <w:p w14:paraId="3DEC073C" w14:textId="77777777" w:rsidR="00050B12" w:rsidRPr="00DF2567" w:rsidRDefault="00050B12" w:rsidP="00713B42">
            <w:pPr>
              <w:spacing w:before="120"/>
              <w:jc w:val="center"/>
              <w:rPr>
                <w:lang w:eastAsia="ko-KR"/>
              </w:rPr>
            </w:pPr>
          </w:p>
          <w:p w14:paraId="22DE68EF" w14:textId="77777777" w:rsidR="00050B12" w:rsidRPr="00DF2567" w:rsidRDefault="00050B12" w:rsidP="00713B42">
            <w:pPr>
              <w:spacing w:before="120"/>
              <w:jc w:val="center"/>
              <w:rPr>
                <w:lang w:eastAsia="ko-KR"/>
              </w:rPr>
            </w:pPr>
          </w:p>
          <w:p w14:paraId="496C4E06" w14:textId="77777777" w:rsidR="00050B12" w:rsidRPr="00DF2567" w:rsidRDefault="00050B12" w:rsidP="00713B42">
            <w:pPr>
              <w:spacing w:before="120"/>
              <w:jc w:val="center"/>
              <w:rPr>
                <w:lang w:eastAsia="ko-KR"/>
              </w:rPr>
            </w:pPr>
          </w:p>
          <w:p w14:paraId="5AFA14AB" w14:textId="77777777" w:rsidR="00050B12" w:rsidRPr="00DF2567" w:rsidRDefault="00050B12" w:rsidP="00713B42">
            <w:pPr>
              <w:spacing w:before="120"/>
              <w:jc w:val="center"/>
              <w:rPr>
                <w:lang w:eastAsia="ko-KR"/>
              </w:rPr>
            </w:pPr>
          </w:p>
          <w:p w14:paraId="46F7D1D1" w14:textId="77777777" w:rsidR="00050B12" w:rsidRPr="00DF2567" w:rsidRDefault="00050B12" w:rsidP="00713B42">
            <w:pPr>
              <w:spacing w:before="120"/>
              <w:jc w:val="center"/>
              <w:rPr>
                <w:lang w:eastAsia="ko-KR"/>
              </w:rPr>
            </w:pPr>
          </w:p>
          <w:p w14:paraId="2C3915C5" w14:textId="77777777" w:rsidR="00050B12" w:rsidRPr="00DF2567" w:rsidRDefault="00050B12" w:rsidP="00713B42">
            <w:pPr>
              <w:spacing w:before="120"/>
              <w:jc w:val="center"/>
              <w:rPr>
                <w:lang w:eastAsia="ko-KR"/>
              </w:rPr>
            </w:pPr>
          </w:p>
          <w:p w14:paraId="2504EE0D" w14:textId="77777777" w:rsidR="00050B12" w:rsidRPr="00DF2567" w:rsidRDefault="00050B12" w:rsidP="00713B42">
            <w:pPr>
              <w:spacing w:before="120"/>
              <w:jc w:val="center"/>
              <w:rPr>
                <w:lang w:eastAsia="ko-KR"/>
              </w:rPr>
            </w:pPr>
          </w:p>
        </w:tc>
        <w:tc>
          <w:tcPr>
            <w:tcW w:w="3974" w:type="dxa"/>
            <w:tcBorders>
              <w:top w:val="single" w:sz="4" w:space="0" w:color="auto"/>
              <w:left w:val="single" w:sz="4" w:space="0" w:color="auto"/>
              <w:bottom w:val="single" w:sz="4" w:space="0" w:color="auto"/>
              <w:right w:val="single" w:sz="4" w:space="0" w:color="auto"/>
            </w:tcBorders>
          </w:tcPr>
          <w:p w14:paraId="492D2723" w14:textId="77777777" w:rsidR="00050B12" w:rsidRPr="00DF2567" w:rsidRDefault="00050B12" w:rsidP="00713B42">
            <w:pPr>
              <w:spacing w:before="120"/>
              <w:jc w:val="both"/>
              <w:rPr>
                <w:lang w:eastAsia="ko-KR"/>
              </w:rPr>
            </w:pPr>
            <w:r w:rsidRPr="00DF2567">
              <w:rPr>
                <w:b/>
                <w:lang w:eastAsia="ko-KR"/>
              </w:rPr>
              <w:t xml:space="preserve">Bài </w:t>
            </w:r>
            <w:r>
              <w:rPr>
                <w:b/>
                <w:lang w:eastAsia="ko-KR"/>
              </w:rPr>
              <w:t>3</w:t>
            </w:r>
            <w:r w:rsidRPr="00DF2567">
              <w:rPr>
                <w:lang w:eastAsia="ko-KR"/>
              </w:rPr>
              <w:t>: Chọn công suất động cơ cho hệ truyền động điện.</w:t>
            </w:r>
          </w:p>
          <w:p w14:paraId="64434F51" w14:textId="77777777" w:rsidR="00050B12" w:rsidRPr="00DF2567" w:rsidRDefault="00050B12" w:rsidP="00713B42">
            <w:pPr>
              <w:spacing w:before="120"/>
              <w:jc w:val="both"/>
              <w:rPr>
                <w:lang w:eastAsia="ko-KR"/>
              </w:rPr>
            </w:pPr>
            <w:r w:rsidRPr="00DF2567">
              <w:rPr>
                <w:lang w:eastAsia="ko-KR"/>
              </w:rPr>
              <w:t xml:space="preserve">1. Phương pháp chọn động cơ truyền động cho tải theo nguyên lý phát nhiệt.    </w:t>
            </w:r>
          </w:p>
          <w:p w14:paraId="0546BBF5" w14:textId="77777777" w:rsidR="00050B12" w:rsidRPr="00DF2567" w:rsidRDefault="00050B12" w:rsidP="00713B42">
            <w:pPr>
              <w:spacing w:before="120"/>
              <w:jc w:val="both"/>
              <w:rPr>
                <w:lang w:eastAsia="ko-KR"/>
              </w:rPr>
            </w:pPr>
            <w:r w:rsidRPr="00DF2567">
              <w:rPr>
                <w:lang w:eastAsia="ko-KR"/>
              </w:rPr>
              <w:t>2. Chọn công suất động cơ cho truyền động không điều chỉnh tốc độ.</w:t>
            </w:r>
          </w:p>
          <w:p w14:paraId="05A55E34" w14:textId="77777777" w:rsidR="00050B12" w:rsidRPr="00DF2567" w:rsidRDefault="00050B12" w:rsidP="00713B42">
            <w:pPr>
              <w:spacing w:before="120"/>
              <w:jc w:val="both"/>
              <w:rPr>
                <w:lang w:eastAsia="ko-KR"/>
              </w:rPr>
            </w:pPr>
            <w:r w:rsidRPr="00DF2567">
              <w:rPr>
                <w:lang w:eastAsia="ko-KR"/>
              </w:rPr>
              <w:t>3. Tính chọn công suất động cơ cho truyền động có điều chỉnh tốc độ.</w:t>
            </w:r>
          </w:p>
          <w:p w14:paraId="341BAD35" w14:textId="77777777" w:rsidR="00050B12" w:rsidRPr="00DF2567" w:rsidRDefault="00050B12" w:rsidP="00713B42">
            <w:pPr>
              <w:spacing w:before="120"/>
              <w:jc w:val="both"/>
              <w:rPr>
                <w:lang w:eastAsia="ko-KR"/>
              </w:rPr>
            </w:pPr>
            <w:r w:rsidRPr="00DF2567">
              <w:rPr>
                <w:lang w:eastAsia="ko-KR"/>
              </w:rPr>
              <w:t>4. Kiểm nghiệm công suất động cơ.</w:t>
            </w:r>
          </w:p>
          <w:p w14:paraId="24D0AC90" w14:textId="77777777" w:rsidR="00050B12" w:rsidRPr="00DF2567" w:rsidRDefault="00050B12" w:rsidP="00713B42">
            <w:pPr>
              <w:spacing w:before="120"/>
              <w:jc w:val="both"/>
              <w:rPr>
                <w:lang w:eastAsia="ko-KR"/>
              </w:rPr>
            </w:pPr>
            <w:r w:rsidRPr="00DF2567">
              <w:rPr>
                <w:lang w:val="fr-FR" w:eastAsia="ko-KR"/>
              </w:rPr>
              <w:t>5. Bài tập</w:t>
            </w:r>
          </w:p>
        </w:tc>
        <w:tc>
          <w:tcPr>
            <w:tcW w:w="851" w:type="dxa"/>
            <w:tcBorders>
              <w:top w:val="single" w:sz="4" w:space="0" w:color="auto"/>
              <w:left w:val="single" w:sz="4" w:space="0" w:color="auto"/>
              <w:bottom w:val="single" w:sz="4" w:space="0" w:color="auto"/>
              <w:right w:val="single" w:sz="4" w:space="0" w:color="auto"/>
            </w:tcBorders>
          </w:tcPr>
          <w:p w14:paraId="7478CFC6" w14:textId="77777777" w:rsidR="00050B12" w:rsidRPr="00BA44E9" w:rsidRDefault="00050B12" w:rsidP="00713B42">
            <w:pPr>
              <w:spacing w:before="120"/>
              <w:jc w:val="center"/>
              <w:rPr>
                <w:b/>
                <w:bCs/>
                <w:lang w:eastAsia="ko-KR"/>
              </w:rPr>
            </w:pPr>
            <w:r>
              <w:rPr>
                <w:b/>
                <w:bCs/>
                <w:lang w:eastAsia="ko-KR"/>
              </w:rPr>
              <w:t>20</w:t>
            </w:r>
          </w:p>
        </w:tc>
        <w:tc>
          <w:tcPr>
            <w:tcW w:w="992" w:type="dxa"/>
            <w:tcBorders>
              <w:top w:val="single" w:sz="4" w:space="0" w:color="auto"/>
              <w:left w:val="single" w:sz="4" w:space="0" w:color="auto"/>
              <w:bottom w:val="single" w:sz="4" w:space="0" w:color="auto"/>
              <w:right w:val="single" w:sz="4" w:space="0" w:color="auto"/>
            </w:tcBorders>
          </w:tcPr>
          <w:p w14:paraId="59C7D95C" w14:textId="77777777" w:rsidR="00050B12" w:rsidRPr="00BA44E9" w:rsidRDefault="00050B12" w:rsidP="00713B42">
            <w:pPr>
              <w:spacing w:before="120"/>
              <w:jc w:val="center"/>
              <w:rPr>
                <w:b/>
                <w:bCs/>
                <w:lang w:eastAsia="ko-KR"/>
              </w:rPr>
            </w:pPr>
            <w:r>
              <w:rPr>
                <w:b/>
                <w:bCs/>
                <w:lang w:eastAsia="ko-KR"/>
              </w:rPr>
              <w:t>5</w:t>
            </w:r>
          </w:p>
          <w:p w14:paraId="62EA9721" w14:textId="77777777" w:rsidR="00050B12" w:rsidRPr="00DF2567" w:rsidRDefault="00050B12" w:rsidP="00713B42">
            <w:pPr>
              <w:spacing w:before="120"/>
              <w:jc w:val="center"/>
              <w:rPr>
                <w:lang w:eastAsia="ko-KR"/>
              </w:rPr>
            </w:pPr>
          </w:p>
          <w:p w14:paraId="5CB4BEBA" w14:textId="77777777" w:rsidR="00050B12" w:rsidRPr="00DF2567" w:rsidRDefault="00050B12" w:rsidP="00713B42">
            <w:pPr>
              <w:spacing w:before="120"/>
              <w:jc w:val="center"/>
              <w:rPr>
                <w:lang w:eastAsia="ko-KR"/>
              </w:rPr>
            </w:pPr>
            <w:r>
              <w:rPr>
                <w:lang w:eastAsia="ko-KR"/>
              </w:rPr>
              <w:t>1</w:t>
            </w:r>
          </w:p>
          <w:p w14:paraId="1D05DB6F" w14:textId="77777777" w:rsidR="00050B12" w:rsidRPr="00DF2567" w:rsidRDefault="00050B12" w:rsidP="00713B42">
            <w:pPr>
              <w:spacing w:before="120"/>
              <w:jc w:val="center"/>
              <w:rPr>
                <w:lang w:eastAsia="ko-KR"/>
              </w:rPr>
            </w:pPr>
          </w:p>
          <w:p w14:paraId="04C00074" w14:textId="77777777" w:rsidR="00050B12" w:rsidRPr="00DF2567" w:rsidRDefault="00050B12" w:rsidP="00713B42">
            <w:pPr>
              <w:spacing w:before="120"/>
              <w:jc w:val="center"/>
              <w:rPr>
                <w:lang w:eastAsia="ko-KR"/>
              </w:rPr>
            </w:pPr>
          </w:p>
          <w:p w14:paraId="54DE0E6C" w14:textId="77777777" w:rsidR="00050B12" w:rsidRPr="00DF2567" w:rsidRDefault="00050B12" w:rsidP="00713B42">
            <w:pPr>
              <w:spacing w:before="120"/>
              <w:jc w:val="center"/>
              <w:rPr>
                <w:lang w:eastAsia="ko-KR"/>
              </w:rPr>
            </w:pPr>
            <w:r>
              <w:rPr>
                <w:lang w:eastAsia="ko-KR"/>
              </w:rPr>
              <w:t>1</w:t>
            </w:r>
          </w:p>
          <w:p w14:paraId="65DC2C7C" w14:textId="77777777" w:rsidR="00050B12" w:rsidRPr="00DF2567" w:rsidRDefault="00050B12" w:rsidP="00713B42">
            <w:pPr>
              <w:spacing w:before="120"/>
              <w:jc w:val="center"/>
              <w:rPr>
                <w:lang w:eastAsia="ko-KR"/>
              </w:rPr>
            </w:pPr>
          </w:p>
          <w:p w14:paraId="4AA3766D" w14:textId="77777777" w:rsidR="00050B12" w:rsidRPr="00DF2567" w:rsidRDefault="00050B12" w:rsidP="00713B42">
            <w:pPr>
              <w:spacing w:before="120"/>
              <w:jc w:val="center"/>
              <w:rPr>
                <w:lang w:eastAsia="ko-KR"/>
              </w:rPr>
            </w:pPr>
            <w:r>
              <w:rPr>
                <w:lang w:eastAsia="ko-KR"/>
              </w:rPr>
              <w:t>2</w:t>
            </w:r>
          </w:p>
          <w:p w14:paraId="7C030438" w14:textId="77777777" w:rsidR="00050B12" w:rsidRPr="00DF2567" w:rsidRDefault="00050B12" w:rsidP="00713B42">
            <w:pPr>
              <w:spacing w:before="120"/>
              <w:jc w:val="center"/>
              <w:rPr>
                <w:lang w:eastAsia="ko-KR"/>
              </w:rPr>
            </w:pPr>
          </w:p>
          <w:p w14:paraId="1AC5C345" w14:textId="77777777" w:rsidR="00050B12" w:rsidRPr="00DF2567" w:rsidRDefault="00050B12" w:rsidP="00713B42">
            <w:pPr>
              <w:spacing w:before="120"/>
              <w:jc w:val="center"/>
              <w:rPr>
                <w:lang w:eastAsia="ko-KR"/>
              </w:rPr>
            </w:pPr>
            <w:r>
              <w:rPr>
                <w:lang w:eastAsia="ko-KR"/>
              </w:rPr>
              <w:t>1</w:t>
            </w:r>
          </w:p>
          <w:p w14:paraId="2FE0E956" w14:textId="77777777" w:rsidR="00050B12" w:rsidRPr="00DF2567" w:rsidRDefault="00050B12" w:rsidP="00713B42">
            <w:pPr>
              <w:spacing w:before="120"/>
              <w:jc w:val="center"/>
              <w:rPr>
                <w:lang w:eastAsia="ko-KR"/>
              </w:rPr>
            </w:pPr>
          </w:p>
          <w:p w14:paraId="626455B7" w14:textId="77777777" w:rsidR="00050B12" w:rsidRPr="00DF2567" w:rsidRDefault="00050B12" w:rsidP="00713B42">
            <w:pPr>
              <w:spacing w:before="120"/>
              <w:jc w:val="center"/>
              <w:rPr>
                <w:lang w:eastAsia="ko-KR"/>
              </w:rPr>
            </w:pPr>
          </w:p>
        </w:tc>
        <w:tc>
          <w:tcPr>
            <w:tcW w:w="1417" w:type="dxa"/>
            <w:tcBorders>
              <w:top w:val="single" w:sz="4" w:space="0" w:color="auto"/>
              <w:left w:val="single" w:sz="4" w:space="0" w:color="auto"/>
              <w:bottom w:val="single" w:sz="4" w:space="0" w:color="auto"/>
              <w:right w:val="single" w:sz="4" w:space="0" w:color="auto"/>
            </w:tcBorders>
          </w:tcPr>
          <w:p w14:paraId="3E3946A4" w14:textId="77777777" w:rsidR="00050B12" w:rsidRPr="00BA44E9" w:rsidRDefault="00050B12" w:rsidP="00713B42">
            <w:pPr>
              <w:spacing w:before="120"/>
              <w:jc w:val="center"/>
              <w:rPr>
                <w:b/>
                <w:bCs/>
                <w:lang w:eastAsia="ko-KR"/>
              </w:rPr>
            </w:pPr>
            <w:r>
              <w:rPr>
                <w:b/>
                <w:bCs/>
                <w:lang w:eastAsia="ko-KR"/>
              </w:rPr>
              <w:t>14</w:t>
            </w:r>
          </w:p>
          <w:p w14:paraId="3657D067" w14:textId="77777777" w:rsidR="00050B12" w:rsidRPr="00DF2567" w:rsidRDefault="00050B12" w:rsidP="00713B42">
            <w:pPr>
              <w:spacing w:before="120"/>
              <w:jc w:val="center"/>
              <w:rPr>
                <w:lang w:eastAsia="ko-KR"/>
              </w:rPr>
            </w:pPr>
          </w:p>
          <w:p w14:paraId="61E2DC8D" w14:textId="77777777" w:rsidR="00050B12" w:rsidRPr="00DF2567" w:rsidRDefault="00050B12" w:rsidP="00713B42">
            <w:pPr>
              <w:spacing w:before="120"/>
              <w:jc w:val="center"/>
              <w:rPr>
                <w:lang w:eastAsia="ko-KR"/>
              </w:rPr>
            </w:pPr>
          </w:p>
          <w:p w14:paraId="573404F5" w14:textId="77777777" w:rsidR="00050B12" w:rsidRPr="00DF2567" w:rsidRDefault="00050B12" w:rsidP="00713B42">
            <w:pPr>
              <w:spacing w:before="120"/>
              <w:jc w:val="center"/>
              <w:rPr>
                <w:lang w:eastAsia="ko-KR"/>
              </w:rPr>
            </w:pPr>
          </w:p>
          <w:p w14:paraId="01AF0EE3" w14:textId="77777777" w:rsidR="00050B12" w:rsidRPr="00DF2567" w:rsidRDefault="00050B12" w:rsidP="00713B42">
            <w:pPr>
              <w:spacing w:before="120"/>
              <w:jc w:val="center"/>
              <w:rPr>
                <w:lang w:eastAsia="ko-KR"/>
              </w:rPr>
            </w:pPr>
          </w:p>
          <w:p w14:paraId="33DAD2D0" w14:textId="77777777" w:rsidR="00050B12" w:rsidRPr="00DF2567" w:rsidRDefault="00050B12" w:rsidP="00713B42">
            <w:pPr>
              <w:spacing w:before="120"/>
              <w:jc w:val="center"/>
              <w:rPr>
                <w:lang w:eastAsia="ko-KR"/>
              </w:rPr>
            </w:pPr>
            <w:r>
              <w:rPr>
                <w:lang w:eastAsia="ko-KR"/>
              </w:rPr>
              <w:t>2</w:t>
            </w:r>
          </w:p>
          <w:p w14:paraId="6CD63FD1" w14:textId="77777777" w:rsidR="00050B12" w:rsidRPr="00DF2567" w:rsidRDefault="00050B12" w:rsidP="00713B42">
            <w:pPr>
              <w:spacing w:before="120"/>
              <w:jc w:val="center"/>
              <w:rPr>
                <w:lang w:eastAsia="ko-KR"/>
              </w:rPr>
            </w:pPr>
          </w:p>
          <w:p w14:paraId="725B25FD" w14:textId="77777777" w:rsidR="00050B12" w:rsidRPr="00DF2567" w:rsidRDefault="00050B12" w:rsidP="00713B42">
            <w:pPr>
              <w:spacing w:before="120"/>
              <w:jc w:val="center"/>
              <w:rPr>
                <w:lang w:eastAsia="ko-KR"/>
              </w:rPr>
            </w:pPr>
            <w:r>
              <w:rPr>
                <w:lang w:eastAsia="ko-KR"/>
              </w:rPr>
              <w:t>2</w:t>
            </w:r>
          </w:p>
          <w:p w14:paraId="2DCD5EDC" w14:textId="77777777" w:rsidR="00050B12" w:rsidRPr="00DF2567" w:rsidRDefault="00050B12" w:rsidP="00713B42">
            <w:pPr>
              <w:spacing w:before="120"/>
              <w:jc w:val="center"/>
              <w:rPr>
                <w:lang w:eastAsia="ko-KR"/>
              </w:rPr>
            </w:pPr>
          </w:p>
          <w:p w14:paraId="3ABCF2D1" w14:textId="77777777" w:rsidR="00050B12" w:rsidRPr="00DF2567" w:rsidRDefault="00050B12" w:rsidP="00713B42">
            <w:pPr>
              <w:spacing w:before="120"/>
              <w:jc w:val="center"/>
              <w:rPr>
                <w:lang w:eastAsia="ko-KR"/>
              </w:rPr>
            </w:pPr>
            <w:r>
              <w:rPr>
                <w:lang w:eastAsia="ko-KR"/>
              </w:rPr>
              <w:t>2</w:t>
            </w:r>
          </w:p>
          <w:p w14:paraId="7DBC0E0B" w14:textId="77777777" w:rsidR="00050B12" w:rsidRPr="00DF2567" w:rsidRDefault="00050B12" w:rsidP="00713B42">
            <w:pPr>
              <w:spacing w:before="120"/>
              <w:jc w:val="center"/>
              <w:rPr>
                <w:lang w:eastAsia="ko-KR"/>
              </w:rPr>
            </w:pPr>
          </w:p>
          <w:p w14:paraId="3273BF32" w14:textId="77777777" w:rsidR="00050B12" w:rsidRPr="00DF2567" w:rsidRDefault="00050B12" w:rsidP="00713B42">
            <w:pPr>
              <w:spacing w:before="120"/>
              <w:jc w:val="center"/>
              <w:rPr>
                <w:lang w:eastAsia="ko-KR"/>
              </w:rPr>
            </w:pPr>
            <w:r>
              <w:rPr>
                <w:lang w:eastAsia="ko-KR"/>
              </w:rPr>
              <w:t>8</w:t>
            </w:r>
          </w:p>
        </w:tc>
        <w:tc>
          <w:tcPr>
            <w:tcW w:w="993" w:type="dxa"/>
            <w:tcBorders>
              <w:top w:val="single" w:sz="4" w:space="0" w:color="auto"/>
              <w:left w:val="single" w:sz="4" w:space="0" w:color="auto"/>
              <w:bottom w:val="single" w:sz="4" w:space="0" w:color="auto"/>
              <w:right w:val="single" w:sz="4" w:space="0" w:color="auto"/>
            </w:tcBorders>
          </w:tcPr>
          <w:p w14:paraId="1D7ABD1A" w14:textId="77777777" w:rsidR="00050B12" w:rsidRPr="00BA44E9" w:rsidRDefault="00050B12" w:rsidP="00713B42">
            <w:pPr>
              <w:spacing w:before="120"/>
              <w:jc w:val="center"/>
              <w:rPr>
                <w:b/>
                <w:bCs/>
              </w:rPr>
            </w:pPr>
            <w:r w:rsidRPr="00BA44E9">
              <w:rPr>
                <w:b/>
                <w:bCs/>
              </w:rPr>
              <w:t>1</w:t>
            </w:r>
          </w:p>
        </w:tc>
      </w:tr>
      <w:tr w:rsidR="00050B12" w:rsidRPr="00DF2567" w14:paraId="7EFFF890" w14:textId="77777777" w:rsidTr="00713B42">
        <w:tc>
          <w:tcPr>
            <w:tcW w:w="704" w:type="dxa"/>
            <w:tcBorders>
              <w:top w:val="single" w:sz="4" w:space="0" w:color="auto"/>
              <w:left w:val="single" w:sz="4" w:space="0" w:color="auto"/>
              <w:bottom w:val="single" w:sz="4" w:space="0" w:color="auto"/>
              <w:right w:val="single" w:sz="4" w:space="0" w:color="auto"/>
            </w:tcBorders>
          </w:tcPr>
          <w:p w14:paraId="31B3B299" w14:textId="77777777" w:rsidR="00050B12" w:rsidRPr="00DF2567" w:rsidRDefault="00050B12" w:rsidP="00713B42">
            <w:pPr>
              <w:spacing w:before="120"/>
              <w:jc w:val="center"/>
              <w:rPr>
                <w:lang w:eastAsia="ko-KR"/>
              </w:rPr>
            </w:pPr>
            <w:r>
              <w:rPr>
                <w:lang w:eastAsia="ko-KR"/>
              </w:rPr>
              <w:t>5</w:t>
            </w:r>
          </w:p>
          <w:p w14:paraId="55D7704C" w14:textId="77777777" w:rsidR="00050B12" w:rsidRPr="00DF2567" w:rsidRDefault="00050B12" w:rsidP="00713B42">
            <w:pPr>
              <w:spacing w:before="120"/>
              <w:jc w:val="center"/>
              <w:rPr>
                <w:lang w:eastAsia="ko-KR"/>
              </w:rPr>
            </w:pPr>
          </w:p>
          <w:p w14:paraId="44FBEFD9" w14:textId="77777777" w:rsidR="00050B12" w:rsidRPr="00DF2567" w:rsidRDefault="00050B12" w:rsidP="00713B42">
            <w:pPr>
              <w:spacing w:before="120"/>
              <w:jc w:val="center"/>
              <w:rPr>
                <w:lang w:eastAsia="ko-KR"/>
              </w:rPr>
            </w:pPr>
          </w:p>
          <w:p w14:paraId="102D2250" w14:textId="77777777" w:rsidR="00050B12" w:rsidRPr="00DF2567" w:rsidRDefault="00050B12" w:rsidP="00713B42">
            <w:pPr>
              <w:spacing w:before="120"/>
              <w:jc w:val="center"/>
              <w:rPr>
                <w:lang w:eastAsia="ko-KR"/>
              </w:rPr>
            </w:pPr>
          </w:p>
          <w:p w14:paraId="2E8A1FAB" w14:textId="77777777" w:rsidR="00050B12" w:rsidRPr="00DF2567" w:rsidRDefault="00050B12" w:rsidP="00713B42">
            <w:pPr>
              <w:spacing w:before="120"/>
              <w:rPr>
                <w:lang w:eastAsia="ko-KR"/>
              </w:rPr>
            </w:pPr>
          </w:p>
        </w:tc>
        <w:tc>
          <w:tcPr>
            <w:tcW w:w="3974" w:type="dxa"/>
            <w:tcBorders>
              <w:top w:val="single" w:sz="4" w:space="0" w:color="auto"/>
              <w:left w:val="single" w:sz="4" w:space="0" w:color="auto"/>
              <w:bottom w:val="single" w:sz="4" w:space="0" w:color="auto"/>
              <w:right w:val="single" w:sz="4" w:space="0" w:color="auto"/>
            </w:tcBorders>
          </w:tcPr>
          <w:p w14:paraId="03EDBD57" w14:textId="77777777" w:rsidR="00050B12" w:rsidRPr="00DF2567" w:rsidRDefault="00050B12" w:rsidP="00713B42">
            <w:pPr>
              <w:spacing w:before="120"/>
              <w:jc w:val="both"/>
              <w:rPr>
                <w:lang w:eastAsia="ko-KR"/>
              </w:rPr>
            </w:pPr>
            <w:r w:rsidRPr="00DF2567">
              <w:rPr>
                <w:b/>
                <w:lang w:eastAsia="ko-KR"/>
              </w:rPr>
              <w:t xml:space="preserve">Bài </w:t>
            </w:r>
            <w:r>
              <w:rPr>
                <w:b/>
                <w:lang w:eastAsia="ko-KR"/>
              </w:rPr>
              <w:t>4</w:t>
            </w:r>
            <w:r w:rsidRPr="00DF2567">
              <w:rPr>
                <w:b/>
                <w:lang w:eastAsia="ko-KR"/>
              </w:rPr>
              <w:t>:</w:t>
            </w:r>
            <w:r w:rsidRPr="00DF2567">
              <w:rPr>
                <w:lang w:eastAsia="ko-KR"/>
              </w:rPr>
              <w:t xml:space="preserve"> Bộ khởi động mềm </w:t>
            </w:r>
            <w:r>
              <w:rPr>
                <w:lang w:eastAsia="ko-KR"/>
              </w:rPr>
              <w:t>(S</w:t>
            </w:r>
            <w:r>
              <w:t>oft stater</w:t>
            </w:r>
            <w:r>
              <w:rPr>
                <w:lang w:eastAsia="ko-KR"/>
              </w:rPr>
              <w:t xml:space="preserve">) </w:t>
            </w:r>
            <w:r w:rsidRPr="00DF2567">
              <w:rPr>
                <w:lang w:eastAsia="ko-KR"/>
              </w:rPr>
              <w:t>Omron</w:t>
            </w:r>
            <w:r>
              <w:rPr>
                <w:lang w:eastAsia="ko-KR"/>
              </w:rPr>
              <w:t>.</w:t>
            </w:r>
          </w:p>
          <w:p w14:paraId="52855A64" w14:textId="77777777" w:rsidR="00050B12" w:rsidRPr="00DF2567" w:rsidRDefault="00050B12" w:rsidP="00713B42">
            <w:pPr>
              <w:spacing w:before="120"/>
              <w:jc w:val="both"/>
              <w:rPr>
                <w:i/>
                <w:iCs/>
                <w:lang w:val="pl-PL" w:eastAsia="ko-KR"/>
              </w:rPr>
            </w:pPr>
            <w:r w:rsidRPr="00DF2567">
              <w:rPr>
                <w:lang w:val="pl-PL" w:eastAsia="ko-KR"/>
              </w:rPr>
              <w:t xml:space="preserve">1. Khái niệm.                                     </w:t>
            </w:r>
          </w:p>
          <w:p w14:paraId="60E99979" w14:textId="77777777" w:rsidR="00050B12" w:rsidRPr="00DF2567" w:rsidRDefault="00050B12" w:rsidP="00713B42">
            <w:pPr>
              <w:spacing w:before="120"/>
              <w:jc w:val="both"/>
              <w:rPr>
                <w:u w:val="single"/>
                <w:lang w:val="pl-PL" w:eastAsia="ko-KR"/>
              </w:rPr>
            </w:pPr>
            <w:r w:rsidRPr="00DF2567">
              <w:rPr>
                <w:lang w:val="pl-PL" w:eastAsia="ko-KR"/>
              </w:rPr>
              <w:t>2. Nguyên lý</w:t>
            </w:r>
            <w:r>
              <w:rPr>
                <w:lang w:val="pl-PL" w:eastAsia="ko-KR"/>
              </w:rPr>
              <w:t xml:space="preserve"> hoạt động</w:t>
            </w:r>
            <w:r w:rsidRPr="00DF2567">
              <w:rPr>
                <w:lang w:val="pl-PL" w:eastAsia="ko-KR"/>
              </w:rPr>
              <w:t xml:space="preserve">.                                                               </w:t>
            </w:r>
          </w:p>
          <w:p w14:paraId="7CB1AD6A" w14:textId="77777777" w:rsidR="00050B12" w:rsidRPr="00DF2567" w:rsidRDefault="00050B12" w:rsidP="00713B42">
            <w:pPr>
              <w:spacing w:before="120"/>
              <w:jc w:val="both"/>
              <w:rPr>
                <w:lang w:val="pl-PL" w:eastAsia="ko-KR"/>
              </w:rPr>
            </w:pPr>
            <w:r w:rsidRPr="00DF2567">
              <w:rPr>
                <w:lang w:val="pl-PL" w:eastAsia="ko-KR"/>
              </w:rPr>
              <w:t>3. Sơ đồ kết nối</w:t>
            </w:r>
          </w:p>
          <w:p w14:paraId="4756C261" w14:textId="77777777" w:rsidR="00050B12" w:rsidRPr="00DF2567" w:rsidRDefault="00050B12" w:rsidP="00713B42">
            <w:pPr>
              <w:spacing w:before="120"/>
              <w:jc w:val="both"/>
              <w:rPr>
                <w:lang w:val="pl-PL" w:eastAsia="ko-KR"/>
              </w:rPr>
            </w:pPr>
            <w:r w:rsidRPr="00DF2567">
              <w:rPr>
                <w:lang w:val="pl-PL" w:eastAsia="ko-KR"/>
              </w:rPr>
              <w:t xml:space="preserve"> 4. Thực hành</w:t>
            </w:r>
          </w:p>
        </w:tc>
        <w:tc>
          <w:tcPr>
            <w:tcW w:w="851" w:type="dxa"/>
            <w:tcBorders>
              <w:top w:val="single" w:sz="4" w:space="0" w:color="auto"/>
              <w:left w:val="single" w:sz="4" w:space="0" w:color="auto"/>
              <w:bottom w:val="single" w:sz="4" w:space="0" w:color="auto"/>
              <w:right w:val="single" w:sz="4" w:space="0" w:color="auto"/>
            </w:tcBorders>
          </w:tcPr>
          <w:p w14:paraId="666BDB47" w14:textId="77777777" w:rsidR="00050B12" w:rsidRPr="00BA44E9" w:rsidRDefault="00050B12" w:rsidP="00713B42">
            <w:pPr>
              <w:spacing w:before="120"/>
              <w:jc w:val="center"/>
              <w:rPr>
                <w:b/>
                <w:bCs/>
                <w:lang w:eastAsia="ko-KR"/>
              </w:rPr>
            </w:pPr>
            <w:r w:rsidRPr="00BA44E9">
              <w:rPr>
                <w:b/>
                <w:bCs/>
                <w:lang w:eastAsia="ko-KR"/>
              </w:rPr>
              <w:t>10</w:t>
            </w:r>
          </w:p>
          <w:p w14:paraId="52C81D0A" w14:textId="77777777" w:rsidR="00050B12" w:rsidRPr="00DF2567" w:rsidRDefault="00050B12" w:rsidP="00713B42">
            <w:pPr>
              <w:spacing w:before="120"/>
              <w:jc w:val="center"/>
              <w:rPr>
                <w:lang w:eastAsia="ko-KR"/>
              </w:rPr>
            </w:pPr>
          </w:p>
          <w:p w14:paraId="620EF833" w14:textId="77777777" w:rsidR="00050B12" w:rsidRPr="00DF2567" w:rsidRDefault="00050B12" w:rsidP="00713B42">
            <w:pPr>
              <w:spacing w:before="120"/>
              <w:jc w:val="center"/>
              <w:rPr>
                <w:lang w:eastAsia="ko-KR"/>
              </w:rPr>
            </w:pPr>
          </w:p>
          <w:p w14:paraId="7354A81F" w14:textId="77777777" w:rsidR="00050B12" w:rsidRPr="00DF2567" w:rsidRDefault="00050B12" w:rsidP="00713B42">
            <w:pPr>
              <w:spacing w:before="120"/>
              <w:jc w:val="center"/>
              <w:rPr>
                <w:lang w:eastAsia="ko-KR"/>
              </w:rPr>
            </w:pPr>
          </w:p>
          <w:p w14:paraId="11C2A72C" w14:textId="77777777" w:rsidR="00050B12" w:rsidRPr="00DF2567" w:rsidRDefault="00050B12" w:rsidP="00713B42">
            <w:pPr>
              <w:spacing w:before="120"/>
              <w:rPr>
                <w:lang w:eastAsia="ko-KR"/>
              </w:rPr>
            </w:pPr>
          </w:p>
        </w:tc>
        <w:tc>
          <w:tcPr>
            <w:tcW w:w="992" w:type="dxa"/>
            <w:tcBorders>
              <w:top w:val="single" w:sz="4" w:space="0" w:color="auto"/>
              <w:left w:val="single" w:sz="4" w:space="0" w:color="auto"/>
              <w:bottom w:val="single" w:sz="4" w:space="0" w:color="auto"/>
              <w:right w:val="single" w:sz="4" w:space="0" w:color="auto"/>
            </w:tcBorders>
          </w:tcPr>
          <w:p w14:paraId="73940AD6" w14:textId="77777777" w:rsidR="00050B12" w:rsidRPr="00BA44E9" w:rsidRDefault="00050B12" w:rsidP="00713B42">
            <w:pPr>
              <w:spacing w:before="120"/>
              <w:jc w:val="center"/>
              <w:rPr>
                <w:b/>
                <w:bCs/>
                <w:lang w:eastAsia="ko-KR"/>
              </w:rPr>
            </w:pPr>
            <w:r>
              <w:rPr>
                <w:b/>
                <w:bCs/>
                <w:lang w:eastAsia="ko-KR"/>
              </w:rPr>
              <w:t>5</w:t>
            </w:r>
          </w:p>
          <w:p w14:paraId="1170BB5E" w14:textId="77777777" w:rsidR="00050B12" w:rsidRDefault="00050B12" w:rsidP="00713B42">
            <w:pPr>
              <w:spacing w:before="120"/>
              <w:jc w:val="center"/>
              <w:rPr>
                <w:lang w:eastAsia="ko-KR"/>
              </w:rPr>
            </w:pPr>
          </w:p>
          <w:p w14:paraId="2CD0AFEF" w14:textId="77777777" w:rsidR="00050B12" w:rsidRPr="00DF2567" w:rsidRDefault="00050B12" w:rsidP="00713B42">
            <w:pPr>
              <w:jc w:val="center"/>
              <w:rPr>
                <w:lang w:eastAsia="ko-KR"/>
              </w:rPr>
            </w:pPr>
            <w:r>
              <w:rPr>
                <w:lang w:eastAsia="ko-KR"/>
              </w:rPr>
              <w:t>1</w:t>
            </w:r>
          </w:p>
          <w:p w14:paraId="5CFA32CC" w14:textId="77777777" w:rsidR="00050B12" w:rsidRPr="00DF2567" w:rsidRDefault="00050B12" w:rsidP="00713B42">
            <w:pPr>
              <w:spacing w:before="120"/>
              <w:jc w:val="center"/>
              <w:rPr>
                <w:lang w:eastAsia="ko-KR"/>
              </w:rPr>
            </w:pPr>
            <w:r>
              <w:rPr>
                <w:lang w:eastAsia="ko-KR"/>
              </w:rPr>
              <w:t>3</w:t>
            </w:r>
          </w:p>
          <w:p w14:paraId="057BA730" w14:textId="77777777" w:rsidR="00050B12" w:rsidRPr="00DF2567" w:rsidRDefault="00050B12" w:rsidP="00713B42">
            <w:pPr>
              <w:spacing w:before="120"/>
              <w:jc w:val="center"/>
              <w:rPr>
                <w:lang w:eastAsia="ko-KR"/>
              </w:rPr>
            </w:pPr>
            <w:r>
              <w:rPr>
                <w:lang w:eastAsia="ko-KR"/>
              </w:rPr>
              <w:t>1</w:t>
            </w:r>
          </w:p>
          <w:p w14:paraId="73C97F34" w14:textId="77777777" w:rsidR="00050B12" w:rsidRPr="00DF2567" w:rsidRDefault="00050B12" w:rsidP="00713B42">
            <w:pPr>
              <w:spacing w:before="120"/>
              <w:jc w:val="center"/>
              <w:rPr>
                <w:lang w:eastAsia="ko-KR"/>
              </w:rPr>
            </w:pPr>
          </w:p>
        </w:tc>
        <w:tc>
          <w:tcPr>
            <w:tcW w:w="1417" w:type="dxa"/>
            <w:tcBorders>
              <w:top w:val="single" w:sz="4" w:space="0" w:color="auto"/>
              <w:left w:val="single" w:sz="4" w:space="0" w:color="auto"/>
              <w:bottom w:val="single" w:sz="4" w:space="0" w:color="auto"/>
              <w:right w:val="single" w:sz="4" w:space="0" w:color="auto"/>
            </w:tcBorders>
          </w:tcPr>
          <w:p w14:paraId="1421D286" w14:textId="77777777" w:rsidR="00050B12" w:rsidRPr="00BA44E9" w:rsidRDefault="00050B12" w:rsidP="00713B42">
            <w:pPr>
              <w:spacing w:before="120"/>
              <w:jc w:val="center"/>
              <w:rPr>
                <w:b/>
                <w:bCs/>
                <w:lang w:eastAsia="ko-KR"/>
              </w:rPr>
            </w:pPr>
            <w:r>
              <w:rPr>
                <w:b/>
                <w:bCs/>
                <w:lang w:eastAsia="ko-KR"/>
              </w:rPr>
              <w:t>5</w:t>
            </w:r>
          </w:p>
          <w:p w14:paraId="7096100E" w14:textId="77777777" w:rsidR="00050B12" w:rsidRPr="00DF2567" w:rsidRDefault="00050B12" w:rsidP="00713B42">
            <w:pPr>
              <w:spacing w:before="120"/>
              <w:jc w:val="center"/>
              <w:rPr>
                <w:lang w:eastAsia="ko-KR"/>
              </w:rPr>
            </w:pPr>
          </w:p>
          <w:p w14:paraId="47F2DDD3" w14:textId="77777777" w:rsidR="00050B12" w:rsidRPr="00DF2567" w:rsidRDefault="00050B12" w:rsidP="00713B42">
            <w:pPr>
              <w:spacing w:before="120"/>
              <w:jc w:val="center"/>
              <w:rPr>
                <w:lang w:eastAsia="ko-KR"/>
              </w:rPr>
            </w:pPr>
          </w:p>
          <w:p w14:paraId="4B34C17E" w14:textId="77777777" w:rsidR="00050B12" w:rsidRPr="00DF2567" w:rsidRDefault="00050B12" w:rsidP="00713B42">
            <w:pPr>
              <w:spacing w:before="120"/>
              <w:jc w:val="center"/>
              <w:rPr>
                <w:lang w:eastAsia="ko-KR"/>
              </w:rPr>
            </w:pPr>
          </w:p>
          <w:p w14:paraId="41EFD072" w14:textId="77777777" w:rsidR="00050B12" w:rsidRPr="00DF2567" w:rsidRDefault="00050B12" w:rsidP="00713B42">
            <w:pPr>
              <w:jc w:val="center"/>
              <w:rPr>
                <w:lang w:eastAsia="ko-KR"/>
              </w:rPr>
            </w:pPr>
          </w:p>
          <w:p w14:paraId="281C7ECE" w14:textId="77777777" w:rsidR="00050B12" w:rsidRPr="00DF2567" w:rsidRDefault="00050B12" w:rsidP="00713B42">
            <w:pPr>
              <w:spacing w:before="120"/>
              <w:jc w:val="center"/>
              <w:rPr>
                <w:lang w:eastAsia="ko-KR"/>
              </w:rPr>
            </w:pPr>
            <w:r>
              <w:rPr>
                <w:lang w:eastAsia="ko-KR"/>
              </w:rPr>
              <w:t>5</w:t>
            </w:r>
          </w:p>
        </w:tc>
        <w:tc>
          <w:tcPr>
            <w:tcW w:w="993" w:type="dxa"/>
            <w:tcBorders>
              <w:top w:val="single" w:sz="4" w:space="0" w:color="auto"/>
              <w:left w:val="single" w:sz="4" w:space="0" w:color="auto"/>
              <w:bottom w:val="single" w:sz="4" w:space="0" w:color="auto"/>
              <w:right w:val="single" w:sz="4" w:space="0" w:color="auto"/>
            </w:tcBorders>
          </w:tcPr>
          <w:p w14:paraId="6839730F" w14:textId="77777777" w:rsidR="00050B12" w:rsidRPr="00DF2567" w:rsidRDefault="00050B12" w:rsidP="00713B42">
            <w:pPr>
              <w:spacing w:before="120"/>
              <w:jc w:val="center"/>
            </w:pPr>
          </w:p>
        </w:tc>
      </w:tr>
      <w:tr w:rsidR="00050B12" w:rsidRPr="00DF2567" w14:paraId="38C1D33B" w14:textId="77777777" w:rsidTr="00713B42">
        <w:trPr>
          <w:trHeight w:val="2891"/>
        </w:trPr>
        <w:tc>
          <w:tcPr>
            <w:tcW w:w="704" w:type="dxa"/>
            <w:tcBorders>
              <w:top w:val="single" w:sz="4" w:space="0" w:color="auto"/>
              <w:left w:val="single" w:sz="4" w:space="0" w:color="auto"/>
              <w:bottom w:val="single" w:sz="4" w:space="0" w:color="auto"/>
              <w:right w:val="single" w:sz="4" w:space="0" w:color="auto"/>
            </w:tcBorders>
          </w:tcPr>
          <w:p w14:paraId="3CEF9EA7" w14:textId="77777777" w:rsidR="00050B12" w:rsidRPr="00DF2567" w:rsidRDefault="00050B12" w:rsidP="00713B42">
            <w:pPr>
              <w:spacing w:before="120"/>
              <w:jc w:val="center"/>
              <w:rPr>
                <w:lang w:eastAsia="ko-KR"/>
              </w:rPr>
            </w:pPr>
            <w:r>
              <w:rPr>
                <w:lang w:eastAsia="ko-KR"/>
              </w:rPr>
              <w:t>6</w:t>
            </w:r>
          </w:p>
        </w:tc>
        <w:tc>
          <w:tcPr>
            <w:tcW w:w="3974" w:type="dxa"/>
            <w:tcBorders>
              <w:top w:val="single" w:sz="4" w:space="0" w:color="auto"/>
              <w:left w:val="single" w:sz="4" w:space="0" w:color="auto"/>
              <w:bottom w:val="single" w:sz="4" w:space="0" w:color="auto"/>
              <w:right w:val="single" w:sz="4" w:space="0" w:color="auto"/>
            </w:tcBorders>
          </w:tcPr>
          <w:p w14:paraId="4FA64DB3" w14:textId="77777777" w:rsidR="00050B12" w:rsidRPr="00DF2567" w:rsidRDefault="00050B12" w:rsidP="00713B42">
            <w:pPr>
              <w:spacing w:before="120"/>
              <w:jc w:val="both"/>
              <w:rPr>
                <w:lang w:val="pl-PL" w:eastAsia="ko-KR"/>
              </w:rPr>
            </w:pPr>
            <w:r w:rsidRPr="00DF2567">
              <w:rPr>
                <w:b/>
                <w:lang w:eastAsia="ko-KR"/>
              </w:rPr>
              <w:t xml:space="preserve">Bài </w:t>
            </w:r>
            <w:r>
              <w:rPr>
                <w:b/>
                <w:lang w:eastAsia="ko-KR"/>
              </w:rPr>
              <w:t>5</w:t>
            </w:r>
            <w:r w:rsidRPr="00DF2567">
              <w:rPr>
                <w:b/>
                <w:lang w:eastAsia="ko-KR"/>
              </w:rPr>
              <w:t xml:space="preserve">: </w:t>
            </w:r>
            <w:r w:rsidRPr="00DF2567">
              <w:rPr>
                <w:lang w:val="pl-PL" w:eastAsia="ko-KR"/>
              </w:rPr>
              <w:t xml:space="preserve">Bộ biến tần </w:t>
            </w:r>
            <w:r>
              <w:rPr>
                <w:lang w:val="pl-PL" w:eastAsia="ko-KR"/>
              </w:rPr>
              <w:t xml:space="preserve">(Inverter) </w:t>
            </w:r>
            <w:r w:rsidRPr="00DF2567">
              <w:rPr>
                <w:lang w:val="pl-PL" w:eastAsia="ko-KR"/>
              </w:rPr>
              <w:t>OMRON</w:t>
            </w:r>
          </w:p>
          <w:p w14:paraId="39FFAE7C" w14:textId="77777777" w:rsidR="00050B12" w:rsidRPr="00DF2567" w:rsidRDefault="00050B12" w:rsidP="00713B42">
            <w:pPr>
              <w:spacing w:before="120"/>
              <w:jc w:val="both"/>
              <w:rPr>
                <w:u w:val="single"/>
                <w:lang w:val="pl-PL" w:eastAsia="ko-KR"/>
              </w:rPr>
            </w:pPr>
            <w:r w:rsidRPr="00DF2567">
              <w:rPr>
                <w:lang w:val="pl-PL" w:eastAsia="ko-KR"/>
              </w:rPr>
              <w:t xml:space="preserve">1. Khái niệm.                                                      </w:t>
            </w:r>
          </w:p>
          <w:p w14:paraId="20D59873" w14:textId="77777777" w:rsidR="00050B12" w:rsidRPr="00DF2567" w:rsidRDefault="00050B12" w:rsidP="00713B42">
            <w:pPr>
              <w:spacing w:before="120"/>
              <w:jc w:val="both"/>
              <w:rPr>
                <w:lang w:val="pl-PL" w:eastAsia="ko-KR"/>
              </w:rPr>
            </w:pPr>
            <w:r w:rsidRPr="00DF2567">
              <w:rPr>
                <w:lang w:val="pl-PL" w:eastAsia="ko-KR"/>
              </w:rPr>
              <w:t xml:space="preserve">2. Các phím chức năng.                                                                 </w:t>
            </w:r>
          </w:p>
          <w:p w14:paraId="3D463F9B" w14:textId="77777777" w:rsidR="00050B12" w:rsidRPr="00DF2567" w:rsidRDefault="00050B12" w:rsidP="00713B42">
            <w:pPr>
              <w:spacing w:before="120"/>
              <w:jc w:val="both"/>
              <w:rPr>
                <w:i/>
                <w:iCs/>
                <w:lang w:val="pl-PL" w:eastAsia="ko-KR"/>
              </w:rPr>
            </w:pPr>
            <w:r w:rsidRPr="00DF2567">
              <w:rPr>
                <w:lang w:val="pl-PL" w:eastAsia="ko-KR"/>
              </w:rPr>
              <w:t xml:space="preserve">3. Các cổng vào/ra và cách kết nối.                                                 </w:t>
            </w:r>
          </w:p>
          <w:p w14:paraId="4B02F041" w14:textId="77777777" w:rsidR="00050B12" w:rsidRPr="00DF2567" w:rsidRDefault="00050B12" w:rsidP="00713B42">
            <w:pPr>
              <w:spacing w:before="120"/>
              <w:jc w:val="both"/>
              <w:rPr>
                <w:lang w:val="pl-PL"/>
              </w:rPr>
            </w:pPr>
            <w:r w:rsidRPr="00DF2567">
              <w:rPr>
                <w:lang w:val="pl-PL"/>
              </w:rPr>
              <w:t xml:space="preserve">4. Thực hành                            </w:t>
            </w:r>
          </w:p>
        </w:tc>
        <w:tc>
          <w:tcPr>
            <w:tcW w:w="851" w:type="dxa"/>
            <w:tcBorders>
              <w:top w:val="single" w:sz="4" w:space="0" w:color="auto"/>
              <w:left w:val="single" w:sz="4" w:space="0" w:color="auto"/>
              <w:bottom w:val="single" w:sz="4" w:space="0" w:color="auto"/>
              <w:right w:val="single" w:sz="4" w:space="0" w:color="auto"/>
            </w:tcBorders>
          </w:tcPr>
          <w:p w14:paraId="4AC7CA60" w14:textId="77777777" w:rsidR="00050B12" w:rsidRPr="00BA44E9" w:rsidRDefault="00050B12" w:rsidP="00713B42">
            <w:pPr>
              <w:spacing w:before="120"/>
              <w:jc w:val="center"/>
              <w:rPr>
                <w:b/>
                <w:bCs/>
                <w:lang w:eastAsia="ko-KR"/>
              </w:rPr>
            </w:pPr>
            <w:r w:rsidRPr="00BA44E9">
              <w:rPr>
                <w:b/>
                <w:bCs/>
                <w:lang w:eastAsia="ko-KR"/>
              </w:rPr>
              <w:t>2</w:t>
            </w:r>
            <w:r>
              <w:rPr>
                <w:b/>
                <w:bCs/>
                <w:lang w:eastAsia="ko-KR"/>
              </w:rPr>
              <w:t>0</w:t>
            </w:r>
          </w:p>
        </w:tc>
        <w:tc>
          <w:tcPr>
            <w:tcW w:w="992" w:type="dxa"/>
            <w:tcBorders>
              <w:top w:val="single" w:sz="4" w:space="0" w:color="auto"/>
              <w:left w:val="single" w:sz="4" w:space="0" w:color="auto"/>
              <w:bottom w:val="single" w:sz="4" w:space="0" w:color="auto"/>
              <w:right w:val="single" w:sz="4" w:space="0" w:color="auto"/>
            </w:tcBorders>
          </w:tcPr>
          <w:p w14:paraId="6DAB99C4" w14:textId="77777777" w:rsidR="00050B12" w:rsidRPr="004C51F8" w:rsidRDefault="00050B12" w:rsidP="00713B42">
            <w:pPr>
              <w:spacing w:before="120"/>
              <w:jc w:val="center"/>
              <w:rPr>
                <w:b/>
                <w:bCs/>
                <w:lang w:eastAsia="ko-KR"/>
              </w:rPr>
            </w:pPr>
            <w:r w:rsidRPr="004C51F8">
              <w:rPr>
                <w:b/>
                <w:bCs/>
                <w:lang w:eastAsia="ko-KR"/>
              </w:rPr>
              <w:t>5</w:t>
            </w:r>
          </w:p>
          <w:p w14:paraId="6B36ECAF" w14:textId="77777777" w:rsidR="00050B12" w:rsidRDefault="00050B12" w:rsidP="00713B42">
            <w:pPr>
              <w:spacing w:before="120"/>
              <w:jc w:val="center"/>
              <w:rPr>
                <w:lang w:eastAsia="ko-KR"/>
              </w:rPr>
            </w:pPr>
          </w:p>
          <w:p w14:paraId="3522F8C6" w14:textId="77777777" w:rsidR="00050B12" w:rsidRPr="00DF2567" w:rsidRDefault="00050B12" w:rsidP="00713B42">
            <w:pPr>
              <w:spacing w:before="120"/>
              <w:jc w:val="center"/>
              <w:rPr>
                <w:lang w:eastAsia="ko-KR"/>
              </w:rPr>
            </w:pPr>
            <w:r w:rsidRPr="00DF2567">
              <w:rPr>
                <w:lang w:eastAsia="ko-KR"/>
              </w:rPr>
              <w:t>1</w:t>
            </w:r>
          </w:p>
          <w:p w14:paraId="19AE9FDF" w14:textId="77777777" w:rsidR="00050B12" w:rsidRPr="00DF2567" w:rsidRDefault="00050B12" w:rsidP="00713B42">
            <w:pPr>
              <w:spacing w:before="120"/>
              <w:jc w:val="center"/>
              <w:rPr>
                <w:lang w:eastAsia="ko-KR"/>
              </w:rPr>
            </w:pPr>
            <w:r w:rsidRPr="00DF2567">
              <w:rPr>
                <w:lang w:eastAsia="ko-KR"/>
              </w:rPr>
              <w:t>1</w:t>
            </w:r>
          </w:p>
          <w:p w14:paraId="5B37DC9E" w14:textId="77777777" w:rsidR="00050B12" w:rsidRPr="00DF2567" w:rsidRDefault="00050B12" w:rsidP="00713B42">
            <w:pPr>
              <w:spacing w:before="120"/>
              <w:jc w:val="center"/>
              <w:rPr>
                <w:lang w:eastAsia="ko-KR"/>
              </w:rPr>
            </w:pPr>
            <w:r w:rsidRPr="00DF2567">
              <w:rPr>
                <w:lang w:eastAsia="ko-KR"/>
              </w:rPr>
              <w:t>3</w:t>
            </w:r>
          </w:p>
          <w:p w14:paraId="0917727E" w14:textId="77777777" w:rsidR="00050B12" w:rsidRPr="00DF2567" w:rsidRDefault="00050B12" w:rsidP="00713B42">
            <w:pPr>
              <w:spacing w:before="120"/>
              <w:jc w:val="center"/>
              <w:rPr>
                <w:lang w:eastAsia="ko-KR"/>
              </w:rPr>
            </w:pPr>
          </w:p>
          <w:p w14:paraId="638FFE20" w14:textId="77777777" w:rsidR="00050B12" w:rsidRPr="00DF2567" w:rsidRDefault="00050B12" w:rsidP="00713B42">
            <w:pPr>
              <w:spacing w:before="120"/>
              <w:jc w:val="center"/>
              <w:rPr>
                <w:lang w:eastAsia="ko-KR"/>
              </w:rPr>
            </w:pPr>
          </w:p>
        </w:tc>
        <w:tc>
          <w:tcPr>
            <w:tcW w:w="1417" w:type="dxa"/>
            <w:tcBorders>
              <w:top w:val="single" w:sz="4" w:space="0" w:color="auto"/>
              <w:left w:val="single" w:sz="4" w:space="0" w:color="auto"/>
              <w:bottom w:val="single" w:sz="4" w:space="0" w:color="auto"/>
              <w:right w:val="single" w:sz="4" w:space="0" w:color="auto"/>
            </w:tcBorders>
          </w:tcPr>
          <w:p w14:paraId="2614EDDD" w14:textId="77777777" w:rsidR="00050B12" w:rsidRPr="000D1B3E" w:rsidRDefault="00050B12" w:rsidP="00713B42">
            <w:pPr>
              <w:spacing w:before="120"/>
              <w:jc w:val="center"/>
              <w:rPr>
                <w:b/>
                <w:bCs/>
                <w:lang w:eastAsia="ko-KR"/>
              </w:rPr>
            </w:pPr>
            <w:r w:rsidRPr="000D1B3E">
              <w:rPr>
                <w:b/>
                <w:bCs/>
                <w:lang w:eastAsia="ko-KR"/>
              </w:rPr>
              <w:t>14</w:t>
            </w:r>
          </w:p>
          <w:p w14:paraId="0BF601C4" w14:textId="77777777" w:rsidR="00050B12" w:rsidRPr="00DF2567" w:rsidRDefault="00050B12" w:rsidP="00713B42">
            <w:pPr>
              <w:spacing w:before="120"/>
              <w:jc w:val="center"/>
              <w:rPr>
                <w:lang w:eastAsia="ko-KR"/>
              </w:rPr>
            </w:pPr>
          </w:p>
          <w:p w14:paraId="77AE84CE" w14:textId="77777777" w:rsidR="00050B12" w:rsidRPr="00DF2567" w:rsidRDefault="00050B12" w:rsidP="00713B42">
            <w:pPr>
              <w:spacing w:before="120"/>
              <w:jc w:val="center"/>
              <w:rPr>
                <w:lang w:eastAsia="ko-KR"/>
              </w:rPr>
            </w:pPr>
            <w:r>
              <w:rPr>
                <w:lang w:eastAsia="ko-KR"/>
              </w:rPr>
              <w:t>2</w:t>
            </w:r>
          </w:p>
          <w:p w14:paraId="7D29D369" w14:textId="77777777" w:rsidR="00050B12" w:rsidRPr="00DF2567" w:rsidRDefault="00050B12" w:rsidP="00713B42">
            <w:pPr>
              <w:spacing w:before="120"/>
              <w:jc w:val="center"/>
              <w:rPr>
                <w:lang w:eastAsia="ko-KR"/>
              </w:rPr>
            </w:pPr>
            <w:r>
              <w:rPr>
                <w:lang w:eastAsia="ko-KR"/>
              </w:rPr>
              <w:t>2</w:t>
            </w:r>
          </w:p>
          <w:p w14:paraId="48A057A8" w14:textId="77777777" w:rsidR="00050B12" w:rsidRPr="00DF2567" w:rsidRDefault="00050B12" w:rsidP="00713B42">
            <w:pPr>
              <w:spacing w:before="120"/>
              <w:jc w:val="center"/>
              <w:rPr>
                <w:lang w:eastAsia="ko-KR"/>
              </w:rPr>
            </w:pPr>
          </w:p>
          <w:p w14:paraId="4A4FB341" w14:textId="77777777" w:rsidR="00050B12" w:rsidRPr="00DF2567" w:rsidRDefault="00050B12" w:rsidP="00713B42">
            <w:pPr>
              <w:spacing w:before="120"/>
              <w:jc w:val="center"/>
              <w:rPr>
                <w:lang w:eastAsia="ko-KR"/>
              </w:rPr>
            </w:pPr>
            <w:r>
              <w:rPr>
                <w:lang w:eastAsia="ko-KR"/>
              </w:rPr>
              <w:t>8</w:t>
            </w:r>
          </w:p>
        </w:tc>
        <w:tc>
          <w:tcPr>
            <w:tcW w:w="993" w:type="dxa"/>
            <w:tcBorders>
              <w:top w:val="single" w:sz="4" w:space="0" w:color="auto"/>
              <w:left w:val="single" w:sz="4" w:space="0" w:color="auto"/>
              <w:bottom w:val="single" w:sz="4" w:space="0" w:color="auto"/>
              <w:right w:val="single" w:sz="4" w:space="0" w:color="auto"/>
            </w:tcBorders>
          </w:tcPr>
          <w:p w14:paraId="6E9C9BAD" w14:textId="77777777" w:rsidR="00050B12" w:rsidRPr="000D1B3E" w:rsidRDefault="00050B12" w:rsidP="00713B42">
            <w:pPr>
              <w:spacing w:before="120"/>
              <w:jc w:val="center"/>
              <w:rPr>
                <w:b/>
                <w:bCs/>
              </w:rPr>
            </w:pPr>
            <w:r w:rsidRPr="000D1B3E">
              <w:rPr>
                <w:b/>
                <w:bCs/>
              </w:rPr>
              <w:t>1</w:t>
            </w:r>
          </w:p>
          <w:p w14:paraId="090D3E9A" w14:textId="77777777" w:rsidR="00050B12" w:rsidRPr="00DF2567" w:rsidRDefault="00050B12" w:rsidP="00713B42">
            <w:pPr>
              <w:spacing w:before="120"/>
              <w:jc w:val="center"/>
            </w:pPr>
          </w:p>
          <w:p w14:paraId="5C274C12" w14:textId="77777777" w:rsidR="00050B12" w:rsidRPr="00DF2567" w:rsidRDefault="00050B12" w:rsidP="00713B42">
            <w:pPr>
              <w:spacing w:before="120"/>
              <w:jc w:val="center"/>
            </w:pPr>
          </w:p>
          <w:p w14:paraId="6A9E3C3B" w14:textId="77777777" w:rsidR="00050B12" w:rsidRPr="00DF2567" w:rsidRDefault="00050B12" w:rsidP="00713B42">
            <w:pPr>
              <w:spacing w:before="120"/>
              <w:jc w:val="center"/>
            </w:pPr>
          </w:p>
          <w:p w14:paraId="5379A0A3" w14:textId="77777777" w:rsidR="00050B12" w:rsidRPr="00DF2567" w:rsidRDefault="00050B12" w:rsidP="00713B42">
            <w:pPr>
              <w:spacing w:before="120"/>
              <w:jc w:val="center"/>
            </w:pPr>
          </w:p>
          <w:p w14:paraId="7C147B0E" w14:textId="77777777" w:rsidR="00050B12" w:rsidRPr="00DF2567" w:rsidRDefault="00050B12" w:rsidP="00713B42">
            <w:pPr>
              <w:spacing w:before="120"/>
              <w:jc w:val="center"/>
            </w:pPr>
          </w:p>
        </w:tc>
      </w:tr>
      <w:tr w:rsidR="00050B12" w:rsidRPr="00DF2567" w14:paraId="17A9D068" w14:textId="77777777" w:rsidTr="00713B42">
        <w:trPr>
          <w:trHeight w:val="512"/>
        </w:trPr>
        <w:tc>
          <w:tcPr>
            <w:tcW w:w="704" w:type="dxa"/>
            <w:tcBorders>
              <w:top w:val="single" w:sz="4" w:space="0" w:color="auto"/>
              <w:left w:val="single" w:sz="4" w:space="0" w:color="auto"/>
              <w:bottom w:val="single" w:sz="4" w:space="0" w:color="auto"/>
              <w:right w:val="single" w:sz="4" w:space="0" w:color="auto"/>
            </w:tcBorders>
            <w:vAlign w:val="center"/>
          </w:tcPr>
          <w:p w14:paraId="7ED13DBF" w14:textId="77777777" w:rsidR="00050B12" w:rsidRPr="00DF2567" w:rsidRDefault="00050B12" w:rsidP="00713B42">
            <w:pPr>
              <w:jc w:val="center"/>
              <w:rPr>
                <w:lang w:eastAsia="ko-KR"/>
              </w:rPr>
            </w:pPr>
          </w:p>
        </w:tc>
        <w:tc>
          <w:tcPr>
            <w:tcW w:w="3974" w:type="dxa"/>
            <w:tcBorders>
              <w:top w:val="single" w:sz="4" w:space="0" w:color="auto"/>
              <w:left w:val="single" w:sz="4" w:space="0" w:color="auto"/>
              <w:bottom w:val="single" w:sz="4" w:space="0" w:color="auto"/>
              <w:right w:val="single" w:sz="4" w:space="0" w:color="auto"/>
            </w:tcBorders>
            <w:vAlign w:val="center"/>
          </w:tcPr>
          <w:p w14:paraId="3C3AB4E2" w14:textId="77777777" w:rsidR="00050B12" w:rsidRPr="00DF2567" w:rsidRDefault="00050B12" w:rsidP="00713B42">
            <w:pPr>
              <w:jc w:val="center"/>
              <w:rPr>
                <w:b/>
                <w:bCs/>
                <w:lang w:eastAsia="ko-KR"/>
              </w:rPr>
            </w:pPr>
            <w:r w:rsidRPr="00DF2567">
              <w:rPr>
                <w:b/>
                <w:bCs/>
                <w:lang w:eastAsia="ko-KR"/>
              </w:rPr>
              <w:t>Cộng:</w:t>
            </w:r>
          </w:p>
        </w:tc>
        <w:tc>
          <w:tcPr>
            <w:tcW w:w="851" w:type="dxa"/>
            <w:tcBorders>
              <w:top w:val="single" w:sz="4" w:space="0" w:color="auto"/>
              <w:left w:val="single" w:sz="4" w:space="0" w:color="auto"/>
              <w:bottom w:val="single" w:sz="4" w:space="0" w:color="auto"/>
              <w:right w:val="single" w:sz="4" w:space="0" w:color="auto"/>
            </w:tcBorders>
            <w:vAlign w:val="center"/>
          </w:tcPr>
          <w:p w14:paraId="333A1C8B" w14:textId="77777777" w:rsidR="00050B12" w:rsidRPr="00DF2567" w:rsidRDefault="00050B12" w:rsidP="00713B42">
            <w:pPr>
              <w:jc w:val="center"/>
              <w:rPr>
                <w:b/>
                <w:bCs/>
                <w:lang w:eastAsia="ko-KR"/>
              </w:rPr>
            </w:pPr>
            <w:r>
              <w:rPr>
                <w:b/>
                <w:bCs/>
                <w:lang w:eastAsia="ko-KR"/>
              </w:rPr>
              <w:t>12</w:t>
            </w:r>
            <w:r w:rsidRPr="00DF2567">
              <w:rPr>
                <w:b/>
                <w:bCs/>
                <w:lang w:eastAsia="ko-KR"/>
              </w:rPr>
              <w:t>0</w:t>
            </w:r>
          </w:p>
        </w:tc>
        <w:tc>
          <w:tcPr>
            <w:tcW w:w="992" w:type="dxa"/>
            <w:tcBorders>
              <w:top w:val="single" w:sz="4" w:space="0" w:color="auto"/>
              <w:left w:val="single" w:sz="4" w:space="0" w:color="auto"/>
              <w:bottom w:val="single" w:sz="4" w:space="0" w:color="auto"/>
              <w:right w:val="single" w:sz="4" w:space="0" w:color="auto"/>
            </w:tcBorders>
            <w:vAlign w:val="center"/>
          </w:tcPr>
          <w:p w14:paraId="5765BD30" w14:textId="77777777" w:rsidR="00050B12" w:rsidRPr="00DF2567" w:rsidRDefault="00050B12" w:rsidP="00713B42">
            <w:pPr>
              <w:jc w:val="center"/>
              <w:rPr>
                <w:b/>
                <w:bCs/>
                <w:lang w:eastAsia="ko-KR"/>
              </w:rPr>
            </w:pPr>
            <w:r>
              <w:rPr>
                <w:b/>
                <w:bCs/>
                <w:lang w:eastAsia="ko-KR"/>
              </w:rPr>
              <w:t>30</w:t>
            </w:r>
          </w:p>
        </w:tc>
        <w:tc>
          <w:tcPr>
            <w:tcW w:w="1417" w:type="dxa"/>
            <w:tcBorders>
              <w:top w:val="single" w:sz="4" w:space="0" w:color="auto"/>
              <w:left w:val="single" w:sz="4" w:space="0" w:color="auto"/>
              <w:bottom w:val="single" w:sz="4" w:space="0" w:color="auto"/>
              <w:right w:val="single" w:sz="4" w:space="0" w:color="auto"/>
            </w:tcBorders>
            <w:vAlign w:val="center"/>
          </w:tcPr>
          <w:p w14:paraId="7517B938" w14:textId="6B6E8FFE" w:rsidR="00050B12" w:rsidRPr="00DF2567" w:rsidRDefault="00050B12" w:rsidP="00713B42">
            <w:pPr>
              <w:jc w:val="center"/>
              <w:rPr>
                <w:b/>
                <w:bCs/>
                <w:lang w:eastAsia="ko-KR"/>
              </w:rPr>
            </w:pPr>
            <w:r>
              <w:rPr>
                <w:b/>
                <w:bCs/>
                <w:lang w:eastAsia="ko-KR"/>
              </w:rPr>
              <w:t>85</w:t>
            </w:r>
          </w:p>
        </w:tc>
        <w:tc>
          <w:tcPr>
            <w:tcW w:w="993" w:type="dxa"/>
            <w:tcBorders>
              <w:top w:val="single" w:sz="4" w:space="0" w:color="auto"/>
              <w:left w:val="single" w:sz="4" w:space="0" w:color="auto"/>
              <w:bottom w:val="single" w:sz="4" w:space="0" w:color="auto"/>
              <w:right w:val="single" w:sz="4" w:space="0" w:color="auto"/>
            </w:tcBorders>
            <w:vAlign w:val="center"/>
          </w:tcPr>
          <w:p w14:paraId="2A2990EE" w14:textId="46B526C7" w:rsidR="00050B12" w:rsidRPr="00DF2567" w:rsidRDefault="00050B12" w:rsidP="00713B42">
            <w:pPr>
              <w:jc w:val="center"/>
              <w:rPr>
                <w:b/>
                <w:bCs/>
              </w:rPr>
            </w:pPr>
            <w:r>
              <w:rPr>
                <w:b/>
                <w:bCs/>
              </w:rPr>
              <w:t>5</w:t>
            </w:r>
          </w:p>
        </w:tc>
      </w:tr>
    </w:tbl>
    <w:p w14:paraId="68ACE65E" w14:textId="77777777" w:rsidR="00050B12" w:rsidRPr="00DF2567" w:rsidRDefault="00050B12" w:rsidP="00050B12">
      <w:pPr>
        <w:tabs>
          <w:tab w:val="left" w:pos="913"/>
        </w:tabs>
        <w:spacing w:before="120"/>
        <w:jc w:val="both"/>
        <w:rPr>
          <w:i/>
          <w:iCs/>
          <w:lang w:val="vi-VN" w:eastAsia="ko-KR"/>
        </w:rPr>
      </w:pPr>
      <w:r w:rsidRPr="00DF2567">
        <w:rPr>
          <w:i/>
          <w:iCs/>
          <w:lang w:val="vi-VN"/>
        </w:rPr>
        <w:t xml:space="preserve">2. </w:t>
      </w:r>
      <w:r w:rsidRPr="00DF2567">
        <w:rPr>
          <w:i/>
          <w:iCs/>
          <w:lang w:val="vi-VN" w:eastAsia="ko-KR"/>
        </w:rPr>
        <w:t>Nội dung chi tiết:</w:t>
      </w:r>
    </w:p>
    <w:p w14:paraId="4C0E9404" w14:textId="77777777" w:rsidR="00050B12" w:rsidRPr="00DF2567" w:rsidRDefault="00050B12" w:rsidP="00050B12">
      <w:pPr>
        <w:tabs>
          <w:tab w:val="left" w:pos="913"/>
        </w:tabs>
        <w:spacing w:before="120"/>
        <w:jc w:val="both"/>
        <w:rPr>
          <w:b/>
          <w:lang w:val="vi-VN" w:eastAsia="ko-KR"/>
        </w:rPr>
      </w:pPr>
      <w:r w:rsidRPr="00DF2567">
        <w:rPr>
          <w:b/>
          <w:lang w:val="vi-VN" w:eastAsia="ko-KR"/>
        </w:rPr>
        <w:t xml:space="preserve">       </w:t>
      </w:r>
      <w:r w:rsidRPr="00DF2567">
        <w:rPr>
          <w:b/>
          <w:iCs/>
          <w:lang w:val="vi-VN" w:eastAsia="ko-KR"/>
        </w:rPr>
        <w:t>Bài mở đầu:</w:t>
      </w:r>
      <w:r w:rsidRPr="00DF2567">
        <w:rPr>
          <w:b/>
          <w:lang w:val="vi-VN" w:eastAsia="ko-KR"/>
        </w:rPr>
        <w:t xml:space="preserve"> </w:t>
      </w:r>
      <w:r w:rsidRPr="00DF2567">
        <w:rPr>
          <w:lang w:val="vi-VN" w:eastAsia="ko-KR"/>
        </w:rPr>
        <w:t>Cấu trúc chung của hệ truyền động điện</w:t>
      </w:r>
      <w:r w:rsidRPr="00DF2567">
        <w:rPr>
          <w:b/>
          <w:lang w:val="vi-VN" w:eastAsia="ko-KR"/>
        </w:rPr>
        <w:t xml:space="preserve">      </w:t>
      </w:r>
      <w:r w:rsidRPr="00DF2567">
        <w:rPr>
          <w:i/>
          <w:iCs/>
          <w:lang w:val="vi-VN" w:eastAsia="ko-KR"/>
        </w:rPr>
        <w:t xml:space="preserve">Thời gian: </w:t>
      </w:r>
      <w:r>
        <w:rPr>
          <w:i/>
          <w:iCs/>
          <w:lang w:eastAsia="ko-KR"/>
        </w:rPr>
        <w:t>20</w:t>
      </w:r>
      <w:r w:rsidRPr="00DF2567">
        <w:rPr>
          <w:i/>
          <w:iCs/>
          <w:lang w:val="vi-VN" w:eastAsia="ko-KR"/>
        </w:rPr>
        <w:t xml:space="preserve"> giờ</w:t>
      </w:r>
    </w:p>
    <w:p w14:paraId="66513E8F" w14:textId="77777777" w:rsidR="00050B12" w:rsidRPr="00DF2567" w:rsidRDefault="00050B12" w:rsidP="00050B12">
      <w:pPr>
        <w:spacing w:before="120"/>
        <w:jc w:val="both"/>
        <w:rPr>
          <w:iCs/>
          <w:lang w:val="vi-VN" w:eastAsia="ko-KR"/>
        </w:rPr>
      </w:pPr>
      <w:r w:rsidRPr="00DF2567">
        <w:rPr>
          <w:iCs/>
          <w:lang w:val="vi-VN" w:eastAsia="ko-KR"/>
        </w:rPr>
        <w:t>1. Mục tiêu của bài:</w:t>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t xml:space="preserve">       </w:t>
      </w:r>
    </w:p>
    <w:p w14:paraId="55D9DD5F" w14:textId="77777777" w:rsidR="00050B12" w:rsidRPr="00DF2567" w:rsidRDefault="00050B12" w:rsidP="00050B12">
      <w:pPr>
        <w:spacing w:before="120"/>
        <w:ind w:firstLine="567"/>
        <w:jc w:val="both"/>
        <w:rPr>
          <w:lang w:val="vi-VN"/>
        </w:rPr>
      </w:pPr>
      <w:r w:rsidRPr="00DF2567">
        <w:rPr>
          <w:lang w:val="vi-VN"/>
        </w:rPr>
        <w:t>- Trình bày được khái niệm, đặc điểm, ý nghĩa của hệ truyền động điện.</w:t>
      </w:r>
    </w:p>
    <w:p w14:paraId="220E7528" w14:textId="77777777" w:rsidR="00050B12" w:rsidRPr="00DF2567" w:rsidRDefault="00050B12" w:rsidP="00050B12">
      <w:pPr>
        <w:spacing w:before="120"/>
        <w:ind w:firstLine="567"/>
        <w:jc w:val="both"/>
        <w:rPr>
          <w:lang w:val="vi-VN"/>
        </w:rPr>
      </w:pPr>
      <w:r w:rsidRPr="00DF2567">
        <w:rPr>
          <w:lang w:val="vi-VN"/>
        </w:rPr>
        <w:t xml:space="preserve">- Giải thích được cấu trúc chung và </w:t>
      </w:r>
      <w:r w:rsidRPr="00DF2567">
        <w:rPr>
          <w:iCs/>
          <w:lang w:val="vi-VN"/>
        </w:rPr>
        <w:t xml:space="preserve">phân loại hệ truyền động điện. </w:t>
      </w:r>
    </w:p>
    <w:p w14:paraId="1FB14BBC" w14:textId="77777777" w:rsidR="00050B12" w:rsidRPr="00DF2567" w:rsidRDefault="00050B12" w:rsidP="00050B12">
      <w:pPr>
        <w:spacing w:before="120"/>
        <w:ind w:firstLine="567"/>
        <w:jc w:val="both"/>
        <w:rPr>
          <w:lang w:val="vi-VN"/>
        </w:rPr>
      </w:pPr>
      <w:r w:rsidRPr="00DF2567">
        <w:rPr>
          <w:lang w:val="vi-VN"/>
        </w:rPr>
        <w:t>- Rèn luyện đức tính chủ động, nghiêm túc trong học tập và công việc.</w:t>
      </w:r>
    </w:p>
    <w:p w14:paraId="6FB33AB8" w14:textId="77777777" w:rsidR="00050B12" w:rsidRPr="00DF2567" w:rsidRDefault="00050B12" w:rsidP="00050B12">
      <w:pPr>
        <w:spacing w:before="120"/>
        <w:jc w:val="both"/>
        <w:rPr>
          <w:lang w:val="vi-VN"/>
        </w:rPr>
      </w:pPr>
      <w:r w:rsidRPr="00DF2567">
        <w:rPr>
          <w:iCs/>
          <w:lang w:val="vi-VN"/>
        </w:rPr>
        <w:lastRenderedPageBreak/>
        <w:t xml:space="preserve">2. Nội dung của bài: </w:t>
      </w:r>
      <w:r w:rsidRPr="00DF2567">
        <w:rPr>
          <w:iCs/>
          <w:lang w:val="vi-VN"/>
        </w:rPr>
        <w:tab/>
      </w:r>
      <w:r w:rsidRPr="00DF2567">
        <w:rPr>
          <w:iCs/>
          <w:lang w:val="vi-VN"/>
        </w:rPr>
        <w:tab/>
      </w:r>
      <w:r w:rsidRPr="00DF2567">
        <w:rPr>
          <w:iCs/>
          <w:lang w:val="vi-VN"/>
        </w:rPr>
        <w:tab/>
        <w:t xml:space="preserve"> </w:t>
      </w:r>
      <w:r w:rsidRPr="00DF2567">
        <w:rPr>
          <w:iCs/>
          <w:lang w:val="vi-VN"/>
        </w:rPr>
        <w:tab/>
      </w:r>
    </w:p>
    <w:p w14:paraId="49E0935D" w14:textId="77777777" w:rsidR="00050B12" w:rsidRPr="00DF2567" w:rsidRDefault="00050B12" w:rsidP="00050B12">
      <w:pPr>
        <w:tabs>
          <w:tab w:val="left" w:pos="913"/>
        </w:tabs>
        <w:spacing w:before="120"/>
        <w:jc w:val="both"/>
        <w:rPr>
          <w:iCs/>
          <w:lang w:val="vi-VN" w:eastAsia="ko-KR"/>
        </w:rPr>
      </w:pPr>
      <w:r w:rsidRPr="00DF2567">
        <w:rPr>
          <w:iCs/>
          <w:lang w:val="vi-VN" w:eastAsia="ko-KR"/>
        </w:rPr>
        <w:t>2.1. Định nghĩa hệ truyền động điện</w:t>
      </w:r>
    </w:p>
    <w:p w14:paraId="47822DA0" w14:textId="77777777" w:rsidR="00050B12" w:rsidRPr="00DF2567" w:rsidRDefault="00050B12" w:rsidP="00050B12">
      <w:pPr>
        <w:tabs>
          <w:tab w:val="left" w:pos="913"/>
        </w:tabs>
        <w:spacing w:before="120"/>
        <w:jc w:val="both"/>
        <w:rPr>
          <w:iCs/>
          <w:lang w:val="vi-VN" w:eastAsia="ko-KR"/>
        </w:rPr>
      </w:pPr>
      <w:r w:rsidRPr="00DF2567">
        <w:rPr>
          <w:iCs/>
          <w:lang w:val="vi-VN" w:eastAsia="ko-KR"/>
        </w:rPr>
        <w:t>2.2. Cấu trúc chung của hệ truyền động điện</w:t>
      </w:r>
    </w:p>
    <w:p w14:paraId="681D40F8" w14:textId="77777777" w:rsidR="00050B12" w:rsidRPr="00DF2567" w:rsidRDefault="00050B12" w:rsidP="00050B12">
      <w:pPr>
        <w:tabs>
          <w:tab w:val="left" w:pos="913"/>
        </w:tabs>
        <w:spacing w:before="120"/>
        <w:jc w:val="both"/>
        <w:rPr>
          <w:iCs/>
          <w:lang w:val="vi-VN" w:eastAsia="ko-KR"/>
        </w:rPr>
      </w:pPr>
      <w:r w:rsidRPr="00DF2567">
        <w:rPr>
          <w:iCs/>
          <w:lang w:val="vi-VN" w:eastAsia="ko-KR"/>
        </w:rPr>
        <w:t xml:space="preserve">2.3. Phân loại các hệ truyền động điện </w:t>
      </w:r>
    </w:p>
    <w:p w14:paraId="45524EDF" w14:textId="77777777" w:rsidR="00050B12" w:rsidRPr="00DF2567" w:rsidRDefault="00050B12" w:rsidP="00050B12">
      <w:pPr>
        <w:spacing w:before="120"/>
        <w:jc w:val="both"/>
        <w:rPr>
          <w:lang w:eastAsia="ko-KR"/>
        </w:rPr>
      </w:pPr>
      <w:r w:rsidRPr="00DF2567">
        <w:rPr>
          <w:iCs/>
          <w:lang w:val="vi-VN" w:eastAsia="ko-KR"/>
        </w:rPr>
        <w:t xml:space="preserve">2.4. </w:t>
      </w:r>
      <w:r w:rsidRPr="00DF2567">
        <w:rPr>
          <w:lang w:eastAsia="ko-KR"/>
        </w:rPr>
        <w:t xml:space="preserve">Đặc tính cơ của máy sản xuất, động cơ. </w:t>
      </w:r>
    </w:p>
    <w:p w14:paraId="01A8A69E" w14:textId="77777777" w:rsidR="00050B12" w:rsidRPr="00DF2567" w:rsidRDefault="00050B12" w:rsidP="00050B12">
      <w:pPr>
        <w:tabs>
          <w:tab w:val="left" w:pos="913"/>
        </w:tabs>
        <w:spacing w:before="120"/>
        <w:jc w:val="both"/>
        <w:rPr>
          <w:iCs/>
          <w:lang w:val="vi-VN" w:eastAsia="ko-KR"/>
        </w:rPr>
      </w:pPr>
      <w:r>
        <w:rPr>
          <w:lang w:eastAsia="ko-KR"/>
        </w:rPr>
        <w:t>2.5</w:t>
      </w:r>
      <w:r w:rsidRPr="00DF2567">
        <w:rPr>
          <w:lang w:eastAsia="ko-KR"/>
        </w:rPr>
        <w:t>. Các trạng thái làm việc xác lập của hệ truyền động điện.</w:t>
      </w:r>
    </w:p>
    <w:p w14:paraId="3E0CBA90" w14:textId="77777777" w:rsidR="00050B12" w:rsidRPr="00DF2567" w:rsidRDefault="00050B12" w:rsidP="00050B12">
      <w:pPr>
        <w:spacing w:before="120"/>
        <w:jc w:val="center"/>
        <w:outlineLvl w:val="0"/>
        <w:rPr>
          <w:lang w:val="vi-VN" w:eastAsia="ko-KR"/>
        </w:rPr>
      </w:pPr>
    </w:p>
    <w:p w14:paraId="095E04E0" w14:textId="77777777" w:rsidR="00050B12" w:rsidRPr="00DF2567" w:rsidRDefault="00050B12" w:rsidP="00050B12">
      <w:pPr>
        <w:spacing w:before="120"/>
        <w:ind w:firstLine="567"/>
        <w:outlineLvl w:val="0"/>
        <w:rPr>
          <w:bCs/>
          <w:lang w:val="vi-VN" w:eastAsia="ko-KR"/>
        </w:rPr>
      </w:pPr>
      <w:r w:rsidRPr="00DF2567">
        <w:rPr>
          <w:b/>
          <w:lang w:val="vi-VN" w:eastAsia="ko-KR"/>
        </w:rPr>
        <w:t xml:space="preserve">Bài </w:t>
      </w:r>
      <w:r>
        <w:rPr>
          <w:b/>
          <w:lang w:eastAsia="ko-KR"/>
        </w:rPr>
        <w:t>1</w:t>
      </w:r>
      <w:r w:rsidRPr="00DF2567">
        <w:rPr>
          <w:b/>
          <w:lang w:val="vi-VN" w:eastAsia="ko-KR"/>
        </w:rPr>
        <w:t>:</w:t>
      </w:r>
      <w:r w:rsidRPr="00DF2567">
        <w:rPr>
          <w:bCs/>
          <w:lang w:val="vi-VN" w:eastAsia="ko-KR"/>
        </w:rPr>
        <w:t xml:space="preserve"> Các đặc tính và các trạng thái làm việc của động cơ điện</w:t>
      </w:r>
    </w:p>
    <w:p w14:paraId="76EDCD27" w14:textId="77777777" w:rsidR="00050B12" w:rsidRPr="00DF2567" w:rsidRDefault="00050B12" w:rsidP="00050B12">
      <w:pPr>
        <w:spacing w:before="120"/>
        <w:jc w:val="both"/>
        <w:outlineLvl w:val="0"/>
        <w:rPr>
          <w:i/>
          <w:iCs/>
          <w:lang w:val="pl-PL" w:eastAsia="ko-KR"/>
        </w:rPr>
      </w:pP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t xml:space="preserve">Thời gian </w:t>
      </w:r>
      <w:r>
        <w:rPr>
          <w:i/>
          <w:iCs/>
          <w:lang w:val="pl-PL" w:eastAsia="ko-KR"/>
        </w:rPr>
        <w:t>30</w:t>
      </w:r>
      <w:r w:rsidRPr="00DF2567">
        <w:rPr>
          <w:i/>
          <w:iCs/>
          <w:lang w:val="pl-PL" w:eastAsia="ko-KR"/>
        </w:rPr>
        <w:t xml:space="preserve"> giờ </w:t>
      </w:r>
    </w:p>
    <w:p w14:paraId="1BE451D3" w14:textId="77777777" w:rsidR="00050B12" w:rsidRPr="00DF2567" w:rsidRDefault="00050B12" w:rsidP="00050B12">
      <w:pPr>
        <w:spacing w:before="120"/>
        <w:jc w:val="both"/>
        <w:rPr>
          <w:iCs/>
          <w:lang w:val="vi-VN" w:eastAsia="ko-KR"/>
        </w:rPr>
      </w:pPr>
      <w:r w:rsidRPr="00DF2567">
        <w:rPr>
          <w:iCs/>
          <w:lang w:val="pl-PL" w:eastAsia="ko-KR"/>
        </w:rPr>
        <w:t xml:space="preserve">1. </w:t>
      </w:r>
      <w:r w:rsidRPr="00DF2567">
        <w:rPr>
          <w:iCs/>
          <w:lang w:val="vi-VN" w:eastAsia="ko-KR"/>
        </w:rPr>
        <w:t>Mục tiêu</w:t>
      </w:r>
      <w:r w:rsidRPr="00DF2567">
        <w:rPr>
          <w:iCs/>
          <w:lang w:val="pl-PL" w:eastAsia="ko-KR"/>
        </w:rPr>
        <w:t xml:space="preserve"> của bài</w:t>
      </w:r>
      <w:r w:rsidRPr="00DF2567">
        <w:rPr>
          <w:iCs/>
          <w:lang w:val="vi-VN" w:eastAsia="ko-KR"/>
        </w:rPr>
        <w:t>:</w:t>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t xml:space="preserve">       </w:t>
      </w:r>
    </w:p>
    <w:p w14:paraId="2123BA7C" w14:textId="77777777" w:rsidR="00050B12" w:rsidRPr="00DF2567" w:rsidRDefault="00050B12" w:rsidP="00050B12">
      <w:pPr>
        <w:spacing w:before="120"/>
        <w:ind w:firstLine="567"/>
        <w:jc w:val="both"/>
        <w:rPr>
          <w:lang w:val="vi-VN"/>
        </w:rPr>
      </w:pPr>
      <w:r w:rsidRPr="00DF2567">
        <w:rPr>
          <w:lang w:val="vi-VN"/>
        </w:rPr>
        <w:t>- Xây dựng được đặc tính cơ của các động cơ điện một chiều (DC), động cơ điện không đồng bộ, động cơ điện đồng bộ.</w:t>
      </w:r>
    </w:p>
    <w:p w14:paraId="72B5EEAD" w14:textId="77777777" w:rsidR="00050B12" w:rsidRPr="00DF2567" w:rsidRDefault="00050B12" w:rsidP="00050B12">
      <w:pPr>
        <w:spacing w:before="120"/>
        <w:ind w:firstLine="567"/>
        <w:jc w:val="both"/>
        <w:rPr>
          <w:lang w:val="vi-VN"/>
        </w:rPr>
      </w:pPr>
      <w:r w:rsidRPr="00DF2567">
        <w:rPr>
          <w:lang w:val="vi-VN"/>
        </w:rPr>
        <w:t>- Phân tích được các trạng thái làm việc của các loại động cơ.</w:t>
      </w:r>
    </w:p>
    <w:p w14:paraId="48925590" w14:textId="77777777" w:rsidR="00050B12" w:rsidRPr="00DF2567" w:rsidRDefault="00050B12" w:rsidP="00050B12">
      <w:pPr>
        <w:spacing w:before="120"/>
        <w:ind w:firstLine="567"/>
        <w:jc w:val="both"/>
        <w:rPr>
          <w:lang w:val="vi-VN"/>
        </w:rPr>
      </w:pPr>
      <w:r w:rsidRPr="00DF2567">
        <w:rPr>
          <w:lang w:val="vi-VN"/>
        </w:rPr>
        <w:t xml:space="preserve"> - So sánh đặc tính của các loại động cơ, phạm vi ứng dụng của các động cơ dùng trong truyền động điện.</w:t>
      </w:r>
    </w:p>
    <w:p w14:paraId="30E952C0" w14:textId="77777777" w:rsidR="00050B12" w:rsidRPr="00DF2567" w:rsidRDefault="00050B12" w:rsidP="00050B12">
      <w:pPr>
        <w:spacing w:before="120"/>
        <w:jc w:val="both"/>
        <w:rPr>
          <w:lang w:val="vi-VN"/>
        </w:rPr>
      </w:pPr>
      <w:r w:rsidRPr="00DF2567">
        <w:rPr>
          <w:iCs/>
          <w:lang w:val="vi-VN"/>
        </w:rPr>
        <w:t xml:space="preserve">2. Nội dung của bài: </w:t>
      </w:r>
      <w:r w:rsidRPr="00DF2567">
        <w:rPr>
          <w:iCs/>
          <w:lang w:val="vi-VN"/>
        </w:rPr>
        <w:tab/>
      </w:r>
      <w:r w:rsidRPr="00DF2567">
        <w:rPr>
          <w:iCs/>
          <w:lang w:val="vi-VN"/>
        </w:rPr>
        <w:tab/>
      </w:r>
      <w:r w:rsidRPr="00DF2567">
        <w:rPr>
          <w:iCs/>
          <w:lang w:val="vi-VN"/>
        </w:rPr>
        <w:tab/>
        <w:t xml:space="preserve"> </w:t>
      </w:r>
      <w:r w:rsidRPr="00DF2567">
        <w:rPr>
          <w:iCs/>
          <w:lang w:val="vi-VN"/>
        </w:rPr>
        <w:tab/>
      </w:r>
    </w:p>
    <w:p w14:paraId="021856A3" w14:textId="77777777" w:rsidR="00050B12" w:rsidRPr="00DF2567" w:rsidRDefault="00050B12" w:rsidP="00050B12">
      <w:pPr>
        <w:tabs>
          <w:tab w:val="num" w:pos="253"/>
        </w:tabs>
        <w:spacing w:before="120"/>
        <w:jc w:val="both"/>
        <w:rPr>
          <w:u w:val="single"/>
          <w:lang w:val="vi-VN" w:eastAsia="ko-KR"/>
        </w:rPr>
      </w:pPr>
      <w:r w:rsidRPr="00DF2567">
        <w:rPr>
          <w:lang w:val="vi-VN" w:eastAsia="ko-KR"/>
        </w:rPr>
        <w:t xml:space="preserve">2.1. Đặc tính của động cơ điện DC, các trạng thái khởi động và hãm. </w:t>
      </w:r>
    </w:p>
    <w:p w14:paraId="7AC0583E" w14:textId="77777777" w:rsidR="00050B12" w:rsidRPr="00DF2567" w:rsidRDefault="00050B12" w:rsidP="00050B12">
      <w:pPr>
        <w:spacing w:before="120"/>
        <w:jc w:val="both"/>
        <w:rPr>
          <w:lang w:val="vi-VN" w:eastAsia="ko-KR"/>
        </w:rPr>
      </w:pPr>
      <w:r w:rsidRPr="00DF2567">
        <w:rPr>
          <w:lang w:val="vi-VN" w:eastAsia="ko-KR"/>
        </w:rPr>
        <w:t xml:space="preserve">2.2.  Đặc tính của động cơ điện không đồng bộ, các trạng thái khởi động và hãm.     </w:t>
      </w:r>
    </w:p>
    <w:p w14:paraId="40064919" w14:textId="77777777" w:rsidR="00050B12" w:rsidRPr="00DF2567" w:rsidRDefault="00050B12" w:rsidP="00050B12">
      <w:pPr>
        <w:spacing w:before="120"/>
        <w:jc w:val="both"/>
        <w:rPr>
          <w:lang w:val="vi-VN" w:eastAsia="ko-KR"/>
        </w:rPr>
      </w:pPr>
      <w:r w:rsidRPr="00DF2567">
        <w:rPr>
          <w:lang w:val="vi-VN" w:eastAsia="ko-KR"/>
        </w:rPr>
        <w:t>2.3.  Đặc tính của động cơ điện đồng bộ, các trạng thái</w:t>
      </w:r>
      <w:r w:rsidRPr="00DF2567">
        <w:rPr>
          <w:i/>
          <w:iCs/>
          <w:lang w:val="vi-VN" w:eastAsia="ko-KR"/>
        </w:rPr>
        <w:t xml:space="preserve"> </w:t>
      </w:r>
      <w:r w:rsidRPr="00DF2567">
        <w:rPr>
          <w:lang w:val="vi-VN" w:eastAsia="ko-KR"/>
        </w:rPr>
        <w:t>khởi động và hãm.</w:t>
      </w:r>
    </w:p>
    <w:p w14:paraId="4C2F1754" w14:textId="77777777" w:rsidR="00050B12" w:rsidRPr="00DF2567" w:rsidRDefault="00050B12" w:rsidP="00050B12">
      <w:pPr>
        <w:spacing w:before="120"/>
        <w:jc w:val="both"/>
        <w:rPr>
          <w:lang w:val="vi-VN" w:eastAsia="ko-KR"/>
        </w:rPr>
      </w:pPr>
      <w:r w:rsidRPr="00DF2567">
        <w:rPr>
          <w:lang w:val="vi-VN" w:eastAsia="ko-KR"/>
        </w:rPr>
        <w:t>2.4.  Bài tập</w:t>
      </w:r>
    </w:p>
    <w:p w14:paraId="459EC3C9" w14:textId="77777777" w:rsidR="00050B12" w:rsidRPr="00DF2567" w:rsidRDefault="00050B12" w:rsidP="00050B12">
      <w:pPr>
        <w:spacing w:before="120"/>
        <w:ind w:firstLine="720"/>
        <w:outlineLvl w:val="0"/>
        <w:rPr>
          <w:lang w:val="vi-VN" w:eastAsia="ko-KR"/>
        </w:rPr>
      </w:pPr>
    </w:p>
    <w:p w14:paraId="76C9E0CA" w14:textId="77777777" w:rsidR="00050B12" w:rsidRPr="00DF2567" w:rsidRDefault="00050B12" w:rsidP="00050B12">
      <w:pPr>
        <w:spacing w:before="120"/>
        <w:ind w:firstLine="720"/>
        <w:outlineLvl w:val="0"/>
        <w:rPr>
          <w:bCs/>
          <w:lang w:val="vi-VN" w:eastAsia="ko-KR"/>
        </w:rPr>
      </w:pPr>
      <w:r w:rsidRPr="00DF2567">
        <w:rPr>
          <w:b/>
          <w:lang w:val="vi-VN" w:eastAsia="ko-KR"/>
        </w:rPr>
        <w:t xml:space="preserve">Bài </w:t>
      </w:r>
      <w:r>
        <w:rPr>
          <w:b/>
          <w:lang w:eastAsia="ko-KR"/>
        </w:rPr>
        <w:t>2</w:t>
      </w:r>
      <w:r w:rsidRPr="00DF2567">
        <w:rPr>
          <w:b/>
          <w:lang w:val="vi-VN" w:eastAsia="ko-KR"/>
        </w:rPr>
        <w:t>:</w:t>
      </w:r>
      <w:r w:rsidRPr="00DF2567">
        <w:rPr>
          <w:lang w:val="vi-VN" w:eastAsia="ko-KR"/>
        </w:rPr>
        <w:t xml:space="preserve"> </w:t>
      </w:r>
      <w:r w:rsidRPr="00DF2567">
        <w:rPr>
          <w:bCs/>
          <w:lang w:val="vi-VN" w:eastAsia="ko-KR"/>
        </w:rPr>
        <w:t>Điều khiển tốc độ truyền động điện</w:t>
      </w:r>
      <w:r w:rsidRPr="00DF2567">
        <w:rPr>
          <w:i/>
          <w:iCs/>
          <w:lang w:val="pl-PL" w:eastAsia="ko-KR"/>
        </w:rPr>
        <w:t xml:space="preserve"> </w:t>
      </w:r>
      <w:r w:rsidRPr="00DF2567">
        <w:rPr>
          <w:i/>
          <w:iCs/>
          <w:lang w:val="pl-PL" w:eastAsia="ko-KR"/>
        </w:rPr>
        <w:tab/>
      </w:r>
      <w:r w:rsidRPr="00DF2567">
        <w:rPr>
          <w:i/>
          <w:iCs/>
          <w:lang w:val="pl-PL" w:eastAsia="ko-KR"/>
        </w:rPr>
        <w:tab/>
        <w:t xml:space="preserve">Thời gan: </w:t>
      </w:r>
      <w:r>
        <w:rPr>
          <w:i/>
          <w:iCs/>
          <w:lang w:val="pl-PL" w:eastAsia="ko-KR"/>
        </w:rPr>
        <w:t>20</w:t>
      </w:r>
      <w:r w:rsidRPr="00DF2567">
        <w:rPr>
          <w:i/>
          <w:iCs/>
          <w:lang w:val="pl-PL" w:eastAsia="ko-KR"/>
        </w:rPr>
        <w:t xml:space="preserve"> giờ</w:t>
      </w:r>
    </w:p>
    <w:p w14:paraId="39C19F5E" w14:textId="77777777" w:rsidR="00050B12" w:rsidRPr="00DF2567" w:rsidRDefault="00050B12" w:rsidP="00050B12">
      <w:pPr>
        <w:spacing w:before="120"/>
        <w:jc w:val="both"/>
        <w:rPr>
          <w:iCs/>
          <w:lang w:val="vi-VN" w:eastAsia="ko-KR"/>
        </w:rPr>
      </w:pPr>
      <w:r w:rsidRPr="00DF2567">
        <w:rPr>
          <w:iCs/>
          <w:lang w:val="vi-VN" w:eastAsia="ko-KR"/>
        </w:rPr>
        <w:t>1. Mục tiêu của bài:</w:t>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t xml:space="preserve">       </w:t>
      </w:r>
    </w:p>
    <w:p w14:paraId="540BA7E6" w14:textId="77777777" w:rsidR="00050B12" w:rsidRPr="00DF2567" w:rsidRDefault="00050B12" w:rsidP="00050B12">
      <w:pPr>
        <w:spacing w:before="120"/>
        <w:ind w:firstLine="567"/>
        <w:jc w:val="both"/>
        <w:rPr>
          <w:lang w:val="vi-VN"/>
        </w:rPr>
      </w:pPr>
      <w:r w:rsidRPr="00DF2567">
        <w:rPr>
          <w:lang w:val="vi-VN"/>
        </w:rPr>
        <w:t xml:space="preserve"> - Trình bày được các phương pháp điều chỉnh tốc độ động cơ </w:t>
      </w:r>
    </w:p>
    <w:p w14:paraId="5E34F8B9" w14:textId="77777777" w:rsidR="00050B12" w:rsidRPr="00DF2567" w:rsidRDefault="00050B12" w:rsidP="00050B12">
      <w:pPr>
        <w:spacing w:before="120"/>
        <w:ind w:firstLine="567"/>
        <w:jc w:val="both"/>
        <w:rPr>
          <w:lang w:val="vi-VN"/>
        </w:rPr>
      </w:pPr>
      <w:r w:rsidRPr="00DF2567">
        <w:rPr>
          <w:lang w:val="vi-VN"/>
        </w:rPr>
        <w:t xml:space="preserve"> - So sánh được ưu, nhược điểm của từng phương pháp</w:t>
      </w:r>
    </w:p>
    <w:p w14:paraId="3136A6B4" w14:textId="77777777" w:rsidR="00050B12" w:rsidRPr="00DF2567" w:rsidRDefault="00050B12" w:rsidP="00050B12">
      <w:pPr>
        <w:spacing w:before="120"/>
        <w:jc w:val="both"/>
        <w:rPr>
          <w:lang w:val="vi-VN"/>
        </w:rPr>
      </w:pPr>
      <w:r w:rsidRPr="00DF2567">
        <w:rPr>
          <w:iCs/>
        </w:rPr>
        <w:t xml:space="preserve">2. </w:t>
      </w:r>
      <w:r w:rsidRPr="00DF2567">
        <w:rPr>
          <w:iCs/>
          <w:lang w:val="vi-VN"/>
        </w:rPr>
        <w:t>Nội dung</w:t>
      </w:r>
      <w:r w:rsidRPr="00DF2567">
        <w:rPr>
          <w:iCs/>
        </w:rPr>
        <w:t xml:space="preserve"> của bài</w:t>
      </w:r>
      <w:r w:rsidRPr="00DF2567">
        <w:rPr>
          <w:iCs/>
          <w:lang w:val="vi-VN"/>
        </w:rPr>
        <w:t xml:space="preserve">: </w:t>
      </w:r>
      <w:r w:rsidRPr="00DF2567">
        <w:rPr>
          <w:iCs/>
          <w:lang w:val="vi-VN"/>
        </w:rPr>
        <w:tab/>
      </w:r>
      <w:r w:rsidRPr="00DF2567">
        <w:rPr>
          <w:iCs/>
          <w:lang w:val="vi-VN"/>
        </w:rPr>
        <w:tab/>
      </w:r>
      <w:r w:rsidRPr="00DF2567">
        <w:rPr>
          <w:iCs/>
          <w:lang w:val="vi-VN"/>
        </w:rPr>
        <w:tab/>
        <w:t xml:space="preserve"> </w:t>
      </w:r>
      <w:r w:rsidRPr="00DF2567">
        <w:rPr>
          <w:iCs/>
          <w:lang w:val="vi-VN"/>
        </w:rPr>
        <w:tab/>
      </w:r>
    </w:p>
    <w:tbl>
      <w:tblPr>
        <w:tblW w:w="9648" w:type="dxa"/>
        <w:tblLook w:val="00A0" w:firstRow="1" w:lastRow="0" w:firstColumn="1" w:lastColumn="0" w:noHBand="0" w:noVBand="0"/>
      </w:tblPr>
      <w:tblGrid>
        <w:gridCol w:w="9648"/>
      </w:tblGrid>
      <w:tr w:rsidR="00050B12" w:rsidRPr="00DF2567" w14:paraId="3408B7A3" w14:textId="77777777" w:rsidTr="00713B42">
        <w:tc>
          <w:tcPr>
            <w:tcW w:w="9648" w:type="dxa"/>
            <w:shd w:val="clear" w:color="auto" w:fill="auto"/>
          </w:tcPr>
          <w:p w14:paraId="18A60489" w14:textId="77777777" w:rsidR="00050B12" w:rsidRPr="00DF2567" w:rsidRDefault="00050B12" w:rsidP="00713B42">
            <w:pPr>
              <w:spacing w:before="120"/>
              <w:jc w:val="both"/>
              <w:rPr>
                <w:lang w:val="vi-VN"/>
              </w:rPr>
            </w:pPr>
            <w:r w:rsidRPr="00DF2567">
              <w:rPr>
                <w:lang w:val="vi-VN"/>
              </w:rPr>
              <w:t xml:space="preserve">2.1. Khái niệm về điều chỉnh tốc độ hệ truyền động điện; tốc độ đặt; chỉ tiêu chất lượng của truyền động điều chỉnh. </w:t>
            </w:r>
          </w:p>
        </w:tc>
      </w:tr>
      <w:tr w:rsidR="00050B12" w:rsidRPr="00DF2567" w14:paraId="53D6FC18" w14:textId="77777777" w:rsidTr="00713B42">
        <w:tc>
          <w:tcPr>
            <w:tcW w:w="9648" w:type="dxa"/>
            <w:shd w:val="clear" w:color="auto" w:fill="auto"/>
          </w:tcPr>
          <w:p w14:paraId="4D79C713" w14:textId="77777777" w:rsidR="00050B12" w:rsidRPr="00DF2567" w:rsidRDefault="00050B12" w:rsidP="00713B42">
            <w:pPr>
              <w:spacing w:before="120"/>
              <w:jc w:val="both"/>
              <w:rPr>
                <w:lang w:val="vi-VN"/>
              </w:rPr>
            </w:pPr>
            <w:r w:rsidRPr="00DF2567">
              <w:rPr>
                <w:lang w:val="vi-VN"/>
              </w:rPr>
              <w:t xml:space="preserve">2.2. Điều chỉnh tốc độ động cơ bằng cách điều chỉnh sơ đồ mạch. </w:t>
            </w:r>
          </w:p>
        </w:tc>
      </w:tr>
      <w:tr w:rsidR="00050B12" w:rsidRPr="00DF2567" w14:paraId="6FABF375" w14:textId="77777777" w:rsidTr="00713B42">
        <w:tc>
          <w:tcPr>
            <w:tcW w:w="9648" w:type="dxa"/>
            <w:shd w:val="clear" w:color="auto" w:fill="auto"/>
          </w:tcPr>
          <w:p w14:paraId="7991F68A" w14:textId="77777777" w:rsidR="00050B12" w:rsidRPr="00DF2567" w:rsidRDefault="00050B12" w:rsidP="00713B42">
            <w:pPr>
              <w:spacing w:before="120"/>
              <w:jc w:val="both"/>
              <w:rPr>
                <w:lang w:val="vi-VN"/>
              </w:rPr>
            </w:pPr>
            <w:r w:rsidRPr="00DF2567">
              <w:rPr>
                <w:lang w:val="vi-VN"/>
              </w:rPr>
              <w:t>2.3. Điều chỉnh tốc độ động cơ bằng cách điều chỉnh thông số của động cơ.</w:t>
            </w:r>
          </w:p>
        </w:tc>
      </w:tr>
    </w:tbl>
    <w:p w14:paraId="32A7BBED" w14:textId="77777777" w:rsidR="00050B12" w:rsidRPr="00DF2567" w:rsidRDefault="00050B12" w:rsidP="00050B12">
      <w:pPr>
        <w:rPr>
          <w:lang w:val="vi-VN"/>
        </w:rPr>
      </w:pPr>
    </w:p>
    <w:p w14:paraId="67E146A4" w14:textId="77777777" w:rsidR="00050B12" w:rsidRPr="00DF2567" w:rsidRDefault="00050B12" w:rsidP="00050B12">
      <w:pPr>
        <w:spacing w:before="120"/>
        <w:ind w:firstLine="1080"/>
        <w:jc w:val="both"/>
        <w:rPr>
          <w:bCs/>
          <w:lang w:val="vi-VN" w:eastAsia="ko-KR"/>
        </w:rPr>
      </w:pPr>
      <w:r w:rsidRPr="00DF2567">
        <w:rPr>
          <w:b/>
          <w:lang w:val="vi-VN" w:eastAsia="ko-KR"/>
        </w:rPr>
        <w:t xml:space="preserve">Bài </w:t>
      </w:r>
      <w:r>
        <w:rPr>
          <w:b/>
          <w:lang w:eastAsia="ko-KR"/>
        </w:rPr>
        <w:t>3</w:t>
      </w:r>
      <w:r w:rsidRPr="00DF2567">
        <w:rPr>
          <w:b/>
          <w:lang w:val="vi-VN" w:eastAsia="ko-KR"/>
        </w:rPr>
        <w:t>:</w:t>
      </w:r>
      <w:r w:rsidRPr="00DF2567">
        <w:rPr>
          <w:lang w:val="vi-VN" w:eastAsia="ko-KR"/>
        </w:rPr>
        <w:t xml:space="preserve"> </w:t>
      </w:r>
      <w:r w:rsidRPr="00DF2567">
        <w:rPr>
          <w:bCs/>
          <w:lang w:val="vi-VN" w:eastAsia="ko-KR"/>
        </w:rPr>
        <w:t>Chọn công suất động cơ  cho hệ truyền động điện</w:t>
      </w:r>
    </w:p>
    <w:p w14:paraId="485FEFB9" w14:textId="77777777" w:rsidR="00050B12" w:rsidRPr="00DF2567" w:rsidRDefault="00050B12" w:rsidP="00050B12">
      <w:pPr>
        <w:spacing w:before="120"/>
        <w:jc w:val="both"/>
        <w:rPr>
          <w:i/>
          <w:iCs/>
          <w:lang w:val="vi-VN" w:eastAsia="ko-KR"/>
        </w:rPr>
      </w:pP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r>
      <w:r w:rsidRPr="00DF2567">
        <w:rPr>
          <w:i/>
          <w:iCs/>
          <w:lang w:val="vi-VN" w:eastAsia="ko-KR"/>
        </w:rPr>
        <w:tab/>
        <w:t xml:space="preserve">Thời gian : </w:t>
      </w:r>
      <w:r>
        <w:rPr>
          <w:i/>
          <w:iCs/>
          <w:lang w:eastAsia="ko-KR"/>
        </w:rPr>
        <w:t>20</w:t>
      </w:r>
      <w:r w:rsidRPr="00DF2567">
        <w:rPr>
          <w:i/>
          <w:iCs/>
          <w:lang w:val="vi-VN" w:eastAsia="ko-KR"/>
        </w:rPr>
        <w:t xml:space="preserve"> giờ</w:t>
      </w:r>
    </w:p>
    <w:p w14:paraId="237C667F" w14:textId="77777777" w:rsidR="00050B12" w:rsidRPr="00DF2567" w:rsidRDefault="00050B12" w:rsidP="00050B12">
      <w:pPr>
        <w:spacing w:before="120"/>
        <w:jc w:val="both"/>
        <w:rPr>
          <w:iCs/>
          <w:lang w:val="vi-VN" w:eastAsia="ko-KR"/>
        </w:rPr>
      </w:pPr>
      <w:r w:rsidRPr="00DF2567">
        <w:rPr>
          <w:iCs/>
          <w:lang w:val="vi-VN" w:eastAsia="ko-KR"/>
        </w:rPr>
        <w:t>1. Mục tiêu của bài:</w:t>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t xml:space="preserve">       </w:t>
      </w:r>
    </w:p>
    <w:p w14:paraId="7674EB41" w14:textId="77777777" w:rsidR="00050B12" w:rsidRPr="00606252" w:rsidRDefault="00050B12" w:rsidP="00050B12">
      <w:pPr>
        <w:spacing w:before="120"/>
        <w:ind w:firstLine="567"/>
        <w:jc w:val="both"/>
        <w:rPr>
          <w:lang w:val="vi-VN"/>
        </w:rPr>
      </w:pPr>
      <w:r>
        <w:lastRenderedPageBreak/>
        <w:t xml:space="preserve">- </w:t>
      </w:r>
      <w:r w:rsidRPr="00606252">
        <w:rPr>
          <w:lang w:val="vi-VN"/>
        </w:rPr>
        <w:t>Tính, chọn được động cơ điện phù hợp cho một hệ truyền động điện không điều chỉnh và có điều chỉnh;</w:t>
      </w:r>
    </w:p>
    <w:p w14:paraId="7E7203A3" w14:textId="77777777" w:rsidR="00050B12" w:rsidRPr="00DF2567" w:rsidRDefault="00050B12" w:rsidP="00050B12">
      <w:pPr>
        <w:spacing w:before="120"/>
        <w:ind w:firstLine="567"/>
        <w:jc w:val="both"/>
        <w:rPr>
          <w:lang w:val="vi-VN"/>
        </w:rPr>
      </w:pPr>
      <w:r w:rsidRPr="00DF2567">
        <w:rPr>
          <w:lang w:val="vi-VN"/>
        </w:rPr>
        <w:t>- Kiểm nghiệm công suất động cơ sau khi đã chọn cho phù hợp với máy sản xuất.</w:t>
      </w:r>
    </w:p>
    <w:p w14:paraId="77027B1F" w14:textId="77777777" w:rsidR="00050B12" w:rsidRPr="00DF2567" w:rsidRDefault="00050B12" w:rsidP="00050B12">
      <w:pPr>
        <w:spacing w:before="120"/>
        <w:jc w:val="both"/>
        <w:rPr>
          <w:lang w:val="vi-VN"/>
        </w:rPr>
      </w:pPr>
      <w:r w:rsidRPr="00DF2567">
        <w:rPr>
          <w:iCs/>
        </w:rPr>
        <w:t xml:space="preserve">2. </w:t>
      </w:r>
      <w:r w:rsidRPr="00DF2567">
        <w:rPr>
          <w:iCs/>
          <w:lang w:val="vi-VN"/>
        </w:rPr>
        <w:t>Nội dung</w:t>
      </w:r>
      <w:r w:rsidRPr="00DF2567">
        <w:rPr>
          <w:iCs/>
        </w:rPr>
        <w:t xml:space="preserve"> của bài</w:t>
      </w:r>
      <w:r w:rsidRPr="00DF2567">
        <w:rPr>
          <w:iCs/>
          <w:lang w:val="vi-VN"/>
        </w:rPr>
        <w:t xml:space="preserve">: </w:t>
      </w:r>
      <w:r w:rsidRPr="00DF2567">
        <w:rPr>
          <w:iCs/>
          <w:lang w:val="vi-VN"/>
        </w:rPr>
        <w:tab/>
      </w:r>
      <w:r w:rsidRPr="00DF2567">
        <w:rPr>
          <w:iCs/>
          <w:lang w:val="vi-VN"/>
        </w:rPr>
        <w:tab/>
      </w:r>
      <w:r w:rsidRPr="00DF2567">
        <w:rPr>
          <w:iCs/>
          <w:lang w:val="vi-VN"/>
        </w:rPr>
        <w:tab/>
        <w:t xml:space="preserve"> </w:t>
      </w:r>
      <w:r w:rsidRPr="00DF2567">
        <w:rPr>
          <w:iCs/>
          <w:lang w:val="vi-VN"/>
        </w:rPr>
        <w:tab/>
      </w:r>
    </w:p>
    <w:tbl>
      <w:tblPr>
        <w:tblW w:w="9648" w:type="dxa"/>
        <w:tblLook w:val="00A0" w:firstRow="1" w:lastRow="0" w:firstColumn="1" w:lastColumn="0" w:noHBand="0" w:noVBand="0"/>
      </w:tblPr>
      <w:tblGrid>
        <w:gridCol w:w="9648"/>
      </w:tblGrid>
      <w:tr w:rsidR="00050B12" w:rsidRPr="00DF2567" w14:paraId="1B4E1964" w14:textId="77777777" w:rsidTr="00713B42">
        <w:tc>
          <w:tcPr>
            <w:tcW w:w="9648" w:type="dxa"/>
            <w:shd w:val="clear" w:color="auto" w:fill="auto"/>
          </w:tcPr>
          <w:p w14:paraId="353A5EA8" w14:textId="77777777" w:rsidR="00050B12" w:rsidRPr="00DF2567" w:rsidRDefault="00050B12" w:rsidP="00713B42">
            <w:pPr>
              <w:spacing w:before="120"/>
              <w:ind w:left="360"/>
              <w:jc w:val="both"/>
              <w:rPr>
                <w:u w:val="single"/>
                <w:lang w:val="vi-VN" w:eastAsia="ko-KR"/>
              </w:rPr>
            </w:pPr>
            <w:r w:rsidRPr="00DF2567">
              <w:rPr>
                <w:lang w:val="vi-VN" w:eastAsia="ko-KR"/>
              </w:rPr>
              <w:t xml:space="preserve">2.1. Phương pháp chọn động cơ truyền động cho tải theo nguyên lý phát nhiệt.    </w:t>
            </w:r>
          </w:p>
        </w:tc>
      </w:tr>
      <w:tr w:rsidR="00050B12" w:rsidRPr="00DF2567" w14:paraId="5333DF64" w14:textId="77777777" w:rsidTr="00713B42">
        <w:tc>
          <w:tcPr>
            <w:tcW w:w="9648" w:type="dxa"/>
            <w:shd w:val="clear" w:color="auto" w:fill="auto"/>
          </w:tcPr>
          <w:p w14:paraId="1E30DA50" w14:textId="77777777" w:rsidR="00050B12" w:rsidRPr="00DF2567" w:rsidRDefault="00050B12" w:rsidP="00713B42">
            <w:pPr>
              <w:spacing w:before="120"/>
              <w:ind w:left="360"/>
              <w:jc w:val="both"/>
              <w:rPr>
                <w:u w:val="single"/>
                <w:lang w:val="vi-VN" w:eastAsia="ko-KR"/>
              </w:rPr>
            </w:pPr>
            <w:r w:rsidRPr="00DF2567">
              <w:rPr>
                <w:lang w:val="vi-VN" w:eastAsia="ko-KR"/>
              </w:rPr>
              <w:t xml:space="preserve">2.2. Chọn công suất động cơ cho truyền động không điều chỉnh tốc độ. </w:t>
            </w:r>
          </w:p>
        </w:tc>
      </w:tr>
      <w:tr w:rsidR="00050B12" w:rsidRPr="00DF2567" w14:paraId="1739EDD2" w14:textId="77777777" w:rsidTr="00713B42">
        <w:tc>
          <w:tcPr>
            <w:tcW w:w="9648" w:type="dxa"/>
            <w:shd w:val="clear" w:color="auto" w:fill="auto"/>
          </w:tcPr>
          <w:p w14:paraId="080DDF3D" w14:textId="77777777" w:rsidR="00050B12" w:rsidRPr="00DF2567" w:rsidRDefault="00050B12" w:rsidP="00713B42">
            <w:pPr>
              <w:spacing w:before="120"/>
              <w:ind w:left="360"/>
              <w:jc w:val="both"/>
              <w:rPr>
                <w:u w:val="single"/>
                <w:lang w:val="vi-VN" w:eastAsia="ko-KR"/>
              </w:rPr>
            </w:pPr>
            <w:r w:rsidRPr="00DF2567">
              <w:rPr>
                <w:lang w:val="vi-VN" w:eastAsia="ko-KR"/>
              </w:rPr>
              <w:t xml:space="preserve">2.3. Tính chọn công suất động cơ cho truyền động có điều chỉnh tốc độ. </w:t>
            </w:r>
          </w:p>
        </w:tc>
      </w:tr>
      <w:tr w:rsidR="00050B12" w:rsidRPr="00DF2567" w14:paraId="21C70CB2" w14:textId="77777777" w:rsidTr="00713B42">
        <w:tc>
          <w:tcPr>
            <w:tcW w:w="9648" w:type="dxa"/>
            <w:shd w:val="clear" w:color="auto" w:fill="auto"/>
          </w:tcPr>
          <w:p w14:paraId="24654FC8" w14:textId="77777777" w:rsidR="00050B12" w:rsidRPr="00DF2567" w:rsidRDefault="00050B12" w:rsidP="00050B12">
            <w:pPr>
              <w:numPr>
                <w:ilvl w:val="1"/>
                <w:numId w:val="99"/>
              </w:numPr>
              <w:spacing w:before="120"/>
              <w:ind w:left="900" w:hanging="540"/>
              <w:jc w:val="both"/>
              <w:rPr>
                <w:lang w:val="vi-VN" w:eastAsia="ko-KR"/>
              </w:rPr>
            </w:pPr>
            <w:r w:rsidRPr="00DF2567">
              <w:rPr>
                <w:lang w:val="vi-VN" w:eastAsia="ko-KR"/>
              </w:rPr>
              <w:t xml:space="preserve">Kiểm nghiệm công suất động cơ. </w:t>
            </w:r>
          </w:p>
          <w:p w14:paraId="5DB271DD" w14:textId="77777777" w:rsidR="00050B12" w:rsidRPr="00DF2567" w:rsidRDefault="00050B12" w:rsidP="00050B12">
            <w:pPr>
              <w:numPr>
                <w:ilvl w:val="1"/>
                <w:numId w:val="99"/>
              </w:numPr>
              <w:spacing w:before="120"/>
              <w:ind w:left="900" w:hanging="540"/>
              <w:jc w:val="both"/>
              <w:rPr>
                <w:lang w:eastAsia="ko-KR"/>
              </w:rPr>
            </w:pPr>
            <w:r w:rsidRPr="00DF2567">
              <w:rPr>
                <w:lang w:val="fr-FR" w:eastAsia="ko-KR"/>
              </w:rPr>
              <w:t>Bài tập</w:t>
            </w:r>
          </w:p>
        </w:tc>
      </w:tr>
    </w:tbl>
    <w:p w14:paraId="6C3EC13C" w14:textId="77777777" w:rsidR="00050B12" w:rsidRPr="00DF2567" w:rsidRDefault="00050B12" w:rsidP="00050B12">
      <w:pPr>
        <w:spacing w:before="120"/>
        <w:jc w:val="center"/>
        <w:rPr>
          <w:lang w:val="vi-VN" w:eastAsia="ko-KR"/>
        </w:rPr>
      </w:pPr>
    </w:p>
    <w:p w14:paraId="3E87F9F5" w14:textId="77777777" w:rsidR="00050B12" w:rsidRPr="00DF2567" w:rsidRDefault="00050B12" w:rsidP="00050B12">
      <w:pPr>
        <w:spacing w:before="120"/>
        <w:ind w:firstLine="567"/>
        <w:rPr>
          <w:iCs/>
          <w:lang w:val="pl-PL" w:eastAsia="ko-KR"/>
        </w:rPr>
      </w:pPr>
      <w:r w:rsidRPr="00DF2567">
        <w:rPr>
          <w:b/>
          <w:lang w:val="vi-VN" w:eastAsia="ko-KR"/>
        </w:rPr>
        <w:t xml:space="preserve">Bài </w:t>
      </w:r>
      <w:r>
        <w:rPr>
          <w:b/>
          <w:lang w:eastAsia="ko-KR"/>
        </w:rPr>
        <w:t>4</w:t>
      </w:r>
      <w:r w:rsidRPr="00DF2567">
        <w:rPr>
          <w:b/>
          <w:lang w:val="vi-VN" w:eastAsia="ko-KR"/>
        </w:rPr>
        <w:t>:</w:t>
      </w:r>
      <w:r w:rsidRPr="00DF2567">
        <w:rPr>
          <w:lang w:val="vi-VN" w:eastAsia="ko-KR"/>
        </w:rPr>
        <w:t xml:space="preserve"> </w:t>
      </w:r>
      <w:r w:rsidRPr="00DF2567">
        <w:rPr>
          <w:bCs/>
          <w:lang w:val="vi-VN" w:eastAsia="ko-KR"/>
        </w:rPr>
        <w:t xml:space="preserve">Bộ khởi động mềm </w:t>
      </w:r>
      <w:r w:rsidRPr="00DF2567">
        <w:rPr>
          <w:lang w:val="vi-VN" w:eastAsia="ko-KR"/>
        </w:rPr>
        <w:t>Omron</w:t>
      </w:r>
      <w:r w:rsidRPr="000433AB">
        <w:rPr>
          <w:lang w:val="vi-VN" w:eastAsia="ko-KR"/>
        </w:rPr>
        <w:tab/>
      </w:r>
      <w:r>
        <w:rPr>
          <w:iCs/>
          <w:lang w:val="pl-PL" w:eastAsia="ko-KR"/>
        </w:rPr>
        <w:tab/>
      </w:r>
      <w:r>
        <w:rPr>
          <w:iCs/>
          <w:lang w:val="pl-PL" w:eastAsia="ko-KR"/>
        </w:rPr>
        <w:tab/>
      </w:r>
      <w:r w:rsidRPr="00DF2567">
        <w:rPr>
          <w:iCs/>
          <w:lang w:val="pl-PL" w:eastAsia="ko-KR"/>
        </w:rPr>
        <w:t xml:space="preserve">Thời gian: </w:t>
      </w:r>
      <w:r>
        <w:rPr>
          <w:iCs/>
          <w:lang w:val="pl-PL" w:eastAsia="ko-KR"/>
        </w:rPr>
        <w:t>10</w:t>
      </w:r>
      <w:r w:rsidRPr="00DF2567">
        <w:rPr>
          <w:iCs/>
          <w:lang w:val="pl-PL" w:eastAsia="ko-KR"/>
        </w:rPr>
        <w:t xml:space="preserve"> giờ</w:t>
      </w:r>
    </w:p>
    <w:p w14:paraId="018CF9DC" w14:textId="77777777" w:rsidR="00050B12" w:rsidRPr="00DF2567" w:rsidRDefault="00050B12" w:rsidP="00050B12">
      <w:pPr>
        <w:spacing w:before="120"/>
        <w:jc w:val="both"/>
        <w:rPr>
          <w:iCs/>
          <w:lang w:val="vi-VN" w:eastAsia="ko-KR"/>
        </w:rPr>
      </w:pPr>
      <w:r w:rsidRPr="00DF2567">
        <w:rPr>
          <w:iCs/>
          <w:lang w:val="pl-PL" w:eastAsia="ko-KR"/>
        </w:rPr>
        <w:t xml:space="preserve">1. </w:t>
      </w:r>
      <w:r w:rsidRPr="00DF2567">
        <w:rPr>
          <w:iCs/>
          <w:lang w:val="vi-VN" w:eastAsia="ko-KR"/>
        </w:rPr>
        <w:t>Mục tiêu</w:t>
      </w:r>
      <w:r w:rsidRPr="00DF2567">
        <w:rPr>
          <w:iCs/>
          <w:lang w:val="pl-PL" w:eastAsia="ko-KR"/>
        </w:rPr>
        <w:t xml:space="preserve"> của bài</w:t>
      </w:r>
      <w:r w:rsidRPr="00DF2567">
        <w:rPr>
          <w:iCs/>
          <w:lang w:val="vi-VN" w:eastAsia="ko-KR"/>
        </w:rPr>
        <w:t>:</w:t>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t xml:space="preserve">       </w:t>
      </w:r>
    </w:p>
    <w:p w14:paraId="185A15D6" w14:textId="77777777" w:rsidR="00050B12" w:rsidRPr="00606252" w:rsidRDefault="00050B12" w:rsidP="00050B12">
      <w:pPr>
        <w:spacing w:before="120"/>
        <w:ind w:firstLine="567"/>
        <w:jc w:val="both"/>
        <w:rPr>
          <w:lang w:val="pl-PL"/>
        </w:rPr>
      </w:pPr>
      <w:r>
        <w:rPr>
          <w:lang w:val="pl-PL"/>
        </w:rPr>
        <w:t xml:space="preserve">- </w:t>
      </w:r>
      <w:r w:rsidRPr="00606252">
        <w:rPr>
          <w:lang w:val="pl-PL"/>
        </w:rPr>
        <w:t xml:space="preserve">Phân tích được cấu tạo, nguyên lý của </w:t>
      </w:r>
      <w:r>
        <w:rPr>
          <w:lang w:val="pl-PL"/>
        </w:rPr>
        <w:t>bộ khởi động mềm (</w:t>
      </w:r>
      <w:r w:rsidRPr="00606252">
        <w:rPr>
          <w:lang w:val="pl-PL"/>
        </w:rPr>
        <w:t>soft stater</w:t>
      </w:r>
      <w:r>
        <w:rPr>
          <w:lang w:val="pl-PL"/>
        </w:rPr>
        <w:t>).</w:t>
      </w:r>
    </w:p>
    <w:p w14:paraId="53046CF6" w14:textId="77777777" w:rsidR="00050B12" w:rsidRPr="00DF2567" w:rsidRDefault="00050B12" w:rsidP="00050B12">
      <w:pPr>
        <w:spacing w:before="120"/>
        <w:ind w:firstLine="567"/>
        <w:jc w:val="both"/>
        <w:rPr>
          <w:lang w:val="pl-PL"/>
        </w:rPr>
      </w:pPr>
      <w:r w:rsidRPr="00DF2567">
        <w:rPr>
          <w:lang w:val="pl-PL"/>
        </w:rPr>
        <w:t xml:space="preserve">- </w:t>
      </w:r>
      <w:r>
        <w:rPr>
          <w:lang w:val="pl-PL"/>
        </w:rPr>
        <w:t>Trình bày sơ đồ kết nối bộ khởi động mềm</w:t>
      </w:r>
      <w:r w:rsidRPr="00DF2567">
        <w:rPr>
          <w:lang w:val="pl-PL"/>
        </w:rPr>
        <w:t>.</w:t>
      </w:r>
    </w:p>
    <w:p w14:paraId="6BD503E0" w14:textId="77777777" w:rsidR="00050B12" w:rsidRPr="00DF2567" w:rsidRDefault="00050B12" w:rsidP="00050B12">
      <w:pPr>
        <w:spacing w:before="120"/>
        <w:ind w:firstLine="567"/>
        <w:jc w:val="both"/>
        <w:rPr>
          <w:lang w:val="pl-PL"/>
        </w:rPr>
      </w:pPr>
      <w:r w:rsidRPr="00DF2567">
        <w:rPr>
          <w:lang w:val="pl-PL"/>
        </w:rPr>
        <w:t xml:space="preserve">- </w:t>
      </w:r>
      <w:r>
        <w:rPr>
          <w:lang w:val="pl-PL"/>
        </w:rPr>
        <w:t>Đấu</w:t>
      </w:r>
      <w:r w:rsidRPr="00DF2567">
        <w:rPr>
          <w:lang w:val="pl-PL"/>
        </w:rPr>
        <w:t xml:space="preserve"> nối</w:t>
      </w:r>
      <w:r>
        <w:rPr>
          <w:lang w:val="pl-PL"/>
        </w:rPr>
        <w:t xml:space="preserve"> bộ khởi động mềm khởi động động cơ.</w:t>
      </w:r>
    </w:p>
    <w:p w14:paraId="66029D1C" w14:textId="77777777" w:rsidR="00050B12" w:rsidRPr="00DF2567" w:rsidRDefault="00050B12" w:rsidP="00050B12">
      <w:pPr>
        <w:spacing w:before="120"/>
        <w:jc w:val="both"/>
        <w:rPr>
          <w:lang w:val="vi-VN"/>
        </w:rPr>
      </w:pPr>
      <w:r w:rsidRPr="00DF2567">
        <w:rPr>
          <w:iCs/>
          <w:lang w:val="pl-PL"/>
        </w:rPr>
        <w:t xml:space="preserve">2. </w:t>
      </w:r>
      <w:r w:rsidRPr="00DF2567">
        <w:rPr>
          <w:iCs/>
          <w:lang w:val="vi-VN"/>
        </w:rPr>
        <w:t>Nội dung</w:t>
      </w:r>
      <w:r w:rsidRPr="00DF2567">
        <w:rPr>
          <w:iCs/>
          <w:lang w:val="pl-PL"/>
        </w:rPr>
        <w:t xml:space="preserve"> của bài</w:t>
      </w:r>
      <w:r w:rsidRPr="00DF2567">
        <w:rPr>
          <w:iCs/>
          <w:lang w:val="vi-VN"/>
        </w:rPr>
        <w:t xml:space="preserve">: </w:t>
      </w:r>
      <w:r w:rsidRPr="00DF2567">
        <w:rPr>
          <w:iCs/>
          <w:lang w:val="vi-VN"/>
        </w:rPr>
        <w:tab/>
      </w:r>
      <w:r w:rsidRPr="00DF2567">
        <w:rPr>
          <w:iCs/>
          <w:lang w:val="vi-VN"/>
        </w:rPr>
        <w:tab/>
      </w:r>
      <w:r w:rsidRPr="00DF2567">
        <w:rPr>
          <w:iCs/>
          <w:lang w:val="vi-VN"/>
        </w:rPr>
        <w:tab/>
        <w:t xml:space="preserve"> </w:t>
      </w:r>
      <w:r w:rsidRPr="00DF2567">
        <w:rPr>
          <w:iCs/>
          <w:lang w:val="vi-VN"/>
        </w:rPr>
        <w:tab/>
      </w:r>
    </w:p>
    <w:p w14:paraId="0D523B61" w14:textId="77777777" w:rsidR="00050B12" w:rsidRPr="00DF2567" w:rsidRDefault="00050B12" w:rsidP="00050B12">
      <w:pPr>
        <w:spacing w:before="120"/>
        <w:jc w:val="both"/>
        <w:rPr>
          <w:i/>
          <w:iCs/>
          <w:lang w:val="pl-PL" w:eastAsia="ko-KR"/>
        </w:rPr>
      </w:pPr>
      <w:r w:rsidRPr="00DF2567">
        <w:rPr>
          <w:lang w:val="pl-PL" w:eastAsia="ko-KR"/>
        </w:rPr>
        <w:t xml:space="preserve">2.1. Khái niệm.                                     </w:t>
      </w:r>
    </w:p>
    <w:p w14:paraId="26BCA38C" w14:textId="77777777" w:rsidR="00050B12" w:rsidRPr="00DF2567" w:rsidRDefault="00050B12" w:rsidP="00050B12">
      <w:pPr>
        <w:spacing w:before="120"/>
        <w:jc w:val="both"/>
        <w:rPr>
          <w:u w:val="single"/>
          <w:lang w:val="pl-PL" w:eastAsia="ko-KR"/>
        </w:rPr>
      </w:pPr>
      <w:r w:rsidRPr="00DF2567">
        <w:rPr>
          <w:lang w:val="pl-PL" w:eastAsia="ko-KR"/>
        </w:rPr>
        <w:t>2.2. Nguyên lý</w:t>
      </w:r>
      <w:r>
        <w:rPr>
          <w:lang w:val="pl-PL" w:eastAsia="ko-KR"/>
        </w:rPr>
        <w:t xml:space="preserve"> hoạt động</w:t>
      </w:r>
      <w:r w:rsidRPr="00DF2567">
        <w:rPr>
          <w:lang w:val="pl-PL" w:eastAsia="ko-KR"/>
        </w:rPr>
        <w:t xml:space="preserve">.                                                               </w:t>
      </w:r>
    </w:p>
    <w:p w14:paraId="2DDB0B40" w14:textId="77777777" w:rsidR="00050B12" w:rsidRPr="00DF2567" w:rsidRDefault="00050B12" w:rsidP="00050B12">
      <w:pPr>
        <w:spacing w:before="120"/>
        <w:jc w:val="both"/>
        <w:rPr>
          <w:lang w:val="pl-PL" w:eastAsia="ko-KR"/>
        </w:rPr>
      </w:pPr>
      <w:r w:rsidRPr="00DF2567">
        <w:rPr>
          <w:lang w:val="pl-PL" w:eastAsia="ko-KR"/>
        </w:rPr>
        <w:t>2.3. Sơ đồ kết nối</w:t>
      </w:r>
      <w:r>
        <w:rPr>
          <w:lang w:val="pl-PL" w:eastAsia="ko-KR"/>
        </w:rPr>
        <w:t>.</w:t>
      </w:r>
    </w:p>
    <w:p w14:paraId="474B647A" w14:textId="77777777" w:rsidR="00050B12" w:rsidRPr="00DF2567" w:rsidRDefault="00050B12" w:rsidP="00050B12">
      <w:pPr>
        <w:spacing w:before="120"/>
        <w:outlineLvl w:val="0"/>
        <w:rPr>
          <w:lang w:val="pl-PL" w:eastAsia="ko-KR"/>
        </w:rPr>
      </w:pPr>
      <w:r w:rsidRPr="00DF2567">
        <w:rPr>
          <w:lang w:val="pl-PL" w:eastAsia="ko-KR"/>
        </w:rPr>
        <w:t>2.4. Thực hành</w:t>
      </w:r>
      <w:r>
        <w:rPr>
          <w:lang w:val="pl-PL" w:eastAsia="ko-KR"/>
        </w:rPr>
        <w:t>.</w:t>
      </w:r>
    </w:p>
    <w:p w14:paraId="325A6813" w14:textId="77777777" w:rsidR="00050B12" w:rsidRPr="00DF2567" w:rsidRDefault="00050B12" w:rsidP="00050B12">
      <w:pPr>
        <w:spacing w:before="120"/>
        <w:jc w:val="center"/>
        <w:outlineLvl w:val="0"/>
        <w:rPr>
          <w:lang w:val="pl-PL" w:eastAsia="ko-KR"/>
        </w:rPr>
      </w:pPr>
    </w:p>
    <w:p w14:paraId="51576CE1" w14:textId="77777777" w:rsidR="00050B12" w:rsidRPr="00DF2567" w:rsidRDefault="00050B12" w:rsidP="00050B12">
      <w:pPr>
        <w:spacing w:before="120"/>
        <w:ind w:firstLine="567"/>
        <w:rPr>
          <w:i/>
          <w:iCs/>
          <w:lang w:val="pl-PL" w:eastAsia="ko-KR"/>
        </w:rPr>
      </w:pPr>
      <w:r w:rsidRPr="00DF2567">
        <w:rPr>
          <w:b/>
          <w:lang w:val="vi-VN" w:eastAsia="ko-KR"/>
        </w:rPr>
        <w:t xml:space="preserve">Bài </w:t>
      </w:r>
      <w:r>
        <w:rPr>
          <w:b/>
          <w:lang w:eastAsia="ko-KR"/>
        </w:rPr>
        <w:t>5</w:t>
      </w:r>
      <w:r w:rsidRPr="00DF2567">
        <w:rPr>
          <w:b/>
          <w:lang w:val="vi-VN" w:eastAsia="ko-KR"/>
        </w:rPr>
        <w:t>:</w:t>
      </w:r>
      <w:r w:rsidRPr="00DF2567">
        <w:rPr>
          <w:lang w:val="vi-VN" w:eastAsia="ko-KR"/>
        </w:rPr>
        <w:t xml:space="preserve"> Bộ biến tần OMRON</w:t>
      </w:r>
      <w:r w:rsidRPr="00DF2567">
        <w:rPr>
          <w:i/>
          <w:iCs/>
          <w:lang w:val="pl-PL" w:eastAsia="ko-KR"/>
        </w:rPr>
        <w:tab/>
      </w:r>
      <w:r w:rsidRPr="00DF2567">
        <w:rPr>
          <w:i/>
          <w:iCs/>
          <w:lang w:val="pl-PL" w:eastAsia="ko-KR"/>
        </w:rPr>
        <w:tab/>
      </w:r>
      <w:r w:rsidRPr="00DF2567">
        <w:rPr>
          <w:i/>
          <w:iCs/>
          <w:lang w:val="pl-PL" w:eastAsia="ko-KR"/>
        </w:rPr>
        <w:tab/>
      </w:r>
      <w:r w:rsidRPr="00DF2567">
        <w:rPr>
          <w:i/>
          <w:iCs/>
          <w:lang w:val="pl-PL" w:eastAsia="ko-KR"/>
        </w:rPr>
        <w:tab/>
        <w:t xml:space="preserve">Thời gian: </w:t>
      </w:r>
      <w:r>
        <w:rPr>
          <w:i/>
          <w:iCs/>
          <w:lang w:val="pl-PL" w:eastAsia="ko-KR"/>
        </w:rPr>
        <w:t>20</w:t>
      </w:r>
      <w:r w:rsidRPr="00DF2567">
        <w:rPr>
          <w:i/>
          <w:iCs/>
          <w:lang w:val="pl-PL" w:eastAsia="ko-KR"/>
        </w:rPr>
        <w:t xml:space="preserve"> giờ</w:t>
      </w:r>
    </w:p>
    <w:p w14:paraId="21F8D49F" w14:textId="77777777" w:rsidR="00050B12" w:rsidRPr="00DF2567" w:rsidRDefault="00050B12" w:rsidP="00050B12">
      <w:pPr>
        <w:spacing w:before="120"/>
        <w:jc w:val="both"/>
        <w:rPr>
          <w:iCs/>
          <w:lang w:val="vi-VN" w:eastAsia="ko-KR"/>
        </w:rPr>
      </w:pPr>
      <w:r w:rsidRPr="00DF2567">
        <w:rPr>
          <w:iCs/>
          <w:lang w:val="pl-PL" w:eastAsia="ko-KR"/>
        </w:rPr>
        <w:t xml:space="preserve">1. </w:t>
      </w:r>
      <w:r w:rsidRPr="00DF2567">
        <w:rPr>
          <w:iCs/>
          <w:lang w:val="vi-VN" w:eastAsia="ko-KR"/>
        </w:rPr>
        <w:t>Mục tiêu</w:t>
      </w:r>
      <w:r w:rsidRPr="00DF2567">
        <w:rPr>
          <w:iCs/>
          <w:lang w:val="pl-PL" w:eastAsia="ko-KR"/>
        </w:rPr>
        <w:t xml:space="preserve"> của bài</w:t>
      </w:r>
      <w:r w:rsidRPr="00DF2567">
        <w:rPr>
          <w:iCs/>
          <w:lang w:val="vi-VN" w:eastAsia="ko-KR"/>
        </w:rPr>
        <w:t>:</w:t>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r>
      <w:r w:rsidRPr="00DF2567">
        <w:rPr>
          <w:iCs/>
          <w:lang w:val="vi-VN" w:eastAsia="ko-KR"/>
        </w:rPr>
        <w:tab/>
        <w:t xml:space="preserve">       </w:t>
      </w:r>
    </w:p>
    <w:p w14:paraId="6201AC47" w14:textId="77777777" w:rsidR="00050B12" w:rsidRPr="00606252" w:rsidRDefault="00050B12" w:rsidP="00050B12">
      <w:pPr>
        <w:spacing w:before="120"/>
        <w:ind w:firstLine="567"/>
        <w:jc w:val="both"/>
        <w:rPr>
          <w:lang w:val="pl-PL"/>
        </w:rPr>
      </w:pPr>
      <w:r>
        <w:rPr>
          <w:lang w:val="pl-PL"/>
        </w:rPr>
        <w:t xml:space="preserve">- </w:t>
      </w:r>
      <w:r w:rsidRPr="00606252">
        <w:rPr>
          <w:lang w:val="pl-PL"/>
        </w:rPr>
        <w:t>Phân tích được cấu tạo, nguyên lý của</w:t>
      </w:r>
      <w:r>
        <w:rPr>
          <w:lang w:val="pl-PL"/>
        </w:rPr>
        <w:t xml:space="preserve"> biến tần</w:t>
      </w:r>
      <w:r w:rsidRPr="00606252">
        <w:rPr>
          <w:lang w:val="pl-PL"/>
        </w:rPr>
        <w:t xml:space="preserve"> </w:t>
      </w:r>
      <w:r>
        <w:rPr>
          <w:lang w:val="pl-PL"/>
        </w:rPr>
        <w:t>(</w:t>
      </w:r>
      <w:r w:rsidRPr="00606252">
        <w:rPr>
          <w:lang w:val="pl-PL"/>
        </w:rPr>
        <w:t>inverter</w:t>
      </w:r>
      <w:r>
        <w:rPr>
          <w:lang w:val="pl-PL"/>
        </w:rPr>
        <w:t>)</w:t>
      </w:r>
    </w:p>
    <w:p w14:paraId="753B1BCC" w14:textId="77777777" w:rsidR="00050B12" w:rsidRPr="00DF2567" w:rsidRDefault="00050B12" w:rsidP="00050B12">
      <w:pPr>
        <w:spacing w:before="120"/>
        <w:ind w:firstLine="567"/>
        <w:jc w:val="both"/>
        <w:rPr>
          <w:lang w:val="pl-PL"/>
        </w:rPr>
      </w:pPr>
      <w:r w:rsidRPr="00DF2567">
        <w:rPr>
          <w:lang w:val="pl-PL"/>
        </w:rPr>
        <w:t xml:space="preserve">- </w:t>
      </w:r>
      <w:r>
        <w:rPr>
          <w:lang w:val="pl-PL"/>
        </w:rPr>
        <w:t>Trình bày sơ đồ kết nối, xác định ngõ</w:t>
      </w:r>
      <w:r w:rsidRPr="00DF2567">
        <w:rPr>
          <w:lang w:val="pl-PL"/>
        </w:rPr>
        <w:t xml:space="preserve"> vào</w:t>
      </w:r>
      <w:r>
        <w:rPr>
          <w:lang w:val="pl-PL"/>
        </w:rPr>
        <w:t>/</w:t>
      </w:r>
      <w:r w:rsidRPr="00DF2567">
        <w:rPr>
          <w:lang w:val="pl-PL"/>
        </w:rPr>
        <w:t>ra ở bộ biến tần.</w:t>
      </w:r>
    </w:p>
    <w:p w14:paraId="77A6528C" w14:textId="77777777" w:rsidR="00050B12" w:rsidRPr="00DF2567" w:rsidRDefault="00050B12" w:rsidP="00050B12">
      <w:pPr>
        <w:spacing w:before="120"/>
        <w:ind w:firstLine="567"/>
        <w:jc w:val="both"/>
        <w:rPr>
          <w:lang w:val="pl-PL"/>
        </w:rPr>
      </w:pPr>
      <w:r w:rsidRPr="00DF2567">
        <w:rPr>
          <w:lang w:val="pl-PL"/>
        </w:rPr>
        <w:t xml:space="preserve">- </w:t>
      </w:r>
      <w:r>
        <w:rPr>
          <w:lang w:val="pl-PL"/>
        </w:rPr>
        <w:t>Đấu</w:t>
      </w:r>
      <w:r w:rsidRPr="00DF2567">
        <w:rPr>
          <w:lang w:val="pl-PL"/>
        </w:rPr>
        <w:t xml:space="preserve"> nối</w:t>
      </w:r>
      <w:r>
        <w:rPr>
          <w:lang w:val="pl-PL"/>
        </w:rPr>
        <w:t>, cài đặt thông số biến tần điều khiển động cơ.</w:t>
      </w:r>
    </w:p>
    <w:p w14:paraId="42B9C55D" w14:textId="77777777" w:rsidR="00050B12" w:rsidRPr="00DF2567" w:rsidRDefault="00050B12" w:rsidP="00050B12">
      <w:pPr>
        <w:spacing w:before="120"/>
        <w:jc w:val="both"/>
        <w:rPr>
          <w:lang w:val="vi-VN"/>
        </w:rPr>
      </w:pPr>
      <w:r w:rsidRPr="00DF2567">
        <w:rPr>
          <w:iCs/>
          <w:lang w:val="pl-PL"/>
        </w:rPr>
        <w:t xml:space="preserve">2. </w:t>
      </w:r>
      <w:r w:rsidRPr="00DF2567">
        <w:rPr>
          <w:iCs/>
          <w:lang w:val="vi-VN"/>
        </w:rPr>
        <w:t>Nội dung</w:t>
      </w:r>
      <w:r w:rsidRPr="00DF2567">
        <w:rPr>
          <w:iCs/>
          <w:lang w:val="pl-PL"/>
        </w:rPr>
        <w:t xml:space="preserve"> của bài</w:t>
      </w:r>
      <w:r w:rsidRPr="00DF2567">
        <w:rPr>
          <w:iCs/>
          <w:lang w:val="vi-VN"/>
        </w:rPr>
        <w:t xml:space="preserve">: </w:t>
      </w:r>
      <w:r w:rsidRPr="00DF2567">
        <w:rPr>
          <w:iCs/>
          <w:lang w:val="vi-VN"/>
        </w:rPr>
        <w:tab/>
      </w:r>
      <w:r w:rsidRPr="00DF2567">
        <w:rPr>
          <w:iCs/>
          <w:lang w:val="vi-VN"/>
        </w:rPr>
        <w:tab/>
      </w:r>
      <w:r w:rsidRPr="00DF2567">
        <w:rPr>
          <w:iCs/>
          <w:lang w:val="vi-VN"/>
        </w:rPr>
        <w:tab/>
        <w:t xml:space="preserve"> </w:t>
      </w:r>
      <w:r w:rsidRPr="00DF2567">
        <w:rPr>
          <w:iCs/>
          <w:lang w:val="vi-VN"/>
        </w:rPr>
        <w:tab/>
      </w:r>
    </w:p>
    <w:p w14:paraId="6BD5480A" w14:textId="77777777" w:rsidR="00050B12" w:rsidRPr="00DF2567" w:rsidRDefault="00050B12" w:rsidP="00050B12">
      <w:pPr>
        <w:spacing w:before="120"/>
        <w:jc w:val="both"/>
        <w:rPr>
          <w:u w:val="single"/>
          <w:lang w:val="pl-PL" w:eastAsia="ko-KR"/>
        </w:rPr>
      </w:pPr>
      <w:r w:rsidRPr="00DF2567">
        <w:rPr>
          <w:lang w:val="pl-PL" w:eastAsia="ko-KR"/>
        </w:rPr>
        <w:t xml:space="preserve">2.1. Khái niệm.                                                      </w:t>
      </w:r>
    </w:p>
    <w:p w14:paraId="70399DDE" w14:textId="77777777" w:rsidR="00050B12" w:rsidRPr="00DF2567" w:rsidRDefault="00050B12" w:rsidP="00050B12">
      <w:pPr>
        <w:spacing w:before="120"/>
        <w:jc w:val="both"/>
        <w:rPr>
          <w:lang w:val="pl-PL" w:eastAsia="ko-KR"/>
        </w:rPr>
      </w:pPr>
      <w:r w:rsidRPr="00DF2567">
        <w:rPr>
          <w:lang w:val="pl-PL" w:eastAsia="ko-KR"/>
        </w:rPr>
        <w:t xml:space="preserve">2.2. Các phím chức năng.                                                                 </w:t>
      </w:r>
    </w:p>
    <w:p w14:paraId="6D6A3FC3" w14:textId="77777777" w:rsidR="00050B12" w:rsidRPr="00DF2567" w:rsidRDefault="00050B12" w:rsidP="00050B12">
      <w:pPr>
        <w:spacing w:before="120"/>
        <w:jc w:val="both"/>
        <w:rPr>
          <w:i/>
          <w:iCs/>
          <w:lang w:val="pl-PL" w:eastAsia="ko-KR"/>
        </w:rPr>
      </w:pPr>
      <w:r w:rsidRPr="00DF2567">
        <w:rPr>
          <w:lang w:val="pl-PL" w:eastAsia="ko-KR"/>
        </w:rPr>
        <w:t xml:space="preserve">2.3. Các cổng vào/ra và cách kết nối.                                                 </w:t>
      </w:r>
    </w:p>
    <w:p w14:paraId="201D0E42" w14:textId="77777777" w:rsidR="00050B12" w:rsidRPr="00DF2567" w:rsidRDefault="00050B12" w:rsidP="00050B12">
      <w:pPr>
        <w:spacing w:before="120"/>
        <w:jc w:val="both"/>
        <w:rPr>
          <w:lang w:val="pl-PL"/>
        </w:rPr>
      </w:pPr>
      <w:r w:rsidRPr="00DF2567">
        <w:rPr>
          <w:lang w:val="pl-PL"/>
        </w:rPr>
        <w:t xml:space="preserve">2.4. Thực hành                                </w:t>
      </w:r>
    </w:p>
    <w:p w14:paraId="15B8BB8B" w14:textId="77777777" w:rsidR="00050B12" w:rsidRPr="00DF2567" w:rsidRDefault="00050B12" w:rsidP="00050B12">
      <w:pPr>
        <w:spacing w:before="120"/>
        <w:jc w:val="both"/>
        <w:rPr>
          <w:lang w:val="pl-PL"/>
        </w:rPr>
      </w:pPr>
      <w:r w:rsidRPr="00DF2567">
        <w:rPr>
          <w:lang w:val="pl-PL"/>
        </w:rPr>
        <w:t xml:space="preserve">                 </w:t>
      </w:r>
    </w:p>
    <w:p w14:paraId="6AFF747F" w14:textId="77777777" w:rsidR="00050B12" w:rsidRPr="00DF2567" w:rsidRDefault="00050B12" w:rsidP="00050B12">
      <w:pPr>
        <w:spacing w:before="120"/>
        <w:jc w:val="both"/>
        <w:rPr>
          <w:b/>
          <w:lang w:val="pl-PL" w:eastAsia="ko-KR"/>
        </w:rPr>
      </w:pPr>
      <w:r w:rsidRPr="00DF2567">
        <w:rPr>
          <w:b/>
          <w:lang w:val="pl-PL" w:eastAsia="ko-KR"/>
        </w:rPr>
        <w:lastRenderedPageBreak/>
        <w:t xml:space="preserve">IV. Điều kiện thực hiện mô đun: </w:t>
      </w:r>
    </w:p>
    <w:p w14:paraId="65252465" w14:textId="77777777" w:rsidR="00050B12" w:rsidRPr="00DF2567" w:rsidRDefault="00050B12" w:rsidP="00050B12">
      <w:pPr>
        <w:spacing w:before="120"/>
        <w:jc w:val="both"/>
        <w:rPr>
          <w:lang w:val="pl-PL"/>
        </w:rPr>
      </w:pPr>
      <w:r w:rsidRPr="00DF2567">
        <w:rPr>
          <w:lang w:val="pl-PL"/>
        </w:rPr>
        <w:t>1. Phòng học chuyên môn hóa/ nhà xưởng:</w:t>
      </w:r>
    </w:p>
    <w:p w14:paraId="5CF2250F" w14:textId="77777777" w:rsidR="00050B12" w:rsidRPr="00DF2567" w:rsidRDefault="00050B12" w:rsidP="00050B12">
      <w:pPr>
        <w:spacing w:before="120"/>
        <w:ind w:firstLine="479"/>
        <w:jc w:val="both"/>
        <w:rPr>
          <w:lang w:val="pl-PL"/>
        </w:rPr>
      </w:pPr>
      <w:r w:rsidRPr="00DF2567">
        <w:rPr>
          <w:lang w:val="pl-PL"/>
        </w:rPr>
        <w:t>+ Phòng học lý thuyết có trang bị phương tiện nghe, nhìn.</w:t>
      </w:r>
    </w:p>
    <w:p w14:paraId="50849FA4" w14:textId="77777777" w:rsidR="00050B12" w:rsidRPr="00DF2567" w:rsidRDefault="00050B12" w:rsidP="00050B12">
      <w:pPr>
        <w:spacing w:before="120"/>
        <w:ind w:firstLine="479"/>
        <w:jc w:val="both"/>
        <w:rPr>
          <w:lang w:val="pl-PL"/>
        </w:rPr>
      </w:pPr>
      <w:r w:rsidRPr="00DF2567">
        <w:rPr>
          <w:lang w:val="pl-PL"/>
        </w:rPr>
        <w:t>+ Xưởng thực hành Truyền động điện.</w:t>
      </w:r>
    </w:p>
    <w:p w14:paraId="0AED45B3" w14:textId="77777777" w:rsidR="00050B12" w:rsidRPr="00DF2567" w:rsidRDefault="00050B12" w:rsidP="00050B12">
      <w:pPr>
        <w:spacing w:before="120"/>
        <w:jc w:val="both"/>
      </w:pPr>
      <w:r w:rsidRPr="00DF2567">
        <w:t>2. Trang thiết bị máy móc:</w:t>
      </w:r>
    </w:p>
    <w:p w14:paraId="4B97A5D0" w14:textId="77777777" w:rsidR="00050B12" w:rsidRPr="00DF2567" w:rsidRDefault="00050B12" w:rsidP="00050B12">
      <w:pPr>
        <w:spacing w:before="120"/>
        <w:ind w:firstLine="479"/>
        <w:jc w:val="both"/>
        <w:rPr>
          <w:lang w:val="pl-PL"/>
        </w:rPr>
      </w:pPr>
      <w:r w:rsidRPr="00DF2567">
        <w:rPr>
          <w:lang w:val="pl-PL"/>
        </w:rPr>
        <w:t>+ PC, phần mềm chuyên dùng.</w:t>
      </w:r>
    </w:p>
    <w:p w14:paraId="13C108D6" w14:textId="77777777" w:rsidR="00050B12" w:rsidRPr="00DF2567" w:rsidRDefault="00050B12" w:rsidP="00050B12">
      <w:pPr>
        <w:spacing w:before="120"/>
        <w:ind w:firstLine="479"/>
        <w:jc w:val="both"/>
        <w:rPr>
          <w:lang w:val="pl-PL"/>
        </w:rPr>
      </w:pPr>
      <w:r w:rsidRPr="00DF2567">
        <w:rPr>
          <w:lang w:val="pl-PL"/>
        </w:rPr>
        <w:t>+ Projector, overhead.</w:t>
      </w:r>
    </w:p>
    <w:p w14:paraId="6F7CBF46" w14:textId="77777777" w:rsidR="00050B12" w:rsidRPr="00DF2567" w:rsidRDefault="00050B12" w:rsidP="00050B12">
      <w:pPr>
        <w:spacing w:before="120"/>
        <w:ind w:firstLine="479"/>
        <w:jc w:val="both"/>
        <w:rPr>
          <w:lang w:val="pl-PL"/>
        </w:rPr>
      </w:pPr>
      <w:r w:rsidRPr="00DF2567">
        <w:rPr>
          <w:lang w:val="pl-PL"/>
        </w:rPr>
        <w:t>+ Các mô hình mô phỏng hệ thống truyền động điện cần thiết.</w:t>
      </w:r>
    </w:p>
    <w:p w14:paraId="1FC2CFDA" w14:textId="77777777" w:rsidR="00050B12" w:rsidRPr="00DF2567" w:rsidRDefault="00050B12" w:rsidP="00050B12">
      <w:pPr>
        <w:spacing w:before="120"/>
        <w:jc w:val="both"/>
        <w:rPr>
          <w:lang w:val="pl-PL"/>
        </w:rPr>
      </w:pPr>
      <w:r w:rsidRPr="00DF2567">
        <w:rPr>
          <w:lang w:val="pl-PL"/>
        </w:rPr>
        <w:t>3. Học liệu, dụng cụ, nguyên vật liệu: Bản vẽ, hình ảnh liên quan.</w:t>
      </w:r>
    </w:p>
    <w:p w14:paraId="0FAC9592" w14:textId="77777777" w:rsidR="00050B12" w:rsidRPr="00DF2567" w:rsidRDefault="00050B12" w:rsidP="00050B12">
      <w:pPr>
        <w:spacing w:before="120"/>
        <w:jc w:val="both"/>
        <w:rPr>
          <w:lang w:val="pl-PL"/>
        </w:rPr>
      </w:pPr>
      <w:r w:rsidRPr="00DF2567">
        <w:rPr>
          <w:lang w:val="pl-PL"/>
        </w:rPr>
        <w:t>4. Các điều kiện khác: Không</w:t>
      </w:r>
    </w:p>
    <w:p w14:paraId="6AF2BE6E" w14:textId="77777777" w:rsidR="00050B12" w:rsidRPr="00DF2567" w:rsidRDefault="00050B12" w:rsidP="00050B12">
      <w:pPr>
        <w:spacing w:before="120"/>
        <w:ind w:left="-142"/>
        <w:jc w:val="both"/>
        <w:rPr>
          <w:b/>
          <w:lang w:val="pl-PL" w:eastAsia="ko-KR"/>
        </w:rPr>
      </w:pPr>
      <w:r w:rsidRPr="00DF2567">
        <w:rPr>
          <w:b/>
          <w:lang w:val="pl-PL" w:eastAsia="ko-KR"/>
        </w:rPr>
        <w:t>V. Nội dung và phương pháp, đánh giá</w:t>
      </w:r>
    </w:p>
    <w:p w14:paraId="7D806B3B" w14:textId="77777777" w:rsidR="00050B12" w:rsidRPr="00DF2567" w:rsidRDefault="00050B12" w:rsidP="00050B12">
      <w:pPr>
        <w:spacing w:before="120"/>
        <w:jc w:val="both"/>
        <w:rPr>
          <w:lang w:val="pl-PL"/>
        </w:rPr>
      </w:pPr>
      <w:r w:rsidRPr="00DF2567">
        <w:rPr>
          <w:lang w:val="pl-PL"/>
        </w:rPr>
        <w:t>1. Nội dung:</w:t>
      </w:r>
    </w:p>
    <w:p w14:paraId="429EBE94" w14:textId="77777777" w:rsidR="00050B12" w:rsidRPr="00DF2567" w:rsidRDefault="00050B12" w:rsidP="00050B12">
      <w:pPr>
        <w:spacing w:before="120"/>
        <w:ind w:firstLine="284"/>
        <w:jc w:val="both"/>
        <w:rPr>
          <w:lang w:val="pl-PL"/>
        </w:rPr>
      </w:pPr>
      <w:r w:rsidRPr="00DF2567">
        <w:rPr>
          <w:lang w:val="pl-PL"/>
        </w:rPr>
        <w:t>- Kiến thức:</w:t>
      </w:r>
    </w:p>
    <w:p w14:paraId="5F020F40" w14:textId="77777777" w:rsidR="00050B12" w:rsidRPr="00DF2567" w:rsidRDefault="00050B12" w:rsidP="00050B12">
      <w:pPr>
        <w:spacing w:before="120"/>
        <w:ind w:firstLine="567"/>
        <w:jc w:val="both"/>
        <w:rPr>
          <w:lang w:val="pl-PL"/>
        </w:rPr>
      </w:pPr>
      <w:r w:rsidRPr="00DF2567">
        <w:rPr>
          <w:lang w:val="pl-PL"/>
        </w:rPr>
        <w:t>+ Các đặc tính của động cơ, các phương pháp điều khiển tốc độ truyền động điện.</w:t>
      </w:r>
    </w:p>
    <w:p w14:paraId="6D100222" w14:textId="77777777" w:rsidR="00050B12" w:rsidRPr="00DF2567" w:rsidRDefault="00050B12" w:rsidP="00050B12">
      <w:pPr>
        <w:spacing w:before="120"/>
        <w:ind w:firstLine="567"/>
        <w:jc w:val="both"/>
        <w:rPr>
          <w:lang w:val="pl-PL"/>
        </w:rPr>
      </w:pPr>
      <w:r w:rsidRPr="00DF2567">
        <w:rPr>
          <w:lang w:val="pl-PL"/>
        </w:rPr>
        <w:t>+ Các phương pháp ổn định tốc độ truyền động điện.</w:t>
      </w:r>
    </w:p>
    <w:p w14:paraId="1A2EC42C" w14:textId="77777777" w:rsidR="00050B12" w:rsidRPr="00DF2567" w:rsidRDefault="00050B12" w:rsidP="00050B12">
      <w:pPr>
        <w:spacing w:before="120"/>
        <w:ind w:firstLine="567"/>
        <w:jc w:val="both"/>
        <w:rPr>
          <w:lang w:val="pl-PL"/>
        </w:rPr>
      </w:pPr>
      <w:r w:rsidRPr="00DF2567">
        <w:rPr>
          <w:lang w:val="pl-PL"/>
        </w:rPr>
        <w:t>+ Chọn được công suất động cơ phù hợp yêu cầu của tải.</w:t>
      </w:r>
    </w:p>
    <w:p w14:paraId="0F287C2B" w14:textId="77777777" w:rsidR="00050B12" w:rsidRPr="00DF2567" w:rsidRDefault="00050B12" w:rsidP="00050B12">
      <w:pPr>
        <w:spacing w:before="120"/>
        <w:ind w:firstLine="567"/>
        <w:jc w:val="both"/>
        <w:rPr>
          <w:lang w:val="pl-PL"/>
        </w:rPr>
      </w:pPr>
      <w:r w:rsidRPr="00DF2567">
        <w:rPr>
          <w:lang w:val="pl-PL"/>
        </w:rPr>
        <w:t>+ Các đặc tính kỹ thuật của biến tần, khởi động mềm...</w:t>
      </w:r>
    </w:p>
    <w:p w14:paraId="1F30293B" w14:textId="77777777" w:rsidR="00050B12" w:rsidRPr="00DF2567" w:rsidRDefault="00050B12" w:rsidP="00050B12">
      <w:pPr>
        <w:spacing w:before="120"/>
        <w:ind w:firstLine="284"/>
        <w:jc w:val="both"/>
        <w:rPr>
          <w:lang w:val="pl-PL"/>
        </w:rPr>
      </w:pPr>
      <w:r w:rsidRPr="00DF2567">
        <w:rPr>
          <w:lang w:val="pl-PL"/>
        </w:rPr>
        <w:t>- Kỹ năng:</w:t>
      </w:r>
    </w:p>
    <w:p w14:paraId="15AA8B56" w14:textId="77777777" w:rsidR="00050B12" w:rsidRPr="00DF2567" w:rsidRDefault="00050B12" w:rsidP="00050B12">
      <w:pPr>
        <w:spacing w:before="120"/>
        <w:ind w:firstLine="567"/>
        <w:jc w:val="both"/>
        <w:rPr>
          <w:lang w:val="pl-PL"/>
        </w:rPr>
      </w:pPr>
      <w:r w:rsidRPr="00DF2567">
        <w:rPr>
          <w:lang w:val="pl-PL"/>
        </w:rPr>
        <w:t>+ Vẽ được đặc tính cơ của động cơ điện bằng thí nghiệm.</w:t>
      </w:r>
    </w:p>
    <w:p w14:paraId="4AB01FFC" w14:textId="77777777" w:rsidR="00050B12" w:rsidRPr="00DF2567" w:rsidRDefault="00050B12" w:rsidP="00050B12">
      <w:pPr>
        <w:spacing w:before="120"/>
        <w:ind w:firstLine="567"/>
        <w:jc w:val="both"/>
        <w:rPr>
          <w:lang w:val="pl-PL"/>
        </w:rPr>
      </w:pPr>
      <w:r w:rsidRPr="00DF2567">
        <w:rPr>
          <w:lang w:val="pl-PL"/>
        </w:rPr>
        <w:t>+ Lắp đặt và vận hành các mạch khởi động, điều chỉnh tốc độ, mạch hãm động cơ điện.</w:t>
      </w:r>
    </w:p>
    <w:p w14:paraId="61C7D3CC" w14:textId="77777777" w:rsidR="00050B12" w:rsidRPr="00DF2567" w:rsidRDefault="00050B12" w:rsidP="00050B12">
      <w:pPr>
        <w:spacing w:before="120"/>
        <w:ind w:firstLine="567"/>
        <w:jc w:val="both"/>
        <w:rPr>
          <w:lang w:val="pl-PL"/>
        </w:rPr>
      </w:pPr>
      <w:r w:rsidRPr="00DF2567">
        <w:rPr>
          <w:lang w:val="pl-PL"/>
        </w:rPr>
        <w:t>+ Tính chọn công suất động cơ phù hợp với phụ tải.</w:t>
      </w:r>
    </w:p>
    <w:p w14:paraId="4A151D5D" w14:textId="77777777" w:rsidR="00050B12" w:rsidRPr="00DF2567" w:rsidRDefault="00050B12" w:rsidP="00050B12">
      <w:pPr>
        <w:spacing w:before="120"/>
        <w:ind w:firstLine="567"/>
        <w:jc w:val="both"/>
        <w:rPr>
          <w:lang w:val="pl-PL"/>
        </w:rPr>
      </w:pPr>
      <w:r w:rsidRPr="00DF2567">
        <w:rPr>
          <w:lang w:val="pl-PL"/>
        </w:rPr>
        <w:t>+ Nhận dạng các thiết bị điều khiển truyền động</w:t>
      </w:r>
    </w:p>
    <w:p w14:paraId="271453FA" w14:textId="77777777" w:rsidR="00050B12" w:rsidRPr="00DF2567" w:rsidRDefault="00050B12" w:rsidP="00050B12">
      <w:pPr>
        <w:spacing w:before="120"/>
        <w:ind w:firstLine="567"/>
        <w:jc w:val="both"/>
        <w:rPr>
          <w:lang w:val="pl-PL"/>
        </w:rPr>
      </w:pPr>
      <w:r w:rsidRPr="00DF2567">
        <w:rPr>
          <w:lang w:val="pl-PL"/>
        </w:rPr>
        <w:t>+ Khởi động mềm, dừng mềm, hãm động cơ</w:t>
      </w:r>
    </w:p>
    <w:p w14:paraId="51E65378" w14:textId="77777777" w:rsidR="00050B12" w:rsidRPr="00DF2567" w:rsidRDefault="00050B12" w:rsidP="00050B12">
      <w:pPr>
        <w:spacing w:before="120"/>
        <w:ind w:firstLine="567"/>
        <w:jc w:val="both"/>
        <w:rPr>
          <w:lang w:val="pl-PL"/>
        </w:rPr>
      </w:pPr>
      <w:r w:rsidRPr="00DF2567">
        <w:rPr>
          <w:lang w:val="pl-PL"/>
        </w:rPr>
        <w:t>+ Đặt chế độ làm việc, đạt tham số cho biến tần</w:t>
      </w:r>
    </w:p>
    <w:p w14:paraId="0C1CFE89" w14:textId="77777777" w:rsidR="00050B12" w:rsidRPr="00DF2567" w:rsidRDefault="00050B12" w:rsidP="00050B12">
      <w:pPr>
        <w:spacing w:before="120"/>
        <w:ind w:firstLine="567"/>
        <w:jc w:val="both"/>
        <w:rPr>
          <w:lang w:val="pl-PL"/>
        </w:rPr>
      </w:pPr>
      <w:r w:rsidRPr="00DF2567">
        <w:rPr>
          <w:lang w:val="pl-PL"/>
        </w:rPr>
        <w:t>+ Xử lý các lỗi trong các bộ điều khiển truyền động</w:t>
      </w:r>
    </w:p>
    <w:p w14:paraId="4F5D7C60" w14:textId="77777777" w:rsidR="00050B12" w:rsidRPr="00DF2567" w:rsidRDefault="00050B12" w:rsidP="00050B12">
      <w:pPr>
        <w:spacing w:before="120"/>
        <w:ind w:firstLine="284"/>
        <w:jc w:val="both"/>
        <w:rPr>
          <w:lang w:val="pl-PL"/>
        </w:rPr>
      </w:pPr>
      <w:r w:rsidRPr="00DF2567">
        <w:rPr>
          <w:lang w:val="pl-PL"/>
        </w:rPr>
        <w:t>- Năng lực tự chủ và trách nhiệm: Nghiêm túc, tích cực, tự giác trong học tập.</w:t>
      </w:r>
    </w:p>
    <w:p w14:paraId="507947F7" w14:textId="77777777" w:rsidR="00050B12" w:rsidRPr="00DF2567" w:rsidRDefault="00050B12" w:rsidP="00050B12">
      <w:pPr>
        <w:spacing w:before="120"/>
        <w:jc w:val="both"/>
        <w:rPr>
          <w:lang w:val="pl-PL"/>
        </w:rPr>
      </w:pPr>
      <w:r w:rsidRPr="00DF2567">
        <w:rPr>
          <w:lang w:val="pl-PL"/>
        </w:rPr>
        <w:t>2. Phương pháp: Áp dụng hình thức kiểm tra tích hợp giữa lý thuyết với thực hành.</w:t>
      </w:r>
    </w:p>
    <w:p w14:paraId="57CAA772" w14:textId="77777777" w:rsidR="00050B12" w:rsidRPr="00DF2567" w:rsidRDefault="00050B12" w:rsidP="00050B12">
      <w:pPr>
        <w:spacing w:before="120"/>
        <w:ind w:left="-142"/>
        <w:jc w:val="both"/>
        <w:rPr>
          <w:b/>
          <w:lang w:val="pl-PL" w:eastAsia="ko-KR"/>
        </w:rPr>
      </w:pPr>
      <w:r w:rsidRPr="00DF2567">
        <w:rPr>
          <w:b/>
          <w:lang w:val="pl-PL" w:eastAsia="ko-KR"/>
        </w:rPr>
        <w:t>VI. Hướng dẫn thực hiện mô đun:</w:t>
      </w:r>
    </w:p>
    <w:p w14:paraId="14869CA7" w14:textId="77777777" w:rsidR="00050B12" w:rsidRPr="00DF2567" w:rsidRDefault="00050B12" w:rsidP="00050B12">
      <w:pPr>
        <w:spacing w:before="120"/>
        <w:ind w:left="22"/>
        <w:jc w:val="both"/>
        <w:rPr>
          <w:i/>
          <w:lang w:val="pl-PL" w:eastAsia="ko-KR"/>
        </w:rPr>
      </w:pPr>
      <w:r w:rsidRPr="00DF2567">
        <w:rPr>
          <w:i/>
          <w:lang w:val="pl-PL" w:eastAsia="ko-KR"/>
        </w:rPr>
        <w:t>1. Phạm vi áp dụng mô đun:</w:t>
      </w:r>
    </w:p>
    <w:p w14:paraId="0B347D26" w14:textId="77777777" w:rsidR="00050B12" w:rsidRPr="000433AB" w:rsidRDefault="00050B12" w:rsidP="00050B12">
      <w:pPr>
        <w:spacing w:before="120"/>
        <w:ind w:firstLine="270"/>
        <w:jc w:val="both"/>
        <w:rPr>
          <w:lang w:val="pl-PL"/>
        </w:rPr>
      </w:pPr>
      <w:r w:rsidRPr="000433AB">
        <w:rPr>
          <w:lang w:val="pl-PL"/>
        </w:rPr>
        <w:t>Chương trình thuộc mô đun chuyên ngành, được sử dụng để giảng dạy cho trình độ Cao đẳng nghề.</w:t>
      </w:r>
    </w:p>
    <w:p w14:paraId="77B1E368" w14:textId="77777777" w:rsidR="00050B12" w:rsidRPr="00DF2567" w:rsidRDefault="00050B12" w:rsidP="00050B12">
      <w:pPr>
        <w:tabs>
          <w:tab w:val="num" w:pos="528"/>
          <w:tab w:val="left" w:pos="583"/>
        </w:tabs>
        <w:spacing w:before="120"/>
        <w:ind w:left="22"/>
        <w:jc w:val="both"/>
        <w:rPr>
          <w:i/>
          <w:lang w:val="pl-PL" w:eastAsia="ko-KR"/>
        </w:rPr>
      </w:pPr>
      <w:r w:rsidRPr="00DF2567">
        <w:rPr>
          <w:i/>
          <w:lang w:val="pl-PL" w:eastAsia="ko-KR"/>
        </w:rPr>
        <w:lastRenderedPageBreak/>
        <w:t>2. Hướng dẫn một số điểm chính về phương pháp giảng dạy mô đun:</w:t>
      </w:r>
    </w:p>
    <w:p w14:paraId="7E6E0D5B" w14:textId="77777777" w:rsidR="00050B12" w:rsidRPr="00DF2567" w:rsidRDefault="00050B12" w:rsidP="00050B12">
      <w:pPr>
        <w:spacing w:before="120"/>
        <w:ind w:firstLine="567"/>
        <w:jc w:val="both"/>
        <w:rPr>
          <w:lang w:val="pl-PL"/>
        </w:rPr>
      </w:pPr>
      <w:r w:rsidRPr="00DF2567">
        <w:rPr>
          <w:lang w:val="pl-PL"/>
        </w:rPr>
        <w:t>- Hình thức giảng dạy chính của môn học là lý thuyết kết hợp với thực hành thí nghiệm</w:t>
      </w:r>
    </w:p>
    <w:p w14:paraId="5F035092" w14:textId="77777777" w:rsidR="00050B12" w:rsidRPr="00DF2567" w:rsidRDefault="00050B12" w:rsidP="00050B12">
      <w:pPr>
        <w:spacing w:before="120"/>
        <w:ind w:firstLine="567"/>
        <w:jc w:val="both"/>
        <w:rPr>
          <w:lang w:val="pl-PL"/>
        </w:rPr>
      </w:pPr>
      <w:r w:rsidRPr="00DF2567">
        <w:rPr>
          <w:lang w:val="pl-PL"/>
        </w:rPr>
        <w:t>- Trước khi giảng dạy, giáo viên cần căn cứ vào nội dung của từng bài học để chuẩn bị đầy đủ các điều kiện cần thiết nhằm đảm bảo chất lượng giảng dạy.</w:t>
      </w:r>
    </w:p>
    <w:p w14:paraId="1D36DC44" w14:textId="77777777" w:rsidR="00050B12" w:rsidRPr="00DF2567" w:rsidRDefault="00050B12" w:rsidP="00050B12">
      <w:pPr>
        <w:spacing w:before="120"/>
        <w:ind w:firstLine="567"/>
        <w:jc w:val="both"/>
        <w:rPr>
          <w:lang w:val="pl-PL"/>
        </w:rPr>
      </w:pPr>
      <w:r w:rsidRPr="00DF2567">
        <w:rPr>
          <w:lang w:val="pl-PL"/>
        </w:rPr>
        <w:t>- Sử dụng các phần mềm mô phỏng để minh họa các bài tập ứng dụng các hệ truyền động điện.</w:t>
      </w:r>
    </w:p>
    <w:p w14:paraId="5CACCD68" w14:textId="77777777" w:rsidR="00050B12" w:rsidRPr="00DF2567" w:rsidRDefault="00050B12" w:rsidP="00050B12">
      <w:pPr>
        <w:spacing w:before="120"/>
        <w:ind w:left="22"/>
        <w:jc w:val="both"/>
        <w:rPr>
          <w:i/>
          <w:lang w:val="pl-PL" w:eastAsia="ko-KR"/>
        </w:rPr>
      </w:pPr>
      <w:r w:rsidRPr="00DF2567">
        <w:rPr>
          <w:i/>
          <w:lang w:val="pl-PL" w:eastAsia="ko-KR"/>
        </w:rPr>
        <w:t>3.  Những trọng tâm cần chú ý:</w:t>
      </w:r>
    </w:p>
    <w:p w14:paraId="6C50EB2A" w14:textId="77777777" w:rsidR="00050B12" w:rsidRPr="00DF2567" w:rsidRDefault="00050B12" w:rsidP="00050B12">
      <w:pPr>
        <w:spacing w:before="120"/>
        <w:ind w:firstLine="567"/>
        <w:jc w:val="both"/>
        <w:rPr>
          <w:lang w:val="pl-PL"/>
        </w:rPr>
      </w:pPr>
      <w:r w:rsidRPr="00DF2567">
        <w:rPr>
          <w:lang w:val="pl-PL"/>
        </w:rPr>
        <w:t>- Các đặc tính làm việc, khởi động, hãm của các loại động cơ.</w:t>
      </w:r>
    </w:p>
    <w:p w14:paraId="775AA909" w14:textId="77777777" w:rsidR="00050B12" w:rsidRPr="00DF2567" w:rsidRDefault="00050B12" w:rsidP="00050B12">
      <w:pPr>
        <w:spacing w:before="120"/>
        <w:ind w:firstLine="567"/>
        <w:jc w:val="both"/>
        <w:rPr>
          <w:lang w:val="pl-PL"/>
        </w:rPr>
      </w:pPr>
      <w:r w:rsidRPr="00DF2567">
        <w:rPr>
          <w:lang w:val="pl-PL"/>
        </w:rPr>
        <w:t>- Các phương pháp điều chỉnh, ổn định tốc độ truyền động điện.</w:t>
      </w:r>
    </w:p>
    <w:p w14:paraId="6C13A4FE" w14:textId="77777777" w:rsidR="00050B12" w:rsidRPr="00DF2567" w:rsidRDefault="00050B12" w:rsidP="00050B12">
      <w:pPr>
        <w:spacing w:before="120"/>
        <w:ind w:firstLine="567"/>
        <w:jc w:val="both"/>
        <w:rPr>
          <w:lang w:val="pl-PL"/>
        </w:rPr>
      </w:pPr>
      <w:r w:rsidRPr="00DF2567">
        <w:rPr>
          <w:lang w:val="pl-PL"/>
        </w:rPr>
        <w:t>- Cấu tạo, nguyên lý, nhận dạng các thiết bị điều khiển: biến tần, khởi động mềm...</w:t>
      </w:r>
    </w:p>
    <w:p w14:paraId="48ADA5AD" w14:textId="77777777" w:rsidR="00050B12" w:rsidRPr="00DF2567" w:rsidRDefault="00050B12" w:rsidP="00050B12">
      <w:pPr>
        <w:spacing w:before="120"/>
        <w:ind w:left="22"/>
        <w:jc w:val="both"/>
        <w:rPr>
          <w:i/>
          <w:lang w:val="pl-PL" w:eastAsia="ko-KR"/>
        </w:rPr>
      </w:pPr>
      <w:r w:rsidRPr="00DF2567">
        <w:rPr>
          <w:i/>
          <w:lang w:val="pl-PL" w:eastAsia="ko-KR"/>
        </w:rPr>
        <w:t>4. Tài liệu cần tham khảo:</w:t>
      </w:r>
    </w:p>
    <w:p w14:paraId="48B9ABFF" w14:textId="77777777" w:rsidR="00050B12" w:rsidRPr="00DF2567" w:rsidRDefault="00050B12" w:rsidP="00050B12">
      <w:pPr>
        <w:spacing w:before="120"/>
        <w:ind w:firstLine="567"/>
        <w:jc w:val="both"/>
        <w:rPr>
          <w:lang w:val="pl-PL"/>
        </w:rPr>
      </w:pPr>
      <w:r w:rsidRPr="00DF2567">
        <w:rPr>
          <w:lang w:val="pl-PL"/>
        </w:rPr>
        <w:t xml:space="preserve">[1]- Bùi Quốc Khánh, Nguyễn Văn Liễn, </w:t>
      </w:r>
      <w:r w:rsidRPr="00DF2567">
        <w:rPr>
          <w:i/>
          <w:lang w:val="pl-PL"/>
        </w:rPr>
        <w:t>Cơ sở truyền động điện</w:t>
      </w:r>
      <w:r w:rsidRPr="00DF2567">
        <w:rPr>
          <w:lang w:val="pl-PL"/>
        </w:rPr>
        <w:t xml:space="preserve"> – Nxb Khoa học Kỹ thuật 2007</w:t>
      </w:r>
    </w:p>
    <w:p w14:paraId="160840C9" w14:textId="77777777" w:rsidR="00050B12" w:rsidRPr="00DF2567" w:rsidRDefault="00050B12" w:rsidP="00050B12">
      <w:pPr>
        <w:spacing w:before="120"/>
        <w:ind w:firstLine="567"/>
        <w:jc w:val="both"/>
        <w:rPr>
          <w:lang w:val="pl-PL"/>
        </w:rPr>
      </w:pPr>
      <w:r w:rsidRPr="00DF2567">
        <w:rPr>
          <w:lang w:val="pl-PL"/>
        </w:rPr>
        <w:t xml:space="preserve">[2]- Bùi Quốc Khánh, Nguyễn Văn Liễn, Nguyễn Thị Hiền, </w:t>
      </w:r>
      <w:r w:rsidRPr="00DF2567">
        <w:rPr>
          <w:i/>
          <w:lang w:val="pl-PL"/>
        </w:rPr>
        <w:t>Truyền động điện</w:t>
      </w:r>
      <w:r w:rsidRPr="00DF2567">
        <w:rPr>
          <w:lang w:val="pl-PL"/>
        </w:rPr>
        <w:t xml:space="preserve"> – Nxb Khoa học Kỹ thuật 2006</w:t>
      </w:r>
    </w:p>
    <w:p w14:paraId="55AA2F1E" w14:textId="77777777" w:rsidR="00050B12" w:rsidRPr="00DF2567" w:rsidRDefault="00050B12" w:rsidP="00050B12">
      <w:pPr>
        <w:spacing w:before="120"/>
        <w:ind w:firstLine="567"/>
        <w:jc w:val="both"/>
        <w:rPr>
          <w:lang w:val="pl-PL"/>
        </w:rPr>
      </w:pPr>
      <w:r w:rsidRPr="00DF2567">
        <w:rPr>
          <w:lang w:val="pl-PL"/>
        </w:rPr>
        <w:t xml:space="preserve">[3]- Nguyễn Tiến Ban, Thân Ngọc Hoàn, </w:t>
      </w:r>
      <w:r w:rsidRPr="00DF2567">
        <w:rPr>
          <w:i/>
          <w:lang w:val="pl-PL"/>
        </w:rPr>
        <w:t>Điều khiển tự động các hệ thống truyền động điện</w:t>
      </w:r>
      <w:r w:rsidRPr="00DF2567">
        <w:rPr>
          <w:lang w:val="pl-PL"/>
        </w:rPr>
        <w:t xml:space="preserve"> – Nxb Khoa học Kỹ thuật 2007</w:t>
      </w:r>
    </w:p>
    <w:p w14:paraId="7CDE7267" w14:textId="77777777" w:rsidR="00050B12" w:rsidRDefault="00050B12" w:rsidP="00050B12">
      <w:pPr>
        <w:spacing w:before="120"/>
        <w:ind w:firstLine="567"/>
        <w:jc w:val="both"/>
      </w:pPr>
      <w:r w:rsidRPr="00DF2567">
        <w:rPr>
          <w:lang w:val="pl-PL"/>
        </w:rPr>
        <w:t xml:space="preserve">[4]- Võ Quang Lạp,Trần Thọ, </w:t>
      </w:r>
      <w:r w:rsidRPr="00DF2567">
        <w:rPr>
          <w:i/>
          <w:lang w:val="pl-PL"/>
        </w:rPr>
        <w:t>Cơ sở truyền động điện</w:t>
      </w:r>
      <w:r w:rsidRPr="00DF2567">
        <w:rPr>
          <w:lang w:val="pl-PL"/>
        </w:rPr>
        <w:t xml:space="preserve"> – Nxb Khoa học Kỹ thuật 2004</w:t>
      </w:r>
    </w:p>
    <w:p w14:paraId="238493AC" w14:textId="7CD7D7D2" w:rsidR="00050B12" w:rsidRDefault="00050B12">
      <w:pPr>
        <w:rPr>
          <w:b/>
          <w:bCs/>
          <w:lang w:val="da-DK" w:eastAsia="ko-KR"/>
        </w:rPr>
      </w:pPr>
      <w:r>
        <w:rPr>
          <w:b/>
          <w:bCs/>
          <w:lang w:val="da-DK" w:eastAsia="ko-KR"/>
        </w:rPr>
        <w:br w:type="page"/>
      </w:r>
    </w:p>
    <w:p w14:paraId="7F7F7D9C" w14:textId="77777777" w:rsidR="000966D1" w:rsidRDefault="000966D1" w:rsidP="00050B12">
      <w:pPr>
        <w:jc w:val="center"/>
        <w:outlineLvl w:val="0"/>
        <w:rPr>
          <w:b/>
          <w:bCs/>
          <w:lang w:val="da-DK" w:eastAsia="ko-KR"/>
        </w:rPr>
      </w:pPr>
    </w:p>
    <w:p w14:paraId="3021EA67" w14:textId="77777777" w:rsidR="00D94EF0" w:rsidRPr="00DF2567" w:rsidRDefault="00D94EF0" w:rsidP="00D94EF0">
      <w:pPr>
        <w:pStyle w:val="indentpara"/>
        <w:spacing w:after="0" w:line="264" w:lineRule="auto"/>
        <w:ind w:firstLine="0"/>
        <w:jc w:val="center"/>
        <w:outlineLvl w:val="0"/>
        <w:rPr>
          <w:rFonts w:ascii="Times New Roman" w:hAnsi="Times New Roman"/>
          <w:b/>
          <w:bCs/>
          <w:color w:val="auto"/>
          <w:sz w:val="28"/>
          <w:szCs w:val="28"/>
          <w:lang w:val="da-DK"/>
        </w:rPr>
      </w:pPr>
      <w:r w:rsidRPr="00DF2567">
        <w:rPr>
          <w:rFonts w:ascii="Times New Roman" w:hAnsi="Times New Roman"/>
          <w:b/>
          <w:bCs/>
          <w:color w:val="auto"/>
          <w:sz w:val="28"/>
          <w:szCs w:val="28"/>
          <w:lang w:val="da-DK"/>
        </w:rPr>
        <w:t>CHƯƠNG TRÌNH</w:t>
      </w:r>
      <w:r w:rsidRPr="00DF2567">
        <w:rPr>
          <w:rFonts w:ascii="Times New Roman" w:hAnsi="Times New Roman"/>
          <w:color w:val="auto"/>
          <w:sz w:val="28"/>
          <w:szCs w:val="28"/>
          <w:lang w:val="da-DK"/>
        </w:rPr>
        <w:t xml:space="preserve"> </w:t>
      </w:r>
      <w:r w:rsidRPr="00DF2567">
        <w:rPr>
          <w:rFonts w:ascii="Times New Roman" w:hAnsi="Times New Roman"/>
          <w:b/>
          <w:bCs/>
          <w:color w:val="auto"/>
          <w:sz w:val="28"/>
          <w:szCs w:val="28"/>
          <w:lang w:val="da-DK"/>
        </w:rPr>
        <w:t>MÔN HỌC</w:t>
      </w:r>
    </w:p>
    <w:p w14:paraId="202A3EBF" w14:textId="77777777" w:rsidR="00D94EF0" w:rsidRPr="00DF2567" w:rsidRDefault="00D94EF0" w:rsidP="00D94EF0">
      <w:pPr>
        <w:pStyle w:val="indentpara"/>
        <w:spacing w:after="0" w:line="264" w:lineRule="auto"/>
        <w:ind w:firstLine="0"/>
        <w:jc w:val="center"/>
        <w:rPr>
          <w:rFonts w:ascii="Times New Roman" w:hAnsi="Times New Roman"/>
          <w:b/>
          <w:bCs/>
          <w:color w:val="auto"/>
          <w:sz w:val="28"/>
          <w:szCs w:val="28"/>
          <w:lang w:val="da-DK"/>
        </w:rPr>
      </w:pPr>
    </w:p>
    <w:p w14:paraId="0FB5EA40" w14:textId="77777777" w:rsidR="00D94EF0" w:rsidRPr="00DF2567" w:rsidRDefault="00D94EF0" w:rsidP="00D94EF0">
      <w:pPr>
        <w:pStyle w:val="indentpara"/>
        <w:spacing w:after="0" w:line="264" w:lineRule="auto"/>
        <w:ind w:firstLine="0"/>
        <w:outlineLvl w:val="0"/>
        <w:rPr>
          <w:rFonts w:ascii="Times New Roman" w:hAnsi="Times New Roman"/>
          <w:color w:val="auto"/>
          <w:sz w:val="28"/>
          <w:szCs w:val="28"/>
          <w:lang w:val="da-DK"/>
        </w:rPr>
      </w:pPr>
      <w:r w:rsidRPr="00DF2567">
        <w:rPr>
          <w:rFonts w:ascii="Times New Roman" w:hAnsi="Times New Roman"/>
          <w:b/>
          <w:bCs/>
          <w:color w:val="auto"/>
          <w:sz w:val="28"/>
          <w:szCs w:val="28"/>
          <w:lang w:val="da-DK"/>
        </w:rPr>
        <w:t>Tên môn học:</w:t>
      </w:r>
      <w:r w:rsidRPr="00DF2567">
        <w:rPr>
          <w:rFonts w:ascii="Times New Roman" w:hAnsi="Times New Roman"/>
          <w:color w:val="auto"/>
          <w:sz w:val="28"/>
          <w:szCs w:val="28"/>
          <w:lang w:val="da-DK"/>
        </w:rPr>
        <w:t xml:space="preserve"> CUNG CẤP ĐIỆN.</w:t>
      </w:r>
    </w:p>
    <w:p w14:paraId="50E849F4" w14:textId="77777777" w:rsidR="00D94EF0" w:rsidRPr="00DF2567" w:rsidRDefault="00D94EF0" w:rsidP="00D94EF0">
      <w:pPr>
        <w:pStyle w:val="indentpara"/>
        <w:spacing w:after="0" w:line="264" w:lineRule="auto"/>
        <w:ind w:firstLine="0"/>
        <w:outlineLvl w:val="0"/>
        <w:rPr>
          <w:rFonts w:ascii="Times New Roman" w:hAnsi="Times New Roman"/>
          <w:color w:val="auto"/>
          <w:sz w:val="28"/>
          <w:szCs w:val="28"/>
          <w:lang w:val="da-DK"/>
        </w:rPr>
      </w:pPr>
      <w:r w:rsidRPr="00DF2567">
        <w:rPr>
          <w:rFonts w:ascii="Times New Roman" w:hAnsi="Times New Roman"/>
          <w:b/>
          <w:bCs/>
          <w:color w:val="auto"/>
          <w:sz w:val="28"/>
          <w:szCs w:val="28"/>
          <w:lang w:val="da-DK"/>
        </w:rPr>
        <w:t>Mã số môn học:</w:t>
      </w:r>
      <w:r w:rsidRPr="00DF2567">
        <w:rPr>
          <w:rFonts w:ascii="Times New Roman" w:hAnsi="Times New Roman"/>
          <w:color w:val="auto"/>
          <w:sz w:val="28"/>
          <w:szCs w:val="28"/>
          <w:lang w:val="da-DK"/>
        </w:rPr>
        <w:t xml:space="preserve"> MH 2</w:t>
      </w:r>
      <w:r w:rsidR="008D3D7A">
        <w:rPr>
          <w:rFonts w:ascii="Times New Roman" w:hAnsi="Times New Roman"/>
          <w:color w:val="auto"/>
          <w:sz w:val="28"/>
          <w:szCs w:val="28"/>
          <w:lang w:val="da-DK"/>
        </w:rPr>
        <w:t>4</w:t>
      </w:r>
    </w:p>
    <w:p w14:paraId="5FF46133" w14:textId="77777777" w:rsidR="006E4AB2" w:rsidRDefault="006E4AB2" w:rsidP="006E4AB2">
      <w:pPr>
        <w:pStyle w:val="indentpara"/>
        <w:spacing w:after="0" w:line="264" w:lineRule="auto"/>
        <w:ind w:firstLine="0"/>
        <w:rPr>
          <w:rFonts w:ascii="Times New Roman" w:hAnsi="Times New Roman"/>
          <w:color w:val="FF0000"/>
          <w:sz w:val="28"/>
          <w:szCs w:val="28"/>
          <w:lang w:val="da-DK"/>
        </w:rPr>
      </w:pPr>
      <w:r>
        <w:rPr>
          <w:rFonts w:ascii="Times New Roman" w:hAnsi="Times New Roman"/>
          <w:b/>
          <w:bCs/>
          <w:color w:val="FF0000"/>
          <w:sz w:val="28"/>
          <w:szCs w:val="28"/>
          <w:lang w:val="da-DK"/>
        </w:rPr>
        <w:t xml:space="preserve">Thời gian thực hiện môn học: </w:t>
      </w:r>
      <w:r>
        <w:rPr>
          <w:rFonts w:ascii="Times New Roman" w:hAnsi="Times New Roman"/>
          <w:color w:val="FF0000"/>
          <w:sz w:val="28"/>
          <w:szCs w:val="28"/>
          <w:lang w:val="da-DK"/>
        </w:rPr>
        <w:t>90 giờ; ( Lý thuyết: 84 giờ; Thực hành, thí</w:t>
      </w:r>
    </w:p>
    <w:p w14:paraId="3D41BE10" w14:textId="77777777" w:rsidR="006E4AB2" w:rsidRDefault="006E4AB2" w:rsidP="006E4AB2">
      <w:pPr>
        <w:pStyle w:val="indentpara"/>
        <w:spacing w:after="0" w:line="264" w:lineRule="auto"/>
        <w:ind w:firstLine="0"/>
        <w:rPr>
          <w:rFonts w:ascii="Times New Roman" w:hAnsi="Times New Roman"/>
          <w:color w:val="FF0000"/>
          <w:sz w:val="28"/>
          <w:szCs w:val="28"/>
          <w:lang w:val="da-DK"/>
        </w:rPr>
      </w:pPr>
      <w:r>
        <w:rPr>
          <w:rFonts w:ascii="Times New Roman" w:hAnsi="Times New Roman"/>
          <w:color w:val="FF0000"/>
          <w:sz w:val="28"/>
          <w:szCs w:val="28"/>
          <w:lang w:val="da-DK"/>
        </w:rPr>
        <w:t xml:space="preserve">nghiệm, thảo luận, bài tập: 0 giờ; Kiểm tra: </w:t>
      </w:r>
      <w:r>
        <w:rPr>
          <w:rFonts w:ascii="Times New Roman" w:hAnsi="Times New Roman"/>
          <w:color w:val="FF0000"/>
          <w:sz w:val="28"/>
          <w:szCs w:val="28"/>
          <w:lang w:val="vi-VN"/>
        </w:rPr>
        <w:t>6</w:t>
      </w:r>
      <w:r>
        <w:rPr>
          <w:rFonts w:ascii="Times New Roman" w:hAnsi="Times New Roman"/>
          <w:color w:val="FF0000"/>
          <w:sz w:val="28"/>
          <w:szCs w:val="28"/>
          <w:lang w:val="da-DK"/>
        </w:rPr>
        <w:t xml:space="preserve"> giờ ).</w:t>
      </w:r>
    </w:p>
    <w:p w14:paraId="1E25522B" w14:textId="77777777" w:rsidR="006E4AB2" w:rsidRDefault="006E4AB2" w:rsidP="006E4AB2">
      <w:pPr>
        <w:pStyle w:val="indentpara"/>
        <w:spacing w:after="0" w:line="264" w:lineRule="auto"/>
        <w:ind w:firstLine="0"/>
        <w:rPr>
          <w:rFonts w:ascii="Times New Roman" w:hAnsi="Times New Roman"/>
          <w:b/>
          <w:bCs/>
          <w:color w:val="auto"/>
          <w:sz w:val="28"/>
          <w:szCs w:val="28"/>
          <w:lang w:val="da-DK"/>
        </w:rPr>
      </w:pPr>
      <w:r>
        <w:rPr>
          <w:rFonts w:ascii="Times New Roman" w:hAnsi="Times New Roman"/>
          <w:b/>
          <w:bCs/>
          <w:color w:val="auto"/>
          <w:sz w:val="28"/>
          <w:szCs w:val="28"/>
          <w:lang w:val="da-DK"/>
        </w:rPr>
        <w:t>I. Vị trí, tính chất của môn học:</w:t>
      </w:r>
    </w:p>
    <w:p w14:paraId="18CDF3BF" w14:textId="77777777" w:rsidR="006E4AB2" w:rsidRDefault="006E4AB2" w:rsidP="006E4AB2">
      <w:pPr>
        <w:pStyle w:val="indentpara"/>
        <w:spacing w:before="120" w:after="0" w:line="264" w:lineRule="auto"/>
        <w:outlineLvl w:val="0"/>
        <w:rPr>
          <w:rFonts w:ascii="Times New Roman" w:hAnsi="Times New Roman"/>
          <w:color w:val="auto"/>
          <w:sz w:val="28"/>
          <w:szCs w:val="28"/>
          <w:lang w:val="da-DK" w:eastAsia="en-US"/>
        </w:rPr>
      </w:pPr>
      <w:r>
        <w:rPr>
          <w:rFonts w:ascii="Times New Roman" w:hAnsi="Times New Roman"/>
          <w:color w:val="auto"/>
          <w:sz w:val="28"/>
          <w:szCs w:val="28"/>
          <w:lang w:val="da-DK" w:eastAsia="en-US"/>
        </w:rPr>
        <w:t>- Vị trí: Mô đun Cung cấp điện là mô đun chuyên môn nghề được bố trí học sau các môn học chung, các môn học, mô đun kỹ thuật cơ sở và mô đun Máy điện. Quấn dây máy điện, Trang bị điện, Điều khiển khí nén, điện khí nén, PLC cơ bản, Kỹ thuật lắp đặt điện, Lập trình cỡ nhỏ, điều khiển tòa nhà thông minh, Truyền động điện.</w:t>
      </w:r>
    </w:p>
    <w:p w14:paraId="300C9BBD" w14:textId="77777777" w:rsidR="006E4AB2" w:rsidRDefault="006E4AB2" w:rsidP="006E4AB2">
      <w:pPr>
        <w:pStyle w:val="indentpara"/>
        <w:spacing w:before="120" w:after="0" w:line="264" w:lineRule="auto"/>
        <w:outlineLvl w:val="0"/>
        <w:rPr>
          <w:rFonts w:ascii="Times New Roman" w:hAnsi="Times New Roman"/>
          <w:color w:val="auto"/>
          <w:sz w:val="28"/>
          <w:szCs w:val="28"/>
          <w:lang w:val="da-DK" w:eastAsia="en-US"/>
        </w:rPr>
      </w:pPr>
      <w:r>
        <w:rPr>
          <w:rFonts w:ascii="Times New Roman" w:hAnsi="Times New Roman"/>
          <w:color w:val="auto"/>
          <w:sz w:val="28"/>
          <w:szCs w:val="28"/>
          <w:lang w:val="da-DK" w:eastAsia="en-US"/>
        </w:rPr>
        <w:t>- Tính chất: Là mô đun chuyên môn nghề thuộc mô đun đào tạo nghề bắt buộc.</w:t>
      </w:r>
    </w:p>
    <w:p w14:paraId="6EBF61B9" w14:textId="77777777" w:rsidR="006E4AB2" w:rsidRDefault="006E4AB2" w:rsidP="006E4AB2">
      <w:pPr>
        <w:pStyle w:val="indentpara"/>
        <w:spacing w:after="0" w:line="264" w:lineRule="auto"/>
        <w:ind w:firstLine="0"/>
        <w:outlineLvl w:val="0"/>
        <w:rPr>
          <w:rFonts w:ascii="Times New Roman" w:hAnsi="Times New Roman"/>
          <w:color w:val="auto"/>
          <w:sz w:val="28"/>
          <w:szCs w:val="28"/>
          <w:lang w:val="da-DK" w:eastAsia="en-US"/>
        </w:rPr>
      </w:pPr>
    </w:p>
    <w:p w14:paraId="3F14DBA9" w14:textId="77777777" w:rsidR="006E4AB2" w:rsidRDefault="006E4AB2" w:rsidP="006E4AB2">
      <w:pPr>
        <w:pStyle w:val="indentpara"/>
        <w:spacing w:after="0" w:line="264" w:lineRule="auto"/>
        <w:ind w:firstLine="0"/>
        <w:outlineLvl w:val="0"/>
        <w:rPr>
          <w:rFonts w:ascii="Times New Roman" w:hAnsi="Times New Roman"/>
          <w:b/>
          <w:bCs/>
          <w:color w:val="auto"/>
          <w:sz w:val="28"/>
          <w:szCs w:val="28"/>
          <w:lang w:val="da-DK"/>
        </w:rPr>
      </w:pPr>
      <w:r>
        <w:rPr>
          <w:rFonts w:ascii="Times New Roman" w:hAnsi="Times New Roman"/>
          <w:b/>
          <w:bCs/>
          <w:color w:val="auto"/>
          <w:sz w:val="28"/>
          <w:szCs w:val="28"/>
          <w:lang w:val="da-DK"/>
        </w:rPr>
        <w:t>II. Mục tiêu môn học:</w:t>
      </w:r>
    </w:p>
    <w:p w14:paraId="1E3BBA23" w14:textId="77777777" w:rsidR="006E4AB2" w:rsidRDefault="006E4AB2" w:rsidP="006E4AB2">
      <w:pPr>
        <w:spacing w:line="264" w:lineRule="auto"/>
        <w:ind w:firstLine="567"/>
        <w:jc w:val="both"/>
        <w:rPr>
          <w:lang w:val="da-DK"/>
        </w:rPr>
      </w:pPr>
      <w:r>
        <w:rPr>
          <w:lang w:val="da-DK"/>
        </w:rPr>
        <w:t>- Về kiến thức:</w:t>
      </w:r>
    </w:p>
    <w:p w14:paraId="74609F16" w14:textId="77777777" w:rsidR="006E4AB2" w:rsidRDefault="006E4AB2" w:rsidP="006E4AB2">
      <w:pPr>
        <w:spacing w:line="264" w:lineRule="auto"/>
        <w:ind w:firstLine="567"/>
        <w:jc w:val="both"/>
        <w:rPr>
          <w:lang w:val="da-DK"/>
        </w:rPr>
      </w:pPr>
      <w:r>
        <w:rPr>
          <w:lang w:val="da-DK"/>
        </w:rPr>
        <w:t>+ Trình bày được các phương pháp xác định phụ tải tính toán và phạm vi ứng dụng.</w:t>
      </w:r>
    </w:p>
    <w:p w14:paraId="39C40F0C" w14:textId="77777777" w:rsidR="006E4AB2" w:rsidRDefault="006E4AB2" w:rsidP="006E4AB2">
      <w:pPr>
        <w:spacing w:line="264" w:lineRule="auto"/>
        <w:ind w:firstLine="567"/>
        <w:jc w:val="both"/>
        <w:rPr>
          <w:lang w:val="da-DK"/>
        </w:rPr>
      </w:pPr>
      <w:r>
        <w:rPr>
          <w:lang w:val="da-DK"/>
        </w:rPr>
        <w:t>+ Chọn được phương án, lắp đặt đường dây cung cấp điện cho một phân xưởng phù hợp theo yêu cầu cung cấp điện theo Tiêu chuẩn Việt Nam.</w:t>
      </w:r>
    </w:p>
    <w:p w14:paraId="3182032C" w14:textId="77777777" w:rsidR="006E4AB2" w:rsidRDefault="006E4AB2" w:rsidP="006E4AB2">
      <w:pPr>
        <w:spacing w:line="264" w:lineRule="auto"/>
        <w:ind w:firstLine="567"/>
        <w:jc w:val="both"/>
        <w:rPr>
          <w:lang w:val="da-DK"/>
        </w:rPr>
      </w:pPr>
      <w:r>
        <w:rPr>
          <w:lang w:val="da-DK"/>
        </w:rPr>
        <w:t>- Về kỹ năng:</w:t>
      </w:r>
    </w:p>
    <w:p w14:paraId="63C07138" w14:textId="77777777" w:rsidR="006E4AB2" w:rsidRDefault="006E4AB2" w:rsidP="006E4AB2">
      <w:pPr>
        <w:spacing w:line="264" w:lineRule="auto"/>
        <w:ind w:firstLine="567"/>
        <w:jc w:val="both"/>
        <w:rPr>
          <w:lang w:val="da-DK"/>
        </w:rPr>
      </w:pPr>
      <w:r>
        <w:rPr>
          <w:lang w:val="da-DK"/>
        </w:rPr>
        <w:t>+ Tính toán được hệ thống nối đất, chống sét.</w:t>
      </w:r>
    </w:p>
    <w:p w14:paraId="68C4610F" w14:textId="77777777" w:rsidR="006E4AB2" w:rsidRDefault="006E4AB2" w:rsidP="006E4AB2">
      <w:pPr>
        <w:spacing w:line="264" w:lineRule="auto"/>
        <w:ind w:firstLine="567"/>
        <w:jc w:val="both"/>
        <w:rPr>
          <w:lang w:val="da-DK"/>
        </w:rPr>
      </w:pPr>
      <w:r>
        <w:rPr>
          <w:lang w:val="da-DK"/>
        </w:rPr>
        <w:t>+ Tính chọn được dây dẫn, máy biến áp.</w:t>
      </w:r>
    </w:p>
    <w:p w14:paraId="50CC75FB" w14:textId="77777777" w:rsidR="006E4AB2" w:rsidRDefault="006E4AB2" w:rsidP="006E4AB2">
      <w:pPr>
        <w:spacing w:line="264" w:lineRule="auto"/>
        <w:ind w:firstLine="567"/>
        <w:jc w:val="both"/>
        <w:rPr>
          <w:lang w:val="da-DK"/>
        </w:rPr>
      </w:pPr>
      <w:r>
        <w:rPr>
          <w:lang w:val="da-DK"/>
        </w:rPr>
        <w:t>+ Tính chọn chiếu sáng, bố trí hệ thống chiếu sáng phù hợp với điều kiện làm việc, mục đích sử dụng theo qui định kỹ thuật.</w:t>
      </w:r>
    </w:p>
    <w:p w14:paraId="4ED70FD9" w14:textId="77777777" w:rsidR="006E4AB2" w:rsidRDefault="006E4AB2" w:rsidP="006E4AB2">
      <w:pPr>
        <w:spacing w:line="264" w:lineRule="auto"/>
        <w:ind w:firstLine="567"/>
        <w:jc w:val="both"/>
        <w:rPr>
          <w:lang w:val="da-DK"/>
        </w:rPr>
      </w:pPr>
      <w:r>
        <w:rPr>
          <w:lang w:val="da-DK"/>
        </w:rPr>
        <w:t>+ Thiết kế được cung cấp điện cơ bản cho một phân xưởng, xí nghiệp.</w:t>
      </w:r>
    </w:p>
    <w:p w14:paraId="2B87E6BA" w14:textId="77777777" w:rsidR="006E4AB2" w:rsidRDefault="006E4AB2" w:rsidP="006E4AB2">
      <w:pPr>
        <w:spacing w:line="264" w:lineRule="auto"/>
        <w:ind w:firstLine="567"/>
        <w:jc w:val="both"/>
        <w:rPr>
          <w:lang w:val="da-DK"/>
        </w:rPr>
      </w:pPr>
      <w:r>
        <w:rPr>
          <w:lang w:val="da-DK"/>
        </w:rPr>
        <w:t>+ Tính toán được tổn thất trong mạng điện.</w:t>
      </w:r>
    </w:p>
    <w:p w14:paraId="17AB40D2" w14:textId="77777777" w:rsidR="006E4AB2" w:rsidRDefault="006E4AB2" w:rsidP="006E4AB2">
      <w:pPr>
        <w:spacing w:line="264" w:lineRule="auto"/>
        <w:ind w:firstLine="567"/>
        <w:jc w:val="both"/>
        <w:rPr>
          <w:lang w:val="da-DK"/>
        </w:rPr>
      </w:pPr>
      <w:r>
        <w:rPr>
          <w:lang w:val="da-DK"/>
        </w:rPr>
        <w:t>- Về năng lực tự chủ và trách nhiệm:</w:t>
      </w:r>
    </w:p>
    <w:p w14:paraId="1FE26433" w14:textId="77777777" w:rsidR="006E4AB2" w:rsidRDefault="006E4AB2" w:rsidP="006E4AB2">
      <w:pPr>
        <w:spacing w:line="264" w:lineRule="auto"/>
        <w:ind w:firstLine="567"/>
        <w:jc w:val="both"/>
        <w:rPr>
          <w:lang w:val="da-DK"/>
        </w:rPr>
      </w:pPr>
      <w:r>
        <w:rPr>
          <w:lang w:val="da-DK"/>
        </w:rPr>
        <w:t xml:space="preserve">  Phát huy tính tích cực, chủ động, sáng tạo, đảm bảo an toàn, tiết kiệm và vệ sinh công nghiệp.</w:t>
      </w:r>
    </w:p>
    <w:p w14:paraId="4B2ABCF0" w14:textId="77777777" w:rsidR="006E4AB2" w:rsidRDefault="006E4AB2" w:rsidP="006E4AB2">
      <w:pPr>
        <w:pStyle w:val="indentpara"/>
        <w:spacing w:after="0" w:line="264" w:lineRule="auto"/>
        <w:ind w:firstLine="0"/>
        <w:outlineLvl w:val="0"/>
        <w:rPr>
          <w:rFonts w:ascii="Times New Roman" w:hAnsi="Times New Roman"/>
          <w:b/>
          <w:bCs/>
          <w:color w:val="auto"/>
          <w:sz w:val="28"/>
          <w:szCs w:val="28"/>
          <w:lang w:val="da-DK"/>
        </w:rPr>
      </w:pPr>
      <w:r>
        <w:rPr>
          <w:rFonts w:ascii="Times New Roman" w:hAnsi="Times New Roman"/>
          <w:b/>
          <w:bCs/>
          <w:color w:val="auto"/>
          <w:sz w:val="28"/>
          <w:szCs w:val="28"/>
          <w:lang w:val="da-DK"/>
        </w:rPr>
        <w:t>III. Nội dung môn học:</w:t>
      </w:r>
    </w:p>
    <w:p w14:paraId="419F16CF" w14:textId="77777777" w:rsidR="006E4AB2" w:rsidRDefault="006E4AB2" w:rsidP="006E4AB2">
      <w:pPr>
        <w:numPr>
          <w:ilvl w:val="0"/>
          <w:numId w:val="100"/>
        </w:numPr>
        <w:spacing w:after="200" w:line="264" w:lineRule="auto"/>
        <w:jc w:val="both"/>
        <w:rPr>
          <w:b/>
          <w:bCs/>
          <w:lang w:val="da-DK"/>
        </w:rPr>
      </w:pPr>
      <w:r>
        <w:rPr>
          <w:b/>
          <w:bCs/>
          <w:lang w:val="da-DK"/>
        </w:rPr>
        <w:t>Nội dung tổng quát và phân phối thời gian :</w:t>
      </w:r>
    </w:p>
    <w:tbl>
      <w:tblPr>
        <w:tblW w:w="10195" w:type="dxa"/>
        <w:tblInd w:w="-589"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4A0" w:firstRow="1" w:lastRow="0" w:firstColumn="1" w:lastColumn="0" w:noHBand="0" w:noVBand="1"/>
      </w:tblPr>
      <w:tblGrid>
        <w:gridCol w:w="704"/>
        <w:gridCol w:w="5566"/>
        <w:gridCol w:w="850"/>
        <w:gridCol w:w="993"/>
        <w:gridCol w:w="1231"/>
        <w:gridCol w:w="851"/>
      </w:tblGrid>
      <w:tr w:rsidR="006E4AB2" w14:paraId="7F95473F" w14:textId="77777777" w:rsidTr="00BB51CD">
        <w:trPr>
          <w:cantSplit/>
        </w:trPr>
        <w:tc>
          <w:tcPr>
            <w:tcW w:w="704" w:type="dxa"/>
            <w:vMerge w:val="restart"/>
            <w:tcBorders>
              <w:top w:val="single" w:sz="4" w:space="0" w:color="000000"/>
              <w:left w:val="single" w:sz="4" w:space="0" w:color="000000"/>
              <w:bottom w:val="single" w:sz="4" w:space="0" w:color="000000"/>
              <w:right w:val="single" w:sz="4" w:space="0" w:color="000000"/>
            </w:tcBorders>
            <w:vAlign w:val="center"/>
          </w:tcPr>
          <w:p w14:paraId="0F3AD1F4" w14:textId="77777777" w:rsidR="006E4AB2" w:rsidRDefault="006E4AB2" w:rsidP="00BB51CD">
            <w:pPr>
              <w:spacing w:line="264" w:lineRule="auto"/>
              <w:jc w:val="center"/>
              <w:rPr>
                <w:b/>
                <w:bCs/>
                <w:lang w:val="fr-FR"/>
              </w:rPr>
            </w:pPr>
            <w:r>
              <w:rPr>
                <w:b/>
                <w:bCs/>
                <w:lang w:val="fr-FR"/>
              </w:rPr>
              <w:t>Số</w:t>
            </w:r>
          </w:p>
          <w:p w14:paraId="5E952D71" w14:textId="77777777" w:rsidR="006E4AB2" w:rsidRDefault="006E4AB2" w:rsidP="00BB51CD">
            <w:pPr>
              <w:spacing w:line="264" w:lineRule="auto"/>
              <w:jc w:val="center"/>
              <w:rPr>
                <w:b/>
                <w:bCs/>
                <w:lang w:val="fr-FR"/>
              </w:rPr>
            </w:pPr>
            <w:r>
              <w:rPr>
                <w:b/>
                <w:bCs/>
                <w:lang w:val="fr-FR"/>
              </w:rPr>
              <w:t>TT</w:t>
            </w:r>
          </w:p>
        </w:tc>
        <w:tc>
          <w:tcPr>
            <w:tcW w:w="5566" w:type="dxa"/>
            <w:vMerge w:val="restart"/>
            <w:tcBorders>
              <w:top w:val="single" w:sz="4" w:space="0" w:color="000000"/>
              <w:left w:val="single" w:sz="4" w:space="0" w:color="000000"/>
              <w:bottom w:val="single" w:sz="4" w:space="0" w:color="000000"/>
              <w:right w:val="single" w:sz="4" w:space="0" w:color="000000"/>
            </w:tcBorders>
            <w:vAlign w:val="center"/>
          </w:tcPr>
          <w:p w14:paraId="1BFD43E9" w14:textId="77777777" w:rsidR="006E4AB2" w:rsidRDefault="006E4AB2" w:rsidP="00BB51CD">
            <w:pPr>
              <w:spacing w:line="264" w:lineRule="auto"/>
              <w:jc w:val="center"/>
              <w:rPr>
                <w:lang w:val="fr-FR"/>
              </w:rPr>
            </w:pPr>
            <w:r>
              <w:rPr>
                <w:b/>
                <w:bCs/>
              </w:rPr>
              <w:t>Tên chương, mục</w:t>
            </w:r>
          </w:p>
        </w:tc>
        <w:tc>
          <w:tcPr>
            <w:tcW w:w="3925" w:type="dxa"/>
            <w:gridSpan w:val="4"/>
            <w:tcBorders>
              <w:top w:val="single" w:sz="4" w:space="0" w:color="000000"/>
              <w:left w:val="single" w:sz="4" w:space="0" w:color="000000"/>
              <w:bottom w:val="single" w:sz="4" w:space="0" w:color="000000"/>
              <w:right w:val="single" w:sz="4" w:space="0" w:color="000000"/>
            </w:tcBorders>
            <w:vAlign w:val="center"/>
          </w:tcPr>
          <w:p w14:paraId="5E22FEC9" w14:textId="77777777" w:rsidR="006E4AB2" w:rsidRDefault="006E4AB2" w:rsidP="00BB51CD">
            <w:pPr>
              <w:spacing w:line="264" w:lineRule="auto"/>
              <w:jc w:val="center"/>
              <w:rPr>
                <w:b/>
                <w:bCs/>
                <w:lang w:val="pt-BR" w:eastAsia="ko-KR"/>
              </w:rPr>
            </w:pPr>
            <w:r>
              <w:rPr>
                <w:b/>
                <w:bCs/>
                <w:lang w:val="pt-BR" w:eastAsia="ko-KR"/>
              </w:rPr>
              <w:t>Thời gian (giờ)</w:t>
            </w:r>
          </w:p>
        </w:tc>
      </w:tr>
      <w:tr w:rsidR="006E4AB2" w14:paraId="5F82E78C" w14:textId="77777777" w:rsidTr="00BB51CD">
        <w:trPr>
          <w:cantSplit/>
        </w:trPr>
        <w:tc>
          <w:tcPr>
            <w:tcW w:w="704" w:type="dxa"/>
            <w:vMerge/>
            <w:tcBorders>
              <w:top w:val="single" w:sz="4" w:space="0" w:color="000000"/>
              <w:left w:val="single" w:sz="4" w:space="0" w:color="000000"/>
              <w:bottom w:val="single" w:sz="4" w:space="0" w:color="000000"/>
              <w:right w:val="single" w:sz="4" w:space="0" w:color="000000"/>
            </w:tcBorders>
          </w:tcPr>
          <w:p w14:paraId="1CDB411D" w14:textId="77777777" w:rsidR="006E4AB2" w:rsidRDefault="006E4AB2" w:rsidP="00BB51CD">
            <w:pPr>
              <w:spacing w:line="264" w:lineRule="auto"/>
              <w:jc w:val="both"/>
              <w:rPr>
                <w:lang w:val="fr-FR"/>
              </w:rPr>
            </w:pPr>
          </w:p>
        </w:tc>
        <w:tc>
          <w:tcPr>
            <w:tcW w:w="5566" w:type="dxa"/>
            <w:vMerge/>
            <w:tcBorders>
              <w:top w:val="single" w:sz="4" w:space="0" w:color="000000"/>
              <w:left w:val="single" w:sz="4" w:space="0" w:color="000000"/>
              <w:bottom w:val="single" w:sz="4" w:space="0" w:color="000000"/>
              <w:right w:val="single" w:sz="4" w:space="0" w:color="000000"/>
            </w:tcBorders>
          </w:tcPr>
          <w:p w14:paraId="225DA784" w14:textId="77777777" w:rsidR="006E4AB2" w:rsidRDefault="006E4AB2" w:rsidP="00BB51CD">
            <w:pPr>
              <w:spacing w:line="264" w:lineRule="auto"/>
              <w:jc w:val="both"/>
              <w:rPr>
                <w:lang w:val="fr-FR"/>
              </w:rPr>
            </w:pPr>
          </w:p>
        </w:tc>
        <w:tc>
          <w:tcPr>
            <w:tcW w:w="850" w:type="dxa"/>
            <w:tcBorders>
              <w:top w:val="single" w:sz="4" w:space="0" w:color="000000"/>
              <w:left w:val="single" w:sz="4" w:space="0" w:color="000000"/>
              <w:bottom w:val="single" w:sz="4" w:space="0" w:color="000000"/>
              <w:right w:val="single" w:sz="4" w:space="0" w:color="000000"/>
            </w:tcBorders>
          </w:tcPr>
          <w:p w14:paraId="7DF02C58" w14:textId="77777777" w:rsidR="006E4AB2" w:rsidRDefault="006E4AB2" w:rsidP="00BB51CD">
            <w:pPr>
              <w:pStyle w:val="indentpara"/>
              <w:spacing w:after="0" w:line="264" w:lineRule="auto"/>
              <w:ind w:firstLine="0"/>
              <w:jc w:val="center"/>
              <w:rPr>
                <w:rFonts w:ascii="Times New Roman" w:hAnsi="Times New Roman"/>
                <w:b/>
                <w:bCs/>
                <w:color w:val="auto"/>
                <w:sz w:val="28"/>
                <w:szCs w:val="28"/>
                <w:lang w:val="pt-BR"/>
              </w:rPr>
            </w:pPr>
            <w:r>
              <w:rPr>
                <w:rFonts w:ascii="Times New Roman" w:hAnsi="Times New Roman"/>
                <w:b/>
                <w:bCs/>
                <w:color w:val="auto"/>
                <w:sz w:val="28"/>
                <w:szCs w:val="28"/>
                <w:lang w:val="pt-BR"/>
              </w:rPr>
              <w:t>Tổng số</w:t>
            </w:r>
          </w:p>
        </w:tc>
        <w:tc>
          <w:tcPr>
            <w:tcW w:w="99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01E2316C" w14:textId="77777777" w:rsidR="006E4AB2" w:rsidRDefault="006E4AB2" w:rsidP="00BB51CD">
            <w:pPr>
              <w:pStyle w:val="indentpara"/>
              <w:spacing w:after="0" w:line="264" w:lineRule="auto"/>
              <w:ind w:firstLine="0"/>
              <w:jc w:val="center"/>
              <w:rPr>
                <w:rFonts w:ascii="Times New Roman" w:hAnsi="Times New Roman"/>
                <w:b/>
                <w:bCs/>
                <w:color w:val="auto"/>
                <w:sz w:val="28"/>
                <w:szCs w:val="28"/>
                <w:lang w:val="pt-BR"/>
              </w:rPr>
            </w:pPr>
            <w:r>
              <w:rPr>
                <w:rFonts w:ascii="Times New Roman" w:hAnsi="Times New Roman"/>
                <w:b/>
                <w:bCs/>
                <w:color w:val="auto"/>
                <w:sz w:val="28"/>
                <w:szCs w:val="28"/>
                <w:lang w:val="pt-BR"/>
              </w:rPr>
              <w:t>Lý thuyết</w:t>
            </w:r>
          </w:p>
        </w:tc>
        <w:tc>
          <w:tcPr>
            <w:tcW w:w="1231"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5D8E9CAD" w14:textId="77777777" w:rsidR="006E4AB2" w:rsidRDefault="006E4AB2" w:rsidP="00BB51CD">
            <w:pPr>
              <w:spacing w:line="264" w:lineRule="auto"/>
              <w:ind w:left="-43" w:right="-44"/>
              <w:jc w:val="center"/>
              <w:rPr>
                <w:b/>
                <w:bCs/>
                <w:lang w:val="pt-BR" w:eastAsia="ko-KR"/>
              </w:rPr>
            </w:pPr>
            <w:r>
              <w:rPr>
                <w:b/>
                <w:lang w:val="pt-BR"/>
              </w:rPr>
              <w:t>Thực hành, thí nghiệm, thảo luận, bài tập</w:t>
            </w:r>
          </w:p>
        </w:tc>
        <w:tc>
          <w:tcPr>
            <w:tcW w:w="851"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431D8BA4" w14:textId="77777777" w:rsidR="006E4AB2" w:rsidRDefault="006E4AB2" w:rsidP="00BB51CD">
            <w:pPr>
              <w:spacing w:line="264" w:lineRule="auto"/>
              <w:ind w:left="-43" w:right="-44"/>
              <w:jc w:val="center"/>
              <w:rPr>
                <w:b/>
                <w:bCs/>
                <w:lang w:eastAsia="ko-KR"/>
              </w:rPr>
            </w:pPr>
            <w:r>
              <w:rPr>
                <w:b/>
              </w:rPr>
              <w:t>Kiểm tra</w:t>
            </w:r>
          </w:p>
        </w:tc>
      </w:tr>
      <w:tr w:rsidR="006E4AB2" w14:paraId="718C08B0" w14:textId="77777777" w:rsidTr="00BB51CD">
        <w:trPr>
          <w:trHeight w:val="750"/>
        </w:trPr>
        <w:tc>
          <w:tcPr>
            <w:tcW w:w="704" w:type="dxa"/>
            <w:tcBorders>
              <w:top w:val="single" w:sz="4" w:space="0" w:color="000000"/>
              <w:bottom w:val="single" w:sz="4" w:space="0" w:color="000000"/>
              <w:tl2br w:val="nil"/>
              <w:tr2bl w:val="nil"/>
            </w:tcBorders>
          </w:tcPr>
          <w:p w14:paraId="3BF9BEF3" w14:textId="77777777" w:rsidR="006E4AB2" w:rsidRDefault="006E4AB2" w:rsidP="00BB51CD">
            <w:pPr>
              <w:spacing w:line="264" w:lineRule="auto"/>
              <w:jc w:val="center"/>
              <w:rPr>
                <w:lang w:val="fr-FR"/>
              </w:rPr>
            </w:pPr>
            <w:r>
              <w:rPr>
                <w:lang w:val="fr-FR"/>
              </w:rPr>
              <w:lastRenderedPageBreak/>
              <w:t>1</w:t>
            </w:r>
          </w:p>
          <w:p w14:paraId="771F48FD" w14:textId="77777777" w:rsidR="006E4AB2" w:rsidRDefault="006E4AB2" w:rsidP="00BB51CD">
            <w:pPr>
              <w:spacing w:line="264" w:lineRule="auto"/>
              <w:jc w:val="center"/>
              <w:rPr>
                <w:lang w:val="fr-FR"/>
              </w:rPr>
            </w:pPr>
          </w:p>
        </w:tc>
        <w:tc>
          <w:tcPr>
            <w:tcW w:w="5566" w:type="dxa"/>
            <w:tcBorders>
              <w:top w:val="single" w:sz="4" w:space="0" w:color="000000"/>
              <w:bottom w:val="single" w:sz="4" w:space="0" w:color="000000"/>
              <w:tl2br w:val="nil"/>
              <w:tr2bl w:val="nil"/>
            </w:tcBorders>
          </w:tcPr>
          <w:p w14:paraId="06401484" w14:textId="77777777" w:rsidR="006E4AB2" w:rsidRDefault="006E4AB2" w:rsidP="00BB51CD">
            <w:pPr>
              <w:spacing w:line="264" w:lineRule="auto"/>
              <w:rPr>
                <w:bCs/>
                <w:lang w:val="fr-FR"/>
              </w:rPr>
            </w:pPr>
            <w:r>
              <w:rPr>
                <w:b/>
                <w:bCs/>
                <w:lang w:val="fr-FR"/>
              </w:rPr>
              <w:t xml:space="preserve">Bài mở đầu: </w:t>
            </w:r>
            <w:r>
              <w:rPr>
                <w:bCs/>
                <w:lang w:val="fr-FR"/>
              </w:rPr>
              <w:t>Khái quát về hệ thống cung cấp điện.</w:t>
            </w:r>
          </w:p>
          <w:p w14:paraId="635FB024" w14:textId="77777777" w:rsidR="006E4AB2" w:rsidRDefault="006E4AB2" w:rsidP="00BB51CD">
            <w:pPr>
              <w:spacing w:line="264" w:lineRule="auto"/>
              <w:ind w:left="72"/>
              <w:jc w:val="both"/>
              <w:rPr>
                <w:lang w:val="fr-FR"/>
              </w:rPr>
            </w:pPr>
            <w:r>
              <w:rPr>
                <w:lang w:val="fr-FR"/>
              </w:rPr>
              <w:t>1. Nguồn năng lượng tự nhiên và đặc điểm của năng lượng điện.</w:t>
            </w:r>
          </w:p>
          <w:p w14:paraId="68F54B03" w14:textId="77777777" w:rsidR="006E4AB2" w:rsidRDefault="006E4AB2" w:rsidP="00BB51CD">
            <w:pPr>
              <w:spacing w:line="264" w:lineRule="auto"/>
              <w:ind w:left="72"/>
              <w:jc w:val="both"/>
              <w:rPr>
                <w:lang w:val="fr-FR"/>
              </w:rPr>
            </w:pPr>
            <w:r>
              <w:rPr>
                <w:lang w:val="fr-FR"/>
              </w:rPr>
              <w:t>2.  Nhà máy điện</w:t>
            </w:r>
          </w:p>
          <w:p w14:paraId="254BAE8C" w14:textId="77777777" w:rsidR="006E4AB2" w:rsidRDefault="006E4AB2" w:rsidP="00BB51CD">
            <w:pPr>
              <w:spacing w:line="264" w:lineRule="auto"/>
              <w:ind w:left="72"/>
              <w:jc w:val="both"/>
              <w:rPr>
                <w:lang w:val="fr-FR"/>
              </w:rPr>
            </w:pPr>
            <w:r>
              <w:rPr>
                <w:lang w:val="fr-FR"/>
              </w:rPr>
              <w:t>3. Mạng lưới điện</w:t>
            </w:r>
          </w:p>
          <w:p w14:paraId="6373FF62" w14:textId="77777777" w:rsidR="006E4AB2" w:rsidRDefault="006E4AB2" w:rsidP="00BB51CD">
            <w:pPr>
              <w:spacing w:line="264" w:lineRule="auto"/>
              <w:ind w:left="72"/>
              <w:jc w:val="both"/>
              <w:rPr>
                <w:lang w:val="fr-FR"/>
              </w:rPr>
            </w:pPr>
            <w:r>
              <w:rPr>
                <w:lang w:val="fr-FR"/>
              </w:rPr>
              <w:t>4.  Hộ tiêu thụ - Phân loại</w:t>
            </w:r>
          </w:p>
          <w:p w14:paraId="74193A39" w14:textId="77777777" w:rsidR="006E4AB2" w:rsidRDefault="006E4AB2" w:rsidP="00BB51CD">
            <w:pPr>
              <w:spacing w:line="264" w:lineRule="auto"/>
              <w:ind w:left="72"/>
              <w:jc w:val="both"/>
              <w:rPr>
                <w:lang w:val="fr-FR"/>
              </w:rPr>
            </w:pPr>
            <w:r>
              <w:rPr>
                <w:lang w:val="fr-FR"/>
              </w:rPr>
              <w:t>5. Những yêu cầu và nội dung chủ yếu khi thiết kế hệ thống cung cấp điện.</w:t>
            </w:r>
          </w:p>
        </w:tc>
        <w:tc>
          <w:tcPr>
            <w:tcW w:w="850" w:type="dxa"/>
            <w:tcBorders>
              <w:top w:val="single" w:sz="4" w:space="0" w:color="000000"/>
              <w:bottom w:val="single" w:sz="4" w:space="0" w:color="000000"/>
              <w:tl2br w:val="nil"/>
              <w:tr2bl w:val="nil"/>
            </w:tcBorders>
          </w:tcPr>
          <w:p w14:paraId="06DBA4EE" w14:textId="77777777" w:rsidR="006E4AB2" w:rsidRDefault="006E4AB2" w:rsidP="00BB51CD">
            <w:pPr>
              <w:spacing w:line="264" w:lineRule="auto"/>
              <w:jc w:val="center"/>
              <w:rPr>
                <w:b/>
                <w:bCs/>
              </w:rPr>
            </w:pPr>
            <w:r>
              <w:rPr>
                <w:b/>
                <w:bCs/>
              </w:rPr>
              <w:t>5</w:t>
            </w:r>
          </w:p>
          <w:p w14:paraId="3352FAA1" w14:textId="77777777" w:rsidR="006E4AB2" w:rsidRDefault="006E4AB2" w:rsidP="00BB51CD">
            <w:pPr>
              <w:spacing w:line="264" w:lineRule="auto"/>
              <w:jc w:val="center"/>
            </w:pPr>
          </w:p>
          <w:p w14:paraId="1165C6DC" w14:textId="77777777" w:rsidR="006E4AB2" w:rsidRDefault="006E4AB2" w:rsidP="00BB51CD">
            <w:pPr>
              <w:spacing w:line="264" w:lineRule="auto"/>
              <w:jc w:val="center"/>
            </w:pPr>
          </w:p>
        </w:tc>
        <w:tc>
          <w:tcPr>
            <w:tcW w:w="993" w:type="dxa"/>
            <w:tcBorders>
              <w:top w:val="single" w:sz="4" w:space="0" w:color="000000"/>
              <w:bottom w:val="single" w:sz="4" w:space="0" w:color="000000"/>
              <w:tl2br w:val="nil"/>
              <w:tr2bl w:val="nil"/>
            </w:tcBorders>
          </w:tcPr>
          <w:p w14:paraId="088AADA2" w14:textId="77777777" w:rsidR="006E4AB2" w:rsidRDefault="006E4AB2" w:rsidP="00BB51CD">
            <w:pPr>
              <w:spacing w:line="264" w:lineRule="auto"/>
              <w:jc w:val="center"/>
              <w:rPr>
                <w:b/>
                <w:bCs/>
              </w:rPr>
            </w:pPr>
            <w:r>
              <w:rPr>
                <w:b/>
                <w:bCs/>
              </w:rPr>
              <w:t>5</w:t>
            </w:r>
          </w:p>
          <w:p w14:paraId="4B33CCCF" w14:textId="77777777" w:rsidR="006E4AB2" w:rsidRDefault="006E4AB2" w:rsidP="00BB51CD">
            <w:pPr>
              <w:spacing w:line="264" w:lineRule="auto"/>
              <w:jc w:val="center"/>
            </w:pPr>
          </w:p>
          <w:p w14:paraId="1D44FA71" w14:textId="77777777" w:rsidR="006E4AB2" w:rsidRDefault="006E4AB2" w:rsidP="00BB51CD">
            <w:pPr>
              <w:spacing w:line="264" w:lineRule="auto"/>
              <w:jc w:val="center"/>
            </w:pPr>
            <w:r>
              <w:t>0,5</w:t>
            </w:r>
          </w:p>
          <w:p w14:paraId="7A488156" w14:textId="77777777" w:rsidR="006E4AB2" w:rsidRDefault="006E4AB2" w:rsidP="00BB51CD">
            <w:pPr>
              <w:spacing w:line="264" w:lineRule="auto"/>
              <w:jc w:val="center"/>
            </w:pPr>
          </w:p>
          <w:p w14:paraId="4A96BA9A" w14:textId="77777777" w:rsidR="006E4AB2" w:rsidRDefault="006E4AB2" w:rsidP="00BB51CD">
            <w:pPr>
              <w:spacing w:line="264" w:lineRule="auto"/>
              <w:jc w:val="center"/>
            </w:pPr>
            <w:r>
              <w:t>1,5</w:t>
            </w:r>
          </w:p>
          <w:p w14:paraId="13817140" w14:textId="77777777" w:rsidR="006E4AB2" w:rsidRDefault="006E4AB2" w:rsidP="00BB51CD">
            <w:pPr>
              <w:spacing w:line="264" w:lineRule="auto"/>
              <w:jc w:val="center"/>
            </w:pPr>
            <w:r>
              <w:t>1</w:t>
            </w:r>
          </w:p>
          <w:p w14:paraId="67E26CC7" w14:textId="77777777" w:rsidR="006E4AB2" w:rsidRDefault="006E4AB2" w:rsidP="00BB51CD">
            <w:pPr>
              <w:spacing w:line="264" w:lineRule="auto"/>
              <w:jc w:val="center"/>
            </w:pPr>
            <w:r>
              <w:t>1</w:t>
            </w:r>
          </w:p>
          <w:p w14:paraId="747407E6" w14:textId="77777777" w:rsidR="006E4AB2" w:rsidRDefault="006E4AB2" w:rsidP="00BB51CD">
            <w:pPr>
              <w:spacing w:line="264" w:lineRule="auto"/>
              <w:jc w:val="center"/>
            </w:pPr>
          </w:p>
          <w:p w14:paraId="225FFB31" w14:textId="77777777" w:rsidR="006E4AB2" w:rsidRDefault="006E4AB2" w:rsidP="00BB51CD">
            <w:pPr>
              <w:spacing w:line="264" w:lineRule="auto"/>
              <w:jc w:val="center"/>
            </w:pPr>
            <w:r>
              <w:t>1</w:t>
            </w:r>
          </w:p>
        </w:tc>
        <w:tc>
          <w:tcPr>
            <w:tcW w:w="1231" w:type="dxa"/>
            <w:tcBorders>
              <w:top w:val="single" w:sz="4" w:space="0" w:color="000000"/>
              <w:bottom w:val="single" w:sz="4" w:space="0" w:color="000000"/>
              <w:tl2br w:val="nil"/>
              <w:tr2bl w:val="nil"/>
            </w:tcBorders>
          </w:tcPr>
          <w:p w14:paraId="57344B5C" w14:textId="77777777" w:rsidR="006E4AB2" w:rsidRDefault="006E4AB2" w:rsidP="00BB51CD">
            <w:pPr>
              <w:spacing w:line="264" w:lineRule="auto"/>
              <w:jc w:val="center"/>
              <w:rPr>
                <w:lang w:val="de-DE"/>
              </w:rPr>
            </w:pPr>
          </w:p>
        </w:tc>
        <w:tc>
          <w:tcPr>
            <w:tcW w:w="851" w:type="dxa"/>
            <w:tcBorders>
              <w:top w:val="single" w:sz="4" w:space="0" w:color="000000"/>
              <w:bottom w:val="single" w:sz="4" w:space="0" w:color="000000"/>
              <w:tl2br w:val="nil"/>
              <w:tr2bl w:val="nil"/>
            </w:tcBorders>
          </w:tcPr>
          <w:p w14:paraId="0C3BE9FB" w14:textId="77777777" w:rsidR="006E4AB2" w:rsidRDefault="006E4AB2" w:rsidP="00BB51CD">
            <w:pPr>
              <w:spacing w:line="264" w:lineRule="auto"/>
              <w:jc w:val="center"/>
              <w:rPr>
                <w:lang w:val="vi-VN"/>
              </w:rPr>
            </w:pPr>
          </w:p>
        </w:tc>
      </w:tr>
      <w:tr w:rsidR="006E4AB2" w14:paraId="3A480DD0" w14:textId="77777777" w:rsidTr="00BB51CD">
        <w:tc>
          <w:tcPr>
            <w:tcW w:w="704" w:type="dxa"/>
            <w:vMerge w:val="restart"/>
            <w:tcBorders>
              <w:top w:val="single" w:sz="4" w:space="0" w:color="000000"/>
              <w:tl2br w:val="nil"/>
              <w:tr2bl w:val="nil"/>
            </w:tcBorders>
          </w:tcPr>
          <w:p w14:paraId="24364538" w14:textId="77777777" w:rsidR="006E4AB2" w:rsidRDefault="006E4AB2" w:rsidP="00BB51CD">
            <w:pPr>
              <w:spacing w:line="264" w:lineRule="auto"/>
              <w:jc w:val="center"/>
              <w:rPr>
                <w:b/>
                <w:bCs/>
              </w:rPr>
            </w:pPr>
            <w:r>
              <w:rPr>
                <w:b/>
                <w:bCs/>
              </w:rPr>
              <w:t>2</w:t>
            </w:r>
          </w:p>
        </w:tc>
        <w:tc>
          <w:tcPr>
            <w:tcW w:w="5566" w:type="dxa"/>
            <w:tcBorders>
              <w:top w:val="single" w:sz="4" w:space="0" w:color="000000"/>
              <w:tl2br w:val="nil"/>
              <w:tr2bl w:val="nil"/>
            </w:tcBorders>
          </w:tcPr>
          <w:p w14:paraId="510A43CB" w14:textId="77777777" w:rsidR="006E4AB2" w:rsidRDefault="006E4AB2" w:rsidP="00BB51CD">
            <w:pPr>
              <w:spacing w:line="264" w:lineRule="auto"/>
              <w:jc w:val="both"/>
              <w:rPr>
                <w:bCs/>
              </w:rPr>
            </w:pPr>
            <w:r>
              <w:rPr>
                <w:b/>
              </w:rPr>
              <w:t>Chương 1</w:t>
            </w:r>
            <w:r>
              <w:t xml:space="preserve">. </w:t>
            </w:r>
            <w:r>
              <w:rPr>
                <w:bCs/>
              </w:rPr>
              <w:t>Tính toán phụ tải</w:t>
            </w:r>
          </w:p>
        </w:tc>
        <w:tc>
          <w:tcPr>
            <w:tcW w:w="850" w:type="dxa"/>
            <w:tcBorders>
              <w:top w:val="single" w:sz="4" w:space="0" w:color="000000"/>
              <w:tl2br w:val="nil"/>
              <w:tr2bl w:val="nil"/>
            </w:tcBorders>
          </w:tcPr>
          <w:p w14:paraId="11D7A368" w14:textId="77777777" w:rsidR="006E4AB2" w:rsidRDefault="006E4AB2" w:rsidP="00BB51CD">
            <w:pPr>
              <w:spacing w:line="264" w:lineRule="auto"/>
              <w:jc w:val="center"/>
              <w:rPr>
                <w:b/>
                <w:bCs/>
              </w:rPr>
            </w:pPr>
            <w:r>
              <w:rPr>
                <w:b/>
                <w:bCs/>
              </w:rPr>
              <w:t>20</w:t>
            </w:r>
          </w:p>
        </w:tc>
        <w:tc>
          <w:tcPr>
            <w:tcW w:w="993" w:type="dxa"/>
            <w:tcBorders>
              <w:top w:val="single" w:sz="4" w:space="0" w:color="000000"/>
              <w:tl2br w:val="nil"/>
              <w:tr2bl w:val="nil"/>
            </w:tcBorders>
          </w:tcPr>
          <w:p w14:paraId="18A48C66" w14:textId="77777777" w:rsidR="006E4AB2" w:rsidRDefault="006E4AB2" w:rsidP="00BB51CD">
            <w:pPr>
              <w:spacing w:line="264" w:lineRule="auto"/>
              <w:jc w:val="center"/>
              <w:rPr>
                <w:b/>
                <w:bCs/>
                <w:lang w:val="vi-VN"/>
              </w:rPr>
            </w:pPr>
            <w:r>
              <w:rPr>
                <w:b/>
                <w:bCs/>
                <w:lang w:val="vi-VN"/>
              </w:rPr>
              <w:t>19</w:t>
            </w:r>
          </w:p>
        </w:tc>
        <w:tc>
          <w:tcPr>
            <w:tcW w:w="1231" w:type="dxa"/>
            <w:tcBorders>
              <w:top w:val="single" w:sz="4" w:space="0" w:color="000000"/>
              <w:tl2br w:val="nil"/>
              <w:tr2bl w:val="nil"/>
            </w:tcBorders>
          </w:tcPr>
          <w:p w14:paraId="7BAAE0B2" w14:textId="77777777" w:rsidR="006E4AB2" w:rsidRDefault="006E4AB2" w:rsidP="00BB51CD">
            <w:pPr>
              <w:spacing w:line="264" w:lineRule="auto"/>
              <w:jc w:val="center"/>
              <w:rPr>
                <w:b/>
                <w:bCs/>
                <w:lang w:val="vi-VN"/>
              </w:rPr>
            </w:pPr>
          </w:p>
        </w:tc>
        <w:tc>
          <w:tcPr>
            <w:tcW w:w="851" w:type="dxa"/>
            <w:tcBorders>
              <w:top w:val="single" w:sz="4" w:space="0" w:color="000000"/>
              <w:tl2br w:val="nil"/>
              <w:tr2bl w:val="nil"/>
            </w:tcBorders>
          </w:tcPr>
          <w:p w14:paraId="657AFCFB" w14:textId="77777777" w:rsidR="006E4AB2" w:rsidRDefault="006E4AB2" w:rsidP="00BB51CD">
            <w:pPr>
              <w:spacing w:line="264" w:lineRule="auto"/>
              <w:jc w:val="center"/>
              <w:rPr>
                <w:b/>
                <w:lang w:val="vi-VN"/>
              </w:rPr>
            </w:pPr>
            <w:r>
              <w:rPr>
                <w:b/>
                <w:lang w:val="vi-VN"/>
              </w:rPr>
              <w:t>1</w:t>
            </w:r>
          </w:p>
        </w:tc>
      </w:tr>
      <w:tr w:rsidR="006E4AB2" w14:paraId="13396359" w14:textId="77777777" w:rsidTr="00BB51CD">
        <w:tc>
          <w:tcPr>
            <w:tcW w:w="704" w:type="dxa"/>
            <w:vMerge/>
            <w:tcBorders>
              <w:tl2br w:val="nil"/>
              <w:tr2bl w:val="nil"/>
            </w:tcBorders>
          </w:tcPr>
          <w:p w14:paraId="7946BC3A" w14:textId="77777777" w:rsidR="006E4AB2" w:rsidRDefault="006E4AB2" w:rsidP="00BB51CD">
            <w:pPr>
              <w:spacing w:line="264" w:lineRule="auto"/>
              <w:jc w:val="center"/>
            </w:pPr>
          </w:p>
        </w:tc>
        <w:tc>
          <w:tcPr>
            <w:tcW w:w="5566" w:type="dxa"/>
            <w:tcBorders>
              <w:tl2br w:val="nil"/>
              <w:tr2bl w:val="nil"/>
            </w:tcBorders>
          </w:tcPr>
          <w:p w14:paraId="29AFEAD8" w14:textId="77777777" w:rsidR="006E4AB2" w:rsidRDefault="006E4AB2" w:rsidP="00BB51CD">
            <w:pPr>
              <w:spacing w:line="264" w:lineRule="auto"/>
              <w:jc w:val="both"/>
              <w:rPr>
                <w:lang w:val="fr-FR"/>
              </w:rPr>
            </w:pPr>
            <w:r>
              <w:t>1. Đặt vấn đề</w:t>
            </w:r>
          </w:p>
        </w:tc>
        <w:tc>
          <w:tcPr>
            <w:tcW w:w="850" w:type="dxa"/>
            <w:tcBorders>
              <w:tl2br w:val="nil"/>
              <w:tr2bl w:val="nil"/>
            </w:tcBorders>
          </w:tcPr>
          <w:p w14:paraId="5CD117FD" w14:textId="77777777" w:rsidR="006E4AB2" w:rsidRDefault="006E4AB2" w:rsidP="00BB51CD">
            <w:pPr>
              <w:spacing w:line="264" w:lineRule="auto"/>
              <w:jc w:val="center"/>
            </w:pPr>
          </w:p>
        </w:tc>
        <w:tc>
          <w:tcPr>
            <w:tcW w:w="993" w:type="dxa"/>
            <w:tcBorders>
              <w:tl2br w:val="nil"/>
              <w:tr2bl w:val="nil"/>
            </w:tcBorders>
          </w:tcPr>
          <w:p w14:paraId="5C92359A" w14:textId="77777777" w:rsidR="006E4AB2" w:rsidRDefault="006E4AB2" w:rsidP="00BB51CD">
            <w:pPr>
              <w:spacing w:line="264" w:lineRule="auto"/>
              <w:jc w:val="center"/>
            </w:pPr>
            <w:r>
              <w:t>0,5</w:t>
            </w:r>
          </w:p>
        </w:tc>
        <w:tc>
          <w:tcPr>
            <w:tcW w:w="1231" w:type="dxa"/>
            <w:tcBorders>
              <w:tl2br w:val="nil"/>
              <w:tr2bl w:val="nil"/>
            </w:tcBorders>
          </w:tcPr>
          <w:p w14:paraId="701F35FA" w14:textId="77777777" w:rsidR="006E4AB2" w:rsidRDefault="006E4AB2" w:rsidP="00BB51CD">
            <w:pPr>
              <w:spacing w:line="264" w:lineRule="auto"/>
              <w:jc w:val="center"/>
            </w:pPr>
          </w:p>
        </w:tc>
        <w:tc>
          <w:tcPr>
            <w:tcW w:w="851" w:type="dxa"/>
            <w:tcBorders>
              <w:tl2br w:val="nil"/>
              <w:tr2bl w:val="nil"/>
            </w:tcBorders>
          </w:tcPr>
          <w:p w14:paraId="78669A46" w14:textId="77777777" w:rsidR="006E4AB2" w:rsidRDefault="006E4AB2" w:rsidP="00BB51CD">
            <w:pPr>
              <w:spacing w:line="264" w:lineRule="auto"/>
              <w:jc w:val="center"/>
            </w:pPr>
          </w:p>
        </w:tc>
      </w:tr>
      <w:tr w:rsidR="006E4AB2" w14:paraId="50DC88A5" w14:textId="77777777" w:rsidTr="00BB51CD">
        <w:tc>
          <w:tcPr>
            <w:tcW w:w="704" w:type="dxa"/>
            <w:vMerge/>
            <w:tcBorders>
              <w:tl2br w:val="nil"/>
              <w:tr2bl w:val="nil"/>
            </w:tcBorders>
          </w:tcPr>
          <w:p w14:paraId="1BA500CF" w14:textId="77777777" w:rsidR="006E4AB2" w:rsidRDefault="006E4AB2" w:rsidP="00BB51CD">
            <w:pPr>
              <w:spacing w:line="264" w:lineRule="auto"/>
              <w:jc w:val="center"/>
            </w:pPr>
          </w:p>
        </w:tc>
        <w:tc>
          <w:tcPr>
            <w:tcW w:w="5566" w:type="dxa"/>
            <w:tcBorders>
              <w:tl2br w:val="nil"/>
              <w:tr2bl w:val="nil"/>
            </w:tcBorders>
          </w:tcPr>
          <w:p w14:paraId="241CD6E0" w14:textId="77777777" w:rsidR="006E4AB2" w:rsidRDefault="006E4AB2" w:rsidP="00BB51CD">
            <w:pPr>
              <w:spacing w:line="264" w:lineRule="auto"/>
              <w:jc w:val="both"/>
            </w:pPr>
            <w:r>
              <w:t>2. Đồ thị phụ tải điện</w:t>
            </w:r>
          </w:p>
        </w:tc>
        <w:tc>
          <w:tcPr>
            <w:tcW w:w="850" w:type="dxa"/>
            <w:tcBorders>
              <w:tl2br w:val="nil"/>
              <w:tr2bl w:val="nil"/>
            </w:tcBorders>
          </w:tcPr>
          <w:p w14:paraId="016C0268" w14:textId="77777777" w:rsidR="006E4AB2" w:rsidRDefault="006E4AB2" w:rsidP="00BB51CD">
            <w:pPr>
              <w:spacing w:line="264" w:lineRule="auto"/>
              <w:jc w:val="center"/>
            </w:pPr>
          </w:p>
        </w:tc>
        <w:tc>
          <w:tcPr>
            <w:tcW w:w="993" w:type="dxa"/>
            <w:tcBorders>
              <w:tl2br w:val="nil"/>
              <w:tr2bl w:val="nil"/>
            </w:tcBorders>
          </w:tcPr>
          <w:p w14:paraId="27A4F7A5" w14:textId="77777777" w:rsidR="006E4AB2" w:rsidRDefault="006E4AB2" w:rsidP="00BB51CD">
            <w:pPr>
              <w:spacing w:line="264" w:lineRule="auto"/>
              <w:jc w:val="center"/>
            </w:pPr>
            <w:r>
              <w:t>0,5</w:t>
            </w:r>
          </w:p>
        </w:tc>
        <w:tc>
          <w:tcPr>
            <w:tcW w:w="1231" w:type="dxa"/>
            <w:tcBorders>
              <w:tl2br w:val="nil"/>
              <w:tr2bl w:val="nil"/>
            </w:tcBorders>
          </w:tcPr>
          <w:p w14:paraId="7EBD40B1" w14:textId="77777777" w:rsidR="006E4AB2" w:rsidRDefault="006E4AB2" w:rsidP="00BB51CD">
            <w:pPr>
              <w:spacing w:line="264" w:lineRule="auto"/>
              <w:jc w:val="center"/>
            </w:pPr>
          </w:p>
        </w:tc>
        <w:tc>
          <w:tcPr>
            <w:tcW w:w="851" w:type="dxa"/>
            <w:tcBorders>
              <w:tl2br w:val="nil"/>
              <w:tr2bl w:val="nil"/>
            </w:tcBorders>
          </w:tcPr>
          <w:p w14:paraId="3D67C425" w14:textId="77777777" w:rsidR="006E4AB2" w:rsidRDefault="006E4AB2" w:rsidP="00BB51CD">
            <w:pPr>
              <w:spacing w:line="264" w:lineRule="auto"/>
              <w:jc w:val="center"/>
            </w:pPr>
          </w:p>
        </w:tc>
      </w:tr>
      <w:tr w:rsidR="006E4AB2" w14:paraId="23BE0363" w14:textId="77777777" w:rsidTr="00BB51CD">
        <w:tc>
          <w:tcPr>
            <w:tcW w:w="704" w:type="dxa"/>
            <w:vMerge/>
            <w:tcBorders>
              <w:tl2br w:val="nil"/>
              <w:tr2bl w:val="nil"/>
            </w:tcBorders>
          </w:tcPr>
          <w:p w14:paraId="37730D8A" w14:textId="77777777" w:rsidR="006E4AB2" w:rsidRDefault="006E4AB2" w:rsidP="00BB51CD">
            <w:pPr>
              <w:spacing w:line="264" w:lineRule="auto"/>
              <w:jc w:val="center"/>
            </w:pPr>
          </w:p>
        </w:tc>
        <w:tc>
          <w:tcPr>
            <w:tcW w:w="5566" w:type="dxa"/>
            <w:tcBorders>
              <w:tl2br w:val="nil"/>
              <w:tr2bl w:val="nil"/>
            </w:tcBorders>
          </w:tcPr>
          <w:p w14:paraId="53DB3AAD" w14:textId="77777777" w:rsidR="006E4AB2" w:rsidRDefault="006E4AB2" w:rsidP="00BB51CD">
            <w:pPr>
              <w:spacing w:line="264" w:lineRule="auto"/>
              <w:jc w:val="both"/>
            </w:pPr>
            <w:r>
              <w:t>3. Những định nghĩa và các đại lượng cơ bản</w:t>
            </w:r>
          </w:p>
        </w:tc>
        <w:tc>
          <w:tcPr>
            <w:tcW w:w="850" w:type="dxa"/>
            <w:tcBorders>
              <w:tl2br w:val="nil"/>
              <w:tr2bl w:val="nil"/>
            </w:tcBorders>
          </w:tcPr>
          <w:p w14:paraId="1C66ECFF" w14:textId="77777777" w:rsidR="006E4AB2" w:rsidRDefault="006E4AB2" w:rsidP="00BB51CD">
            <w:pPr>
              <w:spacing w:line="264" w:lineRule="auto"/>
              <w:jc w:val="center"/>
            </w:pPr>
          </w:p>
        </w:tc>
        <w:tc>
          <w:tcPr>
            <w:tcW w:w="993" w:type="dxa"/>
            <w:tcBorders>
              <w:tl2br w:val="nil"/>
              <w:tr2bl w:val="nil"/>
            </w:tcBorders>
          </w:tcPr>
          <w:p w14:paraId="339EA690" w14:textId="77777777" w:rsidR="006E4AB2" w:rsidRDefault="006E4AB2" w:rsidP="00BB51CD">
            <w:pPr>
              <w:spacing w:line="264" w:lineRule="auto"/>
              <w:jc w:val="center"/>
            </w:pPr>
            <w:r>
              <w:t>0,5</w:t>
            </w:r>
          </w:p>
        </w:tc>
        <w:tc>
          <w:tcPr>
            <w:tcW w:w="1231" w:type="dxa"/>
            <w:tcBorders>
              <w:tl2br w:val="nil"/>
              <w:tr2bl w:val="nil"/>
            </w:tcBorders>
          </w:tcPr>
          <w:p w14:paraId="6868B76E" w14:textId="77777777" w:rsidR="006E4AB2" w:rsidRDefault="006E4AB2" w:rsidP="00BB51CD">
            <w:pPr>
              <w:spacing w:line="264" w:lineRule="auto"/>
              <w:jc w:val="center"/>
            </w:pPr>
          </w:p>
        </w:tc>
        <w:tc>
          <w:tcPr>
            <w:tcW w:w="851" w:type="dxa"/>
            <w:tcBorders>
              <w:tl2br w:val="nil"/>
              <w:tr2bl w:val="nil"/>
            </w:tcBorders>
          </w:tcPr>
          <w:p w14:paraId="1451DDFE" w14:textId="77777777" w:rsidR="006E4AB2" w:rsidRDefault="006E4AB2" w:rsidP="00BB51CD">
            <w:pPr>
              <w:spacing w:line="264" w:lineRule="auto"/>
              <w:jc w:val="center"/>
            </w:pPr>
          </w:p>
        </w:tc>
      </w:tr>
      <w:tr w:rsidR="006E4AB2" w14:paraId="67CF1544" w14:textId="77777777" w:rsidTr="00BB51CD">
        <w:tc>
          <w:tcPr>
            <w:tcW w:w="704" w:type="dxa"/>
            <w:vMerge/>
            <w:tcBorders>
              <w:tl2br w:val="nil"/>
              <w:tr2bl w:val="nil"/>
            </w:tcBorders>
          </w:tcPr>
          <w:p w14:paraId="4B94A396" w14:textId="77777777" w:rsidR="006E4AB2" w:rsidRDefault="006E4AB2" w:rsidP="00BB51CD">
            <w:pPr>
              <w:spacing w:line="264" w:lineRule="auto"/>
              <w:jc w:val="center"/>
            </w:pPr>
          </w:p>
        </w:tc>
        <w:tc>
          <w:tcPr>
            <w:tcW w:w="5566" w:type="dxa"/>
            <w:tcBorders>
              <w:tl2br w:val="nil"/>
              <w:tr2bl w:val="nil"/>
            </w:tcBorders>
          </w:tcPr>
          <w:p w14:paraId="20549B4B" w14:textId="77777777" w:rsidR="006E4AB2" w:rsidRDefault="006E4AB2" w:rsidP="00BB51CD">
            <w:pPr>
              <w:spacing w:line="264" w:lineRule="auto"/>
              <w:jc w:val="both"/>
            </w:pPr>
            <w:r>
              <w:t>4. Các hệ số tính toán.</w:t>
            </w:r>
          </w:p>
        </w:tc>
        <w:tc>
          <w:tcPr>
            <w:tcW w:w="850" w:type="dxa"/>
            <w:tcBorders>
              <w:tl2br w:val="nil"/>
              <w:tr2bl w:val="nil"/>
            </w:tcBorders>
          </w:tcPr>
          <w:p w14:paraId="68D65201" w14:textId="77777777" w:rsidR="006E4AB2" w:rsidRDefault="006E4AB2" w:rsidP="00BB51CD">
            <w:pPr>
              <w:spacing w:line="264" w:lineRule="auto"/>
              <w:jc w:val="center"/>
            </w:pPr>
          </w:p>
        </w:tc>
        <w:tc>
          <w:tcPr>
            <w:tcW w:w="993" w:type="dxa"/>
            <w:tcBorders>
              <w:tl2br w:val="nil"/>
              <w:tr2bl w:val="nil"/>
            </w:tcBorders>
          </w:tcPr>
          <w:p w14:paraId="0114CE54" w14:textId="77777777" w:rsidR="006E4AB2" w:rsidRDefault="006E4AB2" w:rsidP="00BB51CD">
            <w:pPr>
              <w:spacing w:line="264" w:lineRule="auto"/>
              <w:jc w:val="center"/>
            </w:pPr>
            <w:r>
              <w:t>0,5</w:t>
            </w:r>
          </w:p>
        </w:tc>
        <w:tc>
          <w:tcPr>
            <w:tcW w:w="1231" w:type="dxa"/>
            <w:tcBorders>
              <w:tl2br w:val="nil"/>
              <w:tr2bl w:val="nil"/>
            </w:tcBorders>
          </w:tcPr>
          <w:p w14:paraId="163C1774" w14:textId="77777777" w:rsidR="006E4AB2" w:rsidRDefault="006E4AB2" w:rsidP="00BB51CD">
            <w:pPr>
              <w:spacing w:line="264" w:lineRule="auto"/>
              <w:jc w:val="center"/>
            </w:pPr>
          </w:p>
        </w:tc>
        <w:tc>
          <w:tcPr>
            <w:tcW w:w="851" w:type="dxa"/>
            <w:tcBorders>
              <w:tl2br w:val="nil"/>
              <w:tr2bl w:val="nil"/>
            </w:tcBorders>
          </w:tcPr>
          <w:p w14:paraId="1A5C73B1" w14:textId="77777777" w:rsidR="006E4AB2" w:rsidRDefault="006E4AB2" w:rsidP="00BB51CD">
            <w:pPr>
              <w:spacing w:line="264" w:lineRule="auto"/>
              <w:jc w:val="center"/>
            </w:pPr>
          </w:p>
        </w:tc>
      </w:tr>
      <w:tr w:rsidR="006E4AB2" w14:paraId="520113F3" w14:textId="77777777" w:rsidTr="00BB51CD">
        <w:tc>
          <w:tcPr>
            <w:tcW w:w="704" w:type="dxa"/>
            <w:vMerge/>
            <w:tcBorders>
              <w:tl2br w:val="nil"/>
              <w:tr2bl w:val="nil"/>
            </w:tcBorders>
          </w:tcPr>
          <w:p w14:paraId="0E6FD099" w14:textId="77777777" w:rsidR="006E4AB2" w:rsidRDefault="006E4AB2" w:rsidP="00BB51CD">
            <w:pPr>
              <w:spacing w:line="264" w:lineRule="auto"/>
              <w:jc w:val="center"/>
            </w:pPr>
          </w:p>
        </w:tc>
        <w:tc>
          <w:tcPr>
            <w:tcW w:w="5566" w:type="dxa"/>
            <w:tcBorders>
              <w:tl2br w:val="nil"/>
              <w:tr2bl w:val="nil"/>
            </w:tcBorders>
          </w:tcPr>
          <w:p w14:paraId="72A2352D" w14:textId="77777777" w:rsidR="006E4AB2" w:rsidRDefault="006E4AB2" w:rsidP="006E4AB2">
            <w:pPr>
              <w:numPr>
                <w:ilvl w:val="0"/>
                <w:numId w:val="209"/>
              </w:numPr>
              <w:spacing w:line="264" w:lineRule="auto"/>
              <w:jc w:val="both"/>
              <w:rPr>
                <w:b/>
                <w:bCs/>
                <w:color w:val="000000" w:themeColor="text1"/>
              </w:rPr>
            </w:pPr>
            <w:r>
              <w:rPr>
                <w:bCs/>
                <w:color w:val="FF0000"/>
              </w:rPr>
              <w:t>Xác định phụ tải tính toán cho phân xưởng</w:t>
            </w:r>
          </w:p>
        </w:tc>
        <w:tc>
          <w:tcPr>
            <w:tcW w:w="850" w:type="dxa"/>
            <w:tcBorders>
              <w:tl2br w:val="nil"/>
              <w:tr2bl w:val="nil"/>
            </w:tcBorders>
          </w:tcPr>
          <w:p w14:paraId="53DEF702" w14:textId="77777777" w:rsidR="006E4AB2" w:rsidRDefault="006E4AB2" w:rsidP="00BB51CD">
            <w:pPr>
              <w:spacing w:line="264" w:lineRule="auto"/>
              <w:jc w:val="center"/>
            </w:pPr>
          </w:p>
        </w:tc>
        <w:tc>
          <w:tcPr>
            <w:tcW w:w="993" w:type="dxa"/>
            <w:tcBorders>
              <w:tl2br w:val="nil"/>
              <w:tr2bl w:val="nil"/>
            </w:tcBorders>
          </w:tcPr>
          <w:p w14:paraId="2BB6E4B7" w14:textId="77777777" w:rsidR="006E4AB2" w:rsidRDefault="006E4AB2" w:rsidP="00BB51CD">
            <w:pPr>
              <w:spacing w:line="264" w:lineRule="auto"/>
              <w:jc w:val="center"/>
            </w:pPr>
            <w:r>
              <w:t>8</w:t>
            </w:r>
          </w:p>
        </w:tc>
        <w:tc>
          <w:tcPr>
            <w:tcW w:w="1231" w:type="dxa"/>
            <w:tcBorders>
              <w:tl2br w:val="nil"/>
              <w:tr2bl w:val="nil"/>
            </w:tcBorders>
          </w:tcPr>
          <w:p w14:paraId="227103EB" w14:textId="77777777" w:rsidR="006E4AB2" w:rsidRDefault="006E4AB2" w:rsidP="00BB51CD">
            <w:pPr>
              <w:spacing w:line="264" w:lineRule="auto"/>
              <w:jc w:val="center"/>
            </w:pPr>
          </w:p>
        </w:tc>
        <w:tc>
          <w:tcPr>
            <w:tcW w:w="851" w:type="dxa"/>
            <w:tcBorders>
              <w:tl2br w:val="nil"/>
              <w:tr2bl w:val="nil"/>
            </w:tcBorders>
          </w:tcPr>
          <w:p w14:paraId="64B01421" w14:textId="77777777" w:rsidR="006E4AB2" w:rsidRDefault="006E4AB2" w:rsidP="00BB51CD">
            <w:pPr>
              <w:spacing w:line="264" w:lineRule="auto"/>
              <w:jc w:val="center"/>
            </w:pPr>
          </w:p>
        </w:tc>
      </w:tr>
      <w:tr w:rsidR="006E4AB2" w14:paraId="42D3E059" w14:textId="77777777" w:rsidTr="00BB51CD">
        <w:tc>
          <w:tcPr>
            <w:tcW w:w="704" w:type="dxa"/>
            <w:vMerge/>
            <w:tcBorders>
              <w:tl2br w:val="nil"/>
              <w:tr2bl w:val="nil"/>
            </w:tcBorders>
          </w:tcPr>
          <w:p w14:paraId="0E672294" w14:textId="77777777" w:rsidR="006E4AB2" w:rsidRDefault="006E4AB2" w:rsidP="00BB51CD">
            <w:pPr>
              <w:spacing w:line="264" w:lineRule="auto"/>
              <w:jc w:val="center"/>
            </w:pPr>
          </w:p>
        </w:tc>
        <w:tc>
          <w:tcPr>
            <w:tcW w:w="5566" w:type="dxa"/>
            <w:tcBorders>
              <w:tl2br w:val="nil"/>
              <w:tr2bl w:val="nil"/>
            </w:tcBorders>
          </w:tcPr>
          <w:p w14:paraId="25A63E51" w14:textId="77777777" w:rsidR="006E4AB2" w:rsidRDefault="006E4AB2" w:rsidP="00BB51CD">
            <w:pPr>
              <w:spacing w:line="264" w:lineRule="auto"/>
              <w:jc w:val="both"/>
              <w:rPr>
                <w:color w:val="000000" w:themeColor="text1"/>
              </w:rPr>
            </w:pPr>
            <w:r>
              <w:rPr>
                <w:bCs/>
                <w:color w:val="FF0000"/>
              </w:rPr>
              <w:t>5.1 Xác định phụ tải tính toán theo công suất đặt và hệ số nhu cầu</w:t>
            </w:r>
          </w:p>
        </w:tc>
        <w:tc>
          <w:tcPr>
            <w:tcW w:w="850" w:type="dxa"/>
            <w:tcBorders>
              <w:tl2br w:val="nil"/>
              <w:tr2bl w:val="nil"/>
            </w:tcBorders>
          </w:tcPr>
          <w:p w14:paraId="75B165E4" w14:textId="77777777" w:rsidR="006E4AB2" w:rsidRDefault="006E4AB2" w:rsidP="00BB51CD">
            <w:pPr>
              <w:spacing w:line="264" w:lineRule="auto"/>
              <w:jc w:val="center"/>
            </w:pPr>
          </w:p>
        </w:tc>
        <w:tc>
          <w:tcPr>
            <w:tcW w:w="993" w:type="dxa"/>
            <w:tcBorders>
              <w:tl2br w:val="nil"/>
              <w:tr2bl w:val="nil"/>
            </w:tcBorders>
          </w:tcPr>
          <w:p w14:paraId="319ECC12" w14:textId="77777777" w:rsidR="006E4AB2" w:rsidRDefault="006E4AB2" w:rsidP="00BB51CD">
            <w:pPr>
              <w:spacing w:line="264" w:lineRule="auto"/>
              <w:jc w:val="center"/>
              <w:rPr>
                <w:lang w:val="vi-VN"/>
              </w:rPr>
            </w:pPr>
            <w:r>
              <w:t>4</w:t>
            </w:r>
          </w:p>
        </w:tc>
        <w:tc>
          <w:tcPr>
            <w:tcW w:w="1231" w:type="dxa"/>
            <w:tcBorders>
              <w:tl2br w:val="nil"/>
              <w:tr2bl w:val="nil"/>
            </w:tcBorders>
          </w:tcPr>
          <w:p w14:paraId="3407AC47" w14:textId="77777777" w:rsidR="006E4AB2" w:rsidRDefault="006E4AB2" w:rsidP="00BB51CD">
            <w:pPr>
              <w:spacing w:line="264" w:lineRule="auto"/>
              <w:jc w:val="center"/>
            </w:pPr>
          </w:p>
        </w:tc>
        <w:tc>
          <w:tcPr>
            <w:tcW w:w="851" w:type="dxa"/>
            <w:tcBorders>
              <w:tl2br w:val="nil"/>
              <w:tr2bl w:val="nil"/>
            </w:tcBorders>
          </w:tcPr>
          <w:p w14:paraId="2568DC30" w14:textId="77777777" w:rsidR="006E4AB2" w:rsidRDefault="006E4AB2" w:rsidP="00BB51CD">
            <w:pPr>
              <w:spacing w:line="264" w:lineRule="auto"/>
              <w:jc w:val="center"/>
            </w:pPr>
          </w:p>
        </w:tc>
      </w:tr>
      <w:tr w:rsidR="006E4AB2" w14:paraId="76AC16A6" w14:textId="77777777" w:rsidTr="00BB51CD">
        <w:tc>
          <w:tcPr>
            <w:tcW w:w="704" w:type="dxa"/>
            <w:vMerge/>
            <w:tcBorders>
              <w:tl2br w:val="nil"/>
              <w:tr2bl w:val="nil"/>
            </w:tcBorders>
          </w:tcPr>
          <w:p w14:paraId="5552980A" w14:textId="77777777" w:rsidR="006E4AB2" w:rsidRDefault="006E4AB2" w:rsidP="00BB51CD">
            <w:pPr>
              <w:spacing w:line="264" w:lineRule="auto"/>
              <w:jc w:val="center"/>
            </w:pPr>
          </w:p>
        </w:tc>
        <w:tc>
          <w:tcPr>
            <w:tcW w:w="5566" w:type="dxa"/>
            <w:tcBorders>
              <w:tl2br w:val="nil"/>
              <w:tr2bl w:val="nil"/>
            </w:tcBorders>
          </w:tcPr>
          <w:p w14:paraId="5C9F8C13" w14:textId="77777777" w:rsidR="006E4AB2" w:rsidRDefault="006E4AB2" w:rsidP="00BB51CD">
            <w:pPr>
              <w:spacing w:line="264" w:lineRule="auto"/>
              <w:jc w:val="both"/>
              <w:rPr>
                <w:bCs/>
                <w:color w:val="000000" w:themeColor="text1"/>
              </w:rPr>
            </w:pPr>
            <w:r>
              <w:rPr>
                <w:bCs/>
                <w:color w:val="FF0000"/>
              </w:rPr>
              <w:t>5.2 Xác định phụ tải theo hệ số cực đại Kmax và công suất trung bình</w:t>
            </w:r>
          </w:p>
        </w:tc>
        <w:tc>
          <w:tcPr>
            <w:tcW w:w="850" w:type="dxa"/>
            <w:tcBorders>
              <w:tl2br w:val="nil"/>
              <w:tr2bl w:val="nil"/>
            </w:tcBorders>
          </w:tcPr>
          <w:p w14:paraId="6FCDA9F0" w14:textId="77777777" w:rsidR="006E4AB2" w:rsidRDefault="006E4AB2" w:rsidP="00BB51CD">
            <w:pPr>
              <w:spacing w:line="264" w:lineRule="auto"/>
              <w:jc w:val="center"/>
            </w:pPr>
          </w:p>
        </w:tc>
        <w:tc>
          <w:tcPr>
            <w:tcW w:w="993" w:type="dxa"/>
            <w:tcBorders>
              <w:tl2br w:val="nil"/>
              <w:tr2bl w:val="nil"/>
            </w:tcBorders>
          </w:tcPr>
          <w:p w14:paraId="3FFD51C0" w14:textId="77777777" w:rsidR="006E4AB2" w:rsidRDefault="006E4AB2" w:rsidP="00BB51CD">
            <w:pPr>
              <w:spacing w:line="264" w:lineRule="auto"/>
              <w:jc w:val="center"/>
              <w:rPr>
                <w:lang w:val="vi-VN"/>
              </w:rPr>
            </w:pPr>
            <w:r>
              <w:t>4</w:t>
            </w:r>
          </w:p>
        </w:tc>
        <w:tc>
          <w:tcPr>
            <w:tcW w:w="1231" w:type="dxa"/>
            <w:tcBorders>
              <w:tl2br w:val="nil"/>
              <w:tr2bl w:val="nil"/>
            </w:tcBorders>
          </w:tcPr>
          <w:p w14:paraId="74360C70" w14:textId="77777777" w:rsidR="006E4AB2" w:rsidRDefault="006E4AB2" w:rsidP="00BB51CD">
            <w:pPr>
              <w:spacing w:line="264" w:lineRule="auto"/>
              <w:jc w:val="center"/>
            </w:pPr>
          </w:p>
        </w:tc>
        <w:tc>
          <w:tcPr>
            <w:tcW w:w="851" w:type="dxa"/>
            <w:tcBorders>
              <w:tl2br w:val="nil"/>
              <w:tr2bl w:val="nil"/>
            </w:tcBorders>
          </w:tcPr>
          <w:p w14:paraId="58880EC9" w14:textId="77777777" w:rsidR="006E4AB2" w:rsidRDefault="006E4AB2" w:rsidP="00BB51CD">
            <w:pPr>
              <w:spacing w:line="264" w:lineRule="auto"/>
              <w:jc w:val="center"/>
            </w:pPr>
          </w:p>
        </w:tc>
      </w:tr>
      <w:tr w:rsidR="006E4AB2" w14:paraId="56147928" w14:textId="77777777" w:rsidTr="00BB51CD">
        <w:tc>
          <w:tcPr>
            <w:tcW w:w="704" w:type="dxa"/>
            <w:vMerge/>
            <w:tcBorders>
              <w:tl2br w:val="nil"/>
              <w:tr2bl w:val="nil"/>
            </w:tcBorders>
          </w:tcPr>
          <w:p w14:paraId="42EDD225" w14:textId="77777777" w:rsidR="006E4AB2" w:rsidRDefault="006E4AB2" w:rsidP="00BB51CD">
            <w:pPr>
              <w:spacing w:line="264" w:lineRule="auto"/>
              <w:jc w:val="center"/>
            </w:pPr>
          </w:p>
        </w:tc>
        <w:tc>
          <w:tcPr>
            <w:tcW w:w="5566" w:type="dxa"/>
            <w:tcBorders>
              <w:tl2br w:val="nil"/>
              <w:tr2bl w:val="nil"/>
            </w:tcBorders>
          </w:tcPr>
          <w:p w14:paraId="38A3A863" w14:textId="77777777" w:rsidR="006E4AB2" w:rsidRDefault="006E4AB2" w:rsidP="006E4AB2">
            <w:pPr>
              <w:numPr>
                <w:ilvl w:val="0"/>
                <w:numId w:val="209"/>
              </w:numPr>
              <w:spacing w:line="264" w:lineRule="auto"/>
              <w:jc w:val="both"/>
              <w:rPr>
                <w:bCs/>
                <w:color w:val="000000" w:themeColor="text1"/>
              </w:rPr>
            </w:pPr>
            <w:r>
              <w:rPr>
                <w:bCs/>
                <w:color w:val="FF0000"/>
              </w:rPr>
              <w:t xml:space="preserve">Xác định phụ tải tính toán cho trường học </w:t>
            </w:r>
          </w:p>
        </w:tc>
        <w:tc>
          <w:tcPr>
            <w:tcW w:w="850" w:type="dxa"/>
            <w:tcBorders>
              <w:tl2br w:val="nil"/>
              <w:tr2bl w:val="nil"/>
            </w:tcBorders>
          </w:tcPr>
          <w:p w14:paraId="797FBAB9" w14:textId="77777777" w:rsidR="006E4AB2" w:rsidRDefault="006E4AB2" w:rsidP="00BB51CD">
            <w:pPr>
              <w:spacing w:line="264" w:lineRule="auto"/>
              <w:jc w:val="center"/>
            </w:pPr>
          </w:p>
        </w:tc>
        <w:tc>
          <w:tcPr>
            <w:tcW w:w="993" w:type="dxa"/>
            <w:tcBorders>
              <w:tl2br w:val="nil"/>
              <w:tr2bl w:val="nil"/>
            </w:tcBorders>
          </w:tcPr>
          <w:p w14:paraId="342B4677" w14:textId="77777777" w:rsidR="006E4AB2" w:rsidRDefault="006E4AB2" w:rsidP="00BB51CD">
            <w:pPr>
              <w:spacing w:line="264" w:lineRule="auto"/>
              <w:jc w:val="center"/>
              <w:rPr>
                <w:lang w:val="vi-VN"/>
              </w:rPr>
            </w:pPr>
            <w:r>
              <w:t>4</w:t>
            </w:r>
          </w:p>
        </w:tc>
        <w:tc>
          <w:tcPr>
            <w:tcW w:w="1231" w:type="dxa"/>
            <w:tcBorders>
              <w:tl2br w:val="nil"/>
              <w:tr2bl w:val="nil"/>
            </w:tcBorders>
          </w:tcPr>
          <w:p w14:paraId="7B3B156C" w14:textId="77777777" w:rsidR="006E4AB2" w:rsidRDefault="006E4AB2" w:rsidP="00BB51CD">
            <w:pPr>
              <w:spacing w:line="264" w:lineRule="auto"/>
              <w:jc w:val="center"/>
            </w:pPr>
          </w:p>
        </w:tc>
        <w:tc>
          <w:tcPr>
            <w:tcW w:w="851" w:type="dxa"/>
            <w:tcBorders>
              <w:tl2br w:val="nil"/>
              <w:tr2bl w:val="nil"/>
            </w:tcBorders>
          </w:tcPr>
          <w:p w14:paraId="24B1DA67" w14:textId="77777777" w:rsidR="006E4AB2" w:rsidRDefault="006E4AB2" w:rsidP="00BB51CD">
            <w:pPr>
              <w:spacing w:line="264" w:lineRule="auto"/>
              <w:jc w:val="center"/>
            </w:pPr>
          </w:p>
        </w:tc>
      </w:tr>
      <w:tr w:rsidR="006E4AB2" w14:paraId="38F0BDF9" w14:textId="77777777" w:rsidTr="00BB51CD">
        <w:tc>
          <w:tcPr>
            <w:tcW w:w="704" w:type="dxa"/>
            <w:vMerge/>
            <w:tcBorders>
              <w:tl2br w:val="nil"/>
              <w:tr2bl w:val="nil"/>
            </w:tcBorders>
          </w:tcPr>
          <w:p w14:paraId="6A78E844" w14:textId="77777777" w:rsidR="006E4AB2" w:rsidRDefault="006E4AB2" w:rsidP="00BB51CD">
            <w:pPr>
              <w:spacing w:line="264" w:lineRule="auto"/>
              <w:jc w:val="center"/>
            </w:pPr>
          </w:p>
        </w:tc>
        <w:tc>
          <w:tcPr>
            <w:tcW w:w="5566" w:type="dxa"/>
            <w:tcBorders>
              <w:tl2br w:val="nil"/>
              <w:tr2bl w:val="nil"/>
            </w:tcBorders>
          </w:tcPr>
          <w:p w14:paraId="3B7378C2" w14:textId="77777777" w:rsidR="006E4AB2" w:rsidRDefault="006E4AB2" w:rsidP="00BB51CD">
            <w:pPr>
              <w:pStyle w:val="boxtextarial"/>
              <w:spacing w:before="0" w:after="0" w:line="264" w:lineRule="auto"/>
              <w:rPr>
                <w:color w:val="000000" w:themeColor="text1"/>
              </w:rPr>
            </w:pPr>
            <w:r>
              <w:rPr>
                <w:rFonts w:ascii="Times New Roman" w:hAnsi="Times New Roman" w:cs="Times New Roman"/>
                <w:b w:val="0"/>
                <w:color w:val="FF0000"/>
                <w:sz w:val="28"/>
                <w:szCs w:val="28"/>
              </w:rPr>
              <w:t>7. X</w:t>
            </w:r>
            <w:r>
              <w:rPr>
                <w:rFonts w:ascii="Times New Roman" w:hAnsi="Times New Roman" w:cs="Times New Roman"/>
                <w:b w:val="0"/>
                <w:color w:val="FF0000"/>
                <w:sz w:val="28"/>
                <w:szCs w:val="28"/>
                <w:lang w:val="vi-VN"/>
              </w:rPr>
              <w:t xml:space="preserve">ác </w:t>
            </w:r>
            <w:r>
              <w:rPr>
                <w:rFonts w:ascii="Times New Roman" w:hAnsi="Times New Roman" w:cs="Times New Roman"/>
                <w:b w:val="0"/>
                <w:color w:val="FF0000"/>
                <w:sz w:val="28"/>
                <w:szCs w:val="28"/>
              </w:rPr>
              <w:t>đ</w:t>
            </w:r>
            <w:r>
              <w:rPr>
                <w:rFonts w:ascii="Times New Roman" w:hAnsi="Times New Roman" w:cs="Times New Roman"/>
                <w:b w:val="0"/>
                <w:color w:val="FF0000"/>
                <w:sz w:val="28"/>
                <w:szCs w:val="28"/>
                <w:lang w:val="vi-VN"/>
              </w:rPr>
              <w:t xml:space="preserve">ịnh phụ tải tính toán </w:t>
            </w:r>
            <w:r>
              <w:rPr>
                <w:rFonts w:ascii="Times New Roman" w:hAnsi="Times New Roman" w:cs="Times New Roman"/>
                <w:b w:val="0"/>
                <w:color w:val="FF0000"/>
                <w:sz w:val="28"/>
                <w:szCs w:val="28"/>
              </w:rPr>
              <w:t xml:space="preserve">cho hộ gia đình </w:t>
            </w:r>
          </w:p>
        </w:tc>
        <w:tc>
          <w:tcPr>
            <w:tcW w:w="850" w:type="dxa"/>
            <w:tcBorders>
              <w:tl2br w:val="nil"/>
              <w:tr2bl w:val="nil"/>
            </w:tcBorders>
          </w:tcPr>
          <w:p w14:paraId="57EC6E36" w14:textId="77777777" w:rsidR="006E4AB2" w:rsidRDefault="006E4AB2" w:rsidP="00BB51CD">
            <w:pPr>
              <w:spacing w:line="264" w:lineRule="auto"/>
              <w:jc w:val="center"/>
            </w:pPr>
          </w:p>
        </w:tc>
        <w:tc>
          <w:tcPr>
            <w:tcW w:w="993" w:type="dxa"/>
            <w:tcBorders>
              <w:tl2br w:val="nil"/>
              <w:tr2bl w:val="nil"/>
            </w:tcBorders>
          </w:tcPr>
          <w:p w14:paraId="244CEF40" w14:textId="77777777" w:rsidR="006E4AB2" w:rsidRDefault="006E4AB2" w:rsidP="00BB51CD">
            <w:pPr>
              <w:spacing w:line="264" w:lineRule="auto"/>
              <w:jc w:val="center"/>
              <w:rPr>
                <w:lang w:val="vi-VN"/>
              </w:rPr>
            </w:pPr>
            <w:r>
              <w:t>4</w:t>
            </w:r>
          </w:p>
        </w:tc>
        <w:tc>
          <w:tcPr>
            <w:tcW w:w="1231" w:type="dxa"/>
            <w:tcBorders>
              <w:tl2br w:val="nil"/>
              <w:tr2bl w:val="nil"/>
            </w:tcBorders>
          </w:tcPr>
          <w:p w14:paraId="368337BA" w14:textId="77777777" w:rsidR="006E4AB2" w:rsidRDefault="006E4AB2" w:rsidP="00BB51CD">
            <w:pPr>
              <w:spacing w:line="264" w:lineRule="auto"/>
              <w:jc w:val="center"/>
            </w:pPr>
          </w:p>
        </w:tc>
        <w:tc>
          <w:tcPr>
            <w:tcW w:w="851" w:type="dxa"/>
            <w:tcBorders>
              <w:tl2br w:val="nil"/>
              <w:tr2bl w:val="nil"/>
            </w:tcBorders>
          </w:tcPr>
          <w:p w14:paraId="62FDAD5D" w14:textId="77777777" w:rsidR="006E4AB2" w:rsidRDefault="006E4AB2" w:rsidP="00BB51CD">
            <w:pPr>
              <w:spacing w:line="264" w:lineRule="auto"/>
              <w:jc w:val="center"/>
            </w:pPr>
            <w:r>
              <w:t>1</w:t>
            </w:r>
          </w:p>
        </w:tc>
      </w:tr>
      <w:tr w:rsidR="006E4AB2" w14:paraId="3D367177" w14:textId="77777777" w:rsidTr="00BB51CD">
        <w:tc>
          <w:tcPr>
            <w:tcW w:w="704" w:type="dxa"/>
            <w:vMerge/>
            <w:tcBorders>
              <w:tl2br w:val="nil"/>
              <w:tr2bl w:val="nil"/>
            </w:tcBorders>
          </w:tcPr>
          <w:p w14:paraId="06B4D699" w14:textId="77777777" w:rsidR="006E4AB2" w:rsidRDefault="006E4AB2" w:rsidP="00BB51CD">
            <w:pPr>
              <w:spacing w:line="264" w:lineRule="auto"/>
              <w:jc w:val="center"/>
            </w:pPr>
          </w:p>
        </w:tc>
        <w:tc>
          <w:tcPr>
            <w:tcW w:w="5566" w:type="dxa"/>
            <w:tcBorders>
              <w:tl2br w:val="nil"/>
              <w:tr2bl w:val="nil"/>
            </w:tcBorders>
          </w:tcPr>
          <w:p w14:paraId="62995697" w14:textId="77777777" w:rsidR="006E4AB2" w:rsidRDefault="006E4AB2" w:rsidP="00BB51CD">
            <w:pPr>
              <w:spacing w:line="264" w:lineRule="auto"/>
              <w:jc w:val="both"/>
              <w:rPr>
                <w:lang w:eastAsia="ko-KR"/>
              </w:rPr>
            </w:pPr>
            <w:r>
              <w:rPr>
                <w:lang w:eastAsia="ko-KR"/>
              </w:rPr>
              <w:t>8. X</w:t>
            </w:r>
            <w:r>
              <w:rPr>
                <w:lang w:val="vi-VN" w:eastAsia="ko-KR"/>
              </w:rPr>
              <w:t xml:space="preserve">ác </w:t>
            </w:r>
            <w:r>
              <w:rPr>
                <w:lang w:eastAsia="ko-KR"/>
              </w:rPr>
              <w:t>định dòng điện</w:t>
            </w:r>
            <w:r>
              <w:rPr>
                <w:lang w:val="vi-VN" w:eastAsia="ko-KR"/>
              </w:rPr>
              <w:t xml:space="preserve"> đỉnh nhọn</w:t>
            </w:r>
          </w:p>
        </w:tc>
        <w:tc>
          <w:tcPr>
            <w:tcW w:w="850" w:type="dxa"/>
            <w:tcBorders>
              <w:tl2br w:val="nil"/>
              <w:tr2bl w:val="nil"/>
            </w:tcBorders>
          </w:tcPr>
          <w:p w14:paraId="2F9BC2BC" w14:textId="77777777" w:rsidR="006E4AB2" w:rsidRDefault="006E4AB2" w:rsidP="00BB51CD">
            <w:pPr>
              <w:spacing w:line="264" w:lineRule="auto"/>
              <w:jc w:val="center"/>
            </w:pPr>
          </w:p>
        </w:tc>
        <w:tc>
          <w:tcPr>
            <w:tcW w:w="993" w:type="dxa"/>
            <w:tcBorders>
              <w:tl2br w:val="nil"/>
              <w:tr2bl w:val="nil"/>
            </w:tcBorders>
          </w:tcPr>
          <w:p w14:paraId="058A8503" w14:textId="77777777" w:rsidR="006E4AB2" w:rsidRDefault="006E4AB2" w:rsidP="00BB51CD">
            <w:pPr>
              <w:spacing w:line="264" w:lineRule="auto"/>
              <w:jc w:val="center"/>
              <w:rPr>
                <w:lang w:val="vi-VN"/>
              </w:rPr>
            </w:pPr>
            <w:r>
              <w:rPr>
                <w:lang w:val="vi-VN"/>
              </w:rPr>
              <w:t>1</w:t>
            </w:r>
          </w:p>
        </w:tc>
        <w:tc>
          <w:tcPr>
            <w:tcW w:w="1231" w:type="dxa"/>
            <w:tcBorders>
              <w:tl2br w:val="nil"/>
              <w:tr2bl w:val="nil"/>
            </w:tcBorders>
          </w:tcPr>
          <w:p w14:paraId="2E1D67FB" w14:textId="77777777" w:rsidR="006E4AB2" w:rsidRDefault="006E4AB2" w:rsidP="00BB51CD">
            <w:pPr>
              <w:spacing w:line="264" w:lineRule="auto"/>
              <w:jc w:val="center"/>
            </w:pPr>
          </w:p>
        </w:tc>
        <w:tc>
          <w:tcPr>
            <w:tcW w:w="851" w:type="dxa"/>
            <w:tcBorders>
              <w:tl2br w:val="nil"/>
              <w:tr2bl w:val="nil"/>
            </w:tcBorders>
          </w:tcPr>
          <w:p w14:paraId="392AE240" w14:textId="77777777" w:rsidR="006E4AB2" w:rsidRDefault="006E4AB2" w:rsidP="00BB51CD">
            <w:pPr>
              <w:spacing w:line="264" w:lineRule="auto"/>
              <w:jc w:val="center"/>
            </w:pPr>
          </w:p>
        </w:tc>
      </w:tr>
      <w:tr w:rsidR="006E4AB2" w14:paraId="0B1256BF" w14:textId="77777777" w:rsidTr="00BB51CD">
        <w:tc>
          <w:tcPr>
            <w:tcW w:w="704" w:type="dxa"/>
            <w:vMerge w:val="restart"/>
            <w:tcBorders>
              <w:top w:val="single" w:sz="4" w:space="0" w:color="000000"/>
              <w:tl2br w:val="nil"/>
              <w:tr2bl w:val="nil"/>
            </w:tcBorders>
          </w:tcPr>
          <w:p w14:paraId="6CABAF41" w14:textId="77777777" w:rsidR="006E4AB2" w:rsidRDefault="006E4AB2" w:rsidP="00BB51CD">
            <w:pPr>
              <w:spacing w:line="264" w:lineRule="auto"/>
              <w:jc w:val="center"/>
            </w:pPr>
            <w:r>
              <w:t>3</w:t>
            </w:r>
          </w:p>
        </w:tc>
        <w:tc>
          <w:tcPr>
            <w:tcW w:w="5566" w:type="dxa"/>
            <w:tcBorders>
              <w:top w:val="single" w:sz="4" w:space="0" w:color="000000"/>
              <w:tl2br w:val="nil"/>
              <w:tr2bl w:val="nil"/>
            </w:tcBorders>
          </w:tcPr>
          <w:p w14:paraId="116F4654" w14:textId="77777777" w:rsidR="006E4AB2" w:rsidRDefault="006E4AB2" w:rsidP="00BB51CD">
            <w:pPr>
              <w:spacing w:line="264" w:lineRule="auto"/>
              <w:ind w:left="-8" w:firstLine="8"/>
              <w:jc w:val="both"/>
              <w:rPr>
                <w:lang w:eastAsia="ko-KR"/>
              </w:rPr>
            </w:pPr>
            <w:r>
              <w:rPr>
                <w:b/>
                <w:bCs/>
              </w:rPr>
              <w:t>Chương 2</w:t>
            </w:r>
            <w:r>
              <w:rPr>
                <w:bCs/>
                <w:lang w:eastAsia="ko-KR"/>
              </w:rPr>
              <w:t>. Tính toán mạng và tổn thất</w:t>
            </w:r>
          </w:p>
        </w:tc>
        <w:tc>
          <w:tcPr>
            <w:tcW w:w="850" w:type="dxa"/>
            <w:tcBorders>
              <w:top w:val="single" w:sz="4" w:space="0" w:color="000000"/>
              <w:tl2br w:val="nil"/>
              <w:tr2bl w:val="nil"/>
            </w:tcBorders>
          </w:tcPr>
          <w:p w14:paraId="74E9C5C6" w14:textId="77777777" w:rsidR="006E4AB2" w:rsidRDefault="006E4AB2" w:rsidP="00BB51CD">
            <w:pPr>
              <w:spacing w:line="264" w:lineRule="auto"/>
              <w:jc w:val="center"/>
              <w:rPr>
                <w:b/>
                <w:bCs/>
              </w:rPr>
            </w:pPr>
            <w:r>
              <w:rPr>
                <w:b/>
                <w:bCs/>
              </w:rPr>
              <w:t>17</w:t>
            </w:r>
          </w:p>
        </w:tc>
        <w:tc>
          <w:tcPr>
            <w:tcW w:w="993" w:type="dxa"/>
            <w:tcBorders>
              <w:top w:val="single" w:sz="4" w:space="0" w:color="000000"/>
              <w:tl2br w:val="nil"/>
              <w:tr2bl w:val="nil"/>
            </w:tcBorders>
          </w:tcPr>
          <w:p w14:paraId="47554526" w14:textId="77777777" w:rsidR="006E4AB2" w:rsidRDefault="006E4AB2" w:rsidP="00BB51CD">
            <w:pPr>
              <w:spacing w:line="264" w:lineRule="auto"/>
              <w:jc w:val="center"/>
              <w:rPr>
                <w:b/>
                <w:bCs/>
              </w:rPr>
            </w:pPr>
            <w:r>
              <w:rPr>
                <w:b/>
                <w:bCs/>
              </w:rPr>
              <w:t>16</w:t>
            </w:r>
          </w:p>
        </w:tc>
        <w:tc>
          <w:tcPr>
            <w:tcW w:w="1231" w:type="dxa"/>
            <w:tcBorders>
              <w:top w:val="single" w:sz="4" w:space="0" w:color="000000"/>
              <w:tl2br w:val="nil"/>
              <w:tr2bl w:val="nil"/>
            </w:tcBorders>
          </w:tcPr>
          <w:p w14:paraId="2D4AA556" w14:textId="77777777" w:rsidR="006E4AB2" w:rsidRDefault="006E4AB2" w:rsidP="00BB51CD">
            <w:pPr>
              <w:spacing w:line="264" w:lineRule="auto"/>
              <w:jc w:val="center"/>
              <w:rPr>
                <w:b/>
                <w:bCs/>
                <w:lang w:val="vi-VN"/>
              </w:rPr>
            </w:pPr>
          </w:p>
        </w:tc>
        <w:tc>
          <w:tcPr>
            <w:tcW w:w="851" w:type="dxa"/>
            <w:tcBorders>
              <w:top w:val="single" w:sz="4" w:space="0" w:color="000000"/>
              <w:tl2br w:val="nil"/>
              <w:tr2bl w:val="nil"/>
            </w:tcBorders>
          </w:tcPr>
          <w:p w14:paraId="23B5A89D" w14:textId="77777777" w:rsidR="006E4AB2" w:rsidRDefault="006E4AB2" w:rsidP="00BB51CD">
            <w:pPr>
              <w:spacing w:line="264" w:lineRule="auto"/>
              <w:jc w:val="center"/>
              <w:rPr>
                <w:b/>
                <w:bCs/>
              </w:rPr>
            </w:pPr>
            <w:r>
              <w:rPr>
                <w:b/>
                <w:bCs/>
              </w:rPr>
              <w:t>1</w:t>
            </w:r>
          </w:p>
        </w:tc>
      </w:tr>
      <w:tr w:rsidR="006E4AB2" w14:paraId="48CA96CB" w14:textId="77777777" w:rsidTr="00BB51CD">
        <w:tc>
          <w:tcPr>
            <w:tcW w:w="704" w:type="dxa"/>
            <w:vMerge/>
            <w:tcBorders>
              <w:tl2br w:val="nil"/>
              <w:tr2bl w:val="nil"/>
            </w:tcBorders>
          </w:tcPr>
          <w:p w14:paraId="59968A58" w14:textId="77777777" w:rsidR="006E4AB2" w:rsidRDefault="006E4AB2" w:rsidP="00BB51CD">
            <w:pPr>
              <w:spacing w:line="264" w:lineRule="auto"/>
              <w:jc w:val="center"/>
            </w:pPr>
          </w:p>
        </w:tc>
        <w:tc>
          <w:tcPr>
            <w:tcW w:w="5566" w:type="dxa"/>
            <w:tcBorders>
              <w:tl2br w:val="nil"/>
              <w:tr2bl w:val="nil"/>
            </w:tcBorders>
          </w:tcPr>
          <w:p w14:paraId="7F462B34" w14:textId="77777777" w:rsidR="006E4AB2" w:rsidRDefault="006E4AB2" w:rsidP="00BB51CD">
            <w:pPr>
              <w:spacing w:line="264" w:lineRule="auto"/>
              <w:ind w:right="-1"/>
              <w:jc w:val="both"/>
            </w:pPr>
            <w:r>
              <w:t>1. Tính toán mạng hở cấp phân phối.</w:t>
            </w:r>
          </w:p>
          <w:p w14:paraId="41F476E8" w14:textId="77777777" w:rsidR="006E4AB2" w:rsidRDefault="006E4AB2" w:rsidP="00BB51CD">
            <w:pPr>
              <w:spacing w:line="264" w:lineRule="auto"/>
              <w:ind w:left="972" w:right="-1" w:hanging="720"/>
              <w:jc w:val="both"/>
            </w:pPr>
            <w:r>
              <w:t>1.1. Sơ đồ thay thế mạng điện</w:t>
            </w:r>
          </w:p>
          <w:p w14:paraId="5A82766D" w14:textId="77777777" w:rsidR="006E4AB2" w:rsidRDefault="006E4AB2" w:rsidP="00BB51CD">
            <w:pPr>
              <w:spacing w:line="264" w:lineRule="auto"/>
              <w:ind w:left="972" w:right="-1" w:hanging="720"/>
              <w:jc w:val="both"/>
            </w:pPr>
            <w:r>
              <w:t>1.2. Tính toán tổn thất điện áp, tổn thất công suất, tổn thất điện năng trên đường dây ba pha có một phụ tải tập trung.</w:t>
            </w:r>
          </w:p>
          <w:p w14:paraId="5A060CC3" w14:textId="77777777" w:rsidR="006E4AB2" w:rsidRDefault="006E4AB2" w:rsidP="00BB51CD">
            <w:pPr>
              <w:spacing w:line="264" w:lineRule="auto"/>
              <w:ind w:left="972" w:right="-1" w:hanging="720"/>
              <w:jc w:val="both"/>
            </w:pPr>
            <w:r>
              <w:t>1.3. Tổn thất điện áp, công suất, điện năng trên đường dây ba pha ở chế độ mạng điện hở khu vực.</w:t>
            </w:r>
          </w:p>
          <w:p w14:paraId="35247486" w14:textId="77777777" w:rsidR="006E4AB2" w:rsidRDefault="006E4AB2" w:rsidP="00BB51CD">
            <w:pPr>
              <w:spacing w:line="264" w:lineRule="auto"/>
              <w:ind w:left="972" w:right="-1" w:hanging="720"/>
              <w:jc w:val="both"/>
              <w:rPr>
                <w:b/>
              </w:rPr>
            </w:pPr>
            <w:r>
              <w:t>1.4. Các trường hợp đặc biệt.</w:t>
            </w:r>
          </w:p>
        </w:tc>
        <w:tc>
          <w:tcPr>
            <w:tcW w:w="850" w:type="dxa"/>
            <w:tcBorders>
              <w:tl2br w:val="nil"/>
              <w:tr2bl w:val="nil"/>
            </w:tcBorders>
          </w:tcPr>
          <w:p w14:paraId="529710CB" w14:textId="77777777" w:rsidR="006E4AB2" w:rsidRDefault="006E4AB2" w:rsidP="00BB51CD">
            <w:pPr>
              <w:spacing w:line="264" w:lineRule="auto"/>
              <w:jc w:val="center"/>
            </w:pPr>
          </w:p>
        </w:tc>
        <w:tc>
          <w:tcPr>
            <w:tcW w:w="993" w:type="dxa"/>
            <w:tcBorders>
              <w:tl2br w:val="nil"/>
              <w:tr2bl w:val="nil"/>
            </w:tcBorders>
          </w:tcPr>
          <w:p w14:paraId="086C2CF7" w14:textId="77777777" w:rsidR="006E4AB2" w:rsidRDefault="006E4AB2" w:rsidP="00BB51CD">
            <w:pPr>
              <w:spacing w:line="264" w:lineRule="auto"/>
              <w:jc w:val="center"/>
            </w:pPr>
            <w:r>
              <w:t>10</w:t>
            </w:r>
          </w:p>
        </w:tc>
        <w:tc>
          <w:tcPr>
            <w:tcW w:w="1231" w:type="dxa"/>
            <w:tcBorders>
              <w:tl2br w:val="nil"/>
              <w:tr2bl w:val="nil"/>
            </w:tcBorders>
          </w:tcPr>
          <w:p w14:paraId="3905C4D1" w14:textId="77777777" w:rsidR="006E4AB2" w:rsidRDefault="006E4AB2" w:rsidP="00BB51CD">
            <w:pPr>
              <w:spacing w:line="264" w:lineRule="auto"/>
              <w:jc w:val="center"/>
              <w:rPr>
                <w:lang w:val="vi-VN"/>
              </w:rPr>
            </w:pPr>
          </w:p>
        </w:tc>
        <w:tc>
          <w:tcPr>
            <w:tcW w:w="851" w:type="dxa"/>
            <w:tcBorders>
              <w:tl2br w:val="nil"/>
              <w:tr2bl w:val="nil"/>
            </w:tcBorders>
          </w:tcPr>
          <w:p w14:paraId="2D5C4B89" w14:textId="77777777" w:rsidR="006E4AB2" w:rsidRDefault="006E4AB2" w:rsidP="00BB51CD">
            <w:pPr>
              <w:spacing w:line="264" w:lineRule="auto"/>
              <w:jc w:val="center"/>
            </w:pPr>
            <w:r>
              <w:rPr>
                <w:lang w:val="fr-FR"/>
              </w:rPr>
              <w:t>1</w:t>
            </w:r>
          </w:p>
        </w:tc>
      </w:tr>
      <w:tr w:rsidR="006E4AB2" w14:paraId="33BF6135" w14:textId="77777777" w:rsidTr="00BB51CD">
        <w:tc>
          <w:tcPr>
            <w:tcW w:w="704" w:type="dxa"/>
            <w:vMerge/>
            <w:tcBorders>
              <w:bottom w:val="single" w:sz="4" w:space="0" w:color="000000"/>
              <w:tl2br w:val="nil"/>
              <w:tr2bl w:val="nil"/>
            </w:tcBorders>
          </w:tcPr>
          <w:p w14:paraId="1F07C34A" w14:textId="77777777" w:rsidR="006E4AB2" w:rsidRDefault="006E4AB2" w:rsidP="00BB51CD">
            <w:pPr>
              <w:spacing w:line="264" w:lineRule="auto"/>
              <w:jc w:val="center"/>
            </w:pPr>
          </w:p>
        </w:tc>
        <w:tc>
          <w:tcPr>
            <w:tcW w:w="5566" w:type="dxa"/>
            <w:tcBorders>
              <w:bottom w:val="single" w:sz="4" w:space="0" w:color="000000"/>
              <w:tl2br w:val="nil"/>
              <w:tr2bl w:val="nil"/>
            </w:tcBorders>
          </w:tcPr>
          <w:p w14:paraId="07DBA3AF" w14:textId="77777777" w:rsidR="006E4AB2" w:rsidRDefault="006E4AB2" w:rsidP="00BB51CD">
            <w:pPr>
              <w:spacing w:line="264" w:lineRule="auto"/>
              <w:ind w:right="-1"/>
              <w:jc w:val="both"/>
            </w:pPr>
            <w:r>
              <w:t>2 Trạm biến áp.</w:t>
            </w:r>
          </w:p>
          <w:p w14:paraId="10233416" w14:textId="77777777" w:rsidR="006E4AB2" w:rsidRDefault="006E4AB2" w:rsidP="00BB51CD">
            <w:pPr>
              <w:spacing w:line="264" w:lineRule="auto"/>
              <w:ind w:left="972" w:right="-1" w:hanging="720"/>
              <w:jc w:val="both"/>
              <w:rPr>
                <w:lang w:val="pl-PL" w:eastAsia="ko-KR"/>
              </w:rPr>
            </w:pPr>
            <w:r>
              <w:rPr>
                <w:lang w:val="pl-PL" w:eastAsia="ko-KR"/>
              </w:rPr>
              <w:t xml:space="preserve">2.1. Khái quát và phân loại. </w:t>
            </w:r>
          </w:p>
          <w:p w14:paraId="3191FCB8" w14:textId="77777777" w:rsidR="006E4AB2" w:rsidRDefault="006E4AB2" w:rsidP="00BB51CD">
            <w:pPr>
              <w:spacing w:line="264" w:lineRule="auto"/>
              <w:ind w:left="972" w:right="-1" w:hanging="720"/>
              <w:jc w:val="both"/>
              <w:rPr>
                <w:lang w:val="pl-PL" w:eastAsia="ko-KR"/>
              </w:rPr>
            </w:pPr>
            <w:r>
              <w:rPr>
                <w:lang w:val="pl-PL" w:eastAsia="ko-KR"/>
              </w:rPr>
              <w:t xml:space="preserve">2.2. Sơ đồ nối dây của trạm biến áp. </w:t>
            </w:r>
          </w:p>
          <w:p w14:paraId="4898F8AF" w14:textId="77777777" w:rsidR="006E4AB2" w:rsidRDefault="006E4AB2" w:rsidP="00BB51CD">
            <w:pPr>
              <w:spacing w:line="264" w:lineRule="auto"/>
              <w:ind w:left="972" w:right="-1" w:hanging="720"/>
              <w:jc w:val="both"/>
              <w:rPr>
                <w:color w:val="FF0000"/>
                <w:lang w:val="pl-PL" w:eastAsia="ko-KR"/>
              </w:rPr>
            </w:pPr>
            <w:r>
              <w:rPr>
                <w:color w:val="FF0000"/>
                <w:lang w:val="pl-PL" w:eastAsia="ko-KR"/>
              </w:rPr>
              <w:t xml:space="preserve">2.3. </w:t>
            </w:r>
            <w:r>
              <w:rPr>
                <w:color w:val="FF0000"/>
              </w:rPr>
              <w:t xml:space="preserve">Tính toán tổn thất trong </w:t>
            </w:r>
            <w:r>
              <w:rPr>
                <w:color w:val="FF0000"/>
                <w:lang w:val="pl-PL" w:eastAsia="ko-KR"/>
              </w:rPr>
              <w:t>trạm biến áp.</w:t>
            </w:r>
            <w:r>
              <w:rPr>
                <w:color w:val="FF0000"/>
              </w:rPr>
              <w:t xml:space="preserve"> </w:t>
            </w:r>
            <w:r>
              <w:rPr>
                <w:color w:val="FF0000"/>
                <w:lang w:val="pl-PL" w:eastAsia="ko-KR"/>
              </w:rPr>
              <w:t xml:space="preserve"> </w:t>
            </w:r>
          </w:p>
          <w:p w14:paraId="2F89233F" w14:textId="77777777" w:rsidR="006E4AB2" w:rsidRDefault="006E4AB2" w:rsidP="00BB51CD">
            <w:pPr>
              <w:spacing w:line="264" w:lineRule="auto"/>
              <w:ind w:left="972" w:right="-1" w:hanging="720"/>
              <w:jc w:val="both"/>
              <w:rPr>
                <w:lang w:val="fr-FR"/>
              </w:rPr>
            </w:pPr>
            <w:r>
              <w:rPr>
                <w:color w:val="FF0000"/>
                <w:lang w:val="pt-BR" w:eastAsia="ko-KR"/>
              </w:rPr>
              <w:t>2.</w:t>
            </w:r>
            <w:r>
              <w:rPr>
                <w:color w:val="FF0000"/>
                <w:lang w:eastAsia="ko-KR"/>
              </w:rPr>
              <w:t>4</w:t>
            </w:r>
            <w:r>
              <w:rPr>
                <w:color w:val="FF0000"/>
                <w:lang w:val="pl-PL" w:eastAsia="ko-KR"/>
              </w:rPr>
              <w:t xml:space="preserve">. </w:t>
            </w:r>
            <w:r>
              <w:rPr>
                <w:color w:val="FF0000"/>
              </w:rPr>
              <w:t>Tính toán tổn thất trong mạng điện</w:t>
            </w:r>
            <w:r>
              <w:rPr>
                <w:color w:val="FF0000"/>
                <w:lang w:val="pl-PL" w:eastAsia="ko-KR"/>
              </w:rPr>
              <w:t xml:space="preserve"> </w:t>
            </w:r>
          </w:p>
        </w:tc>
        <w:tc>
          <w:tcPr>
            <w:tcW w:w="850" w:type="dxa"/>
            <w:tcBorders>
              <w:bottom w:val="single" w:sz="4" w:space="0" w:color="000000"/>
              <w:tl2br w:val="nil"/>
              <w:tr2bl w:val="nil"/>
            </w:tcBorders>
          </w:tcPr>
          <w:p w14:paraId="3B1A0147" w14:textId="77777777" w:rsidR="006E4AB2" w:rsidRDefault="006E4AB2" w:rsidP="00BB51CD">
            <w:pPr>
              <w:spacing w:line="264" w:lineRule="auto"/>
              <w:jc w:val="center"/>
            </w:pPr>
          </w:p>
        </w:tc>
        <w:tc>
          <w:tcPr>
            <w:tcW w:w="993" w:type="dxa"/>
            <w:tcBorders>
              <w:bottom w:val="single" w:sz="4" w:space="0" w:color="000000"/>
              <w:tl2br w:val="nil"/>
              <w:tr2bl w:val="nil"/>
            </w:tcBorders>
          </w:tcPr>
          <w:p w14:paraId="6FAFCF04" w14:textId="77777777" w:rsidR="006E4AB2" w:rsidRDefault="006E4AB2" w:rsidP="00BB51CD">
            <w:pPr>
              <w:spacing w:line="264" w:lineRule="auto"/>
              <w:jc w:val="center"/>
            </w:pPr>
            <w:r>
              <w:t>6</w:t>
            </w:r>
          </w:p>
        </w:tc>
        <w:tc>
          <w:tcPr>
            <w:tcW w:w="1231" w:type="dxa"/>
            <w:tcBorders>
              <w:bottom w:val="single" w:sz="4" w:space="0" w:color="000000"/>
              <w:tl2br w:val="nil"/>
              <w:tr2bl w:val="nil"/>
            </w:tcBorders>
          </w:tcPr>
          <w:p w14:paraId="46A5BE92" w14:textId="77777777" w:rsidR="006E4AB2" w:rsidRDefault="006E4AB2" w:rsidP="00BB51CD">
            <w:pPr>
              <w:spacing w:line="264" w:lineRule="auto"/>
              <w:jc w:val="center"/>
              <w:rPr>
                <w:lang w:val="vi-VN"/>
              </w:rPr>
            </w:pPr>
          </w:p>
        </w:tc>
        <w:tc>
          <w:tcPr>
            <w:tcW w:w="851" w:type="dxa"/>
            <w:tcBorders>
              <w:bottom w:val="single" w:sz="4" w:space="0" w:color="000000"/>
              <w:tl2br w:val="nil"/>
              <w:tr2bl w:val="nil"/>
            </w:tcBorders>
          </w:tcPr>
          <w:p w14:paraId="5F8CB317" w14:textId="77777777" w:rsidR="006E4AB2" w:rsidRDefault="006E4AB2" w:rsidP="00BB51CD">
            <w:pPr>
              <w:spacing w:line="264" w:lineRule="auto"/>
              <w:jc w:val="center"/>
            </w:pPr>
          </w:p>
        </w:tc>
      </w:tr>
      <w:tr w:rsidR="006E4AB2" w14:paraId="12C1BF21" w14:textId="77777777" w:rsidTr="00BB51CD">
        <w:tc>
          <w:tcPr>
            <w:tcW w:w="704" w:type="dxa"/>
            <w:vMerge w:val="restart"/>
            <w:tcBorders>
              <w:top w:val="single" w:sz="4" w:space="0" w:color="000000"/>
              <w:tl2br w:val="nil"/>
              <w:tr2bl w:val="nil"/>
            </w:tcBorders>
          </w:tcPr>
          <w:p w14:paraId="5000FEA7" w14:textId="77777777" w:rsidR="006E4AB2" w:rsidRDefault="006E4AB2" w:rsidP="00BB51CD">
            <w:pPr>
              <w:spacing w:line="264" w:lineRule="auto"/>
              <w:jc w:val="center"/>
              <w:rPr>
                <w:lang w:val="fr-FR"/>
              </w:rPr>
            </w:pPr>
            <w:r>
              <w:t>4</w:t>
            </w:r>
          </w:p>
        </w:tc>
        <w:tc>
          <w:tcPr>
            <w:tcW w:w="5566" w:type="dxa"/>
            <w:tcBorders>
              <w:top w:val="single" w:sz="4" w:space="0" w:color="000000"/>
              <w:tl2br w:val="nil"/>
              <w:tr2bl w:val="nil"/>
            </w:tcBorders>
          </w:tcPr>
          <w:p w14:paraId="513622AF" w14:textId="77777777" w:rsidR="006E4AB2" w:rsidRDefault="006E4AB2" w:rsidP="00BB51CD">
            <w:pPr>
              <w:spacing w:line="264" w:lineRule="auto"/>
              <w:ind w:left="-19" w:right="-108" w:firstLine="19"/>
              <w:jc w:val="both"/>
              <w:rPr>
                <w:lang w:val="fr-FR" w:eastAsia="ko-KR"/>
              </w:rPr>
            </w:pPr>
            <w:r>
              <w:rPr>
                <w:b/>
                <w:bCs/>
                <w:lang w:val="fr-FR" w:eastAsia="ko-KR"/>
              </w:rPr>
              <w:t>Chương 3</w:t>
            </w:r>
            <w:r>
              <w:rPr>
                <w:bCs/>
                <w:lang w:val="fr-FR" w:eastAsia="ko-KR"/>
              </w:rPr>
              <w:t>. Lựa chọn dây dẫn và cáp.</w:t>
            </w:r>
          </w:p>
        </w:tc>
        <w:tc>
          <w:tcPr>
            <w:tcW w:w="850" w:type="dxa"/>
            <w:tcBorders>
              <w:top w:val="single" w:sz="4" w:space="0" w:color="000000"/>
              <w:tl2br w:val="nil"/>
              <w:tr2bl w:val="nil"/>
            </w:tcBorders>
          </w:tcPr>
          <w:p w14:paraId="24DD817F" w14:textId="77777777" w:rsidR="006E4AB2" w:rsidRDefault="006E4AB2" w:rsidP="00BB51CD">
            <w:pPr>
              <w:spacing w:line="264" w:lineRule="auto"/>
              <w:jc w:val="center"/>
              <w:rPr>
                <w:b/>
                <w:bCs/>
                <w:lang w:val="fr-FR"/>
              </w:rPr>
            </w:pPr>
            <w:r>
              <w:rPr>
                <w:b/>
                <w:bCs/>
                <w:lang w:val="fr-FR"/>
              </w:rPr>
              <w:t>22</w:t>
            </w:r>
          </w:p>
        </w:tc>
        <w:tc>
          <w:tcPr>
            <w:tcW w:w="993" w:type="dxa"/>
            <w:tcBorders>
              <w:top w:val="single" w:sz="4" w:space="0" w:color="000000"/>
              <w:tl2br w:val="nil"/>
              <w:tr2bl w:val="nil"/>
            </w:tcBorders>
          </w:tcPr>
          <w:p w14:paraId="60BDAA85" w14:textId="77777777" w:rsidR="006E4AB2" w:rsidRDefault="006E4AB2" w:rsidP="00BB51CD">
            <w:pPr>
              <w:spacing w:line="264" w:lineRule="auto"/>
              <w:jc w:val="center"/>
              <w:rPr>
                <w:b/>
                <w:bCs/>
                <w:lang w:val="vi-VN"/>
              </w:rPr>
            </w:pPr>
            <w:r>
              <w:rPr>
                <w:b/>
                <w:bCs/>
                <w:lang w:val="vi-VN"/>
              </w:rPr>
              <w:t>20</w:t>
            </w:r>
          </w:p>
        </w:tc>
        <w:tc>
          <w:tcPr>
            <w:tcW w:w="1231" w:type="dxa"/>
            <w:tcBorders>
              <w:top w:val="single" w:sz="4" w:space="0" w:color="000000"/>
              <w:tl2br w:val="nil"/>
              <w:tr2bl w:val="nil"/>
            </w:tcBorders>
          </w:tcPr>
          <w:p w14:paraId="674391CC" w14:textId="77777777" w:rsidR="006E4AB2" w:rsidRDefault="006E4AB2" w:rsidP="00BB51CD">
            <w:pPr>
              <w:spacing w:line="264" w:lineRule="auto"/>
              <w:jc w:val="center"/>
              <w:rPr>
                <w:b/>
                <w:bCs/>
                <w:lang w:val="vi-VN"/>
              </w:rPr>
            </w:pPr>
          </w:p>
        </w:tc>
        <w:tc>
          <w:tcPr>
            <w:tcW w:w="851" w:type="dxa"/>
            <w:tcBorders>
              <w:top w:val="single" w:sz="4" w:space="0" w:color="000000"/>
              <w:tl2br w:val="nil"/>
              <w:tr2bl w:val="nil"/>
            </w:tcBorders>
          </w:tcPr>
          <w:p w14:paraId="263D2504" w14:textId="77777777" w:rsidR="006E4AB2" w:rsidRDefault="006E4AB2" w:rsidP="00BB51CD">
            <w:pPr>
              <w:spacing w:line="264" w:lineRule="auto"/>
              <w:jc w:val="center"/>
              <w:rPr>
                <w:b/>
                <w:bCs/>
                <w:lang w:val="vi-VN"/>
              </w:rPr>
            </w:pPr>
            <w:r>
              <w:rPr>
                <w:b/>
                <w:bCs/>
                <w:lang w:val="vi-VN"/>
              </w:rPr>
              <w:t>2</w:t>
            </w:r>
          </w:p>
        </w:tc>
      </w:tr>
      <w:tr w:rsidR="006E4AB2" w14:paraId="14FCB426" w14:textId="77777777" w:rsidTr="00BB51CD">
        <w:tc>
          <w:tcPr>
            <w:tcW w:w="704" w:type="dxa"/>
            <w:vMerge/>
            <w:tcBorders>
              <w:tl2br w:val="nil"/>
              <w:tr2bl w:val="nil"/>
            </w:tcBorders>
          </w:tcPr>
          <w:p w14:paraId="2DCE2311" w14:textId="77777777" w:rsidR="006E4AB2" w:rsidRDefault="006E4AB2" w:rsidP="00BB51CD">
            <w:pPr>
              <w:spacing w:line="264" w:lineRule="auto"/>
              <w:jc w:val="center"/>
            </w:pPr>
          </w:p>
        </w:tc>
        <w:tc>
          <w:tcPr>
            <w:tcW w:w="5566" w:type="dxa"/>
            <w:tcBorders>
              <w:tl2br w:val="nil"/>
              <w:tr2bl w:val="nil"/>
            </w:tcBorders>
          </w:tcPr>
          <w:p w14:paraId="582400FE" w14:textId="77777777" w:rsidR="006E4AB2" w:rsidRDefault="006E4AB2" w:rsidP="00BB51CD">
            <w:pPr>
              <w:spacing w:line="264" w:lineRule="auto"/>
              <w:ind w:right="-1"/>
              <w:jc w:val="both"/>
              <w:rPr>
                <w:b/>
                <w:lang w:val="fr-FR" w:eastAsia="ko-KR"/>
              </w:rPr>
            </w:pPr>
            <w:r>
              <w:t>1. Khái quát.</w:t>
            </w:r>
          </w:p>
        </w:tc>
        <w:tc>
          <w:tcPr>
            <w:tcW w:w="850" w:type="dxa"/>
            <w:tcBorders>
              <w:tl2br w:val="nil"/>
              <w:tr2bl w:val="nil"/>
            </w:tcBorders>
          </w:tcPr>
          <w:p w14:paraId="7846E47D" w14:textId="77777777" w:rsidR="006E4AB2" w:rsidRDefault="006E4AB2" w:rsidP="00BB51CD">
            <w:pPr>
              <w:spacing w:line="264" w:lineRule="auto"/>
              <w:jc w:val="center"/>
              <w:rPr>
                <w:lang w:val="fr-FR"/>
              </w:rPr>
            </w:pPr>
          </w:p>
        </w:tc>
        <w:tc>
          <w:tcPr>
            <w:tcW w:w="993" w:type="dxa"/>
            <w:tcBorders>
              <w:tl2br w:val="nil"/>
              <w:tr2bl w:val="nil"/>
            </w:tcBorders>
          </w:tcPr>
          <w:p w14:paraId="52B895E8" w14:textId="77777777" w:rsidR="006E4AB2" w:rsidRDefault="006E4AB2" w:rsidP="00BB51CD">
            <w:pPr>
              <w:spacing w:line="264" w:lineRule="auto"/>
              <w:jc w:val="center"/>
              <w:rPr>
                <w:lang w:val="vi-VN"/>
              </w:rPr>
            </w:pPr>
            <w:r>
              <w:rPr>
                <w:lang w:val="vi-VN"/>
              </w:rPr>
              <w:t>1</w:t>
            </w:r>
          </w:p>
        </w:tc>
        <w:tc>
          <w:tcPr>
            <w:tcW w:w="1231" w:type="dxa"/>
            <w:tcBorders>
              <w:tl2br w:val="nil"/>
              <w:tr2bl w:val="nil"/>
            </w:tcBorders>
          </w:tcPr>
          <w:p w14:paraId="0E5BC0EC" w14:textId="77777777" w:rsidR="006E4AB2" w:rsidRDefault="006E4AB2" w:rsidP="00BB51CD">
            <w:pPr>
              <w:spacing w:line="264" w:lineRule="auto"/>
              <w:jc w:val="center"/>
              <w:rPr>
                <w:lang w:val="de-DE"/>
              </w:rPr>
            </w:pPr>
          </w:p>
        </w:tc>
        <w:tc>
          <w:tcPr>
            <w:tcW w:w="851" w:type="dxa"/>
            <w:tcBorders>
              <w:tl2br w:val="nil"/>
              <w:tr2bl w:val="nil"/>
            </w:tcBorders>
          </w:tcPr>
          <w:p w14:paraId="7104D6D4" w14:textId="77777777" w:rsidR="006E4AB2" w:rsidRDefault="006E4AB2" w:rsidP="00BB51CD">
            <w:pPr>
              <w:spacing w:line="264" w:lineRule="auto"/>
              <w:jc w:val="center"/>
            </w:pPr>
          </w:p>
          <w:p w14:paraId="61B26C96" w14:textId="77777777" w:rsidR="006E4AB2" w:rsidRDefault="006E4AB2" w:rsidP="00BB51CD">
            <w:pPr>
              <w:spacing w:line="264" w:lineRule="auto"/>
              <w:jc w:val="center"/>
            </w:pPr>
          </w:p>
        </w:tc>
      </w:tr>
      <w:tr w:rsidR="006E4AB2" w14:paraId="71F7209F" w14:textId="77777777" w:rsidTr="00BB51CD">
        <w:tc>
          <w:tcPr>
            <w:tcW w:w="704" w:type="dxa"/>
            <w:vMerge/>
            <w:tcBorders>
              <w:tl2br w:val="nil"/>
              <w:tr2bl w:val="nil"/>
            </w:tcBorders>
          </w:tcPr>
          <w:p w14:paraId="3D97E0BC" w14:textId="77777777" w:rsidR="006E4AB2" w:rsidRDefault="006E4AB2" w:rsidP="00BB51CD">
            <w:pPr>
              <w:spacing w:line="264" w:lineRule="auto"/>
              <w:jc w:val="center"/>
            </w:pPr>
          </w:p>
        </w:tc>
        <w:tc>
          <w:tcPr>
            <w:tcW w:w="5566" w:type="dxa"/>
            <w:tcBorders>
              <w:tl2br w:val="nil"/>
              <w:tr2bl w:val="nil"/>
            </w:tcBorders>
          </w:tcPr>
          <w:p w14:paraId="0695585A" w14:textId="77777777" w:rsidR="006E4AB2" w:rsidRDefault="006E4AB2" w:rsidP="00BB51CD">
            <w:pPr>
              <w:spacing w:line="264" w:lineRule="auto"/>
              <w:ind w:right="-1"/>
              <w:jc w:val="both"/>
            </w:pPr>
            <w:r>
              <w:rPr>
                <w:color w:val="FF0000"/>
              </w:rPr>
              <w:t xml:space="preserve">2. Lựa chọn các thiết bị hạ áp </w:t>
            </w:r>
          </w:p>
        </w:tc>
        <w:tc>
          <w:tcPr>
            <w:tcW w:w="850" w:type="dxa"/>
            <w:tcBorders>
              <w:tl2br w:val="nil"/>
              <w:tr2bl w:val="nil"/>
            </w:tcBorders>
          </w:tcPr>
          <w:p w14:paraId="2A6B362F" w14:textId="77777777" w:rsidR="006E4AB2" w:rsidRDefault="006E4AB2" w:rsidP="00BB51CD">
            <w:pPr>
              <w:spacing w:line="264" w:lineRule="auto"/>
              <w:jc w:val="center"/>
            </w:pPr>
          </w:p>
        </w:tc>
        <w:tc>
          <w:tcPr>
            <w:tcW w:w="993" w:type="dxa"/>
            <w:tcBorders>
              <w:tl2br w:val="nil"/>
              <w:tr2bl w:val="nil"/>
            </w:tcBorders>
          </w:tcPr>
          <w:p w14:paraId="6E0A7978" w14:textId="77777777" w:rsidR="006E4AB2" w:rsidRDefault="006E4AB2" w:rsidP="00BB51CD">
            <w:pPr>
              <w:spacing w:line="264" w:lineRule="auto"/>
              <w:jc w:val="center"/>
              <w:rPr>
                <w:lang w:val="vi-VN"/>
              </w:rPr>
            </w:pPr>
            <w:r>
              <w:t>4</w:t>
            </w:r>
          </w:p>
        </w:tc>
        <w:tc>
          <w:tcPr>
            <w:tcW w:w="1231" w:type="dxa"/>
            <w:tcBorders>
              <w:tl2br w:val="nil"/>
              <w:tr2bl w:val="nil"/>
            </w:tcBorders>
          </w:tcPr>
          <w:p w14:paraId="22E2ECFA" w14:textId="77777777" w:rsidR="006E4AB2" w:rsidRDefault="006E4AB2" w:rsidP="00BB51CD">
            <w:pPr>
              <w:spacing w:line="264" w:lineRule="auto"/>
              <w:jc w:val="center"/>
              <w:rPr>
                <w:lang w:val="vi-VN"/>
              </w:rPr>
            </w:pPr>
          </w:p>
        </w:tc>
        <w:tc>
          <w:tcPr>
            <w:tcW w:w="851" w:type="dxa"/>
            <w:tcBorders>
              <w:tl2br w:val="nil"/>
              <w:tr2bl w:val="nil"/>
            </w:tcBorders>
          </w:tcPr>
          <w:p w14:paraId="76A9FA60" w14:textId="77777777" w:rsidR="006E4AB2" w:rsidRDefault="006E4AB2" w:rsidP="00BB51CD">
            <w:pPr>
              <w:spacing w:line="264" w:lineRule="auto"/>
              <w:jc w:val="center"/>
            </w:pPr>
          </w:p>
        </w:tc>
      </w:tr>
      <w:tr w:rsidR="006E4AB2" w14:paraId="6D710F54" w14:textId="77777777" w:rsidTr="00BB51CD">
        <w:tc>
          <w:tcPr>
            <w:tcW w:w="704" w:type="dxa"/>
            <w:vMerge/>
            <w:tcBorders>
              <w:tl2br w:val="nil"/>
              <w:tr2bl w:val="nil"/>
            </w:tcBorders>
          </w:tcPr>
          <w:p w14:paraId="30AB5565" w14:textId="77777777" w:rsidR="006E4AB2" w:rsidRDefault="006E4AB2" w:rsidP="00BB51CD">
            <w:pPr>
              <w:spacing w:line="264" w:lineRule="auto"/>
              <w:jc w:val="center"/>
            </w:pPr>
          </w:p>
        </w:tc>
        <w:tc>
          <w:tcPr>
            <w:tcW w:w="5566" w:type="dxa"/>
            <w:tcBorders>
              <w:tl2br w:val="nil"/>
              <w:tr2bl w:val="nil"/>
            </w:tcBorders>
          </w:tcPr>
          <w:p w14:paraId="37F7D13E" w14:textId="77777777" w:rsidR="006E4AB2" w:rsidRDefault="006E4AB2" w:rsidP="00BB51CD">
            <w:pPr>
              <w:spacing w:line="264" w:lineRule="auto"/>
              <w:ind w:firstLine="252"/>
              <w:jc w:val="both"/>
            </w:pPr>
            <w:r>
              <w:rPr>
                <w:color w:val="FF0000"/>
              </w:rPr>
              <w:t xml:space="preserve">2.1. Lựa chọn cầu dao, cầu chì </w:t>
            </w:r>
          </w:p>
        </w:tc>
        <w:tc>
          <w:tcPr>
            <w:tcW w:w="850" w:type="dxa"/>
            <w:tcBorders>
              <w:tl2br w:val="nil"/>
              <w:tr2bl w:val="nil"/>
            </w:tcBorders>
          </w:tcPr>
          <w:p w14:paraId="3923114A" w14:textId="77777777" w:rsidR="006E4AB2" w:rsidRDefault="006E4AB2" w:rsidP="00BB51CD">
            <w:pPr>
              <w:spacing w:line="264" w:lineRule="auto"/>
              <w:jc w:val="center"/>
            </w:pPr>
          </w:p>
        </w:tc>
        <w:tc>
          <w:tcPr>
            <w:tcW w:w="993" w:type="dxa"/>
            <w:tcBorders>
              <w:tl2br w:val="nil"/>
              <w:tr2bl w:val="nil"/>
            </w:tcBorders>
          </w:tcPr>
          <w:p w14:paraId="115B0E97" w14:textId="77777777" w:rsidR="006E4AB2" w:rsidRDefault="006E4AB2" w:rsidP="00BB51CD">
            <w:pPr>
              <w:spacing w:line="264" w:lineRule="auto"/>
              <w:jc w:val="center"/>
              <w:rPr>
                <w:lang w:val="vi-VN"/>
              </w:rPr>
            </w:pPr>
            <w:r>
              <w:rPr>
                <w:lang w:val="vi-VN"/>
              </w:rPr>
              <w:t>2</w:t>
            </w:r>
          </w:p>
        </w:tc>
        <w:tc>
          <w:tcPr>
            <w:tcW w:w="1231" w:type="dxa"/>
            <w:tcBorders>
              <w:tl2br w:val="nil"/>
              <w:tr2bl w:val="nil"/>
            </w:tcBorders>
          </w:tcPr>
          <w:p w14:paraId="6D4B6E00" w14:textId="77777777" w:rsidR="006E4AB2" w:rsidRDefault="006E4AB2" w:rsidP="00BB51CD">
            <w:pPr>
              <w:spacing w:line="264" w:lineRule="auto"/>
              <w:jc w:val="center"/>
              <w:rPr>
                <w:lang w:val="vi-VN"/>
              </w:rPr>
            </w:pPr>
          </w:p>
        </w:tc>
        <w:tc>
          <w:tcPr>
            <w:tcW w:w="851" w:type="dxa"/>
            <w:tcBorders>
              <w:tl2br w:val="nil"/>
              <w:tr2bl w:val="nil"/>
            </w:tcBorders>
          </w:tcPr>
          <w:p w14:paraId="01C7EA38" w14:textId="77777777" w:rsidR="006E4AB2" w:rsidRDefault="006E4AB2" w:rsidP="00BB51CD">
            <w:pPr>
              <w:spacing w:line="264" w:lineRule="auto"/>
              <w:jc w:val="center"/>
              <w:rPr>
                <w:lang w:val="pt-BR"/>
              </w:rPr>
            </w:pPr>
          </w:p>
        </w:tc>
      </w:tr>
      <w:tr w:rsidR="006E4AB2" w14:paraId="54A507A8" w14:textId="77777777" w:rsidTr="00BB51CD">
        <w:tc>
          <w:tcPr>
            <w:tcW w:w="704" w:type="dxa"/>
            <w:vMerge/>
            <w:tcBorders>
              <w:tl2br w:val="nil"/>
              <w:tr2bl w:val="nil"/>
            </w:tcBorders>
          </w:tcPr>
          <w:p w14:paraId="2565F112" w14:textId="77777777" w:rsidR="006E4AB2" w:rsidRDefault="006E4AB2" w:rsidP="00BB51CD">
            <w:pPr>
              <w:spacing w:line="264" w:lineRule="auto"/>
              <w:jc w:val="center"/>
            </w:pPr>
          </w:p>
        </w:tc>
        <w:tc>
          <w:tcPr>
            <w:tcW w:w="5566" w:type="dxa"/>
            <w:tcBorders>
              <w:tl2br w:val="nil"/>
              <w:tr2bl w:val="nil"/>
            </w:tcBorders>
          </w:tcPr>
          <w:p w14:paraId="52DE0B24" w14:textId="77777777" w:rsidR="006E4AB2" w:rsidRDefault="006E4AB2" w:rsidP="00BB51CD">
            <w:pPr>
              <w:spacing w:line="264" w:lineRule="auto"/>
              <w:ind w:firstLine="252"/>
              <w:jc w:val="both"/>
            </w:pPr>
            <w:r>
              <w:rPr>
                <w:color w:val="FF0000"/>
              </w:rPr>
              <w:t>2.2. Lựa chọn máy cắt điện (CB)</w:t>
            </w:r>
          </w:p>
        </w:tc>
        <w:tc>
          <w:tcPr>
            <w:tcW w:w="850" w:type="dxa"/>
            <w:tcBorders>
              <w:tl2br w:val="nil"/>
              <w:tr2bl w:val="nil"/>
            </w:tcBorders>
          </w:tcPr>
          <w:p w14:paraId="2B5E487C" w14:textId="77777777" w:rsidR="006E4AB2" w:rsidRDefault="006E4AB2" w:rsidP="00BB51CD">
            <w:pPr>
              <w:spacing w:line="264" w:lineRule="auto"/>
              <w:jc w:val="center"/>
            </w:pPr>
          </w:p>
        </w:tc>
        <w:tc>
          <w:tcPr>
            <w:tcW w:w="993" w:type="dxa"/>
            <w:tcBorders>
              <w:tl2br w:val="nil"/>
              <w:tr2bl w:val="nil"/>
            </w:tcBorders>
          </w:tcPr>
          <w:p w14:paraId="5B0F7FCF" w14:textId="77777777" w:rsidR="006E4AB2" w:rsidRDefault="006E4AB2" w:rsidP="00BB51CD">
            <w:pPr>
              <w:spacing w:line="264" w:lineRule="auto"/>
              <w:jc w:val="center"/>
              <w:rPr>
                <w:lang w:val="vi-VN"/>
              </w:rPr>
            </w:pPr>
            <w:r>
              <w:rPr>
                <w:lang w:val="vi-VN"/>
              </w:rPr>
              <w:t>2</w:t>
            </w:r>
          </w:p>
        </w:tc>
        <w:tc>
          <w:tcPr>
            <w:tcW w:w="1231" w:type="dxa"/>
            <w:tcBorders>
              <w:tl2br w:val="nil"/>
              <w:tr2bl w:val="nil"/>
            </w:tcBorders>
          </w:tcPr>
          <w:p w14:paraId="7CA6FBF7" w14:textId="77777777" w:rsidR="006E4AB2" w:rsidRDefault="006E4AB2" w:rsidP="00BB51CD">
            <w:pPr>
              <w:spacing w:line="264" w:lineRule="auto"/>
              <w:jc w:val="center"/>
              <w:rPr>
                <w:lang w:val="vi-VN"/>
              </w:rPr>
            </w:pPr>
          </w:p>
        </w:tc>
        <w:tc>
          <w:tcPr>
            <w:tcW w:w="851" w:type="dxa"/>
            <w:tcBorders>
              <w:tl2br w:val="nil"/>
              <w:tr2bl w:val="nil"/>
            </w:tcBorders>
          </w:tcPr>
          <w:p w14:paraId="2D1D35C8" w14:textId="77777777" w:rsidR="006E4AB2" w:rsidRDefault="006E4AB2" w:rsidP="00BB51CD">
            <w:pPr>
              <w:spacing w:line="264" w:lineRule="auto"/>
              <w:jc w:val="center"/>
              <w:rPr>
                <w:lang w:val="pt-BR"/>
              </w:rPr>
            </w:pPr>
          </w:p>
        </w:tc>
      </w:tr>
      <w:tr w:rsidR="006E4AB2" w14:paraId="6D98A7DD" w14:textId="77777777" w:rsidTr="00BB51CD">
        <w:tc>
          <w:tcPr>
            <w:tcW w:w="704" w:type="dxa"/>
            <w:vMerge/>
            <w:tcBorders>
              <w:bottom w:val="single" w:sz="4" w:space="0" w:color="000000"/>
              <w:tl2br w:val="nil"/>
              <w:tr2bl w:val="nil"/>
            </w:tcBorders>
          </w:tcPr>
          <w:p w14:paraId="5A23953E" w14:textId="77777777" w:rsidR="006E4AB2" w:rsidRDefault="006E4AB2" w:rsidP="00BB51CD">
            <w:pPr>
              <w:spacing w:line="264" w:lineRule="auto"/>
              <w:jc w:val="center"/>
            </w:pPr>
          </w:p>
        </w:tc>
        <w:tc>
          <w:tcPr>
            <w:tcW w:w="5566" w:type="dxa"/>
            <w:tcBorders>
              <w:bottom w:val="single" w:sz="4" w:space="0" w:color="000000"/>
              <w:tl2br w:val="nil"/>
              <w:tr2bl w:val="nil"/>
            </w:tcBorders>
          </w:tcPr>
          <w:p w14:paraId="222143DE" w14:textId="77777777" w:rsidR="006E4AB2" w:rsidRDefault="006E4AB2" w:rsidP="00BB51CD">
            <w:pPr>
              <w:spacing w:line="264" w:lineRule="auto"/>
              <w:jc w:val="both"/>
            </w:pPr>
            <w:r>
              <w:rPr>
                <w:color w:val="FF0000"/>
              </w:rPr>
              <w:t xml:space="preserve">3. Lựa chọn dây dẫn và cáp </w:t>
            </w:r>
          </w:p>
        </w:tc>
        <w:tc>
          <w:tcPr>
            <w:tcW w:w="850" w:type="dxa"/>
            <w:tcBorders>
              <w:bottom w:val="single" w:sz="4" w:space="0" w:color="000000"/>
              <w:tl2br w:val="nil"/>
              <w:tr2bl w:val="nil"/>
            </w:tcBorders>
          </w:tcPr>
          <w:p w14:paraId="7135550A" w14:textId="77777777" w:rsidR="006E4AB2" w:rsidRDefault="006E4AB2" w:rsidP="00BB51CD">
            <w:pPr>
              <w:spacing w:line="264" w:lineRule="auto"/>
              <w:jc w:val="center"/>
            </w:pPr>
          </w:p>
        </w:tc>
        <w:tc>
          <w:tcPr>
            <w:tcW w:w="993" w:type="dxa"/>
            <w:tcBorders>
              <w:bottom w:val="single" w:sz="4" w:space="0" w:color="000000"/>
              <w:tl2br w:val="nil"/>
              <w:tr2bl w:val="nil"/>
            </w:tcBorders>
          </w:tcPr>
          <w:p w14:paraId="260C6615" w14:textId="77777777" w:rsidR="006E4AB2" w:rsidRDefault="006E4AB2" w:rsidP="00BB51CD">
            <w:pPr>
              <w:spacing w:line="264" w:lineRule="auto"/>
              <w:jc w:val="center"/>
            </w:pPr>
            <w:r>
              <w:rPr>
                <w:color w:val="FF0000"/>
              </w:rPr>
              <w:t>10</w:t>
            </w:r>
          </w:p>
        </w:tc>
        <w:tc>
          <w:tcPr>
            <w:tcW w:w="1231" w:type="dxa"/>
            <w:tcBorders>
              <w:bottom w:val="single" w:sz="4" w:space="0" w:color="000000"/>
              <w:tl2br w:val="nil"/>
              <w:tr2bl w:val="nil"/>
            </w:tcBorders>
          </w:tcPr>
          <w:p w14:paraId="44B4FA70" w14:textId="77777777" w:rsidR="006E4AB2" w:rsidRDefault="006E4AB2" w:rsidP="00BB51CD">
            <w:pPr>
              <w:spacing w:line="264" w:lineRule="auto"/>
              <w:jc w:val="center"/>
              <w:rPr>
                <w:lang w:val="fr-FR"/>
              </w:rPr>
            </w:pPr>
          </w:p>
        </w:tc>
        <w:tc>
          <w:tcPr>
            <w:tcW w:w="851" w:type="dxa"/>
            <w:tcBorders>
              <w:bottom w:val="single" w:sz="4" w:space="0" w:color="000000"/>
              <w:tl2br w:val="nil"/>
              <w:tr2bl w:val="nil"/>
            </w:tcBorders>
          </w:tcPr>
          <w:p w14:paraId="6DF8671D" w14:textId="77777777" w:rsidR="006E4AB2" w:rsidRDefault="006E4AB2" w:rsidP="00BB51CD">
            <w:pPr>
              <w:spacing w:line="264" w:lineRule="auto"/>
              <w:jc w:val="center"/>
            </w:pPr>
            <w:r>
              <w:t>2</w:t>
            </w:r>
          </w:p>
        </w:tc>
      </w:tr>
      <w:tr w:rsidR="006E4AB2" w14:paraId="50134A93" w14:textId="77777777" w:rsidTr="00BB51CD">
        <w:tc>
          <w:tcPr>
            <w:tcW w:w="704" w:type="dxa"/>
            <w:tcBorders>
              <w:bottom w:val="single" w:sz="4" w:space="0" w:color="000000"/>
              <w:tl2br w:val="nil"/>
              <w:tr2bl w:val="nil"/>
            </w:tcBorders>
          </w:tcPr>
          <w:p w14:paraId="146CAB85" w14:textId="77777777" w:rsidR="006E4AB2" w:rsidRDefault="006E4AB2" w:rsidP="00BB51CD">
            <w:pPr>
              <w:spacing w:line="264" w:lineRule="auto"/>
              <w:jc w:val="center"/>
            </w:pPr>
          </w:p>
        </w:tc>
        <w:tc>
          <w:tcPr>
            <w:tcW w:w="5566" w:type="dxa"/>
            <w:tcBorders>
              <w:bottom w:val="single" w:sz="4" w:space="0" w:color="000000"/>
              <w:tl2br w:val="nil"/>
              <w:tr2bl w:val="nil"/>
            </w:tcBorders>
          </w:tcPr>
          <w:p w14:paraId="27FCC5E4" w14:textId="77777777" w:rsidR="006E4AB2" w:rsidRDefault="006E4AB2" w:rsidP="00BB51CD">
            <w:pPr>
              <w:spacing w:line="264" w:lineRule="auto"/>
              <w:ind w:right="-1"/>
              <w:jc w:val="both"/>
              <w:rPr>
                <w:lang w:val="vi-VN"/>
              </w:rPr>
            </w:pPr>
            <w:r>
              <w:t>4</w:t>
            </w:r>
            <w:r>
              <w:rPr>
                <w:lang w:val="vi-VN"/>
              </w:rPr>
              <w:t>. Lựa chọn máy biến áp</w:t>
            </w:r>
          </w:p>
        </w:tc>
        <w:tc>
          <w:tcPr>
            <w:tcW w:w="850" w:type="dxa"/>
            <w:tcBorders>
              <w:bottom w:val="single" w:sz="4" w:space="0" w:color="000000"/>
              <w:tl2br w:val="nil"/>
              <w:tr2bl w:val="nil"/>
            </w:tcBorders>
          </w:tcPr>
          <w:p w14:paraId="274074A0" w14:textId="77777777" w:rsidR="006E4AB2" w:rsidRDefault="006E4AB2" w:rsidP="00BB51CD">
            <w:pPr>
              <w:spacing w:line="264" w:lineRule="auto"/>
              <w:jc w:val="center"/>
            </w:pPr>
          </w:p>
        </w:tc>
        <w:tc>
          <w:tcPr>
            <w:tcW w:w="993" w:type="dxa"/>
            <w:tcBorders>
              <w:bottom w:val="single" w:sz="4" w:space="0" w:color="000000"/>
              <w:tl2br w:val="nil"/>
              <w:tr2bl w:val="nil"/>
            </w:tcBorders>
          </w:tcPr>
          <w:p w14:paraId="6EC6EBD3" w14:textId="77777777" w:rsidR="006E4AB2" w:rsidRDefault="006E4AB2" w:rsidP="00BB51CD">
            <w:pPr>
              <w:spacing w:line="264" w:lineRule="auto"/>
              <w:jc w:val="center"/>
              <w:rPr>
                <w:lang w:val="vi-VN"/>
              </w:rPr>
            </w:pPr>
            <w:r>
              <w:rPr>
                <w:lang w:val="vi-VN"/>
              </w:rPr>
              <w:t>5</w:t>
            </w:r>
          </w:p>
        </w:tc>
        <w:tc>
          <w:tcPr>
            <w:tcW w:w="1231" w:type="dxa"/>
            <w:tcBorders>
              <w:bottom w:val="single" w:sz="4" w:space="0" w:color="000000"/>
              <w:tl2br w:val="nil"/>
              <w:tr2bl w:val="nil"/>
            </w:tcBorders>
          </w:tcPr>
          <w:p w14:paraId="6051E55A" w14:textId="77777777" w:rsidR="006E4AB2" w:rsidRDefault="006E4AB2" w:rsidP="00BB51CD">
            <w:pPr>
              <w:spacing w:line="264" w:lineRule="auto"/>
              <w:jc w:val="center"/>
              <w:rPr>
                <w:lang w:val="fr-FR"/>
              </w:rPr>
            </w:pPr>
          </w:p>
        </w:tc>
        <w:tc>
          <w:tcPr>
            <w:tcW w:w="851" w:type="dxa"/>
            <w:tcBorders>
              <w:bottom w:val="single" w:sz="4" w:space="0" w:color="000000"/>
              <w:tl2br w:val="nil"/>
              <w:tr2bl w:val="nil"/>
            </w:tcBorders>
          </w:tcPr>
          <w:p w14:paraId="40D89685" w14:textId="77777777" w:rsidR="006E4AB2" w:rsidRDefault="006E4AB2" w:rsidP="00BB51CD">
            <w:pPr>
              <w:spacing w:line="264" w:lineRule="auto"/>
              <w:jc w:val="center"/>
              <w:rPr>
                <w:lang w:val="pt-BR"/>
              </w:rPr>
            </w:pPr>
          </w:p>
        </w:tc>
      </w:tr>
      <w:tr w:rsidR="006E4AB2" w14:paraId="185ADB3F" w14:textId="77777777" w:rsidTr="00BB51CD">
        <w:tc>
          <w:tcPr>
            <w:tcW w:w="704" w:type="dxa"/>
            <w:vMerge w:val="restart"/>
            <w:tcBorders>
              <w:top w:val="single" w:sz="4" w:space="0" w:color="000000"/>
              <w:tl2br w:val="nil"/>
              <w:tr2bl w:val="nil"/>
            </w:tcBorders>
          </w:tcPr>
          <w:p w14:paraId="0F20D693" w14:textId="77777777" w:rsidR="006E4AB2" w:rsidRDefault="006E4AB2" w:rsidP="00BB51CD">
            <w:pPr>
              <w:spacing w:line="264" w:lineRule="auto"/>
              <w:jc w:val="center"/>
            </w:pPr>
            <w:r>
              <w:t>5</w:t>
            </w:r>
          </w:p>
        </w:tc>
        <w:tc>
          <w:tcPr>
            <w:tcW w:w="5566" w:type="dxa"/>
            <w:tcBorders>
              <w:top w:val="single" w:sz="4" w:space="0" w:color="000000"/>
              <w:tl2br w:val="nil"/>
              <w:tr2bl w:val="nil"/>
            </w:tcBorders>
          </w:tcPr>
          <w:p w14:paraId="79D491D3" w14:textId="77777777" w:rsidR="006E4AB2" w:rsidRDefault="006E4AB2" w:rsidP="00BB51CD">
            <w:pPr>
              <w:spacing w:line="264" w:lineRule="auto"/>
              <w:jc w:val="both"/>
              <w:rPr>
                <w:lang w:val="fr-FR"/>
              </w:rPr>
            </w:pPr>
            <w:r>
              <w:rPr>
                <w:b/>
                <w:bCs/>
                <w:lang w:val="fr-FR" w:eastAsia="ko-KR"/>
              </w:rPr>
              <w:t>Chương</w:t>
            </w:r>
            <w:r>
              <w:rPr>
                <w:b/>
                <w:bCs/>
                <w:lang w:eastAsia="ko-KR"/>
              </w:rPr>
              <w:t xml:space="preserve"> 4</w:t>
            </w:r>
            <w:r>
              <w:rPr>
                <w:bCs/>
                <w:lang w:eastAsia="ko-KR"/>
              </w:rPr>
              <w:t xml:space="preserve">. </w:t>
            </w:r>
            <w:r>
              <w:rPr>
                <w:lang w:val="fr-FR"/>
              </w:rPr>
              <w:t>Chiếu sáng</w:t>
            </w:r>
          </w:p>
        </w:tc>
        <w:tc>
          <w:tcPr>
            <w:tcW w:w="850" w:type="dxa"/>
            <w:tcBorders>
              <w:top w:val="single" w:sz="4" w:space="0" w:color="000000"/>
              <w:tl2br w:val="nil"/>
              <w:tr2bl w:val="nil"/>
            </w:tcBorders>
          </w:tcPr>
          <w:p w14:paraId="6AEB5658" w14:textId="77777777" w:rsidR="006E4AB2" w:rsidRDefault="006E4AB2" w:rsidP="00BB51CD">
            <w:pPr>
              <w:spacing w:line="264" w:lineRule="auto"/>
              <w:jc w:val="center"/>
              <w:rPr>
                <w:b/>
                <w:bCs/>
                <w:lang w:val="pt-BR"/>
              </w:rPr>
            </w:pPr>
            <w:r>
              <w:rPr>
                <w:b/>
                <w:bCs/>
                <w:lang w:val="pt-BR"/>
              </w:rPr>
              <w:t>16</w:t>
            </w:r>
          </w:p>
        </w:tc>
        <w:tc>
          <w:tcPr>
            <w:tcW w:w="993" w:type="dxa"/>
            <w:tcBorders>
              <w:top w:val="single" w:sz="4" w:space="0" w:color="000000"/>
              <w:tl2br w:val="nil"/>
              <w:tr2bl w:val="nil"/>
            </w:tcBorders>
          </w:tcPr>
          <w:p w14:paraId="615C5033" w14:textId="77777777" w:rsidR="006E4AB2" w:rsidRDefault="006E4AB2" w:rsidP="00BB51CD">
            <w:pPr>
              <w:spacing w:line="264" w:lineRule="auto"/>
              <w:jc w:val="center"/>
              <w:rPr>
                <w:b/>
                <w:bCs/>
                <w:lang w:val="de-DE"/>
              </w:rPr>
            </w:pPr>
            <w:r>
              <w:rPr>
                <w:b/>
                <w:bCs/>
                <w:lang w:val="de-DE"/>
              </w:rPr>
              <w:t>15</w:t>
            </w:r>
          </w:p>
        </w:tc>
        <w:tc>
          <w:tcPr>
            <w:tcW w:w="1231" w:type="dxa"/>
            <w:tcBorders>
              <w:top w:val="single" w:sz="4" w:space="0" w:color="000000"/>
              <w:tl2br w:val="nil"/>
              <w:tr2bl w:val="nil"/>
            </w:tcBorders>
          </w:tcPr>
          <w:p w14:paraId="2D7D9377" w14:textId="77777777" w:rsidR="006E4AB2" w:rsidRDefault="006E4AB2" w:rsidP="00BB51CD">
            <w:pPr>
              <w:spacing w:line="264" w:lineRule="auto"/>
              <w:jc w:val="center"/>
              <w:rPr>
                <w:b/>
                <w:bCs/>
                <w:lang w:val="vi-VN"/>
              </w:rPr>
            </w:pPr>
          </w:p>
        </w:tc>
        <w:tc>
          <w:tcPr>
            <w:tcW w:w="851" w:type="dxa"/>
            <w:tcBorders>
              <w:top w:val="single" w:sz="4" w:space="0" w:color="000000"/>
              <w:tl2br w:val="nil"/>
              <w:tr2bl w:val="nil"/>
            </w:tcBorders>
          </w:tcPr>
          <w:p w14:paraId="458EF507" w14:textId="77777777" w:rsidR="006E4AB2" w:rsidRDefault="006E4AB2" w:rsidP="00BB51CD">
            <w:pPr>
              <w:spacing w:line="264" w:lineRule="auto"/>
              <w:jc w:val="center"/>
              <w:rPr>
                <w:b/>
                <w:bCs/>
              </w:rPr>
            </w:pPr>
            <w:r>
              <w:rPr>
                <w:b/>
                <w:bCs/>
              </w:rPr>
              <w:t>1</w:t>
            </w:r>
          </w:p>
        </w:tc>
      </w:tr>
      <w:tr w:rsidR="006E4AB2" w14:paraId="5081D045" w14:textId="77777777" w:rsidTr="00BB51CD">
        <w:tc>
          <w:tcPr>
            <w:tcW w:w="704" w:type="dxa"/>
            <w:vMerge/>
            <w:tcBorders>
              <w:tl2br w:val="nil"/>
              <w:tr2bl w:val="nil"/>
            </w:tcBorders>
          </w:tcPr>
          <w:p w14:paraId="7099C139" w14:textId="77777777" w:rsidR="006E4AB2" w:rsidRDefault="006E4AB2" w:rsidP="00BB51CD">
            <w:pPr>
              <w:spacing w:line="264" w:lineRule="auto"/>
              <w:jc w:val="center"/>
            </w:pPr>
          </w:p>
        </w:tc>
        <w:tc>
          <w:tcPr>
            <w:tcW w:w="5566" w:type="dxa"/>
            <w:tcBorders>
              <w:tl2br w:val="nil"/>
              <w:tr2bl w:val="nil"/>
            </w:tcBorders>
          </w:tcPr>
          <w:p w14:paraId="55969088" w14:textId="77777777" w:rsidR="006E4AB2" w:rsidRDefault="006E4AB2" w:rsidP="00BB51CD">
            <w:pPr>
              <w:spacing w:line="264" w:lineRule="auto"/>
              <w:jc w:val="both"/>
              <w:rPr>
                <w:b/>
                <w:lang w:eastAsia="ko-KR"/>
              </w:rPr>
            </w:pPr>
            <w:r>
              <w:rPr>
                <w:lang w:val="pl-PL"/>
              </w:rPr>
              <w:t>1. Khái niệm chung về chiếu sáng</w:t>
            </w:r>
          </w:p>
        </w:tc>
        <w:tc>
          <w:tcPr>
            <w:tcW w:w="850" w:type="dxa"/>
            <w:tcBorders>
              <w:tl2br w:val="nil"/>
              <w:tr2bl w:val="nil"/>
            </w:tcBorders>
          </w:tcPr>
          <w:p w14:paraId="0C338FBF" w14:textId="77777777" w:rsidR="006E4AB2" w:rsidRDefault="006E4AB2" w:rsidP="00BB51CD">
            <w:pPr>
              <w:spacing w:line="264" w:lineRule="auto"/>
              <w:jc w:val="center"/>
              <w:rPr>
                <w:lang w:val="pt-BR"/>
              </w:rPr>
            </w:pPr>
          </w:p>
        </w:tc>
        <w:tc>
          <w:tcPr>
            <w:tcW w:w="993" w:type="dxa"/>
            <w:tcBorders>
              <w:tl2br w:val="nil"/>
              <w:tr2bl w:val="nil"/>
            </w:tcBorders>
          </w:tcPr>
          <w:p w14:paraId="311E39CD" w14:textId="77777777" w:rsidR="006E4AB2" w:rsidRDefault="006E4AB2" w:rsidP="00BB51CD">
            <w:pPr>
              <w:spacing w:line="264" w:lineRule="auto"/>
              <w:jc w:val="center"/>
              <w:rPr>
                <w:lang w:val="de-DE"/>
              </w:rPr>
            </w:pPr>
            <w:r>
              <w:rPr>
                <w:lang w:val="pl-PL"/>
              </w:rPr>
              <w:t>1</w:t>
            </w:r>
          </w:p>
        </w:tc>
        <w:tc>
          <w:tcPr>
            <w:tcW w:w="1231" w:type="dxa"/>
            <w:tcBorders>
              <w:tl2br w:val="nil"/>
              <w:tr2bl w:val="nil"/>
            </w:tcBorders>
          </w:tcPr>
          <w:p w14:paraId="6F9C35C7" w14:textId="77777777" w:rsidR="006E4AB2" w:rsidRDefault="006E4AB2" w:rsidP="00BB51CD">
            <w:pPr>
              <w:spacing w:line="264" w:lineRule="auto"/>
              <w:jc w:val="center"/>
              <w:rPr>
                <w:lang w:val="de-DE"/>
              </w:rPr>
            </w:pPr>
          </w:p>
        </w:tc>
        <w:tc>
          <w:tcPr>
            <w:tcW w:w="851" w:type="dxa"/>
            <w:tcBorders>
              <w:tl2br w:val="nil"/>
              <w:tr2bl w:val="nil"/>
            </w:tcBorders>
          </w:tcPr>
          <w:p w14:paraId="56C7F7FF" w14:textId="77777777" w:rsidR="006E4AB2" w:rsidRDefault="006E4AB2" w:rsidP="00BB51CD">
            <w:pPr>
              <w:spacing w:line="264" w:lineRule="auto"/>
              <w:jc w:val="center"/>
            </w:pPr>
          </w:p>
        </w:tc>
      </w:tr>
      <w:tr w:rsidR="006E4AB2" w14:paraId="0D4BBF7F" w14:textId="77777777" w:rsidTr="00BB51CD">
        <w:tc>
          <w:tcPr>
            <w:tcW w:w="704" w:type="dxa"/>
            <w:vMerge/>
            <w:tcBorders>
              <w:tl2br w:val="nil"/>
              <w:tr2bl w:val="nil"/>
            </w:tcBorders>
          </w:tcPr>
          <w:p w14:paraId="1F1FD0B8" w14:textId="77777777" w:rsidR="006E4AB2" w:rsidRDefault="006E4AB2" w:rsidP="00BB51CD">
            <w:pPr>
              <w:spacing w:line="264" w:lineRule="auto"/>
              <w:jc w:val="center"/>
            </w:pPr>
          </w:p>
        </w:tc>
        <w:tc>
          <w:tcPr>
            <w:tcW w:w="5566" w:type="dxa"/>
            <w:tcBorders>
              <w:tl2br w:val="nil"/>
              <w:tr2bl w:val="nil"/>
            </w:tcBorders>
          </w:tcPr>
          <w:p w14:paraId="2296DAAB" w14:textId="77777777" w:rsidR="006E4AB2" w:rsidRDefault="006E4AB2" w:rsidP="00BB51CD">
            <w:pPr>
              <w:spacing w:line="264" w:lineRule="auto"/>
              <w:rPr>
                <w:b/>
                <w:lang w:eastAsia="ko-KR"/>
              </w:rPr>
            </w:pPr>
            <w:r>
              <w:rPr>
                <w:lang w:val="pl-PL"/>
              </w:rPr>
              <w:t xml:space="preserve">2. Một số đại lượng dùng trong tính toán chiếu sáng. </w:t>
            </w:r>
          </w:p>
        </w:tc>
        <w:tc>
          <w:tcPr>
            <w:tcW w:w="850" w:type="dxa"/>
            <w:tcBorders>
              <w:tl2br w:val="nil"/>
              <w:tr2bl w:val="nil"/>
            </w:tcBorders>
          </w:tcPr>
          <w:p w14:paraId="104F91F7" w14:textId="77777777" w:rsidR="006E4AB2" w:rsidRDefault="006E4AB2" w:rsidP="00BB51CD">
            <w:pPr>
              <w:spacing w:line="264" w:lineRule="auto"/>
              <w:jc w:val="center"/>
              <w:rPr>
                <w:lang w:val="pt-BR"/>
              </w:rPr>
            </w:pPr>
          </w:p>
        </w:tc>
        <w:tc>
          <w:tcPr>
            <w:tcW w:w="993" w:type="dxa"/>
            <w:tcBorders>
              <w:tl2br w:val="nil"/>
              <w:tr2bl w:val="nil"/>
            </w:tcBorders>
          </w:tcPr>
          <w:p w14:paraId="579F5AEA" w14:textId="77777777" w:rsidR="006E4AB2" w:rsidRDefault="006E4AB2" w:rsidP="00BB51CD">
            <w:pPr>
              <w:spacing w:line="264" w:lineRule="auto"/>
              <w:jc w:val="center"/>
              <w:rPr>
                <w:lang w:val="de-DE"/>
              </w:rPr>
            </w:pPr>
            <w:r>
              <w:rPr>
                <w:lang w:val="pl-PL"/>
              </w:rPr>
              <w:t>1</w:t>
            </w:r>
          </w:p>
        </w:tc>
        <w:tc>
          <w:tcPr>
            <w:tcW w:w="1231" w:type="dxa"/>
            <w:tcBorders>
              <w:tl2br w:val="nil"/>
              <w:tr2bl w:val="nil"/>
            </w:tcBorders>
          </w:tcPr>
          <w:p w14:paraId="176FA6F7" w14:textId="77777777" w:rsidR="006E4AB2" w:rsidRDefault="006E4AB2" w:rsidP="00BB51CD">
            <w:pPr>
              <w:spacing w:line="264" w:lineRule="auto"/>
              <w:jc w:val="center"/>
              <w:rPr>
                <w:lang w:val="de-DE"/>
              </w:rPr>
            </w:pPr>
          </w:p>
        </w:tc>
        <w:tc>
          <w:tcPr>
            <w:tcW w:w="851" w:type="dxa"/>
            <w:tcBorders>
              <w:tl2br w:val="nil"/>
              <w:tr2bl w:val="nil"/>
            </w:tcBorders>
          </w:tcPr>
          <w:p w14:paraId="3165110C" w14:textId="77777777" w:rsidR="006E4AB2" w:rsidRDefault="006E4AB2" w:rsidP="00BB51CD">
            <w:pPr>
              <w:spacing w:line="264" w:lineRule="auto"/>
              <w:jc w:val="center"/>
            </w:pPr>
          </w:p>
        </w:tc>
      </w:tr>
      <w:tr w:rsidR="006E4AB2" w14:paraId="7EBD76C1" w14:textId="77777777" w:rsidTr="00BB51CD">
        <w:tc>
          <w:tcPr>
            <w:tcW w:w="704" w:type="dxa"/>
            <w:vMerge/>
            <w:tcBorders>
              <w:tl2br w:val="nil"/>
              <w:tr2bl w:val="nil"/>
            </w:tcBorders>
          </w:tcPr>
          <w:p w14:paraId="2DFE1F37" w14:textId="77777777" w:rsidR="006E4AB2" w:rsidRDefault="006E4AB2" w:rsidP="00BB51CD">
            <w:pPr>
              <w:spacing w:line="264" w:lineRule="auto"/>
              <w:jc w:val="center"/>
            </w:pPr>
          </w:p>
        </w:tc>
        <w:tc>
          <w:tcPr>
            <w:tcW w:w="5566" w:type="dxa"/>
            <w:tcBorders>
              <w:tl2br w:val="nil"/>
              <w:tr2bl w:val="nil"/>
            </w:tcBorders>
          </w:tcPr>
          <w:p w14:paraId="09003DAD" w14:textId="77777777" w:rsidR="006E4AB2" w:rsidRDefault="006E4AB2" w:rsidP="00BB51CD">
            <w:pPr>
              <w:spacing w:line="264" w:lineRule="auto"/>
              <w:jc w:val="both"/>
              <w:rPr>
                <w:b/>
                <w:lang w:eastAsia="ko-KR"/>
              </w:rPr>
            </w:pPr>
            <w:r>
              <w:rPr>
                <w:lang w:val="pl-PL"/>
              </w:rPr>
              <w:t xml:space="preserve">3. Nội dung thiết kế chiếu sáng. </w:t>
            </w:r>
          </w:p>
        </w:tc>
        <w:tc>
          <w:tcPr>
            <w:tcW w:w="850" w:type="dxa"/>
            <w:tcBorders>
              <w:tl2br w:val="nil"/>
              <w:tr2bl w:val="nil"/>
            </w:tcBorders>
          </w:tcPr>
          <w:p w14:paraId="694ACE44" w14:textId="77777777" w:rsidR="006E4AB2" w:rsidRDefault="006E4AB2" w:rsidP="00BB51CD">
            <w:pPr>
              <w:spacing w:line="264" w:lineRule="auto"/>
              <w:jc w:val="center"/>
              <w:rPr>
                <w:lang w:val="pt-BR"/>
              </w:rPr>
            </w:pPr>
          </w:p>
        </w:tc>
        <w:tc>
          <w:tcPr>
            <w:tcW w:w="993" w:type="dxa"/>
            <w:tcBorders>
              <w:tl2br w:val="nil"/>
              <w:tr2bl w:val="nil"/>
            </w:tcBorders>
          </w:tcPr>
          <w:p w14:paraId="75D7FE49" w14:textId="77777777" w:rsidR="006E4AB2" w:rsidRDefault="006E4AB2" w:rsidP="00BB51CD">
            <w:pPr>
              <w:spacing w:line="264" w:lineRule="auto"/>
              <w:jc w:val="center"/>
            </w:pPr>
            <w:r>
              <w:rPr>
                <w:color w:val="FF0000"/>
              </w:rPr>
              <w:t>0,5</w:t>
            </w:r>
          </w:p>
        </w:tc>
        <w:tc>
          <w:tcPr>
            <w:tcW w:w="1231" w:type="dxa"/>
            <w:tcBorders>
              <w:tl2br w:val="nil"/>
              <w:tr2bl w:val="nil"/>
            </w:tcBorders>
          </w:tcPr>
          <w:p w14:paraId="7A4332D3" w14:textId="77777777" w:rsidR="006E4AB2" w:rsidRDefault="006E4AB2" w:rsidP="00BB51CD">
            <w:pPr>
              <w:spacing w:line="264" w:lineRule="auto"/>
              <w:jc w:val="center"/>
              <w:rPr>
                <w:lang w:val="de-DE"/>
              </w:rPr>
            </w:pPr>
          </w:p>
        </w:tc>
        <w:tc>
          <w:tcPr>
            <w:tcW w:w="851" w:type="dxa"/>
            <w:tcBorders>
              <w:tl2br w:val="nil"/>
              <w:tr2bl w:val="nil"/>
            </w:tcBorders>
          </w:tcPr>
          <w:p w14:paraId="7F01AFAD" w14:textId="77777777" w:rsidR="006E4AB2" w:rsidRDefault="006E4AB2" w:rsidP="00BB51CD">
            <w:pPr>
              <w:spacing w:line="264" w:lineRule="auto"/>
              <w:jc w:val="center"/>
            </w:pPr>
          </w:p>
        </w:tc>
      </w:tr>
      <w:tr w:rsidR="006E4AB2" w14:paraId="3D62F212" w14:textId="77777777" w:rsidTr="00BB51CD">
        <w:tc>
          <w:tcPr>
            <w:tcW w:w="704" w:type="dxa"/>
            <w:vMerge/>
            <w:tcBorders>
              <w:tl2br w:val="nil"/>
              <w:tr2bl w:val="nil"/>
            </w:tcBorders>
          </w:tcPr>
          <w:p w14:paraId="4581D481" w14:textId="77777777" w:rsidR="006E4AB2" w:rsidRDefault="006E4AB2" w:rsidP="00BB51CD">
            <w:pPr>
              <w:spacing w:line="264" w:lineRule="auto"/>
              <w:jc w:val="center"/>
            </w:pPr>
          </w:p>
        </w:tc>
        <w:tc>
          <w:tcPr>
            <w:tcW w:w="5566" w:type="dxa"/>
            <w:tcBorders>
              <w:tl2br w:val="nil"/>
              <w:tr2bl w:val="nil"/>
            </w:tcBorders>
          </w:tcPr>
          <w:p w14:paraId="20C24596" w14:textId="77777777" w:rsidR="006E4AB2" w:rsidRDefault="006E4AB2" w:rsidP="00BB51CD">
            <w:pPr>
              <w:spacing w:line="264" w:lineRule="auto"/>
              <w:jc w:val="both"/>
              <w:rPr>
                <w:b/>
                <w:lang w:eastAsia="ko-KR"/>
              </w:rPr>
            </w:pPr>
            <w:r>
              <w:rPr>
                <w:lang w:val="pl-PL"/>
              </w:rPr>
              <w:t xml:space="preserve">4. Thiết kế chiếu sáng dân dụng. </w:t>
            </w:r>
          </w:p>
        </w:tc>
        <w:tc>
          <w:tcPr>
            <w:tcW w:w="850" w:type="dxa"/>
            <w:tcBorders>
              <w:tl2br w:val="nil"/>
              <w:tr2bl w:val="nil"/>
            </w:tcBorders>
          </w:tcPr>
          <w:p w14:paraId="57F45479" w14:textId="77777777" w:rsidR="006E4AB2" w:rsidRDefault="006E4AB2" w:rsidP="00BB51CD">
            <w:pPr>
              <w:spacing w:line="264" w:lineRule="auto"/>
              <w:jc w:val="center"/>
              <w:rPr>
                <w:lang w:val="pt-BR"/>
              </w:rPr>
            </w:pPr>
          </w:p>
        </w:tc>
        <w:tc>
          <w:tcPr>
            <w:tcW w:w="993" w:type="dxa"/>
            <w:tcBorders>
              <w:tl2br w:val="nil"/>
              <w:tr2bl w:val="nil"/>
            </w:tcBorders>
          </w:tcPr>
          <w:p w14:paraId="53597CA6" w14:textId="77777777" w:rsidR="006E4AB2" w:rsidRDefault="006E4AB2" w:rsidP="00BB51CD">
            <w:pPr>
              <w:spacing w:line="264" w:lineRule="auto"/>
              <w:jc w:val="center"/>
            </w:pPr>
            <w:r>
              <w:rPr>
                <w:color w:val="FF0000"/>
              </w:rPr>
              <w:t>7,5</w:t>
            </w:r>
          </w:p>
        </w:tc>
        <w:tc>
          <w:tcPr>
            <w:tcW w:w="1231" w:type="dxa"/>
            <w:tcBorders>
              <w:tl2br w:val="nil"/>
              <w:tr2bl w:val="nil"/>
            </w:tcBorders>
          </w:tcPr>
          <w:p w14:paraId="2B0FCC37" w14:textId="77777777" w:rsidR="006E4AB2" w:rsidRDefault="006E4AB2" w:rsidP="00BB51CD">
            <w:pPr>
              <w:spacing w:line="264" w:lineRule="auto"/>
              <w:jc w:val="center"/>
              <w:rPr>
                <w:lang w:val="de-DE"/>
              </w:rPr>
            </w:pPr>
          </w:p>
        </w:tc>
        <w:tc>
          <w:tcPr>
            <w:tcW w:w="851" w:type="dxa"/>
            <w:tcBorders>
              <w:tl2br w:val="nil"/>
              <w:tr2bl w:val="nil"/>
            </w:tcBorders>
          </w:tcPr>
          <w:p w14:paraId="181A20A4" w14:textId="77777777" w:rsidR="006E4AB2" w:rsidRDefault="006E4AB2" w:rsidP="00BB51CD">
            <w:pPr>
              <w:spacing w:line="264" w:lineRule="auto"/>
              <w:jc w:val="center"/>
            </w:pPr>
            <w:r>
              <w:t>1</w:t>
            </w:r>
          </w:p>
        </w:tc>
      </w:tr>
      <w:tr w:rsidR="006E4AB2" w14:paraId="475ABF40" w14:textId="77777777" w:rsidTr="00BB51CD">
        <w:tc>
          <w:tcPr>
            <w:tcW w:w="704" w:type="dxa"/>
            <w:vMerge/>
            <w:tcBorders>
              <w:bottom w:val="single" w:sz="4" w:space="0" w:color="000000"/>
              <w:tl2br w:val="nil"/>
              <w:tr2bl w:val="nil"/>
            </w:tcBorders>
          </w:tcPr>
          <w:p w14:paraId="17ED62C0" w14:textId="77777777" w:rsidR="006E4AB2" w:rsidRDefault="006E4AB2" w:rsidP="00BB51CD">
            <w:pPr>
              <w:spacing w:line="264" w:lineRule="auto"/>
              <w:jc w:val="center"/>
            </w:pPr>
          </w:p>
        </w:tc>
        <w:tc>
          <w:tcPr>
            <w:tcW w:w="5566" w:type="dxa"/>
            <w:tcBorders>
              <w:bottom w:val="single" w:sz="4" w:space="0" w:color="000000"/>
              <w:tl2br w:val="nil"/>
              <w:tr2bl w:val="nil"/>
            </w:tcBorders>
          </w:tcPr>
          <w:p w14:paraId="08F21ACC" w14:textId="77777777" w:rsidR="006E4AB2" w:rsidRDefault="006E4AB2" w:rsidP="00BB51CD">
            <w:pPr>
              <w:spacing w:line="264" w:lineRule="auto"/>
              <w:jc w:val="both"/>
              <w:rPr>
                <w:b/>
                <w:lang w:eastAsia="ko-KR"/>
              </w:rPr>
            </w:pPr>
            <w:r>
              <w:rPr>
                <w:lang w:val="pl-PL"/>
              </w:rPr>
              <w:t>5</w:t>
            </w:r>
            <w:r>
              <w:t xml:space="preserve">. Thiết kế chiếu sáng công nghiệp. </w:t>
            </w:r>
          </w:p>
        </w:tc>
        <w:tc>
          <w:tcPr>
            <w:tcW w:w="850" w:type="dxa"/>
            <w:tcBorders>
              <w:bottom w:val="single" w:sz="4" w:space="0" w:color="000000"/>
              <w:tl2br w:val="nil"/>
              <w:tr2bl w:val="nil"/>
            </w:tcBorders>
          </w:tcPr>
          <w:p w14:paraId="4AFABCAE" w14:textId="77777777" w:rsidR="006E4AB2" w:rsidRDefault="006E4AB2" w:rsidP="00BB51CD">
            <w:pPr>
              <w:spacing w:line="264" w:lineRule="auto"/>
              <w:jc w:val="center"/>
              <w:rPr>
                <w:lang w:val="pt-BR"/>
              </w:rPr>
            </w:pPr>
          </w:p>
        </w:tc>
        <w:tc>
          <w:tcPr>
            <w:tcW w:w="993" w:type="dxa"/>
            <w:tcBorders>
              <w:bottom w:val="single" w:sz="4" w:space="0" w:color="000000"/>
              <w:tl2br w:val="nil"/>
              <w:tr2bl w:val="nil"/>
            </w:tcBorders>
          </w:tcPr>
          <w:p w14:paraId="10253E60" w14:textId="77777777" w:rsidR="006E4AB2" w:rsidRDefault="006E4AB2" w:rsidP="00BB51CD">
            <w:pPr>
              <w:spacing w:line="264" w:lineRule="auto"/>
              <w:jc w:val="center"/>
              <w:rPr>
                <w:lang w:val="vi-VN"/>
              </w:rPr>
            </w:pPr>
            <w:r>
              <w:rPr>
                <w:lang w:val="vi-VN"/>
              </w:rPr>
              <w:t>5</w:t>
            </w:r>
          </w:p>
        </w:tc>
        <w:tc>
          <w:tcPr>
            <w:tcW w:w="1231" w:type="dxa"/>
            <w:tcBorders>
              <w:bottom w:val="single" w:sz="4" w:space="0" w:color="000000"/>
              <w:tl2br w:val="nil"/>
              <w:tr2bl w:val="nil"/>
            </w:tcBorders>
          </w:tcPr>
          <w:p w14:paraId="7FD69035" w14:textId="77777777" w:rsidR="006E4AB2" w:rsidRDefault="006E4AB2" w:rsidP="00BB51CD">
            <w:pPr>
              <w:spacing w:line="264" w:lineRule="auto"/>
              <w:jc w:val="center"/>
              <w:rPr>
                <w:lang w:val="de-DE"/>
              </w:rPr>
            </w:pPr>
          </w:p>
        </w:tc>
        <w:tc>
          <w:tcPr>
            <w:tcW w:w="851" w:type="dxa"/>
            <w:tcBorders>
              <w:bottom w:val="single" w:sz="4" w:space="0" w:color="000000"/>
              <w:tl2br w:val="nil"/>
              <w:tr2bl w:val="nil"/>
            </w:tcBorders>
          </w:tcPr>
          <w:p w14:paraId="65674F51" w14:textId="77777777" w:rsidR="006E4AB2" w:rsidRDefault="006E4AB2" w:rsidP="00BB51CD">
            <w:pPr>
              <w:spacing w:line="264" w:lineRule="auto"/>
              <w:jc w:val="center"/>
            </w:pPr>
          </w:p>
        </w:tc>
      </w:tr>
      <w:tr w:rsidR="006E4AB2" w14:paraId="61A58EF9" w14:textId="77777777" w:rsidTr="00BB51CD">
        <w:tc>
          <w:tcPr>
            <w:tcW w:w="704" w:type="dxa"/>
            <w:vMerge w:val="restart"/>
            <w:tcBorders>
              <w:top w:val="single" w:sz="4" w:space="0" w:color="000000"/>
              <w:tl2br w:val="nil"/>
              <w:tr2bl w:val="nil"/>
            </w:tcBorders>
          </w:tcPr>
          <w:p w14:paraId="7F67D882" w14:textId="77777777" w:rsidR="006E4AB2" w:rsidRDefault="006E4AB2" w:rsidP="00BB51CD">
            <w:pPr>
              <w:spacing w:line="264" w:lineRule="auto"/>
              <w:jc w:val="center"/>
            </w:pPr>
            <w:r>
              <w:t>6</w:t>
            </w:r>
          </w:p>
        </w:tc>
        <w:tc>
          <w:tcPr>
            <w:tcW w:w="5566" w:type="dxa"/>
            <w:tcBorders>
              <w:top w:val="single" w:sz="4" w:space="0" w:color="000000"/>
              <w:tl2br w:val="nil"/>
              <w:tr2bl w:val="nil"/>
            </w:tcBorders>
          </w:tcPr>
          <w:p w14:paraId="4DE9E066" w14:textId="77777777" w:rsidR="006E4AB2" w:rsidRDefault="006E4AB2" w:rsidP="00BB51CD">
            <w:pPr>
              <w:spacing w:line="264" w:lineRule="auto"/>
              <w:jc w:val="both"/>
            </w:pPr>
            <w:r>
              <w:rPr>
                <w:b/>
                <w:bCs/>
                <w:lang w:eastAsia="ko-KR"/>
              </w:rPr>
              <w:t>Chương 5</w:t>
            </w:r>
            <w:r>
              <w:rPr>
                <w:bCs/>
                <w:lang w:eastAsia="ko-KR"/>
              </w:rPr>
              <w:t>.</w:t>
            </w:r>
            <w:r>
              <w:rPr>
                <w:lang w:eastAsia="ko-KR"/>
              </w:rPr>
              <w:t xml:space="preserve"> </w:t>
            </w:r>
            <w:r>
              <w:t>Nâng cao hệ số công suất</w:t>
            </w:r>
          </w:p>
        </w:tc>
        <w:tc>
          <w:tcPr>
            <w:tcW w:w="850" w:type="dxa"/>
            <w:tcBorders>
              <w:top w:val="single" w:sz="4" w:space="0" w:color="000000"/>
              <w:tl2br w:val="nil"/>
              <w:tr2bl w:val="nil"/>
            </w:tcBorders>
          </w:tcPr>
          <w:p w14:paraId="2052758F" w14:textId="77777777" w:rsidR="006E4AB2" w:rsidRDefault="006E4AB2" w:rsidP="00BB51CD">
            <w:pPr>
              <w:spacing w:line="264" w:lineRule="auto"/>
              <w:jc w:val="center"/>
              <w:rPr>
                <w:b/>
                <w:bCs/>
              </w:rPr>
            </w:pPr>
            <w:r>
              <w:rPr>
                <w:b/>
                <w:bCs/>
              </w:rPr>
              <w:t>10</w:t>
            </w:r>
          </w:p>
        </w:tc>
        <w:tc>
          <w:tcPr>
            <w:tcW w:w="993" w:type="dxa"/>
            <w:tcBorders>
              <w:top w:val="single" w:sz="4" w:space="0" w:color="000000"/>
              <w:tl2br w:val="nil"/>
              <w:tr2bl w:val="nil"/>
            </w:tcBorders>
          </w:tcPr>
          <w:p w14:paraId="1674B3E3" w14:textId="77777777" w:rsidR="006E4AB2" w:rsidRDefault="006E4AB2" w:rsidP="00BB51CD">
            <w:pPr>
              <w:spacing w:line="264" w:lineRule="auto"/>
              <w:jc w:val="center"/>
              <w:rPr>
                <w:b/>
                <w:bCs/>
                <w:lang w:val="vi-VN"/>
              </w:rPr>
            </w:pPr>
            <w:r>
              <w:rPr>
                <w:b/>
                <w:bCs/>
                <w:lang w:val="vi-VN"/>
              </w:rPr>
              <w:t>9</w:t>
            </w:r>
          </w:p>
        </w:tc>
        <w:tc>
          <w:tcPr>
            <w:tcW w:w="1231" w:type="dxa"/>
            <w:tcBorders>
              <w:top w:val="single" w:sz="4" w:space="0" w:color="000000"/>
              <w:tl2br w:val="nil"/>
              <w:tr2bl w:val="nil"/>
            </w:tcBorders>
          </w:tcPr>
          <w:p w14:paraId="1625C324" w14:textId="77777777" w:rsidR="006E4AB2" w:rsidRDefault="006E4AB2" w:rsidP="00BB51CD">
            <w:pPr>
              <w:spacing w:line="264" w:lineRule="auto"/>
              <w:jc w:val="center"/>
              <w:rPr>
                <w:b/>
                <w:bCs/>
              </w:rPr>
            </w:pPr>
          </w:p>
        </w:tc>
        <w:tc>
          <w:tcPr>
            <w:tcW w:w="851" w:type="dxa"/>
            <w:tcBorders>
              <w:top w:val="single" w:sz="4" w:space="0" w:color="000000"/>
              <w:tl2br w:val="nil"/>
              <w:tr2bl w:val="nil"/>
            </w:tcBorders>
          </w:tcPr>
          <w:p w14:paraId="41BBEDFB" w14:textId="77777777" w:rsidR="006E4AB2" w:rsidRDefault="006E4AB2" w:rsidP="00BB51CD">
            <w:pPr>
              <w:spacing w:line="264" w:lineRule="auto"/>
              <w:jc w:val="center"/>
              <w:rPr>
                <w:b/>
                <w:bCs/>
              </w:rPr>
            </w:pPr>
            <w:r>
              <w:rPr>
                <w:b/>
                <w:bCs/>
              </w:rPr>
              <w:t>1</w:t>
            </w:r>
          </w:p>
        </w:tc>
      </w:tr>
      <w:tr w:rsidR="006E4AB2" w14:paraId="521B62F9" w14:textId="77777777" w:rsidTr="00BB51CD">
        <w:tc>
          <w:tcPr>
            <w:tcW w:w="704" w:type="dxa"/>
            <w:vMerge/>
            <w:tcBorders>
              <w:tl2br w:val="nil"/>
              <w:tr2bl w:val="nil"/>
            </w:tcBorders>
          </w:tcPr>
          <w:p w14:paraId="276AC9AA" w14:textId="77777777" w:rsidR="006E4AB2" w:rsidRDefault="006E4AB2" w:rsidP="00BB51CD">
            <w:pPr>
              <w:spacing w:line="264" w:lineRule="auto"/>
              <w:jc w:val="center"/>
            </w:pPr>
          </w:p>
        </w:tc>
        <w:tc>
          <w:tcPr>
            <w:tcW w:w="5566" w:type="dxa"/>
            <w:tcBorders>
              <w:tl2br w:val="nil"/>
              <w:tr2bl w:val="nil"/>
            </w:tcBorders>
          </w:tcPr>
          <w:p w14:paraId="46C7451E" w14:textId="77777777" w:rsidR="006E4AB2" w:rsidRDefault="006E4AB2" w:rsidP="00BB51CD">
            <w:pPr>
              <w:pStyle w:val="boxtextarial"/>
              <w:spacing w:before="0" w:after="0" w:line="264" w:lineRule="auto"/>
              <w:jc w:val="both"/>
              <w:rPr>
                <w:rFonts w:ascii="Times New Roman" w:hAnsi="Times New Roman" w:cs="Times New Roman"/>
                <w:b w:val="0"/>
                <w:sz w:val="28"/>
                <w:szCs w:val="28"/>
              </w:rPr>
            </w:pPr>
            <w:r>
              <w:rPr>
                <w:rFonts w:ascii="Times New Roman" w:hAnsi="Times New Roman" w:cs="Times New Roman"/>
                <w:b w:val="0"/>
                <w:sz w:val="28"/>
                <w:szCs w:val="28"/>
              </w:rPr>
              <w:t>1. Hệ số công suất (cos</w:t>
            </w:r>
            <w:r>
              <w:rPr>
                <w:rFonts w:ascii="Times New Roman" w:hAnsi="Times New Roman" w:cs="Times New Roman"/>
                <w:b w:val="0"/>
                <w:sz w:val="28"/>
                <w:szCs w:val="28"/>
                <w:lang w:val="fr-FR"/>
              </w:rPr>
              <w:sym w:font="Symbol" w:char="F06A"/>
            </w:r>
            <w:r>
              <w:rPr>
                <w:rFonts w:ascii="Times New Roman" w:hAnsi="Times New Roman" w:cs="Times New Roman"/>
                <w:b w:val="0"/>
                <w:sz w:val="28"/>
                <w:szCs w:val="28"/>
              </w:rPr>
              <w:t xml:space="preserve">) và ý nghĩa của việc nâng cao hệ số công suất. </w:t>
            </w:r>
          </w:p>
        </w:tc>
        <w:tc>
          <w:tcPr>
            <w:tcW w:w="850" w:type="dxa"/>
            <w:tcBorders>
              <w:tl2br w:val="nil"/>
              <w:tr2bl w:val="nil"/>
            </w:tcBorders>
          </w:tcPr>
          <w:p w14:paraId="65B358E0"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p>
        </w:tc>
        <w:tc>
          <w:tcPr>
            <w:tcW w:w="993" w:type="dxa"/>
            <w:tcBorders>
              <w:tl2br w:val="nil"/>
              <w:tr2bl w:val="nil"/>
            </w:tcBorders>
          </w:tcPr>
          <w:p w14:paraId="2C65866F"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r>
              <w:rPr>
                <w:rFonts w:ascii="Times New Roman" w:hAnsi="Times New Roman" w:cs="Times New Roman"/>
                <w:b w:val="0"/>
                <w:sz w:val="28"/>
                <w:szCs w:val="28"/>
                <w:lang w:val="pt-BR"/>
              </w:rPr>
              <w:t>1</w:t>
            </w:r>
          </w:p>
        </w:tc>
        <w:tc>
          <w:tcPr>
            <w:tcW w:w="1231" w:type="dxa"/>
            <w:tcBorders>
              <w:tl2br w:val="nil"/>
              <w:tr2bl w:val="nil"/>
            </w:tcBorders>
          </w:tcPr>
          <w:p w14:paraId="4DE309DE"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p>
        </w:tc>
        <w:tc>
          <w:tcPr>
            <w:tcW w:w="851" w:type="dxa"/>
            <w:tcBorders>
              <w:tl2br w:val="nil"/>
              <w:tr2bl w:val="nil"/>
            </w:tcBorders>
          </w:tcPr>
          <w:p w14:paraId="19FE76AC"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p>
        </w:tc>
      </w:tr>
      <w:tr w:rsidR="006E4AB2" w14:paraId="0153A5C0" w14:textId="77777777" w:rsidTr="00BB51CD">
        <w:tc>
          <w:tcPr>
            <w:tcW w:w="704" w:type="dxa"/>
            <w:vMerge/>
            <w:tcBorders>
              <w:tl2br w:val="nil"/>
              <w:tr2bl w:val="nil"/>
            </w:tcBorders>
          </w:tcPr>
          <w:p w14:paraId="7FB0D706" w14:textId="77777777" w:rsidR="006E4AB2" w:rsidRDefault="006E4AB2" w:rsidP="00BB51CD">
            <w:pPr>
              <w:spacing w:line="264" w:lineRule="auto"/>
              <w:jc w:val="center"/>
            </w:pPr>
          </w:p>
        </w:tc>
        <w:tc>
          <w:tcPr>
            <w:tcW w:w="5566" w:type="dxa"/>
            <w:tcBorders>
              <w:tl2br w:val="nil"/>
              <w:tr2bl w:val="nil"/>
            </w:tcBorders>
          </w:tcPr>
          <w:p w14:paraId="3E3608F3" w14:textId="77777777" w:rsidR="006E4AB2" w:rsidRDefault="006E4AB2" w:rsidP="00BB51CD">
            <w:pPr>
              <w:pStyle w:val="boxtextarial"/>
              <w:spacing w:before="0" w:after="0" w:line="264" w:lineRule="auto"/>
              <w:jc w:val="both"/>
              <w:rPr>
                <w:rFonts w:ascii="Times New Roman" w:hAnsi="Times New Roman" w:cs="Times New Roman"/>
                <w:b w:val="0"/>
                <w:sz w:val="28"/>
                <w:szCs w:val="28"/>
              </w:rPr>
            </w:pPr>
            <w:r>
              <w:rPr>
                <w:rFonts w:ascii="Times New Roman" w:hAnsi="Times New Roman" w:cs="Times New Roman"/>
                <w:b w:val="0"/>
                <w:sz w:val="28"/>
                <w:szCs w:val="28"/>
              </w:rPr>
              <w:t>2. Các giải pháp bù cos</w:t>
            </w:r>
            <w:r>
              <w:rPr>
                <w:rFonts w:ascii="Times New Roman" w:hAnsi="Times New Roman" w:cs="Times New Roman"/>
                <w:b w:val="0"/>
                <w:sz w:val="28"/>
                <w:szCs w:val="28"/>
                <w:lang w:val="fr-FR"/>
              </w:rPr>
              <w:sym w:font="Symbol" w:char="F06A"/>
            </w:r>
            <w:r>
              <w:rPr>
                <w:rFonts w:ascii="Times New Roman" w:hAnsi="Times New Roman" w:cs="Times New Roman"/>
                <w:b w:val="0"/>
                <w:sz w:val="28"/>
                <w:szCs w:val="28"/>
              </w:rPr>
              <w:t xml:space="preserve"> tự nhiên.</w:t>
            </w:r>
          </w:p>
        </w:tc>
        <w:tc>
          <w:tcPr>
            <w:tcW w:w="850" w:type="dxa"/>
            <w:tcBorders>
              <w:tl2br w:val="nil"/>
              <w:tr2bl w:val="nil"/>
            </w:tcBorders>
          </w:tcPr>
          <w:p w14:paraId="3A023136"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p>
        </w:tc>
        <w:tc>
          <w:tcPr>
            <w:tcW w:w="993" w:type="dxa"/>
            <w:tcBorders>
              <w:tl2br w:val="nil"/>
              <w:tr2bl w:val="nil"/>
            </w:tcBorders>
          </w:tcPr>
          <w:p w14:paraId="0126C3C8"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r>
              <w:rPr>
                <w:rFonts w:ascii="Times New Roman" w:hAnsi="Times New Roman" w:cs="Times New Roman"/>
                <w:b w:val="0"/>
                <w:sz w:val="28"/>
                <w:szCs w:val="28"/>
                <w:lang w:val="pt-BR"/>
              </w:rPr>
              <w:t>1</w:t>
            </w:r>
          </w:p>
        </w:tc>
        <w:tc>
          <w:tcPr>
            <w:tcW w:w="1231" w:type="dxa"/>
            <w:tcBorders>
              <w:tl2br w:val="nil"/>
              <w:tr2bl w:val="nil"/>
            </w:tcBorders>
          </w:tcPr>
          <w:p w14:paraId="473176FE"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p>
        </w:tc>
        <w:tc>
          <w:tcPr>
            <w:tcW w:w="851" w:type="dxa"/>
            <w:tcBorders>
              <w:tl2br w:val="nil"/>
              <w:tr2bl w:val="nil"/>
            </w:tcBorders>
          </w:tcPr>
          <w:p w14:paraId="4FAED5FA"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p>
        </w:tc>
      </w:tr>
      <w:tr w:rsidR="006E4AB2" w14:paraId="57F2322D" w14:textId="77777777" w:rsidTr="00BB51CD">
        <w:tc>
          <w:tcPr>
            <w:tcW w:w="704" w:type="dxa"/>
            <w:vMerge/>
            <w:tcBorders>
              <w:tl2br w:val="nil"/>
              <w:tr2bl w:val="nil"/>
            </w:tcBorders>
          </w:tcPr>
          <w:p w14:paraId="010A66A2" w14:textId="77777777" w:rsidR="006E4AB2" w:rsidRDefault="006E4AB2" w:rsidP="00BB51CD">
            <w:pPr>
              <w:spacing w:line="264" w:lineRule="auto"/>
              <w:jc w:val="center"/>
            </w:pPr>
          </w:p>
        </w:tc>
        <w:tc>
          <w:tcPr>
            <w:tcW w:w="5566" w:type="dxa"/>
            <w:tcBorders>
              <w:tl2br w:val="nil"/>
              <w:tr2bl w:val="nil"/>
            </w:tcBorders>
          </w:tcPr>
          <w:p w14:paraId="07100AF4" w14:textId="77777777" w:rsidR="006E4AB2" w:rsidRDefault="006E4AB2" w:rsidP="00BB51CD">
            <w:pPr>
              <w:pStyle w:val="boxtextarial"/>
              <w:spacing w:before="0" w:after="0" w:line="264" w:lineRule="auto"/>
              <w:jc w:val="both"/>
              <w:rPr>
                <w:rFonts w:ascii="Times New Roman" w:hAnsi="Times New Roman" w:cs="Times New Roman"/>
                <w:b w:val="0"/>
                <w:sz w:val="28"/>
                <w:szCs w:val="28"/>
              </w:rPr>
            </w:pPr>
            <w:r>
              <w:rPr>
                <w:rFonts w:ascii="Times New Roman" w:hAnsi="Times New Roman" w:cs="Times New Roman"/>
                <w:b w:val="0"/>
                <w:sz w:val="28"/>
                <w:szCs w:val="28"/>
              </w:rPr>
              <w:t>3. Các thiết bị bù cos</w:t>
            </w:r>
            <w:r>
              <w:rPr>
                <w:rFonts w:ascii="Times New Roman" w:hAnsi="Times New Roman" w:cs="Times New Roman"/>
                <w:b w:val="0"/>
                <w:sz w:val="28"/>
                <w:szCs w:val="28"/>
                <w:lang w:val="fr-FR"/>
              </w:rPr>
              <w:sym w:font="Symbol" w:char="F06A"/>
            </w:r>
            <w:r>
              <w:rPr>
                <w:rFonts w:ascii="Times New Roman" w:hAnsi="Times New Roman" w:cs="Times New Roman"/>
                <w:b w:val="0"/>
                <w:sz w:val="28"/>
                <w:szCs w:val="28"/>
              </w:rPr>
              <w:t xml:space="preserve">. </w:t>
            </w:r>
          </w:p>
        </w:tc>
        <w:tc>
          <w:tcPr>
            <w:tcW w:w="850" w:type="dxa"/>
            <w:tcBorders>
              <w:tl2br w:val="nil"/>
              <w:tr2bl w:val="nil"/>
            </w:tcBorders>
          </w:tcPr>
          <w:p w14:paraId="0D80F72A"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p>
        </w:tc>
        <w:tc>
          <w:tcPr>
            <w:tcW w:w="993" w:type="dxa"/>
            <w:tcBorders>
              <w:tl2br w:val="nil"/>
              <w:tr2bl w:val="nil"/>
            </w:tcBorders>
          </w:tcPr>
          <w:p w14:paraId="2796BA28"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r>
              <w:rPr>
                <w:rFonts w:ascii="Times New Roman" w:hAnsi="Times New Roman" w:cs="Times New Roman"/>
                <w:b w:val="0"/>
                <w:sz w:val="28"/>
                <w:szCs w:val="28"/>
                <w:lang w:val="pt-BR"/>
              </w:rPr>
              <w:t>1</w:t>
            </w:r>
          </w:p>
        </w:tc>
        <w:tc>
          <w:tcPr>
            <w:tcW w:w="1231" w:type="dxa"/>
            <w:tcBorders>
              <w:tl2br w:val="nil"/>
              <w:tr2bl w:val="nil"/>
            </w:tcBorders>
          </w:tcPr>
          <w:p w14:paraId="5C705E3B"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p>
        </w:tc>
        <w:tc>
          <w:tcPr>
            <w:tcW w:w="851" w:type="dxa"/>
            <w:tcBorders>
              <w:tl2br w:val="nil"/>
              <w:tr2bl w:val="nil"/>
            </w:tcBorders>
          </w:tcPr>
          <w:p w14:paraId="5DDBE522"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p>
        </w:tc>
      </w:tr>
      <w:tr w:rsidR="006E4AB2" w14:paraId="385AB8BF" w14:textId="77777777" w:rsidTr="00BB51CD">
        <w:tc>
          <w:tcPr>
            <w:tcW w:w="704" w:type="dxa"/>
            <w:vMerge/>
            <w:tcBorders>
              <w:bottom w:val="single" w:sz="4" w:space="0" w:color="000000"/>
              <w:tl2br w:val="nil"/>
              <w:tr2bl w:val="nil"/>
            </w:tcBorders>
          </w:tcPr>
          <w:p w14:paraId="017BC69D" w14:textId="77777777" w:rsidR="006E4AB2" w:rsidRDefault="006E4AB2" w:rsidP="00BB51CD">
            <w:pPr>
              <w:spacing w:line="264" w:lineRule="auto"/>
              <w:jc w:val="center"/>
            </w:pPr>
          </w:p>
        </w:tc>
        <w:tc>
          <w:tcPr>
            <w:tcW w:w="5566" w:type="dxa"/>
            <w:tcBorders>
              <w:bottom w:val="single" w:sz="4" w:space="0" w:color="000000"/>
              <w:tl2br w:val="nil"/>
              <w:tr2bl w:val="nil"/>
            </w:tcBorders>
          </w:tcPr>
          <w:p w14:paraId="047F157C" w14:textId="77777777" w:rsidR="006E4AB2" w:rsidRDefault="006E4AB2" w:rsidP="00BB51CD">
            <w:pPr>
              <w:pStyle w:val="boxtextarial"/>
              <w:spacing w:before="0" w:after="0" w:line="264" w:lineRule="auto"/>
              <w:rPr>
                <w:rFonts w:ascii="Times New Roman" w:hAnsi="Times New Roman" w:cs="Times New Roman"/>
                <w:b w:val="0"/>
                <w:sz w:val="28"/>
                <w:szCs w:val="28"/>
              </w:rPr>
            </w:pPr>
            <w:r>
              <w:rPr>
                <w:rFonts w:ascii="Times New Roman" w:hAnsi="Times New Roman" w:cs="Times New Roman"/>
                <w:b w:val="0"/>
                <w:sz w:val="28"/>
                <w:szCs w:val="28"/>
              </w:rPr>
              <w:t xml:space="preserve">4. Phân phối tối ưu công suất bù trên lưới điện xí nghiệp. </w:t>
            </w:r>
          </w:p>
        </w:tc>
        <w:tc>
          <w:tcPr>
            <w:tcW w:w="850" w:type="dxa"/>
            <w:tcBorders>
              <w:bottom w:val="single" w:sz="4" w:space="0" w:color="000000"/>
              <w:tl2br w:val="nil"/>
              <w:tr2bl w:val="nil"/>
            </w:tcBorders>
          </w:tcPr>
          <w:p w14:paraId="1A67DC1D"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p>
        </w:tc>
        <w:tc>
          <w:tcPr>
            <w:tcW w:w="993" w:type="dxa"/>
            <w:tcBorders>
              <w:bottom w:val="single" w:sz="4" w:space="0" w:color="000000"/>
              <w:tl2br w:val="nil"/>
              <w:tr2bl w:val="nil"/>
            </w:tcBorders>
          </w:tcPr>
          <w:p w14:paraId="1D740E00" w14:textId="77777777" w:rsidR="006E4AB2" w:rsidRDefault="006E4AB2" w:rsidP="00BB51CD">
            <w:pPr>
              <w:pStyle w:val="boxtextarial"/>
              <w:spacing w:before="0" w:after="0" w:line="264" w:lineRule="auto"/>
              <w:jc w:val="center"/>
              <w:rPr>
                <w:rFonts w:ascii="Times New Roman" w:hAnsi="Times New Roman" w:cs="Times New Roman"/>
                <w:b w:val="0"/>
                <w:sz w:val="28"/>
                <w:szCs w:val="28"/>
                <w:lang w:val="vi-VN"/>
              </w:rPr>
            </w:pPr>
            <w:r>
              <w:rPr>
                <w:rFonts w:ascii="Times New Roman" w:hAnsi="Times New Roman" w:cs="Times New Roman"/>
                <w:b w:val="0"/>
                <w:sz w:val="28"/>
                <w:szCs w:val="28"/>
                <w:lang w:val="vi-VN"/>
              </w:rPr>
              <w:t>6</w:t>
            </w:r>
          </w:p>
        </w:tc>
        <w:tc>
          <w:tcPr>
            <w:tcW w:w="1231" w:type="dxa"/>
            <w:tcBorders>
              <w:bottom w:val="single" w:sz="4" w:space="0" w:color="000000"/>
              <w:tl2br w:val="nil"/>
              <w:tr2bl w:val="nil"/>
            </w:tcBorders>
          </w:tcPr>
          <w:p w14:paraId="0849D8D2"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p>
        </w:tc>
        <w:tc>
          <w:tcPr>
            <w:tcW w:w="851" w:type="dxa"/>
            <w:tcBorders>
              <w:bottom w:val="single" w:sz="4" w:space="0" w:color="000000"/>
              <w:tl2br w:val="nil"/>
              <w:tr2bl w:val="nil"/>
            </w:tcBorders>
          </w:tcPr>
          <w:p w14:paraId="140FAC89" w14:textId="77777777" w:rsidR="006E4AB2" w:rsidRDefault="006E4AB2" w:rsidP="00BB51CD">
            <w:pPr>
              <w:pStyle w:val="boxtextarial"/>
              <w:spacing w:before="0" w:after="0" w:line="264" w:lineRule="auto"/>
              <w:jc w:val="center"/>
              <w:rPr>
                <w:rFonts w:ascii="Times New Roman" w:hAnsi="Times New Roman" w:cs="Times New Roman"/>
                <w:b w:val="0"/>
                <w:sz w:val="28"/>
                <w:szCs w:val="28"/>
              </w:rPr>
            </w:pPr>
            <w:r>
              <w:rPr>
                <w:rFonts w:ascii="Times New Roman" w:hAnsi="Times New Roman" w:cs="Times New Roman"/>
                <w:b w:val="0"/>
                <w:sz w:val="28"/>
                <w:szCs w:val="28"/>
              </w:rPr>
              <w:t>1</w:t>
            </w:r>
          </w:p>
        </w:tc>
      </w:tr>
      <w:tr w:rsidR="006E4AB2" w14:paraId="0BA7290A" w14:textId="77777777" w:rsidTr="00BB51CD">
        <w:tc>
          <w:tcPr>
            <w:tcW w:w="704" w:type="dxa"/>
            <w:tcBorders>
              <w:top w:val="single" w:sz="4" w:space="0" w:color="000000"/>
              <w:tl2br w:val="nil"/>
              <w:tr2bl w:val="nil"/>
            </w:tcBorders>
          </w:tcPr>
          <w:p w14:paraId="0B6E3AFA" w14:textId="77777777" w:rsidR="006E4AB2" w:rsidRDefault="006E4AB2" w:rsidP="00BB51CD">
            <w:pPr>
              <w:spacing w:line="264" w:lineRule="auto"/>
              <w:jc w:val="center"/>
              <w:rPr>
                <w:lang w:val="de-DE"/>
              </w:rPr>
            </w:pPr>
          </w:p>
        </w:tc>
        <w:tc>
          <w:tcPr>
            <w:tcW w:w="5566" w:type="dxa"/>
            <w:tcBorders>
              <w:top w:val="single" w:sz="4" w:space="0" w:color="000000"/>
              <w:tl2br w:val="nil"/>
              <w:tr2bl w:val="nil"/>
            </w:tcBorders>
          </w:tcPr>
          <w:p w14:paraId="1ED93627" w14:textId="77777777" w:rsidR="006E4AB2" w:rsidRDefault="006E4AB2" w:rsidP="00BB51CD">
            <w:pPr>
              <w:spacing w:line="264" w:lineRule="auto"/>
              <w:jc w:val="center"/>
              <w:rPr>
                <w:b/>
                <w:bCs/>
                <w:lang w:val="de-DE"/>
              </w:rPr>
            </w:pPr>
            <w:r>
              <w:rPr>
                <w:b/>
                <w:bCs/>
                <w:lang w:val="fr-FR"/>
              </w:rPr>
              <w:t>Cộng:</w:t>
            </w:r>
          </w:p>
        </w:tc>
        <w:tc>
          <w:tcPr>
            <w:tcW w:w="850" w:type="dxa"/>
            <w:tcBorders>
              <w:top w:val="single" w:sz="4" w:space="0" w:color="000000"/>
              <w:tl2br w:val="nil"/>
              <w:tr2bl w:val="nil"/>
            </w:tcBorders>
          </w:tcPr>
          <w:p w14:paraId="0DFF4BE4" w14:textId="77777777" w:rsidR="006E4AB2" w:rsidRDefault="006E4AB2" w:rsidP="00BB51CD">
            <w:pPr>
              <w:spacing w:line="264" w:lineRule="auto"/>
              <w:jc w:val="center"/>
              <w:rPr>
                <w:b/>
                <w:bCs/>
                <w:lang w:val="de-DE"/>
              </w:rPr>
            </w:pPr>
            <w:r>
              <w:rPr>
                <w:b/>
                <w:bCs/>
                <w:lang w:val="de-DE"/>
              </w:rPr>
              <w:t>90</w:t>
            </w:r>
          </w:p>
        </w:tc>
        <w:tc>
          <w:tcPr>
            <w:tcW w:w="993" w:type="dxa"/>
            <w:tcBorders>
              <w:top w:val="single" w:sz="4" w:space="0" w:color="000000"/>
              <w:tl2br w:val="nil"/>
              <w:tr2bl w:val="nil"/>
            </w:tcBorders>
          </w:tcPr>
          <w:p w14:paraId="160F1584" w14:textId="77777777" w:rsidR="006E4AB2" w:rsidRDefault="006E4AB2" w:rsidP="00BB51CD">
            <w:pPr>
              <w:spacing w:line="264" w:lineRule="auto"/>
              <w:rPr>
                <w:b/>
                <w:bCs/>
                <w:lang w:val="vi-VN"/>
              </w:rPr>
            </w:pPr>
            <w:r>
              <w:rPr>
                <w:b/>
                <w:bCs/>
                <w:lang w:val="vi-VN"/>
              </w:rPr>
              <w:t xml:space="preserve">     84</w:t>
            </w:r>
          </w:p>
        </w:tc>
        <w:tc>
          <w:tcPr>
            <w:tcW w:w="1231" w:type="dxa"/>
            <w:tcBorders>
              <w:top w:val="single" w:sz="4" w:space="0" w:color="000000"/>
              <w:tl2br w:val="nil"/>
              <w:tr2bl w:val="nil"/>
            </w:tcBorders>
          </w:tcPr>
          <w:p w14:paraId="5BB91875" w14:textId="77777777" w:rsidR="006E4AB2" w:rsidRDefault="006E4AB2" w:rsidP="00BB51CD">
            <w:pPr>
              <w:spacing w:line="264" w:lineRule="auto"/>
              <w:jc w:val="center"/>
              <w:rPr>
                <w:b/>
                <w:bCs/>
                <w:lang w:val="de-DE"/>
              </w:rPr>
            </w:pPr>
            <w:r>
              <w:rPr>
                <w:b/>
                <w:bCs/>
                <w:lang w:val="de-DE"/>
              </w:rPr>
              <w:t>0</w:t>
            </w:r>
          </w:p>
        </w:tc>
        <w:tc>
          <w:tcPr>
            <w:tcW w:w="851" w:type="dxa"/>
            <w:tcBorders>
              <w:top w:val="single" w:sz="4" w:space="0" w:color="000000"/>
              <w:tl2br w:val="nil"/>
              <w:tr2bl w:val="nil"/>
            </w:tcBorders>
          </w:tcPr>
          <w:p w14:paraId="66EC207C" w14:textId="77777777" w:rsidR="006E4AB2" w:rsidRDefault="006E4AB2" w:rsidP="00BB51CD">
            <w:pPr>
              <w:spacing w:line="264" w:lineRule="auto"/>
              <w:jc w:val="center"/>
              <w:rPr>
                <w:b/>
                <w:bCs/>
                <w:lang w:val="vi-VN"/>
              </w:rPr>
            </w:pPr>
            <w:r>
              <w:rPr>
                <w:b/>
                <w:bCs/>
                <w:lang w:val="vi-VN"/>
              </w:rPr>
              <w:t>6</w:t>
            </w:r>
          </w:p>
        </w:tc>
      </w:tr>
    </w:tbl>
    <w:p w14:paraId="26DE1F01" w14:textId="77777777" w:rsidR="006E4AB2" w:rsidRDefault="006E4AB2" w:rsidP="006E4AB2">
      <w:pPr>
        <w:spacing w:line="264" w:lineRule="auto"/>
        <w:jc w:val="both"/>
        <w:rPr>
          <w:lang w:val="vi-VN"/>
        </w:rPr>
      </w:pPr>
    </w:p>
    <w:p w14:paraId="32582FF2" w14:textId="77777777" w:rsidR="006E4AB2" w:rsidRDefault="006E4AB2" w:rsidP="006E4AB2">
      <w:pPr>
        <w:spacing w:line="264" w:lineRule="auto"/>
        <w:jc w:val="both"/>
        <w:rPr>
          <w:lang w:val="vi-VN"/>
        </w:rPr>
      </w:pPr>
      <w:r>
        <w:rPr>
          <w:lang w:val="vi-VN"/>
        </w:rPr>
        <w:t>2. Nội dung chi tiết:</w:t>
      </w:r>
    </w:p>
    <w:p w14:paraId="7C3434CC" w14:textId="77777777" w:rsidR="006E4AB2" w:rsidRDefault="006E4AB2" w:rsidP="006E4AB2">
      <w:pPr>
        <w:spacing w:line="264" w:lineRule="auto"/>
        <w:jc w:val="both"/>
        <w:rPr>
          <w:lang w:val="vi-VN"/>
        </w:rPr>
      </w:pPr>
      <w:r>
        <w:rPr>
          <w:b/>
          <w:lang w:val="vi-VN"/>
        </w:rPr>
        <w:t xml:space="preserve">      </w:t>
      </w:r>
      <w:r>
        <w:rPr>
          <w:b/>
          <w:bCs/>
          <w:lang w:val="vi-VN"/>
        </w:rPr>
        <w:t>Chương mở đầu:</w:t>
      </w:r>
      <w:r>
        <w:rPr>
          <w:lang w:val="vi-VN"/>
        </w:rPr>
        <w:t xml:space="preserve"> </w:t>
      </w:r>
      <w:r>
        <w:rPr>
          <w:bCs/>
          <w:lang w:val="vi-VN"/>
        </w:rPr>
        <w:t>Khái quát về hệ thống cung cấp điện</w:t>
      </w:r>
      <w:r>
        <w:rPr>
          <w:lang w:val="vi-VN"/>
        </w:rPr>
        <w:tab/>
        <w:t>Thời gian: 5 giờ</w:t>
      </w:r>
    </w:p>
    <w:p w14:paraId="79DA66CC" w14:textId="77777777" w:rsidR="006E4AB2" w:rsidRDefault="006E4AB2" w:rsidP="006E4AB2">
      <w:pPr>
        <w:pStyle w:val="StyleHeadingEArialNarrow8ptBefore2pt"/>
        <w:keepNext w:val="0"/>
        <w:spacing w:before="0" w:line="264" w:lineRule="auto"/>
        <w:jc w:val="both"/>
        <w:rPr>
          <w:rFonts w:ascii="Times New Roman" w:hAnsi="Times New Roman"/>
          <w:color w:val="auto"/>
          <w:sz w:val="28"/>
          <w:szCs w:val="28"/>
          <w:lang w:val="vi-VN"/>
        </w:rPr>
      </w:pPr>
      <w:r>
        <w:rPr>
          <w:rFonts w:ascii="Times New Roman" w:hAnsi="Times New Roman"/>
          <w:color w:val="auto"/>
          <w:sz w:val="28"/>
          <w:szCs w:val="28"/>
          <w:lang w:val="vi-VN"/>
        </w:rPr>
        <w:t>1. Mục tiêu:</w:t>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p>
    <w:p w14:paraId="4AA6A781" w14:textId="77777777" w:rsidR="006E4AB2" w:rsidRDefault="006E4AB2" w:rsidP="006E4AB2">
      <w:pPr>
        <w:spacing w:line="264" w:lineRule="auto"/>
        <w:ind w:firstLine="567"/>
        <w:jc w:val="both"/>
        <w:rPr>
          <w:lang w:val="vi-VN"/>
        </w:rPr>
      </w:pPr>
      <w:r>
        <w:rPr>
          <w:lang w:val="vi-VN"/>
        </w:rPr>
        <w:t>- Phân tích được đặc điểm, các yêu cầu đối với nguồn năng lượng, nhà máy điện, mạng lưới điện, hộ tiêu thụ, hệ thống bảo vệ và trung tâm điều độ.</w:t>
      </w:r>
    </w:p>
    <w:p w14:paraId="7674E264" w14:textId="77777777" w:rsidR="006E4AB2" w:rsidRDefault="006E4AB2" w:rsidP="006E4AB2">
      <w:pPr>
        <w:spacing w:line="264" w:lineRule="auto"/>
        <w:ind w:firstLine="567"/>
        <w:jc w:val="both"/>
        <w:rPr>
          <w:lang w:val="vi-VN"/>
        </w:rPr>
      </w:pPr>
      <w:r>
        <w:rPr>
          <w:lang w:val="vi-VN"/>
        </w:rPr>
        <w:t>- Vận dụng đúng các yêu cầu và nội dung chủ yếu khi thiết kế hệ  thống cung cấp điện.</w:t>
      </w:r>
    </w:p>
    <w:p w14:paraId="7D1E110F" w14:textId="77777777" w:rsidR="006E4AB2" w:rsidRDefault="006E4AB2" w:rsidP="006E4AB2">
      <w:pPr>
        <w:spacing w:line="264" w:lineRule="auto"/>
        <w:ind w:firstLine="567"/>
        <w:jc w:val="both"/>
        <w:rPr>
          <w:lang w:val="vi-VN"/>
        </w:rPr>
      </w:pPr>
      <w:r>
        <w:rPr>
          <w:lang w:val="vi-VN"/>
        </w:rPr>
        <w:t>- Rèn luyện tính cẩn thận, chính xác và nghiêm túc trong học tập và trong thực hiện công việc.</w:t>
      </w:r>
    </w:p>
    <w:p w14:paraId="05815AAC" w14:textId="77777777" w:rsidR="006E4AB2" w:rsidRDefault="006E4AB2" w:rsidP="006E4AB2">
      <w:pPr>
        <w:spacing w:line="264" w:lineRule="auto"/>
        <w:rPr>
          <w:lang w:val="vi-VN"/>
        </w:rPr>
      </w:pPr>
      <w:r>
        <w:rPr>
          <w:lang w:val="vi-VN"/>
        </w:rPr>
        <w:t>2. Nội dung chương:</w:t>
      </w:r>
    </w:p>
    <w:p w14:paraId="4E803374" w14:textId="77777777" w:rsidR="006E4AB2" w:rsidRDefault="006E4AB2" w:rsidP="006E4AB2">
      <w:pPr>
        <w:spacing w:line="264" w:lineRule="auto"/>
        <w:ind w:left="72"/>
        <w:jc w:val="both"/>
        <w:rPr>
          <w:lang w:val="vi-VN"/>
        </w:rPr>
      </w:pPr>
      <w:r>
        <w:rPr>
          <w:lang w:val="vi-VN"/>
        </w:rPr>
        <w:t>2.1. Nguồn năng lượng tự nhiên và đặc điểm của năng lượng điện.</w:t>
      </w:r>
    </w:p>
    <w:p w14:paraId="2742C11C" w14:textId="77777777" w:rsidR="006E4AB2" w:rsidRDefault="006E4AB2" w:rsidP="006E4AB2">
      <w:pPr>
        <w:spacing w:line="264" w:lineRule="auto"/>
        <w:ind w:left="72" w:firstLine="360"/>
        <w:jc w:val="both"/>
        <w:rPr>
          <w:lang w:val="vi-VN"/>
        </w:rPr>
      </w:pPr>
      <w:r>
        <w:rPr>
          <w:lang w:val="vi-VN"/>
        </w:rPr>
        <w:t>2.1.1. Nguồn năng lượng tự nhiên.</w:t>
      </w:r>
    </w:p>
    <w:p w14:paraId="46F70C17" w14:textId="77777777" w:rsidR="006E4AB2" w:rsidRDefault="006E4AB2" w:rsidP="006E4AB2">
      <w:pPr>
        <w:spacing w:line="264" w:lineRule="auto"/>
        <w:ind w:left="72" w:firstLine="360"/>
        <w:jc w:val="both"/>
        <w:rPr>
          <w:lang w:val="vi-VN"/>
        </w:rPr>
      </w:pPr>
      <w:r>
        <w:rPr>
          <w:lang w:val="vi-VN"/>
        </w:rPr>
        <w:t>2.1.2. Đặc điểm của năng lượng điện.</w:t>
      </w:r>
    </w:p>
    <w:p w14:paraId="0E979BAF" w14:textId="77777777" w:rsidR="006E4AB2" w:rsidRDefault="006E4AB2" w:rsidP="006E4AB2">
      <w:pPr>
        <w:spacing w:line="264" w:lineRule="auto"/>
        <w:outlineLvl w:val="0"/>
        <w:rPr>
          <w:lang w:val="vi-VN"/>
        </w:rPr>
      </w:pPr>
      <w:r>
        <w:rPr>
          <w:lang w:val="vi-VN"/>
        </w:rPr>
        <w:t>2.2.  Nhà máy điện</w:t>
      </w:r>
    </w:p>
    <w:p w14:paraId="693C4D6E" w14:textId="77777777" w:rsidR="006E4AB2" w:rsidRDefault="006E4AB2" w:rsidP="006E4AB2">
      <w:pPr>
        <w:spacing w:line="264" w:lineRule="auto"/>
        <w:ind w:left="72" w:firstLine="360"/>
        <w:jc w:val="both"/>
        <w:rPr>
          <w:lang w:val="vi-VN"/>
        </w:rPr>
      </w:pPr>
      <w:r>
        <w:rPr>
          <w:lang w:val="vi-VN"/>
        </w:rPr>
        <w:t>2.2.1. Nhà máy nhiệt điện</w:t>
      </w:r>
    </w:p>
    <w:p w14:paraId="49737264" w14:textId="77777777" w:rsidR="006E4AB2" w:rsidRDefault="006E4AB2" w:rsidP="006E4AB2">
      <w:pPr>
        <w:spacing w:line="264" w:lineRule="auto"/>
        <w:ind w:left="72" w:firstLine="360"/>
        <w:jc w:val="both"/>
        <w:rPr>
          <w:lang w:val="vi-VN"/>
        </w:rPr>
      </w:pPr>
      <w:r>
        <w:rPr>
          <w:lang w:val="vi-VN"/>
        </w:rPr>
        <w:t>2.2.2. Nhà máy thủy điện</w:t>
      </w:r>
    </w:p>
    <w:p w14:paraId="6CF842B6" w14:textId="77777777" w:rsidR="006E4AB2" w:rsidRDefault="006E4AB2" w:rsidP="006E4AB2">
      <w:pPr>
        <w:spacing w:line="264" w:lineRule="auto"/>
        <w:ind w:left="72" w:firstLine="360"/>
        <w:jc w:val="both"/>
        <w:rPr>
          <w:lang w:val="vi-VN"/>
        </w:rPr>
      </w:pPr>
      <w:r>
        <w:rPr>
          <w:lang w:val="vi-VN"/>
        </w:rPr>
        <w:t>2.2.3. Nhà máy điện nguyên tử</w:t>
      </w:r>
    </w:p>
    <w:p w14:paraId="0B243EE6" w14:textId="77777777" w:rsidR="006E4AB2" w:rsidRDefault="006E4AB2" w:rsidP="006E4AB2">
      <w:pPr>
        <w:spacing w:line="264" w:lineRule="auto"/>
        <w:ind w:left="72" w:firstLine="360"/>
        <w:jc w:val="both"/>
        <w:rPr>
          <w:lang w:val="vi-VN"/>
        </w:rPr>
      </w:pPr>
      <w:r>
        <w:rPr>
          <w:lang w:val="vi-VN"/>
        </w:rPr>
        <w:t>2.2.4. Các nhà máy khác</w:t>
      </w:r>
    </w:p>
    <w:p w14:paraId="088DBDEC" w14:textId="77777777" w:rsidR="006E4AB2" w:rsidRDefault="006E4AB2" w:rsidP="006E4AB2">
      <w:pPr>
        <w:spacing w:line="264" w:lineRule="auto"/>
        <w:ind w:left="72"/>
        <w:jc w:val="both"/>
        <w:rPr>
          <w:lang w:val="vi-VN"/>
        </w:rPr>
      </w:pPr>
      <w:r>
        <w:rPr>
          <w:lang w:val="vi-VN"/>
        </w:rPr>
        <w:t>2.3. Mạng lưới điện</w:t>
      </w:r>
    </w:p>
    <w:p w14:paraId="40BBBB56" w14:textId="77777777" w:rsidR="006E4AB2" w:rsidRDefault="006E4AB2" w:rsidP="006E4AB2">
      <w:pPr>
        <w:spacing w:line="264" w:lineRule="auto"/>
        <w:ind w:left="72" w:firstLine="360"/>
        <w:jc w:val="both"/>
        <w:rPr>
          <w:lang w:val="vi-VN"/>
        </w:rPr>
      </w:pPr>
      <w:r>
        <w:rPr>
          <w:lang w:val="vi-VN"/>
        </w:rPr>
        <w:lastRenderedPageBreak/>
        <w:t xml:space="preserve">2.3.1. Khái niệm </w:t>
      </w:r>
    </w:p>
    <w:p w14:paraId="7D0E9959" w14:textId="77777777" w:rsidR="006E4AB2" w:rsidRDefault="006E4AB2" w:rsidP="006E4AB2">
      <w:pPr>
        <w:spacing w:line="264" w:lineRule="auto"/>
        <w:ind w:left="72" w:firstLine="360"/>
        <w:jc w:val="both"/>
        <w:rPr>
          <w:lang w:val="vi-VN"/>
        </w:rPr>
      </w:pPr>
      <w:r>
        <w:rPr>
          <w:lang w:val="vi-VN"/>
        </w:rPr>
        <w:t>2.3.2. Phân loại</w:t>
      </w:r>
    </w:p>
    <w:p w14:paraId="341DD3A2" w14:textId="77777777" w:rsidR="006E4AB2" w:rsidRDefault="006E4AB2" w:rsidP="006E4AB2">
      <w:pPr>
        <w:spacing w:line="264" w:lineRule="auto"/>
        <w:ind w:left="72" w:firstLine="360"/>
        <w:jc w:val="both"/>
        <w:rPr>
          <w:lang w:val="vi-VN"/>
        </w:rPr>
      </w:pPr>
      <w:r>
        <w:rPr>
          <w:lang w:val="vi-VN"/>
        </w:rPr>
        <w:t>2.3.3. Những yêu cầu về mạng lưới điện</w:t>
      </w:r>
    </w:p>
    <w:p w14:paraId="774CC1B1" w14:textId="77777777" w:rsidR="006E4AB2" w:rsidRDefault="006E4AB2" w:rsidP="006E4AB2">
      <w:pPr>
        <w:spacing w:line="264" w:lineRule="auto"/>
        <w:ind w:left="72"/>
        <w:jc w:val="both"/>
        <w:rPr>
          <w:lang w:val="vi-VN"/>
        </w:rPr>
      </w:pPr>
      <w:r>
        <w:rPr>
          <w:lang w:val="vi-VN"/>
        </w:rPr>
        <w:t>2.4.  Hộ tiêu thụ - Phân loại</w:t>
      </w:r>
    </w:p>
    <w:p w14:paraId="56AFAD51" w14:textId="77777777" w:rsidR="006E4AB2" w:rsidRDefault="006E4AB2" w:rsidP="006E4AB2">
      <w:pPr>
        <w:spacing w:line="264" w:lineRule="auto"/>
        <w:ind w:left="72" w:firstLine="360"/>
        <w:jc w:val="both"/>
        <w:rPr>
          <w:lang w:val="vi-VN"/>
        </w:rPr>
      </w:pPr>
      <w:r>
        <w:rPr>
          <w:lang w:val="vi-VN"/>
        </w:rPr>
        <w:t>2.4.1. Khái niệm</w:t>
      </w:r>
    </w:p>
    <w:p w14:paraId="2C98ECBF" w14:textId="77777777" w:rsidR="006E4AB2" w:rsidRDefault="006E4AB2" w:rsidP="006E4AB2">
      <w:pPr>
        <w:spacing w:line="264" w:lineRule="auto"/>
        <w:ind w:left="72" w:firstLine="360"/>
        <w:jc w:val="both"/>
        <w:rPr>
          <w:lang w:val="vi-VN"/>
        </w:rPr>
      </w:pPr>
      <w:r>
        <w:rPr>
          <w:lang w:val="vi-VN"/>
        </w:rPr>
        <w:t>2.4.2. Phân loại hộ tiêu thụ điện theo mức độ tin cậy</w:t>
      </w:r>
    </w:p>
    <w:p w14:paraId="01BF1995" w14:textId="77777777" w:rsidR="006E4AB2" w:rsidRDefault="006E4AB2" w:rsidP="006E4AB2">
      <w:pPr>
        <w:spacing w:line="264" w:lineRule="auto"/>
        <w:ind w:left="72" w:firstLine="360"/>
        <w:jc w:val="both"/>
        <w:rPr>
          <w:lang w:val="vi-VN"/>
        </w:rPr>
      </w:pPr>
      <w:r>
        <w:rPr>
          <w:lang w:val="vi-VN"/>
        </w:rPr>
        <w:t>2.4.3.  Phân loại hộ tiêu thụ điện theo chế độ làm việc</w:t>
      </w:r>
    </w:p>
    <w:p w14:paraId="1B451377" w14:textId="77777777" w:rsidR="006E4AB2" w:rsidRDefault="006E4AB2" w:rsidP="006E4AB2">
      <w:pPr>
        <w:spacing w:line="264" w:lineRule="auto"/>
        <w:ind w:left="72"/>
        <w:jc w:val="both"/>
        <w:rPr>
          <w:lang w:val="vi-VN"/>
        </w:rPr>
      </w:pPr>
      <w:r>
        <w:rPr>
          <w:lang w:val="vi-VN"/>
        </w:rPr>
        <w:t>2.5. Những yêu cầu và nội dung chủ yếu khi thiết kế hệ thống cung cấp điện.</w:t>
      </w:r>
    </w:p>
    <w:p w14:paraId="440887C3" w14:textId="77777777" w:rsidR="006E4AB2" w:rsidRDefault="006E4AB2" w:rsidP="006E4AB2">
      <w:pPr>
        <w:spacing w:line="264" w:lineRule="auto"/>
        <w:outlineLvl w:val="0"/>
        <w:rPr>
          <w:b/>
          <w:lang w:val="vi-VN"/>
        </w:rPr>
      </w:pPr>
    </w:p>
    <w:p w14:paraId="164D11EB" w14:textId="77777777" w:rsidR="006E4AB2" w:rsidRDefault="006E4AB2" w:rsidP="006E4AB2">
      <w:pPr>
        <w:spacing w:line="264" w:lineRule="auto"/>
        <w:outlineLvl w:val="0"/>
        <w:rPr>
          <w:lang w:val="vi-VN"/>
        </w:rPr>
      </w:pPr>
      <w:r>
        <w:rPr>
          <w:b/>
          <w:bCs/>
          <w:lang w:val="vi-VN"/>
        </w:rPr>
        <w:t>Chương 1:</w:t>
      </w:r>
      <w:r>
        <w:rPr>
          <w:lang w:val="vi-VN"/>
        </w:rPr>
        <w:t xml:space="preserve"> </w:t>
      </w:r>
      <w:r>
        <w:rPr>
          <w:bCs/>
          <w:lang w:val="vi-VN"/>
        </w:rPr>
        <w:t>Tính toán phụ tải diện</w:t>
      </w:r>
      <w:r>
        <w:rPr>
          <w:lang w:val="vi-VN"/>
        </w:rPr>
        <w:tab/>
      </w:r>
      <w:r>
        <w:rPr>
          <w:lang w:val="vi-VN"/>
        </w:rPr>
        <w:tab/>
      </w:r>
      <w:r>
        <w:rPr>
          <w:lang w:val="vi-VN"/>
        </w:rPr>
        <w:tab/>
        <w:t>Thời gian:  20  giờ</w:t>
      </w:r>
      <w:r>
        <w:rPr>
          <w:lang w:val="vi-VN"/>
        </w:rPr>
        <w:tab/>
      </w:r>
    </w:p>
    <w:p w14:paraId="25B52230" w14:textId="77777777" w:rsidR="006E4AB2" w:rsidRDefault="006E4AB2" w:rsidP="006E4AB2">
      <w:pPr>
        <w:pStyle w:val="StyleHeadingEArialNarrow8ptBefore2pt"/>
        <w:keepNext w:val="0"/>
        <w:spacing w:before="0" w:line="264" w:lineRule="auto"/>
        <w:jc w:val="both"/>
        <w:rPr>
          <w:rFonts w:ascii="Times New Roman" w:hAnsi="Times New Roman"/>
          <w:color w:val="auto"/>
          <w:sz w:val="28"/>
          <w:szCs w:val="28"/>
          <w:lang w:val="vi-VN"/>
        </w:rPr>
      </w:pPr>
      <w:r>
        <w:rPr>
          <w:rFonts w:ascii="Times New Roman" w:hAnsi="Times New Roman"/>
          <w:color w:val="auto"/>
          <w:sz w:val="28"/>
          <w:szCs w:val="28"/>
          <w:lang w:val="vi-VN"/>
        </w:rPr>
        <w:t>1. Mục tiêu:</w:t>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p>
    <w:p w14:paraId="30ED5FA8" w14:textId="77777777" w:rsidR="006E4AB2" w:rsidRDefault="006E4AB2" w:rsidP="006E4AB2">
      <w:pPr>
        <w:spacing w:line="264" w:lineRule="auto"/>
        <w:ind w:firstLine="567"/>
        <w:jc w:val="both"/>
        <w:rPr>
          <w:lang w:val="vi-VN"/>
        </w:rPr>
      </w:pPr>
      <w:r>
        <w:rPr>
          <w:lang w:val="vi-VN"/>
        </w:rPr>
        <w:t>- Nhận thức chính xác về sản xuất, truyền tải và phân phối điện năng từ đó phục vụ cho việc tiếp thu tốt những bài học tiếp theo.</w:t>
      </w:r>
    </w:p>
    <w:p w14:paraId="1D7B902B" w14:textId="77777777" w:rsidR="006E4AB2" w:rsidRDefault="006E4AB2" w:rsidP="006E4AB2">
      <w:pPr>
        <w:spacing w:line="264" w:lineRule="auto"/>
        <w:ind w:firstLine="567"/>
        <w:jc w:val="both"/>
        <w:rPr>
          <w:lang w:val="pl-PL"/>
        </w:rPr>
      </w:pPr>
      <w:r>
        <w:rPr>
          <w:lang w:val="pl-PL"/>
        </w:rPr>
        <w:t>- Phân tích các thông số kỹ thuật cần thiết trong một hệ thống điện.</w:t>
      </w:r>
    </w:p>
    <w:p w14:paraId="285676D2" w14:textId="77777777" w:rsidR="006E4AB2" w:rsidRDefault="006E4AB2" w:rsidP="006E4AB2">
      <w:pPr>
        <w:spacing w:line="264" w:lineRule="auto"/>
        <w:ind w:firstLine="567"/>
        <w:jc w:val="both"/>
        <w:rPr>
          <w:lang w:val="pl-PL"/>
        </w:rPr>
      </w:pPr>
      <w:r>
        <w:rPr>
          <w:lang w:val="pl-PL"/>
        </w:rPr>
        <w:t>- Vận dụng phù hợp các phương pháp tính toán phụ tải, vẽ được đồ thị phụ tải, tâm phụ tải.</w:t>
      </w:r>
    </w:p>
    <w:p w14:paraId="18192EC8" w14:textId="77777777" w:rsidR="006E4AB2" w:rsidRDefault="006E4AB2" w:rsidP="006E4AB2">
      <w:pPr>
        <w:spacing w:line="264" w:lineRule="auto"/>
        <w:ind w:firstLine="567"/>
        <w:jc w:val="both"/>
        <w:rPr>
          <w:lang w:val="pl-PL"/>
        </w:rPr>
      </w:pPr>
      <w:r>
        <w:rPr>
          <w:lang w:val="pl-PL"/>
        </w:rPr>
        <w:t>- Rèn luyện tính cẩn thận, tỉ mỉ, chính xác, tư duy khoa học và sáng tạo.</w:t>
      </w:r>
    </w:p>
    <w:p w14:paraId="192475FE" w14:textId="77777777" w:rsidR="006E4AB2" w:rsidRDefault="006E4AB2" w:rsidP="006E4AB2">
      <w:pPr>
        <w:spacing w:line="264" w:lineRule="auto"/>
      </w:pPr>
      <w:r>
        <w:t xml:space="preserve">2. </w:t>
      </w:r>
      <w:r>
        <w:rPr>
          <w:lang w:val="fr-FR"/>
        </w:rPr>
        <w:t>Nội dung chương</w:t>
      </w:r>
      <w:r>
        <w:t>:</w:t>
      </w:r>
    </w:p>
    <w:tbl>
      <w:tblPr>
        <w:tblW w:w="8978" w:type="dxa"/>
        <w:tblInd w:w="108" w:type="dxa"/>
        <w:tblLayout w:type="fixed"/>
        <w:tblLook w:val="04A0" w:firstRow="1" w:lastRow="0" w:firstColumn="1" w:lastColumn="0" w:noHBand="0" w:noVBand="1"/>
      </w:tblPr>
      <w:tblGrid>
        <w:gridCol w:w="8978"/>
      </w:tblGrid>
      <w:tr w:rsidR="006E4AB2" w14:paraId="781A5097" w14:textId="77777777" w:rsidTr="00BB51CD">
        <w:tc>
          <w:tcPr>
            <w:tcW w:w="8978" w:type="dxa"/>
          </w:tcPr>
          <w:p w14:paraId="26CF41C1" w14:textId="77777777" w:rsidR="006E4AB2" w:rsidRDefault="006E4AB2" w:rsidP="00BB51CD">
            <w:pPr>
              <w:spacing w:line="264" w:lineRule="auto"/>
              <w:jc w:val="both"/>
              <w:rPr>
                <w:lang w:val="fr-FR"/>
              </w:rPr>
            </w:pPr>
            <w:r>
              <w:rPr>
                <w:lang w:val="vi-VN"/>
              </w:rPr>
              <w:t>2.</w:t>
            </w:r>
            <w:r>
              <w:t>1. Đặt vấn đề</w:t>
            </w:r>
          </w:p>
        </w:tc>
      </w:tr>
      <w:tr w:rsidR="006E4AB2" w14:paraId="2C430B51" w14:textId="77777777" w:rsidTr="00BB51CD">
        <w:tc>
          <w:tcPr>
            <w:tcW w:w="8978" w:type="dxa"/>
          </w:tcPr>
          <w:p w14:paraId="2492BC00" w14:textId="77777777" w:rsidR="006E4AB2" w:rsidRDefault="006E4AB2" w:rsidP="00BB51CD">
            <w:pPr>
              <w:spacing w:line="264" w:lineRule="auto"/>
              <w:jc w:val="both"/>
            </w:pPr>
            <w:r>
              <w:rPr>
                <w:lang w:val="vi-VN"/>
              </w:rPr>
              <w:t>2.</w:t>
            </w:r>
            <w:r>
              <w:t>2. Đồ thị phụ tải điện</w:t>
            </w:r>
          </w:p>
        </w:tc>
      </w:tr>
      <w:tr w:rsidR="006E4AB2" w14:paraId="1A879064" w14:textId="77777777" w:rsidTr="00BB51CD">
        <w:tc>
          <w:tcPr>
            <w:tcW w:w="8978" w:type="dxa"/>
          </w:tcPr>
          <w:p w14:paraId="2315E890" w14:textId="77777777" w:rsidR="006E4AB2" w:rsidRDefault="006E4AB2" w:rsidP="00BB51CD">
            <w:pPr>
              <w:spacing w:line="264" w:lineRule="auto"/>
              <w:jc w:val="both"/>
            </w:pPr>
            <w:r>
              <w:rPr>
                <w:lang w:val="vi-VN"/>
              </w:rPr>
              <w:t>2.</w:t>
            </w:r>
            <w:r>
              <w:t>3. Những định nghĩa và các đại lượng cơ bản</w:t>
            </w:r>
          </w:p>
        </w:tc>
      </w:tr>
      <w:tr w:rsidR="006E4AB2" w14:paraId="6B55E399" w14:textId="77777777" w:rsidTr="00BB51CD">
        <w:tc>
          <w:tcPr>
            <w:tcW w:w="8978" w:type="dxa"/>
          </w:tcPr>
          <w:p w14:paraId="5DBB0905" w14:textId="77777777" w:rsidR="006E4AB2" w:rsidRDefault="006E4AB2" w:rsidP="00BB51CD">
            <w:pPr>
              <w:spacing w:line="264" w:lineRule="auto"/>
              <w:jc w:val="both"/>
            </w:pPr>
            <w:r>
              <w:rPr>
                <w:lang w:val="vi-VN"/>
              </w:rPr>
              <w:t>2.</w:t>
            </w:r>
            <w:r>
              <w:t>4. Các hệ số tính toán.</w:t>
            </w:r>
          </w:p>
        </w:tc>
      </w:tr>
      <w:tr w:rsidR="006E4AB2" w14:paraId="5721B390" w14:textId="77777777" w:rsidTr="00BB51CD">
        <w:tc>
          <w:tcPr>
            <w:tcW w:w="8978" w:type="dxa"/>
          </w:tcPr>
          <w:p w14:paraId="59095C2B" w14:textId="77777777" w:rsidR="006E4AB2" w:rsidRDefault="006E4AB2" w:rsidP="00BB51CD">
            <w:pPr>
              <w:spacing w:line="264" w:lineRule="auto"/>
              <w:jc w:val="both"/>
              <w:rPr>
                <w:b/>
                <w:bCs/>
                <w:color w:val="000000" w:themeColor="text1"/>
              </w:rPr>
            </w:pPr>
            <w:r>
              <w:rPr>
                <w:bCs/>
                <w:color w:val="000000" w:themeColor="text1"/>
              </w:rPr>
              <w:t>2.5. Xác định phụ tải tính toán cho phân xưởng</w:t>
            </w:r>
          </w:p>
        </w:tc>
      </w:tr>
      <w:tr w:rsidR="006E4AB2" w14:paraId="6C7C3435" w14:textId="77777777" w:rsidTr="00BB51CD">
        <w:tc>
          <w:tcPr>
            <w:tcW w:w="8978" w:type="dxa"/>
          </w:tcPr>
          <w:p w14:paraId="42F28244" w14:textId="77777777" w:rsidR="006E4AB2" w:rsidRDefault="006E4AB2" w:rsidP="006E4AB2">
            <w:pPr>
              <w:numPr>
                <w:ilvl w:val="0"/>
                <w:numId w:val="100"/>
              </w:numPr>
              <w:spacing w:line="264" w:lineRule="auto"/>
              <w:ind w:left="720"/>
              <w:jc w:val="both"/>
              <w:rPr>
                <w:color w:val="000000" w:themeColor="text1"/>
              </w:rPr>
            </w:pPr>
            <w:r>
              <w:rPr>
                <w:bCs/>
                <w:color w:val="000000" w:themeColor="text1"/>
              </w:rPr>
              <w:t>5.1 Xác định phụ tải tính toán theo công suất đặt và hệ số nhu cầu</w:t>
            </w:r>
          </w:p>
        </w:tc>
      </w:tr>
      <w:tr w:rsidR="006E4AB2" w14:paraId="34BFD0D9" w14:textId="77777777" w:rsidTr="00BB51CD">
        <w:tc>
          <w:tcPr>
            <w:tcW w:w="8978" w:type="dxa"/>
          </w:tcPr>
          <w:p w14:paraId="73EBB65C" w14:textId="77777777" w:rsidR="006E4AB2" w:rsidRDefault="006E4AB2" w:rsidP="00BB51CD">
            <w:pPr>
              <w:spacing w:line="264" w:lineRule="auto"/>
              <w:ind w:left="720"/>
              <w:jc w:val="both"/>
              <w:rPr>
                <w:bCs/>
                <w:color w:val="000000" w:themeColor="text1"/>
              </w:rPr>
            </w:pPr>
            <w:r>
              <w:rPr>
                <w:bCs/>
                <w:color w:val="000000" w:themeColor="text1"/>
              </w:rPr>
              <w:t>2.5.2 Xác định phụ tải theo hệ số cực đại Kmax và công suất trung bình</w:t>
            </w:r>
          </w:p>
        </w:tc>
      </w:tr>
      <w:tr w:rsidR="006E4AB2" w14:paraId="6B47AA9B" w14:textId="77777777" w:rsidTr="00BB51CD">
        <w:tc>
          <w:tcPr>
            <w:tcW w:w="8978" w:type="dxa"/>
          </w:tcPr>
          <w:p w14:paraId="3DBBDE30" w14:textId="77777777" w:rsidR="006E4AB2" w:rsidRDefault="006E4AB2" w:rsidP="00BB51CD">
            <w:pPr>
              <w:spacing w:line="264" w:lineRule="auto"/>
              <w:jc w:val="both"/>
              <w:rPr>
                <w:bCs/>
                <w:color w:val="000000" w:themeColor="text1"/>
              </w:rPr>
            </w:pPr>
            <w:r>
              <w:rPr>
                <w:bCs/>
                <w:color w:val="000000" w:themeColor="text1"/>
              </w:rPr>
              <w:t xml:space="preserve">2.6 Xác định phụ tải tính toán cho trường học </w:t>
            </w:r>
          </w:p>
        </w:tc>
      </w:tr>
      <w:tr w:rsidR="006E4AB2" w14:paraId="4F7E586D" w14:textId="77777777" w:rsidTr="00BB51CD">
        <w:tc>
          <w:tcPr>
            <w:tcW w:w="8978" w:type="dxa"/>
          </w:tcPr>
          <w:p w14:paraId="3768EDFA" w14:textId="77777777" w:rsidR="006E4AB2" w:rsidRDefault="006E4AB2" w:rsidP="00BB51CD">
            <w:pPr>
              <w:pStyle w:val="boxtextarial"/>
              <w:spacing w:before="0" w:after="0" w:line="264" w:lineRule="auto"/>
              <w:rPr>
                <w:rFonts w:ascii="Times New Roman" w:hAnsi="Times New Roman" w:cs="Times New Roman"/>
                <w:b w:val="0"/>
                <w:sz w:val="28"/>
                <w:szCs w:val="28"/>
              </w:rPr>
            </w:pPr>
            <w:r>
              <w:rPr>
                <w:rFonts w:ascii="Times New Roman" w:hAnsi="Times New Roman" w:cs="Times New Roman"/>
                <w:b w:val="0"/>
                <w:color w:val="000000" w:themeColor="text1"/>
                <w:sz w:val="28"/>
                <w:szCs w:val="28"/>
              </w:rPr>
              <w:t>2.7. X</w:t>
            </w:r>
            <w:r>
              <w:rPr>
                <w:rFonts w:ascii="Times New Roman" w:hAnsi="Times New Roman" w:cs="Times New Roman"/>
                <w:b w:val="0"/>
                <w:color w:val="000000" w:themeColor="text1"/>
                <w:sz w:val="28"/>
                <w:szCs w:val="28"/>
                <w:lang w:val="vi-VN"/>
              </w:rPr>
              <w:t xml:space="preserve">ác dịnh phụ tải tính toán </w:t>
            </w:r>
            <w:r>
              <w:rPr>
                <w:rFonts w:ascii="Times New Roman" w:hAnsi="Times New Roman" w:cs="Times New Roman"/>
                <w:b w:val="0"/>
                <w:color w:val="000000" w:themeColor="text1"/>
                <w:sz w:val="28"/>
                <w:szCs w:val="28"/>
              </w:rPr>
              <w:t xml:space="preserve">cho hộ gia đình </w:t>
            </w:r>
          </w:p>
        </w:tc>
      </w:tr>
      <w:tr w:rsidR="006E4AB2" w14:paraId="22EB24B7" w14:textId="77777777" w:rsidTr="00BB51CD">
        <w:tc>
          <w:tcPr>
            <w:tcW w:w="8978" w:type="dxa"/>
          </w:tcPr>
          <w:p w14:paraId="3D1327D0" w14:textId="77777777" w:rsidR="006E4AB2" w:rsidRDefault="006E4AB2" w:rsidP="00BB51CD">
            <w:pPr>
              <w:spacing w:line="264" w:lineRule="auto"/>
              <w:jc w:val="both"/>
              <w:rPr>
                <w:lang w:eastAsia="ko-KR"/>
              </w:rPr>
            </w:pPr>
            <w:r>
              <w:rPr>
                <w:bCs/>
                <w:color w:val="000000" w:themeColor="text1"/>
              </w:rPr>
              <w:t>2.5. Xác định phụ tải tính toán cho phân xưởng</w:t>
            </w:r>
          </w:p>
        </w:tc>
      </w:tr>
      <w:tr w:rsidR="006E4AB2" w14:paraId="502A11CD" w14:textId="77777777" w:rsidTr="00BB51CD">
        <w:tc>
          <w:tcPr>
            <w:tcW w:w="8978" w:type="dxa"/>
          </w:tcPr>
          <w:p w14:paraId="31EC4544" w14:textId="77777777" w:rsidR="006E4AB2" w:rsidRDefault="006E4AB2" w:rsidP="00BB51CD">
            <w:pPr>
              <w:spacing w:line="264" w:lineRule="auto"/>
              <w:jc w:val="both"/>
              <w:rPr>
                <w:lang w:eastAsia="ko-KR"/>
              </w:rPr>
            </w:pPr>
          </w:p>
        </w:tc>
      </w:tr>
    </w:tbl>
    <w:p w14:paraId="78F9C5FA" w14:textId="77777777" w:rsidR="006E4AB2" w:rsidRDefault="006E4AB2" w:rsidP="006E4AB2">
      <w:pPr>
        <w:spacing w:line="264" w:lineRule="auto"/>
        <w:ind w:right="-108"/>
        <w:outlineLvl w:val="0"/>
        <w:rPr>
          <w:b/>
        </w:rPr>
      </w:pPr>
    </w:p>
    <w:p w14:paraId="212D063A" w14:textId="77777777" w:rsidR="006E4AB2" w:rsidRDefault="006E4AB2" w:rsidP="006E4AB2">
      <w:pPr>
        <w:spacing w:line="264" w:lineRule="auto"/>
        <w:ind w:right="-108"/>
        <w:outlineLvl w:val="0"/>
      </w:pPr>
      <w:r>
        <w:rPr>
          <w:b/>
          <w:bCs/>
        </w:rPr>
        <w:t>Chương 2:</w:t>
      </w:r>
      <w:r>
        <w:t xml:space="preserve"> </w:t>
      </w:r>
      <w:r>
        <w:rPr>
          <w:bCs/>
          <w:lang w:eastAsia="ko-KR"/>
        </w:rPr>
        <w:t>Tính toán mạng và tổn thất</w:t>
      </w:r>
      <w:r>
        <w:rPr>
          <w:lang w:eastAsia="ko-KR"/>
        </w:rPr>
        <w:tab/>
      </w:r>
      <w:r>
        <w:rPr>
          <w:lang w:eastAsia="ko-KR"/>
        </w:rPr>
        <w:tab/>
      </w:r>
      <w:r>
        <w:rPr>
          <w:lang w:eastAsia="ko-KR"/>
        </w:rPr>
        <w:tab/>
      </w:r>
      <w:r>
        <w:t>Thời gian:  17  giờ</w:t>
      </w:r>
      <w:r>
        <w:tab/>
      </w:r>
    </w:p>
    <w:p w14:paraId="5754A307" w14:textId="77777777" w:rsidR="006E4AB2" w:rsidRDefault="006E4AB2" w:rsidP="006E4AB2">
      <w:pPr>
        <w:pStyle w:val="StyleHeadingEArialNarrow8ptBefore2pt"/>
        <w:keepNext w:val="0"/>
        <w:spacing w:before="0" w:line="264" w:lineRule="auto"/>
        <w:jc w:val="both"/>
        <w:rPr>
          <w:rFonts w:ascii="Times New Roman" w:hAnsi="Times New Roman"/>
          <w:b/>
          <w:bCs/>
          <w:color w:val="auto"/>
          <w:sz w:val="28"/>
          <w:szCs w:val="28"/>
        </w:rPr>
      </w:pPr>
      <w:r>
        <w:rPr>
          <w:rFonts w:ascii="Times New Roman" w:hAnsi="Times New Roman"/>
          <w:color w:val="auto"/>
          <w:sz w:val="28"/>
          <w:szCs w:val="28"/>
        </w:rPr>
        <w:t>1. Mục tiêu</w:t>
      </w:r>
      <w:r>
        <w:rPr>
          <w:rFonts w:ascii="Times New Roman" w:hAnsi="Times New Roman"/>
          <w:b/>
          <w:bCs/>
          <w:color w:val="auto"/>
          <w:sz w:val="28"/>
          <w:szCs w:val="28"/>
        </w:rPr>
        <w:t>:</w:t>
      </w:r>
    </w:p>
    <w:p w14:paraId="64FF3A14" w14:textId="77777777" w:rsidR="006E4AB2" w:rsidRDefault="006E4AB2" w:rsidP="006E4AB2">
      <w:pPr>
        <w:spacing w:line="264" w:lineRule="auto"/>
        <w:ind w:firstLine="567"/>
        <w:jc w:val="both"/>
      </w:pPr>
      <w:r>
        <w:t>- Phân tích được tầm quan trong của các loại tổn thất trong phân phối điện năng.</w:t>
      </w:r>
    </w:p>
    <w:p w14:paraId="2E63F8BE" w14:textId="77777777" w:rsidR="006E4AB2" w:rsidRDefault="006E4AB2" w:rsidP="006E4AB2">
      <w:pPr>
        <w:spacing w:line="264" w:lineRule="auto"/>
        <w:ind w:firstLine="567"/>
        <w:jc w:val="both"/>
      </w:pPr>
      <w:r>
        <w:t>- Tính toán được tổn thất điện áp, tổn thất công suất, tổn thất điện năng trong mạng phân phối.</w:t>
      </w:r>
    </w:p>
    <w:p w14:paraId="4C4A64F1" w14:textId="77777777" w:rsidR="006E4AB2" w:rsidRDefault="006E4AB2" w:rsidP="006E4AB2">
      <w:pPr>
        <w:spacing w:line="264" w:lineRule="auto"/>
        <w:ind w:firstLine="567"/>
        <w:jc w:val="both"/>
      </w:pPr>
      <w:r>
        <w:t xml:space="preserve">- Tìm hiểu và phân loại được các loại trạm biến áp, tính năng tác dụng của từng loại trạm. </w:t>
      </w:r>
    </w:p>
    <w:p w14:paraId="5D0F5C2C" w14:textId="77777777" w:rsidR="006E4AB2" w:rsidRDefault="006E4AB2" w:rsidP="006E4AB2">
      <w:pPr>
        <w:spacing w:line="264" w:lineRule="auto"/>
        <w:ind w:firstLine="567"/>
        <w:jc w:val="both"/>
        <w:rPr>
          <w:lang w:val="pl-PL"/>
        </w:rPr>
      </w:pPr>
      <w:r>
        <w:t>- Trình bày được các phần tử trong trạm biến  áp.</w:t>
      </w:r>
    </w:p>
    <w:p w14:paraId="314FF008" w14:textId="77777777" w:rsidR="006E4AB2" w:rsidRDefault="006E4AB2" w:rsidP="006E4AB2">
      <w:pPr>
        <w:spacing w:line="264" w:lineRule="auto"/>
        <w:ind w:firstLine="567"/>
        <w:jc w:val="both"/>
        <w:rPr>
          <w:lang w:val="pl-PL"/>
        </w:rPr>
      </w:pPr>
      <w:r>
        <w:rPr>
          <w:lang w:val="pl-PL"/>
        </w:rPr>
        <w:t>- Chọn vị trí đặt trạm phù hợp theo tiêu chuẩn kỹ thuật điện.</w:t>
      </w:r>
    </w:p>
    <w:p w14:paraId="62B839E5" w14:textId="77777777" w:rsidR="006E4AB2" w:rsidRDefault="006E4AB2" w:rsidP="006E4AB2">
      <w:pPr>
        <w:spacing w:line="264" w:lineRule="auto"/>
        <w:ind w:firstLine="567"/>
        <w:jc w:val="both"/>
        <w:rPr>
          <w:lang w:val="pl-PL"/>
        </w:rPr>
      </w:pPr>
      <w:r>
        <w:rPr>
          <w:lang w:val="pl-PL"/>
        </w:rPr>
        <w:t>- Rèn luyện đức tính cẩn thận, tỉ mỉ, tư duy tập trung, sáng tạo và khoa học.</w:t>
      </w:r>
    </w:p>
    <w:p w14:paraId="509201F9" w14:textId="77777777" w:rsidR="006E4AB2" w:rsidRDefault="006E4AB2" w:rsidP="006E4AB2">
      <w:pPr>
        <w:spacing w:line="264" w:lineRule="auto"/>
      </w:pPr>
      <w:r>
        <w:lastRenderedPageBreak/>
        <w:t xml:space="preserve">2. </w:t>
      </w:r>
      <w:r>
        <w:rPr>
          <w:lang w:val="fr-FR"/>
        </w:rPr>
        <w:t>Nội dung chương</w:t>
      </w:r>
      <w:r>
        <w:t>:</w:t>
      </w:r>
    </w:p>
    <w:tbl>
      <w:tblPr>
        <w:tblW w:w="8753" w:type="dxa"/>
        <w:tblInd w:w="108" w:type="dxa"/>
        <w:tblLayout w:type="fixed"/>
        <w:tblLook w:val="04A0" w:firstRow="1" w:lastRow="0" w:firstColumn="1" w:lastColumn="0" w:noHBand="0" w:noVBand="1"/>
      </w:tblPr>
      <w:tblGrid>
        <w:gridCol w:w="8753"/>
      </w:tblGrid>
      <w:tr w:rsidR="006E4AB2" w14:paraId="1FF86F00" w14:textId="77777777" w:rsidTr="00BB51CD">
        <w:tc>
          <w:tcPr>
            <w:tcW w:w="8753" w:type="dxa"/>
          </w:tcPr>
          <w:p w14:paraId="0C6289FF" w14:textId="77777777" w:rsidR="006E4AB2" w:rsidRDefault="006E4AB2" w:rsidP="00BB51CD">
            <w:pPr>
              <w:spacing w:line="264" w:lineRule="auto"/>
              <w:ind w:right="-1"/>
              <w:jc w:val="both"/>
            </w:pPr>
            <w:r>
              <w:t>2.1. Tính toán mạng hở cấp phân phối.</w:t>
            </w:r>
          </w:p>
          <w:p w14:paraId="3B54BBA0" w14:textId="77777777" w:rsidR="006E4AB2" w:rsidRDefault="006E4AB2" w:rsidP="00BB51CD">
            <w:pPr>
              <w:spacing w:line="264" w:lineRule="auto"/>
              <w:ind w:left="72" w:firstLine="360"/>
              <w:jc w:val="both"/>
            </w:pPr>
            <w:r>
              <w:t>2.1.1. Sơ đồ thay thế mạng điện</w:t>
            </w:r>
          </w:p>
          <w:p w14:paraId="3CAEC79C" w14:textId="77777777" w:rsidR="006E4AB2" w:rsidRDefault="006E4AB2" w:rsidP="00BB51CD">
            <w:pPr>
              <w:spacing w:line="264" w:lineRule="auto"/>
              <w:ind w:left="72" w:firstLine="360"/>
              <w:jc w:val="both"/>
            </w:pPr>
            <w:r>
              <w:t>2.1.2. Tính toán tổn thất điện áp, tổn thất công suất, tổn thất điện năng trên đường dây ba pha có một phụ tải tập trung.</w:t>
            </w:r>
          </w:p>
          <w:p w14:paraId="182C8763" w14:textId="77777777" w:rsidR="006E4AB2" w:rsidRDefault="006E4AB2" w:rsidP="00BB51CD">
            <w:pPr>
              <w:spacing w:line="264" w:lineRule="auto"/>
              <w:ind w:left="72" w:firstLine="360"/>
              <w:jc w:val="both"/>
            </w:pPr>
            <w:r>
              <w:t>2.1.3. Tổn thất điện áp, công suất, điện năng trên đường dây ba pha ở chế độ mạng điện hở khu vực.</w:t>
            </w:r>
          </w:p>
          <w:p w14:paraId="7F52A106" w14:textId="77777777" w:rsidR="006E4AB2" w:rsidRDefault="006E4AB2" w:rsidP="00BB51CD">
            <w:pPr>
              <w:spacing w:line="264" w:lineRule="auto"/>
              <w:ind w:left="72" w:firstLine="360"/>
              <w:jc w:val="both"/>
              <w:rPr>
                <w:b/>
              </w:rPr>
            </w:pPr>
            <w:r>
              <w:t>2.1.4. Các trường hợp đặc biệt.</w:t>
            </w:r>
          </w:p>
        </w:tc>
      </w:tr>
      <w:tr w:rsidR="006E4AB2" w14:paraId="6C1B3A92" w14:textId="77777777" w:rsidTr="00BB51CD">
        <w:tc>
          <w:tcPr>
            <w:tcW w:w="8753" w:type="dxa"/>
          </w:tcPr>
          <w:p w14:paraId="18C70461" w14:textId="77777777" w:rsidR="006E4AB2" w:rsidRDefault="006E4AB2" w:rsidP="00BB51CD">
            <w:pPr>
              <w:spacing w:line="264" w:lineRule="auto"/>
              <w:ind w:right="-1"/>
              <w:jc w:val="both"/>
            </w:pPr>
            <w:r>
              <w:t>2.2 Trạm biến áp</w:t>
            </w:r>
          </w:p>
          <w:p w14:paraId="25FFCB9D" w14:textId="77777777" w:rsidR="006E4AB2" w:rsidRDefault="006E4AB2" w:rsidP="00BB51CD">
            <w:pPr>
              <w:spacing w:line="264" w:lineRule="auto"/>
              <w:ind w:left="72" w:firstLine="360"/>
              <w:jc w:val="both"/>
              <w:rPr>
                <w:lang w:val="pl-PL" w:eastAsia="ko-KR"/>
              </w:rPr>
            </w:pPr>
            <w:r>
              <w:rPr>
                <w:lang w:val="pl-PL" w:eastAsia="ko-KR"/>
              </w:rPr>
              <w:t xml:space="preserve">2.2.1. Khái quát và phân loại. </w:t>
            </w:r>
          </w:p>
          <w:p w14:paraId="61331FB9" w14:textId="77777777" w:rsidR="006E4AB2" w:rsidRDefault="006E4AB2" w:rsidP="00BB51CD">
            <w:pPr>
              <w:spacing w:line="264" w:lineRule="auto"/>
              <w:ind w:left="72" w:firstLine="360"/>
              <w:jc w:val="both"/>
              <w:rPr>
                <w:lang w:val="pl-PL" w:eastAsia="ko-KR"/>
              </w:rPr>
            </w:pPr>
            <w:r>
              <w:rPr>
                <w:lang w:val="pl-PL" w:eastAsia="ko-KR"/>
              </w:rPr>
              <w:t xml:space="preserve">2.2.2. Sơ đồ nối dây của trạm biến áp. </w:t>
            </w:r>
          </w:p>
          <w:p w14:paraId="0154E64F" w14:textId="77777777" w:rsidR="006E4AB2" w:rsidRDefault="006E4AB2" w:rsidP="00BB51CD">
            <w:pPr>
              <w:spacing w:line="264" w:lineRule="auto"/>
              <w:ind w:right="-1" w:firstLineChars="150" w:firstLine="420"/>
              <w:jc w:val="both"/>
              <w:rPr>
                <w:color w:val="FF0000"/>
                <w:lang w:val="pl-PL" w:eastAsia="ko-KR"/>
              </w:rPr>
            </w:pPr>
            <w:r>
              <w:rPr>
                <w:color w:val="FF0000"/>
                <w:lang w:eastAsia="ko-KR"/>
              </w:rPr>
              <w:t>2.</w:t>
            </w:r>
            <w:r>
              <w:rPr>
                <w:color w:val="FF0000"/>
                <w:lang w:val="pl-PL" w:eastAsia="ko-KR"/>
              </w:rPr>
              <w:t xml:space="preserve">2.3. </w:t>
            </w:r>
            <w:r>
              <w:rPr>
                <w:color w:val="FF0000"/>
              </w:rPr>
              <w:t xml:space="preserve">Tính toán tổn thất trong </w:t>
            </w:r>
            <w:r>
              <w:rPr>
                <w:color w:val="FF0000"/>
                <w:lang w:val="pl-PL" w:eastAsia="ko-KR"/>
              </w:rPr>
              <w:t>trạm biến áp.</w:t>
            </w:r>
            <w:r>
              <w:rPr>
                <w:color w:val="FF0000"/>
              </w:rPr>
              <w:t xml:space="preserve"> </w:t>
            </w:r>
            <w:r>
              <w:rPr>
                <w:color w:val="FF0000"/>
                <w:lang w:val="pl-PL" w:eastAsia="ko-KR"/>
              </w:rPr>
              <w:t xml:space="preserve"> </w:t>
            </w:r>
          </w:p>
          <w:p w14:paraId="31141FF8" w14:textId="77777777" w:rsidR="006E4AB2" w:rsidRDefault="006E4AB2" w:rsidP="00BB51CD">
            <w:pPr>
              <w:spacing w:line="264" w:lineRule="auto"/>
              <w:ind w:left="72" w:firstLine="360"/>
              <w:jc w:val="both"/>
              <w:rPr>
                <w:lang w:val="fr-FR"/>
              </w:rPr>
            </w:pPr>
            <w:r>
              <w:rPr>
                <w:color w:val="FF0000"/>
                <w:lang w:eastAsia="ko-KR"/>
              </w:rPr>
              <w:t>2.</w:t>
            </w:r>
            <w:r>
              <w:rPr>
                <w:color w:val="FF0000"/>
                <w:lang w:val="pt-BR" w:eastAsia="ko-KR"/>
              </w:rPr>
              <w:t>2.</w:t>
            </w:r>
            <w:r>
              <w:rPr>
                <w:color w:val="FF0000"/>
                <w:lang w:eastAsia="ko-KR"/>
              </w:rPr>
              <w:t>4</w:t>
            </w:r>
            <w:r>
              <w:rPr>
                <w:color w:val="FF0000"/>
                <w:lang w:val="pl-PL" w:eastAsia="ko-KR"/>
              </w:rPr>
              <w:t xml:space="preserve">. </w:t>
            </w:r>
            <w:r>
              <w:rPr>
                <w:color w:val="FF0000"/>
              </w:rPr>
              <w:t>Tính toán tổn thất trong mạng điện</w:t>
            </w:r>
            <w:r>
              <w:rPr>
                <w:color w:val="FF0000"/>
                <w:lang w:val="pl-PL" w:eastAsia="ko-KR"/>
              </w:rPr>
              <w:t xml:space="preserve"> </w:t>
            </w:r>
          </w:p>
        </w:tc>
      </w:tr>
    </w:tbl>
    <w:p w14:paraId="6BA2D156" w14:textId="77777777" w:rsidR="006E4AB2" w:rsidRDefault="006E4AB2" w:rsidP="006E4AB2">
      <w:pPr>
        <w:spacing w:line="264" w:lineRule="auto"/>
        <w:rPr>
          <w:lang w:val="fr-FR"/>
        </w:rPr>
      </w:pPr>
    </w:p>
    <w:p w14:paraId="6045ADD3" w14:textId="77777777" w:rsidR="006E4AB2" w:rsidRDefault="006E4AB2" w:rsidP="006E4AB2">
      <w:pPr>
        <w:spacing w:line="264" w:lineRule="auto"/>
        <w:jc w:val="both"/>
        <w:rPr>
          <w:lang w:val="fr-FR"/>
        </w:rPr>
      </w:pPr>
      <w:r>
        <w:rPr>
          <w:b/>
          <w:bCs/>
          <w:lang w:val="fr-FR"/>
        </w:rPr>
        <w:t>Chương 3</w:t>
      </w:r>
      <w:r>
        <w:rPr>
          <w:bCs/>
          <w:lang w:val="fr-FR"/>
        </w:rPr>
        <w:t>: L</w:t>
      </w:r>
      <w:r>
        <w:rPr>
          <w:bCs/>
          <w:lang w:val="fr-FR" w:eastAsia="ko-KR"/>
        </w:rPr>
        <w:t>ựa chọn dây dẫn và cáp</w:t>
      </w:r>
      <w:r>
        <w:rPr>
          <w:lang w:val="fr-FR" w:eastAsia="ko-KR"/>
        </w:rPr>
        <w:tab/>
      </w:r>
      <w:r>
        <w:rPr>
          <w:lang w:val="fr-FR" w:eastAsia="ko-KR"/>
        </w:rPr>
        <w:tab/>
      </w:r>
      <w:r>
        <w:rPr>
          <w:lang w:val="fr-FR" w:eastAsia="ko-KR"/>
        </w:rPr>
        <w:tab/>
      </w:r>
      <w:r>
        <w:rPr>
          <w:lang w:val="fr-FR" w:eastAsia="ko-KR"/>
        </w:rPr>
        <w:tab/>
      </w:r>
      <w:r>
        <w:rPr>
          <w:lang w:val="fr-FR"/>
        </w:rPr>
        <w:t>Thời gian: 22 giờ</w:t>
      </w:r>
    </w:p>
    <w:p w14:paraId="6C2A72E8" w14:textId="77777777" w:rsidR="006E4AB2" w:rsidRDefault="006E4AB2" w:rsidP="006E4AB2">
      <w:pPr>
        <w:pStyle w:val="StyleHeadingEArialNarrow8ptBefore2pt"/>
        <w:keepNext w:val="0"/>
        <w:spacing w:before="0" w:line="264" w:lineRule="auto"/>
        <w:jc w:val="both"/>
        <w:rPr>
          <w:rFonts w:ascii="Times New Roman" w:hAnsi="Times New Roman"/>
          <w:color w:val="auto"/>
          <w:sz w:val="28"/>
          <w:szCs w:val="28"/>
          <w:lang w:val="fr-FR"/>
        </w:rPr>
      </w:pPr>
      <w:r>
        <w:rPr>
          <w:rFonts w:ascii="Times New Roman" w:hAnsi="Times New Roman"/>
          <w:color w:val="auto"/>
          <w:sz w:val="28"/>
          <w:szCs w:val="28"/>
          <w:lang w:val="fr-FR"/>
        </w:rPr>
        <w:t>1. Mục tiêu:</w:t>
      </w:r>
    </w:p>
    <w:p w14:paraId="338726C4" w14:textId="77777777" w:rsidR="006E4AB2" w:rsidRDefault="006E4AB2" w:rsidP="006E4AB2">
      <w:pPr>
        <w:spacing w:line="264" w:lineRule="auto"/>
        <w:ind w:firstLine="567"/>
        <w:jc w:val="both"/>
        <w:rPr>
          <w:lang w:val="fr-FR"/>
        </w:rPr>
      </w:pPr>
      <w:r>
        <w:rPr>
          <w:lang w:val="fr-FR"/>
        </w:rPr>
        <w:t>- Phân tích được công dụng, vai trò của các thiết bị đóng cắt, bảo vệ trong lưới điện.</w:t>
      </w:r>
    </w:p>
    <w:p w14:paraId="62E70A0A" w14:textId="77777777" w:rsidR="006E4AB2" w:rsidRDefault="006E4AB2" w:rsidP="006E4AB2">
      <w:pPr>
        <w:spacing w:line="264" w:lineRule="auto"/>
        <w:ind w:firstLine="567"/>
        <w:jc w:val="both"/>
        <w:rPr>
          <w:lang w:val="fr-FR"/>
        </w:rPr>
      </w:pPr>
      <w:r>
        <w:rPr>
          <w:lang w:val="fr-FR"/>
        </w:rPr>
        <w:t>- Lựa chọn được các thiết bị trong lưới cung cấp điện đảm bảo các thiết bị làm việc lâu dài theo yêu cầu kỹ thuật điện.</w:t>
      </w:r>
    </w:p>
    <w:p w14:paraId="5478FD7E" w14:textId="77777777" w:rsidR="006E4AB2" w:rsidRDefault="006E4AB2" w:rsidP="006E4AB2">
      <w:pPr>
        <w:spacing w:line="264" w:lineRule="auto"/>
        <w:ind w:firstLine="567"/>
        <w:jc w:val="both"/>
        <w:rPr>
          <w:lang w:val="fr-FR"/>
        </w:rPr>
      </w:pPr>
      <w:r>
        <w:rPr>
          <w:lang w:val="fr-FR"/>
        </w:rPr>
        <w:t>- Rèn luyện đức tính cẩn thận, tỉ mỉ, tư duy tập trung, sáng tạo và khoa học.</w:t>
      </w:r>
    </w:p>
    <w:p w14:paraId="40A1BF23" w14:textId="77777777" w:rsidR="006E4AB2" w:rsidRDefault="006E4AB2" w:rsidP="006E4AB2">
      <w:pPr>
        <w:spacing w:line="264" w:lineRule="auto"/>
        <w:rPr>
          <w:lang w:val="fr-FR"/>
        </w:rPr>
      </w:pPr>
      <w:r>
        <w:t xml:space="preserve">2. </w:t>
      </w:r>
      <w:r>
        <w:rPr>
          <w:lang w:val="fr-FR"/>
        </w:rPr>
        <w:t>Nội dung chương</w:t>
      </w:r>
      <w:r>
        <w:t>:</w:t>
      </w:r>
    </w:p>
    <w:tbl>
      <w:tblPr>
        <w:tblW w:w="9248" w:type="dxa"/>
        <w:tblInd w:w="108" w:type="dxa"/>
        <w:tblLayout w:type="fixed"/>
        <w:tblLook w:val="04A0" w:firstRow="1" w:lastRow="0" w:firstColumn="1" w:lastColumn="0" w:noHBand="0" w:noVBand="1"/>
      </w:tblPr>
      <w:tblGrid>
        <w:gridCol w:w="9248"/>
      </w:tblGrid>
      <w:tr w:rsidR="006E4AB2" w14:paraId="4AC82270" w14:textId="77777777" w:rsidTr="00BB51CD">
        <w:tc>
          <w:tcPr>
            <w:tcW w:w="9248" w:type="dxa"/>
          </w:tcPr>
          <w:p w14:paraId="182E7EEE" w14:textId="77777777" w:rsidR="006E4AB2" w:rsidRDefault="006E4AB2" w:rsidP="00BB51CD">
            <w:pPr>
              <w:spacing w:line="264" w:lineRule="auto"/>
              <w:ind w:right="-1"/>
              <w:jc w:val="both"/>
              <w:rPr>
                <w:b/>
                <w:lang w:val="fr-FR" w:eastAsia="ko-KR"/>
              </w:rPr>
            </w:pPr>
            <w:r>
              <w:t>2.1. Khái quát.</w:t>
            </w:r>
          </w:p>
        </w:tc>
      </w:tr>
      <w:tr w:rsidR="006E4AB2" w14:paraId="3210AE80" w14:textId="77777777" w:rsidTr="00BB51CD">
        <w:tc>
          <w:tcPr>
            <w:tcW w:w="9248" w:type="dxa"/>
          </w:tcPr>
          <w:p w14:paraId="7ADE0271" w14:textId="77777777" w:rsidR="006E4AB2" w:rsidRDefault="006E4AB2" w:rsidP="00BB51CD">
            <w:pPr>
              <w:spacing w:line="264" w:lineRule="auto"/>
              <w:ind w:right="-1"/>
              <w:jc w:val="both"/>
            </w:pPr>
            <w:r>
              <w:rPr>
                <w:color w:val="FF0000"/>
              </w:rPr>
              <w:t xml:space="preserve">2.2. Lựa chọn các thiết bị hạ áp </w:t>
            </w:r>
          </w:p>
        </w:tc>
      </w:tr>
      <w:tr w:rsidR="006E4AB2" w14:paraId="25A14221" w14:textId="77777777" w:rsidTr="00BB51CD">
        <w:tc>
          <w:tcPr>
            <w:tcW w:w="9248" w:type="dxa"/>
          </w:tcPr>
          <w:p w14:paraId="45032B4F" w14:textId="77777777" w:rsidR="006E4AB2" w:rsidRDefault="006E4AB2" w:rsidP="00BB51CD">
            <w:pPr>
              <w:spacing w:line="264" w:lineRule="auto"/>
              <w:ind w:left="72" w:right="-1" w:firstLine="252"/>
              <w:jc w:val="both"/>
            </w:pPr>
            <w:r>
              <w:rPr>
                <w:color w:val="FF0000"/>
              </w:rPr>
              <w:t xml:space="preserve">2.2.1. Lựa chọn cầu dao, cầu chì </w:t>
            </w:r>
          </w:p>
        </w:tc>
      </w:tr>
      <w:tr w:rsidR="006E4AB2" w14:paraId="43D02D50" w14:textId="77777777" w:rsidTr="00BB51CD">
        <w:tc>
          <w:tcPr>
            <w:tcW w:w="9248" w:type="dxa"/>
          </w:tcPr>
          <w:p w14:paraId="3672A9F4" w14:textId="77777777" w:rsidR="006E4AB2" w:rsidRDefault="006E4AB2" w:rsidP="00BB51CD">
            <w:pPr>
              <w:spacing w:line="264" w:lineRule="auto"/>
              <w:ind w:left="72" w:firstLine="252"/>
              <w:jc w:val="both"/>
              <w:rPr>
                <w:color w:val="FF0000"/>
              </w:rPr>
            </w:pPr>
            <w:r>
              <w:rPr>
                <w:color w:val="FF0000"/>
              </w:rPr>
              <w:t>2.2.2. Lựa chọn máy cắt điện (CB)</w:t>
            </w:r>
          </w:p>
          <w:p w14:paraId="67EED7CB" w14:textId="77777777" w:rsidR="006E4AB2" w:rsidRDefault="006E4AB2" w:rsidP="00BB51CD">
            <w:pPr>
              <w:spacing w:line="264" w:lineRule="auto"/>
              <w:jc w:val="both"/>
              <w:rPr>
                <w:color w:val="FF0000"/>
              </w:rPr>
            </w:pPr>
            <w:r>
              <w:rPr>
                <w:color w:val="FF0000"/>
              </w:rPr>
              <w:t xml:space="preserve">2.3. Lựa chọn dây dẫn và cáp </w:t>
            </w:r>
          </w:p>
          <w:p w14:paraId="50D98500" w14:textId="77777777" w:rsidR="006E4AB2" w:rsidRDefault="006E4AB2" w:rsidP="00BB51CD">
            <w:pPr>
              <w:spacing w:line="264" w:lineRule="auto"/>
              <w:jc w:val="both"/>
              <w:rPr>
                <w:lang w:val="vi-VN"/>
              </w:rPr>
            </w:pPr>
            <w:r>
              <w:rPr>
                <w:color w:val="FF0000"/>
              </w:rPr>
              <w:t>2.4</w:t>
            </w:r>
            <w:r>
              <w:rPr>
                <w:color w:val="FF0000"/>
                <w:lang w:val="vi-VN"/>
              </w:rPr>
              <w:t>. Lựa chọn máy biến áp</w:t>
            </w:r>
          </w:p>
        </w:tc>
      </w:tr>
    </w:tbl>
    <w:p w14:paraId="24672783" w14:textId="77777777" w:rsidR="006E4AB2" w:rsidRDefault="006E4AB2" w:rsidP="006E4AB2">
      <w:pPr>
        <w:spacing w:line="264" w:lineRule="auto"/>
        <w:ind w:firstLine="1134"/>
        <w:rPr>
          <w:b/>
        </w:rPr>
      </w:pPr>
    </w:p>
    <w:p w14:paraId="24639114" w14:textId="77777777" w:rsidR="006E4AB2" w:rsidRDefault="006E4AB2" w:rsidP="006E4AB2">
      <w:pPr>
        <w:spacing w:line="264" w:lineRule="auto"/>
        <w:ind w:firstLine="1134"/>
        <w:rPr>
          <w:bCs/>
        </w:rPr>
      </w:pPr>
      <w:r>
        <w:rPr>
          <w:b/>
        </w:rPr>
        <w:t>Chương 4</w:t>
      </w:r>
      <w:r>
        <w:t>:</w:t>
      </w:r>
      <w:r>
        <w:rPr>
          <w:bCs/>
        </w:rPr>
        <w:t xml:space="preserve"> Chiếu sáng </w:t>
      </w:r>
      <w:r>
        <w:rPr>
          <w:bCs/>
        </w:rPr>
        <w:tab/>
      </w:r>
      <w:r>
        <w:tab/>
      </w:r>
      <w:r>
        <w:tab/>
      </w:r>
      <w:r>
        <w:tab/>
      </w:r>
      <w:r>
        <w:rPr>
          <w:lang w:val="pl-PL"/>
        </w:rPr>
        <w:t>Thời gian: 1</w:t>
      </w:r>
      <w:r>
        <w:t>6</w:t>
      </w:r>
      <w:r>
        <w:rPr>
          <w:lang w:val="pl-PL"/>
        </w:rPr>
        <w:t xml:space="preserve"> giờ</w:t>
      </w:r>
    </w:p>
    <w:p w14:paraId="1AC1607E" w14:textId="77777777" w:rsidR="006E4AB2" w:rsidRDefault="006E4AB2" w:rsidP="006E4AB2">
      <w:pPr>
        <w:pStyle w:val="StyleHeadingEArialNarrow8ptBefore2pt"/>
        <w:keepNext w:val="0"/>
        <w:spacing w:before="0" w:line="264" w:lineRule="auto"/>
        <w:jc w:val="both"/>
        <w:rPr>
          <w:rFonts w:ascii="Times New Roman" w:hAnsi="Times New Roman"/>
          <w:color w:val="auto"/>
          <w:sz w:val="28"/>
          <w:szCs w:val="28"/>
          <w:lang w:val="pl-PL"/>
        </w:rPr>
      </w:pPr>
      <w:r>
        <w:rPr>
          <w:rFonts w:ascii="Times New Roman" w:hAnsi="Times New Roman"/>
          <w:color w:val="auto"/>
          <w:sz w:val="28"/>
          <w:szCs w:val="28"/>
        </w:rPr>
        <w:t xml:space="preserve">1. </w:t>
      </w:r>
      <w:r>
        <w:rPr>
          <w:rFonts w:ascii="Times New Roman" w:hAnsi="Times New Roman"/>
          <w:color w:val="auto"/>
          <w:sz w:val="28"/>
          <w:szCs w:val="28"/>
          <w:lang w:val="pl-PL"/>
        </w:rPr>
        <w:t>Mục tiêu:</w:t>
      </w:r>
    </w:p>
    <w:p w14:paraId="079F8C68" w14:textId="77777777" w:rsidR="006E4AB2" w:rsidRDefault="006E4AB2" w:rsidP="006E4AB2">
      <w:pPr>
        <w:spacing w:line="264" w:lineRule="auto"/>
        <w:ind w:firstLine="567"/>
        <w:jc w:val="both"/>
        <w:rPr>
          <w:lang w:val="pl-PL"/>
        </w:rPr>
      </w:pPr>
      <w:r>
        <w:rPr>
          <w:lang w:val="pl-PL"/>
        </w:rPr>
        <w:t>- Phân tích các yêu cầu của chiếu sáng nhân tạo.</w:t>
      </w:r>
    </w:p>
    <w:p w14:paraId="0EDA21F7" w14:textId="77777777" w:rsidR="006E4AB2" w:rsidRDefault="006E4AB2" w:rsidP="006E4AB2">
      <w:pPr>
        <w:spacing w:line="264" w:lineRule="auto"/>
        <w:ind w:firstLine="567"/>
        <w:jc w:val="both"/>
        <w:rPr>
          <w:lang w:val="pl-PL"/>
        </w:rPr>
      </w:pPr>
      <w:r>
        <w:rPr>
          <w:lang w:val="pl-PL"/>
        </w:rPr>
        <w:t>- Tính chọn công suất chiếu sáng, dây dẫn, bố trí hệ thống chiếu sáng phù hợp với điều kiện làm việc, mục đích sử dụng, và yêu cầu kỹ thuật.</w:t>
      </w:r>
    </w:p>
    <w:p w14:paraId="6155AC56" w14:textId="77777777" w:rsidR="006E4AB2" w:rsidRDefault="006E4AB2" w:rsidP="006E4AB2">
      <w:pPr>
        <w:spacing w:line="264" w:lineRule="auto"/>
        <w:ind w:firstLine="567"/>
        <w:jc w:val="both"/>
        <w:rPr>
          <w:lang w:val="pl-PL"/>
        </w:rPr>
      </w:pPr>
      <w:r>
        <w:rPr>
          <w:lang w:val="pl-PL"/>
        </w:rPr>
        <w:t>- Rèn luyện tính cẩn thận, chính xác và nghiêm túc trong học tập và trong thực hiện công việc.</w:t>
      </w:r>
    </w:p>
    <w:p w14:paraId="2EC15482" w14:textId="77777777" w:rsidR="006E4AB2" w:rsidRDefault="006E4AB2" w:rsidP="006E4AB2">
      <w:pPr>
        <w:spacing w:line="264" w:lineRule="auto"/>
        <w:jc w:val="both"/>
        <w:rPr>
          <w:lang w:val="pl-PL"/>
        </w:rPr>
      </w:pPr>
      <w:r>
        <w:t xml:space="preserve">2. </w:t>
      </w:r>
      <w:r>
        <w:rPr>
          <w:lang w:val="fr-FR"/>
        </w:rPr>
        <w:t>Nội dung chương</w:t>
      </w:r>
      <w:r>
        <w:t>:</w:t>
      </w:r>
    </w:p>
    <w:tbl>
      <w:tblPr>
        <w:tblW w:w="9068" w:type="dxa"/>
        <w:tblInd w:w="108" w:type="dxa"/>
        <w:tblLayout w:type="fixed"/>
        <w:tblLook w:val="04A0" w:firstRow="1" w:lastRow="0" w:firstColumn="1" w:lastColumn="0" w:noHBand="0" w:noVBand="1"/>
      </w:tblPr>
      <w:tblGrid>
        <w:gridCol w:w="9068"/>
      </w:tblGrid>
      <w:tr w:rsidR="006E4AB2" w14:paraId="5B054358" w14:textId="77777777" w:rsidTr="00BB51CD">
        <w:tc>
          <w:tcPr>
            <w:tcW w:w="9068" w:type="dxa"/>
          </w:tcPr>
          <w:p w14:paraId="49D3BCF8" w14:textId="77777777" w:rsidR="006E4AB2" w:rsidRDefault="006E4AB2" w:rsidP="00BB51CD">
            <w:pPr>
              <w:spacing w:line="264" w:lineRule="auto"/>
              <w:ind w:left="72" w:firstLine="360"/>
              <w:jc w:val="both"/>
              <w:rPr>
                <w:lang w:val="pl-PL" w:eastAsia="ko-KR"/>
              </w:rPr>
            </w:pPr>
            <w:r>
              <w:rPr>
                <w:lang w:val="pl-PL"/>
              </w:rPr>
              <w:t>2.1. Khái niệm chung về chiếu sáng</w:t>
            </w:r>
          </w:p>
        </w:tc>
      </w:tr>
      <w:tr w:rsidR="006E4AB2" w14:paraId="291F44E6" w14:textId="77777777" w:rsidTr="00BB51CD">
        <w:tc>
          <w:tcPr>
            <w:tcW w:w="9068" w:type="dxa"/>
          </w:tcPr>
          <w:p w14:paraId="73F56B38" w14:textId="77777777" w:rsidR="006E4AB2" w:rsidRDefault="006E4AB2" w:rsidP="00BB51CD">
            <w:pPr>
              <w:spacing w:line="264" w:lineRule="auto"/>
              <w:ind w:left="72" w:firstLine="360"/>
              <w:jc w:val="both"/>
              <w:rPr>
                <w:lang w:val="pl-PL" w:eastAsia="ko-KR"/>
              </w:rPr>
            </w:pPr>
            <w:r>
              <w:rPr>
                <w:lang w:val="pl-PL"/>
              </w:rPr>
              <w:t xml:space="preserve">2.2. Một số đại lượng dùng trong tính toán chiếu sáng. </w:t>
            </w:r>
          </w:p>
        </w:tc>
      </w:tr>
      <w:tr w:rsidR="006E4AB2" w14:paraId="16A943B3" w14:textId="77777777" w:rsidTr="00BB51CD">
        <w:tc>
          <w:tcPr>
            <w:tcW w:w="9068" w:type="dxa"/>
          </w:tcPr>
          <w:p w14:paraId="2FA2E148" w14:textId="77777777" w:rsidR="006E4AB2" w:rsidRDefault="006E4AB2" w:rsidP="00BB51CD">
            <w:pPr>
              <w:spacing w:line="264" w:lineRule="auto"/>
              <w:ind w:left="72" w:firstLine="360"/>
              <w:jc w:val="both"/>
              <w:rPr>
                <w:lang w:val="pl-PL" w:eastAsia="ko-KR"/>
              </w:rPr>
            </w:pPr>
            <w:r>
              <w:rPr>
                <w:lang w:val="pl-PL"/>
              </w:rPr>
              <w:t xml:space="preserve">2.3. Nội dung thiết kế chiếu sáng. </w:t>
            </w:r>
          </w:p>
        </w:tc>
      </w:tr>
      <w:tr w:rsidR="006E4AB2" w14:paraId="19233CD8" w14:textId="77777777" w:rsidTr="00BB51CD">
        <w:tc>
          <w:tcPr>
            <w:tcW w:w="9068" w:type="dxa"/>
          </w:tcPr>
          <w:p w14:paraId="7696FADF" w14:textId="77777777" w:rsidR="006E4AB2" w:rsidRDefault="006E4AB2" w:rsidP="00BB51CD">
            <w:pPr>
              <w:spacing w:line="264" w:lineRule="auto"/>
              <w:ind w:left="72" w:firstLine="360"/>
              <w:jc w:val="both"/>
              <w:rPr>
                <w:lang w:val="pl-PL" w:eastAsia="ko-KR"/>
              </w:rPr>
            </w:pPr>
            <w:r>
              <w:rPr>
                <w:lang w:val="pl-PL"/>
              </w:rPr>
              <w:lastRenderedPageBreak/>
              <w:t xml:space="preserve">2.4. Thiết kế chiếu sáng dân dụng. </w:t>
            </w:r>
          </w:p>
        </w:tc>
      </w:tr>
      <w:tr w:rsidR="006E4AB2" w14:paraId="2E5FE659" w14:textId="77777777" w:rsidTr="00BB51CD">
        <w:tc>
          <w:tcPr>
            <w:tcW w:w="9068" w:type="dxa"/>
          </w:tcPr>
          <w:p w14:paraId="77E1D972" w14:textId="77777777" w:rsidR="006E4AB2" w:rsidRDefault="006E4AB2" w:rsidP="00BB51CD">
            <w:pPr>
              <w:spacing w:line="264" w:lineRule="auto"/>
              <w:ind w:left="72" w:firstLine="360"/>
              <w:jc w:val="both"/>
              <w:rPr>
                <w:lang w:val="pl-PL" w:eastAsia="ko-KR"/>
              </w:rPr>
            </w:pPr>
            <w:r>
              <w:rPr>
                <w:lang w:val="pl-PL"/>
              </w:rPr>
              <w:t xml:space="preserve">2.5. Thiết kế chiếu sáng công nghiệp. </w:t>
            </w:r>
          </w:p>
        </w:tc>
      </w:tr>
    </w:tbl>
    <w:p w14:paraId="3014A898" w14:textId="77777777" w:rsidR="006E4AB2" w:rsidRDefault="006E4AB2" w:rsidP="006E4AB2">
      <w:pPr>
        <w:pStyle w:val="indentpara"/>
        <w:spacing w:after="0" w:line="264" w:lineRule="auto"/>
        <w:ind w:firstLine="0"/>
        <w:rPr>
          <w:rFonts w:ascii="Times New Roman" w:hAnsi="Times New Roman"/>
          <w:b/>
          <w:bCs/>
          <w:color w:val="auto"/>
          <w:sz w:val="28"/>
          <w:szCs w:val="28"/>
          <w:lang w:val="pl-PL" w:eastAsia="en-US"/>
        </w:rPr>
      </w:pPr>
      <w:r>
        <w:rPr>
          <w:rFonts w:ascii="Times New Roman" w:hAnsi="Times New Roman"/>
          <w:b/>
          <w:bCs/>
          <w:color w:val="auto"/>
          <w:sz w:val="28"/>
          <w:szCs w:val="28"/>
          <w:lang w:val="pl-PL" w:eastAsia="en-US"/>
        </w:rPr>
        <w:tab/>
      </w:r>
    </w:p>
    <w:p w14:paraId="239494E7" w14:textId="77777777" w:rsidR="006E4AB2" w:rsidRDefault="006E4AB2" w:rsidP="006E4AB2">
      <w:pPr>
        <w:spacing w:line="264" w:lineRule="auto"/>
        <w:ind w:firstLine="567"/>
        <w:rPr>
          <w:bCs/>
          <w:lang w:val="pl-PL"/>
        </w:rPr>
      </w:pPr>
      <w:r>
        <w:rPr>
          <w:b/>
          <w:bCs/>
          <w:lang w:val="pl-PL"/>
        </w:rPr>
        <w:t>Chương 5 </w:t>
      </w:r>
      <w:r>
        <w:rPr>
          <w:bCs/>
          <w:lang w:val="pl-PL"/>
        </w:rPr>
        <w:t>:</w:t>
      </w:r>
      <w:r>
        <w:rPr>
          <w:lang w:val="pl-PL"/>
        </w:rPr>
        <w:t xml:space="preserve"> Nâng cao hệ số công suất     </w:t>
      </w:r>
      <w:r>
        <w:rPr>
          <w:lang w:val="pl-PL"/>
        </w:rPr>
        <w:tab/>
      </w:r>
      <w:r>
        <w:rPr>
          <w:lang w:val="pl-PL"/>
        </w:rPr>
        <w:tab/>
        <w:t>Thời gian : 10 giờ</w:t>
      </w:r>
    </w:p>
    <w:p w14:paraId="162138EA" w14:textId="77777777" w:rsidR="006E4AB2" w:rsidRDefault="006E4AB2" w:rsidP="006E4AB2">
      <w:pPr>
        <w:spacing w:line="264" w:lineRule="auto"/>
        <w:jc w:val="both"/>
        <w:rPr>
          <w:iCs/>
          <w:lang w:val="vi-VN" w:eastAsia="ko-KR"/>
        </w:rPr>
      </w:pPr>
      <w:r>
        <w:rPr>
          <w:iCs/>
          <w:lang w:val="pl-PL" w:eastAsia="ko-KR"/>
        </w:rPr>
        <w:t xml:space="preserve">1. </w:t>
      </w:r>
      <w:r>
        <w:rPr>
          <w:iCs/>
          <w:lang w:val="vi-VN" w:eastAsia="ko-KR"/>
        </w:rPr>
        <w:t>Mục tiêu:</w:t>
      </w:r>
    </w:p>
    <w:p w14:paraId="13911811" w14:textId="77777777" w:rsidR="006E4AB2" w:rsidRDefault="006E4AB2" w:rsidP="006E4AB2">
      <w:pPr>
        <w:spacing w:line="264" w:lineRule="auto"/>
        <w:ind w:firstLine="567"/>
        <w:jc w:val="both"/>
        <w:rPr>
          <w:lang w:val="pl-PL"/>
        </w:rPr>
      </w:pPr>
      <w:r>
        <w:rPr>
          <w:lang w:val="pl-PL"/>
        </w:rPr>
        <w:t>- Chọn được giải pháp nâng cao hệ số công suất phù hợp tình hình thực tế, theo tiêu chuẩn Việt Nam.</w:t>
      </w:r>
    </w:p>
    <w:p w14:paraId="4054FA59" w14:textId="77777777" w:rsidR="006E4AB2" w:rsidRDefault="006E4AB2" w:rsidP="006E4AB2">
      <w:pPr>
        <w:spacing w:line="264" w:lineRule="auto"/>
        <w:ind w:firstLine="567"/>
        <w:jc w:val="both"/>
        <w:rPr>
          <w:lang w:val="pl-PL"/>
        </w:rPr>
      </w:pPr>
      <w:r>
        <w:rPr>
          <w:lang w:val="pl-PL"/>
        </w:rPr>
        <w:t>- Tính chọn được tụ bù thích hợp để nâng cao được hệ số công suất.</w:t>
      </w:r>
    </w:p>
    <w:p w14:paraId="17150EB0" w14:textId="77777777" w:rsidR="006E4AB2" w:rsidRDefault="006E4AB2" w:rsidP="006E4AB2">
      <w:pPr>
        <w:spacing w:line="264" w:lineRule="auto"/>
        <w:ind w:firstLine="567"/>
        <w:jc w:val="both"/>
        <w:rPr>
          <w:lang w:val="pl-PL"/>
        </w:rPr>
      </w:pPr>
      <w:r>
        <w:rPr>
          <w:lang w:val="pl-PL"/>
        </w:rPr>
        <w:t>- Rèn luyện tính cẩn thận, chính xác và nghiêm túc trong học tập và trong thực hiện công việc.</w:t>
      </w:r>
    </w:p>
    <w:p w14:paraId="1DE12E10" w14:textId="77777777" w:rsidR="006E4AB2" w:rsidRDefault="006E4AB2" w:rsidP="006E4AB2">
      <w:pPr>
        <w:spacing w:line="264" w:lineRule="auto"/>
        <w:jc w:val="both"/>
        <w:rPr>
          <w:iCs/>
          <w:lang w:val="de-DE"/>
        </w:rPr>
      </w:pPr>
      <w:r>
        <w:rPr>
          <w:iCs/>
        </w:rPr>
        <w:t xml:space="preserve">2. </w:t>
      </w:r>
      <w:r>
        <w:rPr>
          <w:iCs/>
          <w:lang w:val="de-DE"/>
        </w:rPr>
        <w:t xml:space="preserve">Nội dung </w:t>
      </w:r>
      <w:r>
        <w:rPr>
          <w:iCs/>
        </w:rPr>
        <w:t>chương</w:t>
      </w:r>
      <w:r>
        <w:rPr>
          <w:iCs/>
          <w:lang w:val="de-DE"/>
        </w:rPr>
        <w:t>:</w:t>
      </w:r>
    </w:p>
    <w:tbl>
      <w:tblPr>
        <w:tblW w:w="9158" w:type="dxa"/>
        <w:tblInd w:w="108" w:type="dxa"/>
        <w:tblLayout w:type="fixed"/>
        <w:tblLook w:val="04A0" w:firstRow="1" w:lastRow="0" w:firstColumn="1" w:lastColumn="0" w:noHBand="0" w:noVBand="1"/>
      </w:tblPr>
      <w:tblGrid>
        <w:gridCol w:w="9158"/>
      </w:tblGrid>
      <w:tr w:rsidR="006E4AB2" w14:paraId="3454F853" w14:textId="77777777" w:rsidTr="00BB51CD">
        <w:tc>
          <w:tcPr>
            <w:tcW w:w="9158" w:type="dxa"/>
          </w:tcPr>
          <w:p w14:paraId="62B0D129" w14:textId="77777777" w:rsidR="006E4AB2" w:rsidRDefault="006E4AB2" w:rsidP="00BB51CD">
            <w:pPr>
              <w:spacing w:line="264" w:lineRule="auto"/>
              <w:ind w:left="72" w:firstLine="360"/>
              <w:jc w:val="both"/>
              <w:rPr>
                <w:lang w:val="de-DE" w:eastAsia="ko-KR"/>
              </w:rPr>
            </w:pPr>
            <w:r>
              <w:rPr>
                <w:lang w:val="de-DE"/>
              </w:rPr>
              <w:t>2.1. Hệ số công suất (cos</w:t>
            </w:r>
            <w:r>
              <w:rPr>
                <w:lang w:val="fr-FR"/>
              </w:rPr>
              <w:sym w:font="Symbol" w:char="F06A"/>
            </w:r>
            <w:r>
              <w:rPr>
                <w:lang w:val="de-DE"/>
              </w:rPr>
              <w:t xml:space="preserve">) và ý nghĩa của việc nâng cao hệ số công suất. </w:t>
            </w:r>
          </w:p>
        </w:tc>
      </w:tr>
      <w:tr w:rsidR="006E4AB2" w14:paraId="0A04ED1E" w14:textId="77777777" w:rsidTr="00BB51CD">
        <w:tc>
          <w:tcPr>
            <w:tcW w:w="9158" w:type="dxa"/>
          </w:tcPr>
          <w:p w14:paraId="3AC7473E" w14:textId="77777777" w:rsidR="006E4AB2" w:rsidRDefault="006E4AB2" w:rsidP="00BB51CD">
            <w:pPr>
              <w:spacing w:line="264" w:lineRule="auto"/>
              <w:ind w:left="72" w:firstLine="360"/>
              <w:jc w:val="both"/>
              <w:rPr>
                <w:lang w:val="de-DE" w:eastAsia="ko-KR"/>
              </w:rPr>
            </w:pPr>
            <w:r>
              <w:rPr>
                <w:lang w:val="de-DE"/>
              </w:rPr>
              <w:t>2.2. Các giải pháp bù cos</w:t>
            </w:r>
            <w:r>
              <w:rPr>
                <w:lang w:val="fr-FR"/>
              </w:rPr>
              <w:sym w:font="Symbol" w:char="F06A"/>
            </w:r>
            <w:r>
              <w:rPr>
                <w:lang w:val="de-DE"/>
              </w:rPr>
              <w:t xml:space="preserve"> tự nhiên.</w:t>
            </w:r>
          </w:p>
        </w:tc>
      </w:tr>
      <w:tr w:rsidR="006E4AB2" w14:paraId="538EBD2C" w14:textId="77777777" w:rsidTr="00BB51CD">
        <w:tc>
          <w:tcPr>
            <w:tcW w:w="9158" w:type="dxa"/>
          </w:tcPr>
          <w:p w14:paraId="7A095855" w14:textId="77777777" w:rsidR="006E4AB2" w:rsidRDefault="006E4AB2" w:rsidP="00BB51CD">
            <w:pPr>
              <w:spacing w:line="264" w:lineRule="auto"/>
              <w:ind w:left="72" w:firstLine="360"/>
              <w:jc w:val="both"/>
              <w:rPr>
                <w:lang w:val="de-DE" w:eastAsia="ko-KR"/>
              </w:rPr>
            </w:pPr>
            <w:r>
              <w:rPr>
                <w:lang w:val="de-DE"/>
              </w:rPr>
              <w:t>2.3. Các thiết bị bù cos</w:t>
            </w:r>
            <w:r>
              <w:rPr>
                <w:lang w:val="fr-FR"/>
              </w:rPr>
              <w:sym w:font="Symbol" w:char="F06A"/>
            </w:r>
            <w:r>
              <w:rPr>
                <w:lang w:val="de-DE"/>
              </w:rPr>
              <w:t xml:space="preserve">. </w:t>
            </w:r>
          </w:p>
        </w:tc>
      </w:tr>
      <w:tr w:rsidR="006E4AB2" w14:paraId="55F3C76C" w14:textId="77777777" w:rsidTr="00BB51CD">
        <w:tc>
          <w:tcPr>
            <w:tcW w:w="9158" w:type="dxa"/>
          </w:tcPr>
          <w:p w14:paraId="25FC2A69" w14:textId="77777777" w:rsidR="006E4AB2" w:rsidRDefault="006E4AB2" w:rsidP="00BB51CD">
            <w:pPr>
              <w:spacing w:line="264" w:lineRule="auto"/>
              <w:ind w:left="72" w:firstLine="360"/>
              <w:jc w:val="both"/>
              <w:rPr>
                <w:lang w:val="de-DE" w:eastAsia="ko-KR"/>
              </w:rPr>
            </w:pPr>
            <w:r>
              <w:rPr>
                <w:lang w:val="de-DE"/>
              </w:rPr>
              <w:t xml:space="preserve">2.4. Phân phối tối ưu công suất bù trên lưới điện xí nghiệp. </w:t>
            </w:r>
          </w:p>
        </w:tc>
      </w:tr>
    </w:tbl>
    <w:p w14:paraId="485FF034" w14:textId="77777777" w:rsidR="00D94EF0" w:rsidRPr="00DF2567" w:rsidRDefault="00D94EF0" w:rsidP="00D94EF0">
      <w:pPr>
        <w:pStyle w:val="indentpara"/>
        <w:spacing w:after="0" w:line="264" w:lineRule="auto"/>
        <w:ind w:firstLine="0"/>
        <w:rPr>
          <w:rFonts w:ascii="Times New Roman" w:hAnsi="Times New Roman"/>
          <w:b/>
          <w:bCs/>
          <w:color w:val="auto"/>
          <w:sz w:val="28"/>
          <w:szCs w:val="28"/>
          <w:lang w:val="de-DE" w:eastAsia="en-US"/>
        </w:rPr>
      </w:pPr>
      <w:bookmarkStart w:id="148" w:name="_GoBack"/>
      <w:bookmarkEnd w:id="148"/>
    </w:p>
    <w:p w14:paraId="238EE60A" w14:textId="77777777" w:rsidR="00D94EF0" w:rsidRPr="00DF2567" w:rsidRDefault="00D94EF0" w:rsidP="00D94EF0">
      <w:pPr>
        <w:pStyle w:val="indentpara"/>
        <w:spacing w:after="0" w:line="264" w:lineRule="auto"/>
        <w:ind w:firstLine="0"/>
        <w:rPr>
          <w:rFonts w:ascii="Times New Roman" w:hAnsi="Times New Roman"/>
          <w:b/>
          <w:bCs/>
          <w:color w:val="auto"/>
          <w:sz w:val="28"/>
          <w:szCs w:val="28"/>
          <w:lang w:val="de-DE"/>
        </w:rPr>
      </w:pPr>
      <w:r w:rsidRPr="00DF2567">
        <w:rPr>
          <w:rFonts w:ascii="Times New Roman" w:hAnsi="Times New Roman"/>
          <w:b/>
          <w:bCs/>
          <w:color w:val="auto"/>
          <w:sz w:val="28"/>
          <w:szCs w:val="28"/>
          <w:lang w:val="de-DE" w:eastAsia="en-US"/>
        </w:rPr>
        <w:t xml:space="preserve">IV. </w:t>
      </w:r>
      <w:r w:rsidRPr="00DF2567">
        <w:rPr>
          <w:rFonts w:ascii="Times New Roman" w:hAnsi="Times New Roman"/>
          <w:b/>
          <w:bCs/>
          <w:color w:val="auto"/>
          <w:sz w:val="28"/>
          <w:szCs w:val="28"/>
          <w:lang w:val="de-DE"/>
        </w:rPr>
        <w:t>Điều kiện thực hiện môn học:</w:t>
      </w:r>
    </w:p>
    <w:p w14:paraId="3C1BDDBB" w14:textId="77777777" w:rsidR="00D94EF0" w:rsidRPr="00DF2567" w:rsidRDefault="00D94EF0" w:rsidP="00D94EF0">
      <w:pPr>
        <w:spacing w:line="264" w:lineRule="auto"/>
        <w:rPr>
          <w:lang w:val="de-DE"/>
        </w:rPr>
      </w:pPr>
      <w:r w:rsidRPr="00DF2567">
        <w:rPr>
          <w:lang w:val="de-DE"/>
        </w:rPr>
        <w:t>1. Phòng học chuyên môn hóa/nhà xưởng: Lớp học lý thuyết</w:t>
      </w:r>
    </w:p>
    <w:p w14:paraId="14162F72" w14:textId="77777777" w:rsidR="00D94EF0" w:rsidRPr="00DF2567" w:rsidRDefault="00D94EF0" w:rsidP="00D94EF0">
      <w:pPr>
        <w:spacing w:line="264" w:lineRule="auto"/>
        <w:rPr>
          <w:lang w:val="de-DE"/>
        </w:rPr>
      </w:pPr>
      <w:r w:rsidRPr="00DF2567">
        <w:rPr>
          <w:lang w:val="de-DE"/>
        </w:rPr>
        <w:t xml:space="preserve">2. Trang thiết bị máy móc: Bộ mô hình máy biến áp, mô hình </w:t>
      </w:r>
      <w:r w:rsidRPr="00DF2567">
        <w:rPr>
          <w:lang w:val="vi-VN"/>
        </w:rPr>
        <w:t>đ</w:t>
      </w:r>
      <w:r w:rsidRPr="00DF2567">
        <w:rPr>
          <w:lang w:val="de-DE"/>
        </w:rPr>
        <w:t>ường dây</w:t>
      </w:r>
    </w:p>
    <w:p w14:paraId="3226DA18" w14:textId="77777777" w:rsidR="00D94EF0" w:rsidRPr="00DF2567" w:rsidRDefault="00D94EF0" w:rsidP="00D94EF0">
      <w:pPr>
        <w:spacing w:line="264" w:lineRule="auto"/>
        <w:rPr>
          <w:lang w:val="de-DE"/>
        </w:rPr>
      </w:pPr>
      <w:r w:rsidRPr="00DF2567">
        <w:rPr>
          <w:lang w:val="de-DE"/>
        </w:rPr>
        <w:t>3. Học liệu, dụng cụ, nguyên vật liệu: giáo trình, sách tham khảo</w:t>
      </w:r>
    </w:p>
    <w:p w14:paraId="17898E9B" w14:textId="77777777" w:rsidR="00D94EF0" w:rsidRPr="00DF2567" w:rsidRDefault="00D94EF0" w:rsidP="00D94EF0">
      <w:pPr>
        <w:spacing w:line="264" w:lineRule="auto"/>
        <w:rPr>
          <w:lang w:val="de-DE"/>
        </w:rPr>
      </w:pPr>
      <w:r w:rsidRPr="00DF2567">
        <w:rPr>
          <w:lang w:val="de-DE"/>
        </w:rPr>
        <w:t>4. Các điều kiện khác:</w:t>
      </w:r>
      <w:r w:rsidRPr="00DF2567">
        <w:rPr>
          <w:lang w:val="de-DE"/>
        </w:rPr>
        <w:tab/>
        <w:t>+ Bảng, phấn, máy tính</w:t>
      </w:r>
    </w:p>
    <w:p w14:paraId="13309984" w14:textId="77777777" w:rsidR="00D94EF0" w:rsidRPr="00DF2567" w:rsidRDefault="00D94EF0" w:rsidP="00D94EF0">
      <w:pPr>
        <w:spacing w:line="264" w:lineRule="auto"/>
        <w:ind w:left="1980" w:firstLine="900"/>
        <w:jc w:val="both"/>
        <w:rPr>
          <w:lang w:val="de-DE"/>
        </w:rPr>
      </w:pPr>
      <w:r w:rsidRPr="00DF2567">
        <w:rPr>
          <w:lang w:val="de-DE"/>
        </w:rPr>
        <w:t>+ PC, phần mềm chuyên dùng.</w:t>
      </w:r>
    </w:p>
    <w:p w14:paraId="4A7E2230" w14:textId="77777777" w:rsidR="00D94EF0" w:rsidRPr="00DF2567" w:rsidRDefault="00D94EF0" w:rsidP="00D94EF0">
      <w:pPr>
        <w:spacing w:line="264" w:lineRule="auto"/>
        <w:ind w:left="1980" w:firstLine="900"/>
        <w:jc w:val="both"/>
      </w:pPr>
      <w:r w:rsidRPr="00DF2567">
        <w:t>+ Projector.</w:t>
      </w:r>
    </w:p>
    <w:p w14:paraId="63F25EFB" w14:textId="77777777" w:rsidR="00D94EF0" w:rsidRPr="00DF2567" w:rsidRDefault="00D94EF0" w:rsidP="00D94EF0">
      <w:pPr>
        <w:pStyle w:val="indentpara"/>
        <w:spacing w:after="0" w:line="264" w:lineRule="auto"/>
        <w:ind w:left="22" w:firstLine="0"/>
        <w:outlineLvl w:val="0"/>
        <w:rPr>
          <w:rFonts w:ascii="Times New Roman" w:hAnsi="Times New Roman"/>
          <w:b/>
          <w:bCs/>
          <w:color w:val="auto"/>
          <w:sz w:val="28"/>
          <w:szCs w:val="28"/>
        </w:rPr>
      </w:pPr>
      <w:r w:rsidRPr="00DF2567">
        <w:rPr>
          <w:rFonts w:ascii="Times New Roman" w:hAnsi="Times New Roman"/>
          <w:b/>
          <w:bCs/>
          <w:color w:val="auto"/>
          <w:sz w:val="28"/>
          <w:szCs w:val="28"/>
        </w:rPr>
        <w:t xml:space="preserve">V. Nội dung và phương pháp, đánh giá: </w:t>
      </w:r>
    </w:p>
    <w:p w14:paraId="6432B154" w14:textId="77777777" w:rsidR="00D94EF0" w:rsidRPr="00DF2567" w:rsidRDefault="00D94EF0" w:rsidP="00D94EF0">
      <w:pPr>
        <w:spacing w:line="264" w:lineRule="auto"/>
      </w:pPr>
      <w:r w:rsidRPr="00DF2567">
        <w:t>1. Nội dung:</w:t>
      </w:r>
    </w:p>
    <w:p w14:paraId="07C9BDCF" w14:textId="77777777" w:rsidR="00956ACD" w:rsidRPr="00DF2567" w:rsidRDefault="00956ACD" w:rsidP="00956ACD">
      <w:pPr>
        <w:spacing w:line="264" w:lineRule="auto"/>
        <w:ind w:firstLine="567"/>
        <w:jc w:val="both"/>
        <w:rPr>
          <w:lang w:val="da-DK"/>
        </w:rPr>
      </w:pPr>
      <w:r w:rsidRPr="00DF2567">
        <w:rPr>
          <w:lang w:val="da-DK"/>
        </w:rPr>
        <w:t>- Về kiến thức:</w:t>
      </w:r>
    </w:p>
    <w:p w14:paraId="61835CF4" w14:textId="77777777" w:rsidR="00956ACD" w:rsidRPr="00DF2567" w:rsidRDefault="00956ACD" w:rsidP="00956ACD">
      <w:pPr>
        <w:spacing w:line="264" w:lineRule="auto"/>
        <w:ind w:firstLine="567"/>
        <w:jc w:val="both"/>
        <w:rPr>
          <w:lang w:val="da-DK"/>
        </w:rPr>
      </w:pPr>
      <w:r w:rsidRPr="00DF2567">
        <w:rPr>
          <w:lang w:val="da-DK"/>
        </w:rPr>
        <w:t>+ Trình bày được các phương pháp xác định phụ tải tính toán và phạm vi ứng dụng.</w:t>
      </w:r>
    </w:p>
    <w:p w14:paraId="0791E3AC" w14:textId="77777777" w:rsidR="00956ACD" w:rsidRPr="00DF2567" w:rsidRDefault="00956ACD" w:rsidP="00956ACD">
      <w:pPr>
        <w:spacing w:line="264" w:lineRule="auto"/>
        <w:ind w:firstLine="567"/>
        <w:jc w:val="both"/>
        <w:rPr>
          <w:lang w:val="da-DK"/>
        </w:rPr>
      </w:pPr>
      <w:r w:rsidRPr="00DF2567">
        <w:rPr>
          <w:lang w:val="da-DK"/>
        </w:rPr>
        <w:t>+ Chọn được phương án, lắp đặt đường dây cung cấp điện cho một phân xưởng phù hợp theo yêu cầu cung cấp điện theo Tiêu chuẩn Việt Nam.</w:t>
      </w:r>
    </w:p>
    <w:p w14:paraId="02D7E799" w14:textId="77777777" w:rsidR="00956ACD" w:rsidRPr="00DF2567" w:rsidRDefault="00956ACD" w:rsidP="00956ACD">
      <w:pPr>
        <w:spacing w:line="264" w:lineRule="auto"/>
        <w:ind w:firstLine="567"/>
        <w:jc w:val="both"/>
        <w:rPr>
          <w:lang w:val="da-DK"/>
        </w:rPr>
      </w:pPr>
      <w:r w:rsidRPr="00DF2567">
        <w:rPr>
          <w:lang w:val="da-DK"/>
        </w:rPr>
        <w:t>- Về kỹ năng:</w:t>
      </w:r>
    </w:p>
    <w:p w14:paraId="2FDC8F35" w14:textId="77777777" w:rsidR="00956ACD" w:rsidRPr="00DF2567" w:rsidRDefault="00956ACD" w:rsidP="00956ACD">
      <w:pPr>
        <w:spacing w:line="264" w:lineRule="auto"/>
        <w:ind w:firstLine="567"/>
        <w:jc w:val="both"/>
        <w:rPr>
          <w:lang w:val="da-DK"/>
        </w:rPr>
      </w:pPr>
      <w:r w:rsidRPr="00DF2567">
        <w:rPr>
          <w:lang w:val="da-DK"/>
        </w:rPr>
        <w:t>+ Tính toán được hệ thống nối đất, chống sét.</w:t>
      </w:r>
    </w:p>
    <w:p w14:paraId="3B6EA7B1" w14:textId="77777777" w:rsidR="00956ACD" w:rsidRPr="00DF2567" w:rsidRDefault="00956ACD" w:rsidP="00956ACD">
      <w:pPr>
        <w:spacing w:line="264" w:lineRule="auto"/>
        <w:ind w:firstLine="567"/>
        <w:jc w:val="both"/>
        <w:rPr>
          <w:lang w:val="da-DK"/>
        </w:rPr>
      </w:pPr>
      <w:r w:rsidRPr="00DF2567">
        <w:rPr>
          <w:lang w:val="da-DK"/>
        </w:rPr>
        <w:t>+ Tính chọn được dây dẫn, máy biến áp.</w:t>
      </w:r>
    </w:p>
    <w:p w14:paraId="1F240E10" w14:textId="77777777" w:rsidR="00956ACD" w:rsidRPr="00DF2567" w:rsidRDefault="00956ACD" w:rsidP="00956ACD">
      <w:pPr>
        <w:spacing w:line="264" w:lineRule="auto"/>
        <w:ind w:firstLine="567"/>
        <w:jc w:val="both"/>
        <w:rPr>
          <w:lang w:val="da-DK"/>
        </w:rPr>
      </w:pPr>
      <w:r w:rsidRPr="00DF2567">
        <w:rPr>
          <w:lang w:val="da-DK"/>
        </w:rPr>
        <w:t>+ Tính chọn chiếu sáng, bố trí hệ thống chiếu sáng phù hợp với điều kiện làm việc, mục đích sử dụng theo qui định kỹ thuật.</w:t>
      </w:r>
    </w:p>
    <w:p w14:paraId="453C50B5" w14:textId="77777777" w:rsidR="00956ACD" w:rsidRPr="00DF2567" w:rsidRDefault="00956ACD" w:rsidP="00956ACD">
      <w:pPr>
        <w:spacing w:line="264" w:lineRule="auto"/>
        <w:ind w:firstLine="567"/>
        <w:jc w:val="both"/>
        <w:rPr>
          <w:lang w:val="da-DK"/>
        </w:rPr>
      </w:pPr>
      <w:r w:rsidRPr="00DF2567">
        <w:rPr>
          <w:lang w:val="da-DK"/>
        </w:rPr>
        <w:t>+ Thiết kế được cung cấp điện cơ bản cho một phân xưởng, xí nghiệp.</w:t>
      </w:r>
    </w:p>
    <w:p w14:paraId="35F101E0" w14:textId="77777777" w:rsidR="00956ACD" w:rsidRPr="00DF2567" w:rsidRDefault="00956ACD" w:rsidP="00956ACD">
      <w:pPr>
        <w:spacing w:line="264" w:lineRule="auto"/>
        <w:ind w:firstLine="567"/>
        <w:jc w:val="both"/>
        <w:rPr>
          <w:lang w:val="da-DK"/>
        </w:rPr>
      </w:pPr>
      <w:r w:rsidRPr="00DF2567">
        <w:rPr>
          <w:lang w:val="da-DK"/>
        </w:rPr>
        <w:t>+ Tính toán được tổn thất trong mạng điện.</w:t>
      </w:r>
    </w:p>
    <w:p w14:paraId="79E1CB35" w14:textId="77777777" w:rsidR="00956ACD" w:rsidRPr="00DF2567" w:rsidRDefault="00956ACD" w:rsidP="00956ACD">
      <w:pPr>
        <w:spacing w:line="264" w:lineRule="auto"/>
        <w:ind w:firstLine="567"/>
        <w:jc w:val="both"/>
        <w:rPr>
          <w:lang w:val="da-DK"/>
        </w:rPr>
      </w:pPr>
      <w:r w:rsidRPr="00DF2567">
        <w:rPr>
          <w:lang w:val="da-DK"/>
        </w:rPr>
        <w:t>- Về năng lực tự chủ và trách nhiệm:</w:t>
      </w:r>
    </w:p>
    <w:p w14:paraId="663DB27A" w14:textId="77777777" w:rsidR="00956ACD" w:rsidRPr="00DF2567" w:rsidRDefault="00956ACD" w:rsidP="00956ACD">
      <w:pPr>
        <w:spacing w:line="264" w:lineRule="auto"/>
        <w:ind w:firstLine="567"/>
        <w:jc w:val="both"/>
        <w:rPr>
          <w:lang w:val="da-DK"/>
        </w:rPr>
      </w:pPr>
      <w:r w:rsidRPr="00DF2567">
        <w:rPr>
          <w:lang w:val="da-DK"/>
        </w:rPr>
        <w:t>+ Phát huy tính tích cực, chủ động, sáng tạo, đảm bảo an toàn, tiết kiệm và vệ sinh công nghiệp.</w:t>
      </w:r>
    </w:p>
    <w:p w14:paraId="67F4E6D5" w14:textId="77777777" w:rsidR="00D94EF0" w:rsidRPr="00DF2567" w:rsidRDefault="00D94EF0" w:rsidP="00D94EF0">
      <w:pPr>
        <w:spacing w:line="264" w:lineRule="auto"/>
        <w:rPr>
          <w:lang w:val="pl-PL"/>
        </w:rPr>
      </w:pPr>
      <w:r w:rsidRPr="00DF2567">
        <w:rPr>
          <w:lang w:val="pl-PL"/>
        </w:rPr>
        <w:lastRenderedPageBreak/>
        <w:t xml:space="preserve">2. Phương pháp: </w:t>
      </w:r>
      <w:r w:rsidR="00956ACD" w:rsidRPr="00DF2567">
        <w:rPr>
          <w:lang w:val="pl-PL"/>
        </w:rPr>
        <w:t>Kiểm tra viết. Hình thức tự luận hoặc trắc nghiệm</w:t>
      </w:r>
      <w:r w:rsidRPr="00DF2567">
        <w:rPr>
          <w:lang w:val="pl-PL"/>
        </w:rPr>
        <w:t>.</w:t>
      </w:r>
    </w:p>
    <w:p w14:paraId="39486487" w14:textId="77777777" w:rsidR="00D94EF0" w:rsidRPr="00DF2567" w:rsidRDefault="00D94EF0" w:rsidP="00D94EF0">
      <w:pPr>
        <w:spacing w:line="264" w:lineRule="auto"/>
        <w:jc w:val="both"/>
        <w:rPr>
          <w:b/>
          <w:lang w:val="pl-PL"/>
        </w:rPr>
      </w:pPr>
      <w:r w:rsidRPr="00DF2567">
        <w:rPr>
          <w:b/>
          <w:lang w:val="pl-PL"/>
        </w:rPr>
        <w:t>VI. Hướng dẫn thực hiện môn học:</w:t>
      </w:r>
    </w:p>
    <w:p w14:paraId="29455F25" w14:textId="77777777" w:rsidR="00D94EF0" w:rsidRPr="00DF2567" w:rsidRDefault="00D94EF0" w:rsidP="00D94EF0">
      <w:pPr>
        <w:spacing w:line="264" w:lineRule="auto"/>
        <w:rPr>
          <w:lang w:val="pl-PL"/>
        </w:rPr>
      </w:pPr>
      <w:r w:rsidRPr="00DF2567">
        <w:rPr>
          <w:lang w:val="pl-PL"/>
        </w:rPr>
        <w:t>1. Phạm vi áp dụng chương trình môn học:</w:t>
      </w:r>
    </w:p>
    <w:p w14:paraId="655FC895" w14:textId="77777777" w:rsidR="00E0253C" w:rsidRPr="000433AB" w:rsidRDefault="00E0253C" w:rsidP="00E0253C">
      <w:pPr>
        <w:spacing w:before="120"/>
        <w:ind w:firstLine="270"/>
        <w:jc w:val="both"/>
        <w:rPr>
          <w:lang w:val="pl-PL"/>
        </w:rPr>
      </w:pPr>
      <w:r w:rsidRPr="000433AB">
        <w:rPr>
          <w:lang w:val="pl-PL"/>
        </w:rPr>
        <w:t>Chương trình thuộc môn học chuyên ngành, được sử dụng để giảng dạy cho trình độ Cao đẳng nghề.</w:t>
      </w:r>
    </w:p>
    <w:p w14:paraId="269EFA89" w14:textId="77777777" w:rsidR="00D94EF0" w:rsidRPr="00DF2567" w:rsidRDefault="00D94EF0" w:rsidP="00D94EF0">
      <w:pPr>
        <w:spacing w:line="264" w:lineRule="auto"/>
        <w:jc w:val="both"/>
        <w:rPr>
          <w:lang w:val="pl-PL"/>
        </w:rPr>
      </w:pPr>
      <w:r w:rsidRPr="00DF2567">
        <w:rPr>
          <w:lang w:val="pl-PL"/>
        </w:rPr>
        <w:t>2. Hướng dẫn về phương pháp giảng dạy, học tập môn học:</w:t>
      </w:r>
    </w:p>
    <w:p w14:paraId="3BFE1DA8" w14:textId="77777777" w:rsidR="00D94EF0" w:rsidRPr="00DF2567" w:rsidRDefault="00D94EF0" w:rsidP="00D94EF0">
      <w:pPr>
        <w:spacing w:line="264" w:lineRule="auto"/>
        <w:ind w:firstLine="567"/>
        <w:jc w:val="both"/>
        <w:rPr>
          <w:lang w:val="pl-PL"/>
        </w:rPr>
      </w:pPr>
      <w:r w:rsidRPr="00DF2567">
        <w:rPr>
          <w:lang w:val="pl-PL"/>
        </w:rPr>
        <w:t>* Đối với giáo viên, giảng viên:</w:t>
      </w:r>
    </w:p>
    <w:p w14:paraId="1EC47F3D" w14:textId="77777777" w:rsidR="00D94EF0" w:rsidRPr="00DF2567" w:rsidRDefault="00D94EF0" w:rsidP="00D94EF0">
      <w:pPr>
        <w:spacing w:line="264" w:lineRule="auto"/>
        <w:ind w:firstLine="567"/>
        <w:jc w:val="both"/>
        <w:rPr>
          <w:lang w:val="pl-PL"/>
        </w:rPr>
      </w:pPr>
      <w:r w:rsidRPr="00DF2567">
        <w:rPr>
          <w:lang w:val="pl-PL"/>
        </w:rPr>
        <w:t>- Trước khi giảng dạy, giáo viên cần căn cứ vào nội dung của từng bài học để chuẩn bị đầy đủ các điều kiện cần thiết nhằm đảm bảo chất lượng giảng dạy.</w:t>
      </w:r>
    </w:p>
    <w:p w14:paraId="73520C64" w14:textId="77777777" w:rsidR="00D94EF0" w:rsidRPr="00DF2567" w:rsidRDefault="00D94EF0" w:rsidP="00D94EF0">
      <w:pPr>
        <w:spacing w:line="264" w:lineRule="auto"/>
        <w:ind w:firstLine="567"/>
        <w:jc w:val="both"/>
        <w:rPr>
          <w:lang w:val="pl-PL"/>
        </w:rPr>
      </w:pPr>
      <w:r w:rsidRPr="00DF2567">
        <w:rPr>
          <w:lang w:val="pl-PL"/>
        </w:rPr>
        <w:t xml:space="preserve">- Nên áp dụng phương pháp đàm thoại để </w:t>
      </w:r>
      <w:r w:rsidR="00C73FDE" w:rsidRPr="00DF2567">
        <w:rPr>
          <w:lang w:val="pl-PL"/>
        </w:rPr>
        <w:t>người học</w:t>
      </w:r>
      <w:r w:rsidRPr="00DF2567">
        <w:rPr>
          <w:lang w:val="pl-PL"/>
        </w:rPr>
        <w:t xml:space="preserve"> ghi nhớ kỹ hơn.</w:t>
      </w:r>
    </w:p>
    <w:p w14:paraId="2DB2523D" w14:textId="77777777" w:rsidR="00D94EF0" w:rsidRPr="00DF2567" w:rsidRDefault="00D94EF0" w:rsidP="00D94EF0">
      <w:pPr>
        <w:spacing w:line="264" w:lineRule="auto"/>
        <w:ind w:firstLine="567"/>
        <w:jc w:val="both"/>
        <w:rPr>
          <w:lang w:val="pl-PL"/>
        </w:rPr>
      </w:pPr>
      <w:r w:rsidRPr="00DF2567">
        <w:rPr>
          <w:lang w:val="pl-PL"/>
        </w:rPr>
        <w:t xml:space="preserve">- Khi giải bài tập, làm các bài tập về nhà... Giáo viên hướng dẫn và sửa sai tại chỗ cho </w:t>
      </w:r>
      <w:r w:rsidR="00C73FDE" w:rsidRPr="00DF2567">
        <w:rPr>
          <w:lang w:val="pl-PL"/>
        </w:rPr>
        <w:t>người học</w:t>
      </w:r>
      <w:r w:rsidRPr="00DF2567">
        <w:rPr>
          <w:lang w:val="pl-PL"/>
        </w:rPr>
        <w:t>.</w:t>
      </w:r>
    </w:p>
    <w:p w14:paraId="2D09B605" w14:textId="77777777" w:rsidR="00D94EF0" w:rsidRPr="00DF2567" w:rsidRDefault="00D94EF0" w:rsidP="00D94EF0">
      <w:pPr>
        <w:spacing w:line="264" w:lineRule="auto"/>
        <w:ind w:firstLine="567"/>
        <w:rPr>
          <w:lang w:val="pl-PL"/>
        </w:rPr>
      </w:pPr>
      <w:r w:rsidRPr="00DF2567">
        <w:rPr>
          <w:lang w:val="pl-PL"/>
        </w:rPr>
        <w:t>- Nên sử dụng các mô hình mô phỏng để minh họa nguyên lý của các nhà máy điện, các dạng sơ đồ đấu dây mạng điện.</w:t>
      </w:r>
    </w:p>
    <w:p w14:paraId="689898B5" w14:textId="77777777" w:rsidR="00D94EF0" w:rsidRPr="00DF2567" w:rsidRDefault="00D94EF0" w:rsidP="00D94EF0">
      <w:pPr>
        <w:spacing w:line="264" w:lineRule="auto"/>
        <w:ind w:firstLine="567"/>
        <w:jc w:val="both"/>
        <w:rPr>
          <w:lang w:val="pl-PL"/>
        </w:rPr>
      </w:pPr>
      <w:r w:rsidRPr="00DF2567">
        <w:rPr>
          <w:lang w:val="pl-PL"/>
        </w:rPr>
        <w:t>* Đối với người học:</w:t>
      </w:r>
    </w:p>
    <w:p w14:paraId="41274F1D" w14:textId="77777777" w:rsidR="00D94EF0" w:rsidRPr="00DF2567" w:rsidRDefault="00D94EF0" w:rsidP="00D94EF0">
      <w:pPr>
        <w:spacing w:line="264" w:lineRule="auto"/>
        <w:ind w:firstLine="567"/>
        <w:rPr>
          <w:lang w:val="pl-PL"/>
        </w:rPr>
      </w:pPr>
      <w:r w:rsidRPr="00DF2567">
        <w:rPr>
          <w:lang w:val="pl-PL"/>
        </w:rPr>
        <w:t>- Đọc tài liệu, giáo trình, sách tham khảo.</w:t>
      </w:r>
    </w:p>
    <w:p w14:paraId="1C12F2F0" w14:textId="77777777" w:rsidR="00D94EF0" w:rsidRPr="00DF2567" w:rsidRDefault="00D94EF0" w:rsidP="00D94EF0">
      <w:pPr>
        <w:spacing w:line="264" w:lineRule="auto"/>
        <w:ind w:firstLine="567"/>
        <w:rPr>
          <w:lang w:val="pl-PL"/>
        </w:rPr>
      </w:pPr>
      <w:r w:rsidRPr="00DF2567">
        <w:rPr>
          <w:lang w:val="pl-PL"/>
        </w:rPr>
        <w:t>- Làm bài tập ở nhà.</w:t>
      </w:r>
    </w:p>
    <w:p w14:paraId="1DFEAE24" w14:textId="77777777" w:rsidR="00D94EF0" w:rsidRPr="00DF2567" w:rsidRDefault="00D94EF0" w:rsidP="00D94EF0">
      <w:pPr>
        <w:spacing w:line="264" w:lineRule="auto"/>
        <w:ind w:firstLine="567"/>
        <w:rPr>
          <w:lang w:val="pl-PL"/>
        </w:rPr>
      </w:pPr>
      <w:r w:rsidRPr="00DF2567">
        <w:rPr>
          <w:lang w:val="pl-PL"/>
        </w:rPr>
        <w:t>- Tham gia đầy đủ các buổi học.</w:t>
      </w:r>
    </w:p>
    <w:p w14:paraId="4E6B6375" w14:textId="77777777" w:rsidR="00D94EF0" w:rsidRPr="00DF2567" w:rsidRDefault="00D94EF0" w:rsidP="00D94EF0">
      <w:pPr>
        <w:spacing w:line="264" w:lineRule="auto"/>
        <w:rPr>
          <w:lang w:val="pl-PL"/>
        </w:rPr>
      </w:pPr>
      <w:r w:rsidRPr="00DF2567">
        <w:rPr>
          <w:lang w:val="pl-PL"/>
        </w:rPr>
        <w:t>3. Những trọng tâm cần chú ý:</w:t>
      </w:r>
    </w:p>
    <w:p w14:paraId="08D36B2E" w14:textId="77777777" w:rsidR="00D94EF0" w:rsidRPr="00DF2567" w:rsidRDefault="00D94EF0" w:rsidP="00D94EF0">
      <w:pPr>
        <w:spacing w:line="264" w:lineRule="auto"/>
        <w:ind w:firstLine="567"/>
        <w:jc w:val="both"/>
        <w:rPr>
          <w:lang w:val="pl-PL"/>
        </w:rPr>
      </w:pPr>
      <w:r w:rsidRPr="00DF2567">
        <w:rPr>
          <w:lang w:val="pl-PL"/>
        </w:rPr>
        <w:t>- Các cấp điện áp phân phối và truyền tải.</w:t>
      </w:r>
    </w:p>
    <w:p w14:paraId="31C377DD" w14:textId="77777777" w:rsidR="00D94EF0" w:rsidRPr="00DF2567" w:rsidRDefault="00D94EF0" w:rsidP="00D94EF0">
      <w:pPr>
        <w:spacing w:line="264" w:lineRule="auto"/>
        <w:ind w:firstLine="567"/>
        <w:jc w:val="both"/>
        <w:rPr>
          <w:lang w:val="pl-PL"/>
        </w:rPr>
      </w:pPr>
      <w:r w:rsidRPr="00DF2567">
        <w:rPr>
          <w:lang w:val="pl-PL"/>
        </w:rPr>
        <w:t>- Tính toán phụ tải điện.</w:t>
      </w:r>
    </w:p>
    <w:p w14:paraId="32DA1CF2" w14:textId="77777777" w:rsidR="00D94EF0" w:rsidRPr="00DF2567" w:rsidRDefault="00D94EF0" w:rsidP="00D94EF0">
      <w:pPr>
        <w:spacing w:line="264" w:lineRule="auto"/>
        <w:ind w:firstLine="567"/>
        <w:jc w:val="both"/>
        <w:rPr>
          <w:lang w:val="pl-PL"/>
        </w:rPr>
      </w:pPr>
      <w:r w:rsidRPr="00DF2567">
        <w:rPr>
          <w:lang w:val="pl-PL"/>
        </w:rPr>
        <w:t>- Tính chọn các thiết bị điện trong hệ thống điện.</w:t>
      </w:r>
    </w:p>
    <w:p w14:paraId="74954A93" w14:textId="77777777" w:rsidR="00D94EF0" w:rsidRPr="00DF2567" w:rsidRDefault="00D94EF0" w:rsidP="00D94EF0">
      <w:pPr>
        <w:spacing w:line="264" w:lineRule="auto"/>
        <w:ind w:firstLine="567"/>
        <w:jc w:val="both"/>
        <w:rPr>
          <w:lang w:val="pl-PL"/>
        </w:rPr>
      </w:pPr>
      <w:r w:rsidRPr="00DF2567">
        <w:rPr>
          <w:lang w:val="pl-PL"/>
        </w:rPr>
        <w:t>- Tính toán, lắp đặt hệ thống cung cấp điện (chiếu sáng, động lực).</w:t>
      </w:r>
    </w:p>
    <w:p w14:paraId="1E5AE15D" w14:textId="77777777" w:rsidR="00D94EF0" w:rsidRPr="00DF2567" w:rsidRDefault="00D94EF0" w:rsidP="00D94EF0">
      <w:pPr>
        <w:spacing w:line="264" w:lineRule="auto"/>
        <w:ind w:firstLine="567"/>
        <w:rPr>
          <w:lang w:val="pl-PL"/>
        </w:rPr>
      </w:pPr>
      <w:r w:rsidRPr="00DF2567">
        <w:rPr>
          <w:lang w:val="pl-PL"/>
        </w:rPr>
        <w:t>- Tính toán, lắp đặt hệ thống chống sét, nối đất.</w:t>
      </w:r>
    </w:p>
    <w:p w14:paraId="1F847F49" w14:textId="77777777" w:rsidR="00D94EF0" w:rsidRPr="00DF2567" w:rsidRDefault="00D94EF0" w:rsidP="00D94EF0">
      <w:pPr>
        <w:spacing w:line="264" w:lineRule="auto"/>
        <w:rPr>
          <w:lang w:val="pl-PL"/>
        </w:rPr>
      </w:pPr>
      <w:r w:rsidRPr="00DF2567">
        <w:rPr>
          <w:lang w:val="pl-PL"/>
        </w:rPr>
        <w:t>4. Tài liệu cần tham khảo:</w:t>
      </w:r>
    </w:p>
    <w:p w14:paraId="3913C679" w14:textId="77777777" w:rsidR="00D94EF0" w:rsidRPr="00DF2567" w:rsidRDefault="00D94EF0" w:rsidP="00D94EF0">
      <w:pPr>
        <w:spacing w:line="264" w:lineRule="auto"/>
        <w:ind w:firstLine="426"/>
        <w:jc w:val="both"/>
        <w:rPr>
          <w:lang w:val="vi-VN"/>
        </w:rPr>
      </w:pPr>
      <w:r w:rsidRPr="00DF2567">
        <w:rPr>
          <w:lang w:val="pl-PL"/>
        </w:rPr>
        <w:t>[1]</w:t>
      </w:r>
      <w:r w:rsidRPr="00DF2567">
        <w:rPr>
          <w:lang w:val="vi-VN"/>
        </w:rPr>
        <w:t xml:space="preserve">  </w:t>
      </w:r>
      <w:r w:rsidRPr="00DF2567">
        <w:rPr>
          <w:lang w:val="pl-PL"/>
        </w:rPr>
        <w:t>Trần Quang Khánh,</w:t>
      </w:r>
      <w:r w:rsidRPr="00DF2567">
        <w:rPr>
          <w:lang w:val="vi-VN"/>
        </w:rPr>
        <w:t xml:space="preserve"> </w:t>
      </w:r>
      <w:r w:rsidRPr="00DF2567">
        <w:rPr>
          <w:lang w:val="pl-PL"/>
        </w:rPr>
        <w:t>Hệ thống cung cấp điện – tập 1,2 Nxb KHKT 2006</w:t>
      </w:r>
      <w:r w:rsidRPr="00DF2567">
        <w:rPr>
          <w:lang w:val="vi-VN"/>
        </w:rPr>
        <w:t>.</w:t>
      </w:r>
    </w:p>
    <w:p w14:paraId="46B1D737" w14:textId="77777777" w:rsidR="00D94EF0" w:rsidRPr="00DF2567" w:rsidRDefault="00D94EF0" w:rsidP="00D94EF0">
      <w:pPr>
        <w:spacing w:line="264" w:lineRule="auto"/>
        <w:ind w:firstLine="426"/>
        <w:jc w:val="both"/>
        <w:rPr>
          <w:lang w:val="vi-VN"/>
        </w:rPr>
      </w:pPr>
      <w:r w:rsidRPr="00DF2567">
        <w:rPr>
          <w:lang w:val="vi-VN"/>
        </w:rPr>
        <w:t>[2]  Nguyễn Công Hiền, Hệ thống cung cấp điện của xí nghiệp công nghiệp đô thị và nhà cao tầng</w:t>
      </w:r>
      <w:r w:rsidR="00956ACD" w:rsidRPr="000433AB">
        <w:rPr>
          <w:lang w:val="vi-VN"/>
        </w:rPr>
        <w:t>,</w:t>
      </w:r>
      <w:r w:rsidRPr="00DF2567">
        <w:rPr>
          <w:lang w:val="vi-VN"/>
        </w:rPr>
        <w:t xml:space="preserve"> N</w:t>
      </w:r>
      <w:r w:rsidR="00956ACD" w:rsidRPr="000433AB">
        <w:rPr>
          <w:lang w:val="vi-VN"/>
        </w:rPr>
        <w:t>XB</w:t>
      </w:r>
      <w:r w:rsidRPr="00DF2567">
        <w:rPr>
          <w:lang w:val="vi-VN"/>
        </w:rPr>
        <w:t xml:space="preserve"> KHKT 2005.</w:t>
      </w:r>
    </w:p>
    <w:p w14:paraId="2F9A28DB" w14:textId="77777777" w:rsidR="00D94EF0" w:rsidRPr="00DF2567" w:rsidRDefault="00D94EF0" w:rsidP="00D94EF0">
      <w:pPr>
        <w:spacing w:line="264" w:lineRule="auto"/>
        <w:ind w:firstLine="426"/>
        <w:rPr>
          <w:lang w:val="pl-PL"/>
        </w:rPr>
      </w:pPr>
      <w:r w:rsidRPr="00DF2567">
        <w:rPr>
          <w:lang w:val="da-DK"/>
        </w:rPr>
        <w:t xml:space="preserve">[3]  </w:t>
      </w:r>
      <w:r w:rsidRPr="00DF2567">
        <w:rPr>
          <w:lang w:val="pl-PL"/>
        </w:rPr>
        <w:t>Trần Quang Khánh,</w:t>
      </w:r>
      <w:r w:rsidRPr="00DF2567">
        <w:rPr>
          <w:lang w:val="vi-VN"/>
        </w:rPr>
        <w:t xml:space="preserve"> </w:t>
      </w:r>
      <w:r w:rsidRPr="00DF2567">
        <w:rPr>
          <w:lang w:val="pl-PL"/>
        </w:rPr>
        <w:t>Bài tập cung cấp điện</w:t>
      </w:r>
      <w:r w:rsidR="00956ACD" w:rsidRPr="00DF2567">
        <w:rPr>
          <w:lang w:val="pl-PL"/>
        </w:rPr>
        <w:t>,</w:t>
      </w:r>
      <w:r w:rsidRPr="00DF2567">
        <w:rPr>
          <w:lang w:val="pl-PL"/>
        </w:rPr>
        <w:t xml:space="preserve"> N</w:t>
      </w:r>
      <w:r w:rsidR="00956ACD" w:rsidRPr="00DF2567">
        <w:rPr>
          <w:lang w:val="pl-PL"/>
        </w:rPr>
        <w:t>XB</w:t>
      </w:r>
      <w:r w:rsidRPr="00DF2567">
        <w:rPr>
          <w:lang w:val="pl-PL"/>
        </w:rPr>
        <w:t xml:space="preserve"> KHKT 2006</w:t>
      </w:r>
      <w:r w:rsidRPr="00DF2567">
        <w:rPr>
          <w:lang w:val="vi-VN"/>
        </w:rPr>
        <w:t>.</w:t>
      </w:r>
    </w:p>
    <w:p w14:paraId="481E2529" w14:textId="77777777" w:rsidR="00D94EF0" w:rsidRPr="00DF2567" w:rsidRDefault="00D94EF0" w:rsidP="0000762E">
      <w:pPr>
        <w:jc w:val="center"/>
        <w:outlineLvl w:val="0"/>
        <w:rPr>
          <w:b/>
          <w:lang w:val="pt-BR"/>
        </w:rPr>
      </w:pPr>
      <w:r w:rsidRPr="00DF2567">
        <w:rPr>
          <w:b/>
          <w:bCs/>
          <w:lang w:val="da-DK" w:eastAsia="ko-KR"/>
        </w:rPr>
        <w:br w:type="page"/>
      </w:r>
      <w:r w:rsidR="0000762E" w:rsidRPr="00DF2567">
        <w:rPr>
          <w:b/>
          <w:lang w:val="pt-BR"/>
        </w:rPr>
        <w:lastRenderedPageBreak/>
        <w:t xml:space="preserve"> </w:t>
      </w:r>
      <w:r w:rsidRPr="00DF2567">
        <w:rPr>
          <w:b/>
          <w:lang w:val="pt-BR"/>
        </w:rPr>
        <w:t>CHƯƠNG TRÌNH MÔ ĐUN</w:t>
      </w:r>
    </w:p>
    <w:p w14:paraId="47847A4C" w14:textId="77777777" w:rsidR="00D94EF0" w:rsidRPr="00DF2567" w:rsidRDefault="00D94EF0" w:rsidP="00D94EF0">
      <w:pPr>
        <w:spacing w:before="120"/>
        <w:jc w:val="center"/>
        <w:rPr>
          <w:b/>
          <w:lang w:val="pt-BR"/>
        </w:rPr>
      </w:pPr>
    </w:p>
    <w:p w14:paraId="40549EBC" w14:textId="77777777" w:rsidR="00D94EF0" w:rsidRPr="00DF2567" w:rsidRDefault="00D94EF0" w:rsidP="00D94EF0">
      <w:pPr>
        <w:spacing w:before="120"/>
        <w:ind w:firstLine="540"/>
        <w:rPr>
          <w:lang w:val="pt-BR"/>
        </w:rPr>
      </w:pPr>
      <w:r w:rsidRPr="00DF2567">
        <w:rPr>
          <w:b/>
          <w:lang w:val="pt-BR"/>
        </w:rPr>
        <w:t>Tên mô đun:</w:t>
      </w:r>
      <w:r w:rsidRPr="00DF2567">
        <w:rPr>
          <w:lang w:val="pt-BR"/>
        </w:rPr>
        <w:t xml:space="preserve"> </w:t>
      </w:r>
      <w:r w:rsidR="00AD3DF0" w:rsidRPr="00DF2567">
        <w:rPr>
          <w:b/>
          <w:lang w:val="pt-BR"/>
        </w:rPr>
        <w:t>THỰC HÀNH TẠI DOANH NGHIỆP/</w:t>
      </w:r>
      <w:r w:rsidRPr="00DF2567">
        <w:rPr>
          <w:b/>
          <w:bCs/>
          <w:lang w:val="da-DK"/>
        </w:rPr>
        <w:t xml:space="preserve">ĐỒ ÁN </w:t>
      </w:r>
      <w:r w:rsidR="00AD3DF0" w:rsidRPr="00DF2567">
        <w:rPr>
          <w:b/>
          <w:bCs/>
          <w:lang w:val="da-DK"/>
        </w:rPr>
        <w:t>MÔN HỌC</w:t>
      </w:r>
    </w:p>
    <w:p w14:paraId="095A6612" w14:textId="77777777" w:rsidR="00D94EF0" w:rsidRPr="00DF2567" w:rsidRDefault="00D94EF0" w:rsidP="00D94EF0">
      <w:pPr>
        <w:spacing w:before="120"/>
        <w:ind w:firstLine="540"/>
        <w:rPr>
          <w:lang w:val="pt-BR"/>
        </w:rPr>
      </w:pPr>
      <w:r w:rsidRPr="00DF2567">
        <w:rPr>
          <w:b/>
          <w:lang w:val="pt-BR"/>
        </w:rPr>
        <w:t>Mã số mô đun:</w:t>
      </w:r>
      <w:r w:rsidRPr="00DF2567">
        <w:rPr>
          <w:lang w:val="pt-BR"/>
        </w:rPr>
        <w:t xml:space="preserve">  MĐ 2</w:t>
      </w:r>
      <w:r w:rsidR="008D3D7A">
        <w:rPr>
          <w:lang w:val="pt-BR"/>
        </w:rPr>
        <w:t>5</w:t>
      </w:r>
    </w:p>
    <w:p w14:paraId="6C0A76DC" w14:textId="77777777" w:rsidR="00D94EF0" w:rsidRPr="00DF2567" w:rsidRDefault="00D94EF0" w:rsidP="00D94EF0">
      <w:pPr>
        <w:spacing w:before="120"/>
        <w:ind w:firstLine="540"/>
        <w:rPr>
          <w:lang w:val="pt-BR"/>
        </w:rPr>
      </w:pPr>
      <w:r w:rsidRPr="00DF2567">
        <w:rPr>
          <w:b/>
          <w:lang w:val="pt-BR"/>
        </w:rPr>
        <w:t>Thời gian thực hiện mô đun:</w:t>
      </w:r>
      <w:r w:rsidRPr="00DF2567">
        <w:rPr>
          <w:lang w:val="pt-BR"/>
        </w:rPr>
        <w:t xml:space="preserve"> 360 giờ; (Lý thuyết: 0 giờ; Thực hành, thí nghiệm, thảo luận, bài tập: </w:t>
      </w:r>
      <w:r w:rsidR="00B5385F">
        <w:rPr>
          <w:lang w:val="pt-BR"/>
        </w:rPr>
        <w:t>360</w:t>
      </w:r>
      <w:r w:rsidRPr="00DF2567">
        <w:rPr>
          <w:lang w:val="pt-BR"/>
        </w:rPr>
        <w:t xml:space="preserve"> giờ; Kiểm tra: </w:t>
      </w:r>
      <w:r w:rsidR="00B5385F">
        <w:rPr>
          <w:lang w:val="pt-BR"/>
        </w:rPr>
        <w:t>0</w:t>
      </w:r>
      <w:r w:rsidRPr="00DF2567">
        <w:rPr>
          <w:lang w:val="pt-BR"/>
        </w:rPr>
        <w:t xml:space="preserve"> giờ)</w:t>
      </w:r>
    </w:p>
    <w:p w14:paraId="687ECA35" w14:textId="77777777" w:rsidR="00D94EF0" w:rsidRPr="00555DD0" w:rsidRDefault="00555DD0" w:rsidP="00555DD0">
      <w:pPr>
        <w:spacing w:before="120"/>
        <w:rPr>
          <w:b/>
          <w:lang w:val="pt-BR"/>
        </w:rPr>
      </w:pPr>
      <w:r>
        <w:rPr>
          <w:b/>
          <w:lang w:val="pt-BR"/>
        </w:rPr>
        <w:t xml:space="preserve">A. </w:t>
      </w:r>
      <w:r w:rsidRPr="00555DD0">
        <w:rPr>
          <w:b/>
          <w:lang w:val="pt-BR"/>
        </w:rPr>
        <w:t>PHƯƠNG ÁN 1: ĐỒ ÁN MÔN HỌC</w:t>
      </w:r>
    </w:p>
    <w:p w14:paraId="63204FDC" w14:textId="77777777" w:rsidR="00D94EF0" w:rsidRPr="00DF2567" w:rsidRDefault="00D94EF0" w:rsidP="00D94EF0">
      <w:pPr>
        <w:spacing w:before="120"/>
        <w:rPr>
          <w:lang w:val="pt-BR"/>
        </w:rPr>
      </w:pPr>
      <w:r w:rsidRPr="00DF2567">
        <w:rPr>
          <w:b/>
          <w:lang w:val="pt-BR"/>
        </w:rPr>
        <w:t>I. Vị trí, tính chất của mô đun</w:t>
      </w:r>
      <w:r w:rsidRPr="00DF2567">
        <w:rPr>
          <w:lang w:val="pt-BR"/>
        </w:rPr>
        <w:t>:</w:t>
      </w:r>
    </w:p>
    <w:p w14:paraId="69A48762" w14:textId="77777777" w:rsidR="00D94EF0" w:rsidRPr="00DF2567" w:rsidRDefault="00D94EF0" w:rsidP="00D94EF0">
      <w:pPr>
        <w:spacing w:before="120"/>
        <w:ind w:firstLine="720"/>
        <w:jc w:val="both"/>
        <w:rPr>
          <w:lang w:val="pl-PL"/>
        </w:rPr>
      </w:pPr>
      <w:r w:rsidRPr="00DF2567">
        <w:rPr>
          <w:lang w:val="pl-PL"/>
        </w:rPr>
        <w:t xml:space="preserve">- Vị trí: Trước khi học môn học này cần hoàn thành các môn học cơ sở, </w:t>
      </w:r>
      <w:r w:rsidRPr="00DF2567">
        <w:rPr>
          <w:lang w:val="da-DK" w:eastAsia="ko-KR"/>
        </w:rPr>
        <w:t xml:space="preserve">mô đun chuyên môn nghề </w:t>
      </w:r>
      <w:r w:rsidRPr="00DF2567">
        <w:rPr>
          <w:lang w:val="pl-PL"/>
        </w:rPr>
        <w:t>nên bố trí học trước khi học viên đi Thực tập tốt nghiệp</w:t>
      </w:r>
    </w:p>
    <w:p w14:paraId="67EA99FC" w14:textId="77777777" w:rsidR="00D94EF0" w:rsidRPr="00DF2567" w:rsidRDefault="00D94EF0" w:rsidP="00D94EF0">
      <w:pPr>
        <w:spacing w:before="120"/>
        <w:ind w:firstLine="720"/>
        <w:jc w:val="both"/>
        <w:rPr>
          <w:lang w:val="pl-PL"/>
        </w:rPr>
      </w:pPr>
      <w:r w:rsidRPr="00DF2567">
        <w:rPr>
          <w:lang w:val="pl-PL"/>
        </w:rPr>
        <w:t>- Tính chất: Là môn học chuyên môn nghề, thuộc các môn học đào tạo nghề bắt buộc.</w:t>
      </w:r>
    </w:p>
    <w:p w14:paraId="2E223B27" w14:textId="77777777" w:rsidR="00D94EF0" w:rsidRPr="00DF2567" w:rsidRDefault="00D94EF0" w:rsidP="00D94EF0">
      <w:pPr>
        <w:spacing w:before="120"/>
        <w:rPr>
          <w:b/>
          <w:lang w:val="pl-PL"/>
        </w:rPr>
      </w:pPr>
      <w:r w:rsidRPr="00DF2567">
        <w:rPr>
          <w:b/>
          <w:lang w:val="pl-PL"/>
        </w:rPr>
        <w:t>II. Mục tiêu mô đun:</w:t>
      </w:r>
    </w:p>
    <w:p w14:paraId="72442281" w14:textId="77777777" w:rsidR="00D94EF0" w:rsidRPr="00DF2567" w:rsidRDefault="00D94EF0" w:rsidP="00D94EF0">
      <w:pPr>
        <w:spacing w:before="120"/>
        <w:ind w:firstLine="284"/>
        <w:jc w:val="both"/>
        <w:rPr>
          <w:lang w:val="pl-PL"/>
        </w:rPr>
      </w:pPr>
      <w:r w:rsidRPr="00DF2567">
        <w:rPr>
          <w:lang w:val="pl-PL"/>
        </w:rPr>
        <w:t xml:space="preserve">- Về kiến thức: </w:t>
      </w:r>
    </w:p>
    <w:p w14:paraId="3AEC98D0" w14:textId="77777777" w:rsidR="00D94EF0" w:rsidRPr="00DF2567" w:rsidRDefault="00D94EF0" w:rsidP="00D94EF0">
      <w:pPr>
        <w:spacing w:before="120"/>
        <w:ind w:firstLine="567"/>
        <w:jc w:val="both"/>
        <w:rPr>
          <w:lang w:val="pl-PL"/>
        </w:rPr>
      </w:pPr>
      <w:r w:rsidRPr="00DF2567">
        <w:rPr>
          <w:lang w:val="pl-PL"/>
        </w:rPr>
        <w:t>+ Xác định phụ tải tính toán cho phân xưởng.</w:t>
      </w:r>
    </w:p>
    <w:p w14:paraId="21AF3769" w14:textId="77777777" w:rsidR="00D94EF0" w:rsidRPr="00DF2567" w:rsidRDefault="00D94EF0" w:rsidP="00D94EF0">
      <w:pPr>
        <w:spacing w:before="120"/>
        <w:ind w:firstLine="567"/>
        <w:jc w:val="both"/>
        <w:rPr>
          <w:lang w:val="pl-PL"/>
        </w:rPr>
      </w:pPr>
      <w:r w:rsidRPr="00DF2567">
        <w:rPr>
          <w:lang w:val="pl-PL"/>
        </w:rPr>
        <w:t>+ Thiết kế mạng điện hạ áp dùng phần mềm máy tính.</w:t>
      </w:r>
    </w:p>
    <w:p w14:paraId="59ED746F" w14:textId="77777777" w:rsidR="00D94EF0" w:rsidRPr="00DF2567" w:rsidRDefault="00D94EF0" w:rsidP="00D94EF0">
      <w:pPr>
        <w:spacing w:before="120"/>
        <w:ind w:firstLine="284"/>
        <w:jc w:val="both"/>
        <w:rPr>
          <w:lang w:val="pl-PL"/>
        </w:rPr>
      </w:pPr>
      <w:r w:rsidRPr="00DF2567">
        <w:rPr>
          <w:lang w:val="pl-PL"/>
        </w:rPr>
        <w:t xml:space="preserve">- Về kỹ năng: </w:t>
      </w:r>
    </w:p>
    <w:p w14:paraId="0598B67F" w14:textId="77777777" w:rsidR="00D94EF0" w:rsidRPr="00DF2567" w:rsidRDefault="00D94EF0" w:rsidP="00D94EF0">
      <w:pPr>
        <w:spacing w:before="120"/>
        <w:ind w:firstLine="567"/>
        <w:jc w:val="both"/>
        <w:rPr>
          <w:lang w:val="pl-PL"/>
        </w:rPr>
      </w:pPr>
      <w:r w:rsidRPr="00DF2567">
        <w:rPr>
          <w:lang w:val="pl-PL"/>
        </w:rPr>
        <w:t>+ Tính toán, thiết kế mạng điện phân xưởng với sự trợ giúp của máy tính.</w:t>
      </w:r>
    </w:p>
    <w:p w14:paraId="4E9DD664" w14:textId="77777777" w:rsidR="00D94EF0" w:rsidRPr="00DF2567" w:rsidRDefault="00D94EF0" w:rsidP="00D94EF0">
      <w:pPr>
        <w:spacing w:before="120"/>
        <w:ind w:firstLine="567"/>
        <w:jc w:val="both"/>
        <w:rPr>
          <w:lang w:val="pl-PL"/>
        </w:rPr>
      </w:pPr>
      <w:r w:rsidRPr="00DF2567">
        <w:rPr>
          <w:lang w:val="pl-PL"/>
        </w:rPr>
        <w:t>+ Tính chọn trạm biến áp, dây dẫn, khí cụ điện đóng cắt bảo vệ cho một phân xưởng phù hợp yêu cầu cung cấp điện theo Tiêu chuẩn Việt Nam.</w:t>
      </w:r>
    </w:p>
    <w:p w14:paraId="18369345" w14:textId="77777777" w:rsidR="00D94EF0" w:rsidRPr="00DF2567" w:rsidRDefault="00D94EF0" w:rsidP="00D94EF0">
      <w:pPr>
        <w:spacing w:before="120"/>
        <w:ind w:firstLine="567"/>
        <w:jc w:val="both"/>
        <w:rPr>
          <w:lang w:val="pl-PL"/>
        </w:rPr>
      </w:pPr>
      <w:r w:rsidRPr="00DF2567">
        <w:rPr>
          <w:lang w:val="pl-PL"/>
        </w:rPr>
        <w:t>+ Tính chọn được hệ thống chiếu sáng cho phân xưởng phù hợp điều kiện làm việc.</w:t>
      </w:r>
    </w:p>
    <w:p w14:paraId="00BC88D9" w14:textId="77777777" w:rsidR="00D94EF0" w:rsidRPr="00DF2567" w:rsidRDefault="00D94EF0" w:rsidP="00D94EF0">
      <w:pPr>
        <w:spacing w:before="120"/>
        <w:ind w:firstLine="567"/>
        <w:jc w:val="both"/>
        <w:rPr>
          <w:lang w:val="pl-PL"/>
        </w:rPr>
      </w:pPr>
      <w:r w:rsidRPr="00DF2567">
        <w:rPr>
          <w:lang w:val="pl-PL"/>
        </w:rPr>
        <w:t>+ Tính chọn dung lượng bù hệ số công suất cho phân xưởng.</w:t>
      </w:r>
    </w:p>
    <w:p w14:paraId="5BDAAAF2" w14:textId="77777777" w:rsidR="00D94EF0" w:rsidRPr="00DF2567" w:rsidRDefault="00D94EF0" w:rsidP="00D94EF0">
      <w:pPr>
        <w:spacing w:before="120"/>
        <w:ind w:firstLine="284"/>
        <w:jc w:val="both"/>
        <w:rPr>
          <w:lang w:val="pl-PL"/>
        </w:rPr>
      </w:pPr>
      <w:r w:rsidRPr="00DF2567">
        <w:rPr>
          <w:lang w:val="pl-PL"/>
        </w:rPr>
        <w:t>- Về năng lực tự chủ và trách nhiệm:</w:t>
      </w:r>
    </w:p>
    <w:p w14:paraId="6EDCF601" w14:textId="77777777" w:rsidR="00D94EF0" w:rsidRPr="00DF2567" w:rsidRDefault="00D94EF0" w:rsidP="00D94EF0">
      <w:pPr>
        <w:ind w:firstLine="567"/>
        <w:jc w:val="both"/>
        <w:rPr>
          <w:lang w:val="da-DK"/>
        </w:rPr>
      </w:pPr>
      <w:r w:rsidRPr="00DF2567">
        <w:rPr>
          <w:lang w:val="da-DK"/>
        </w:rPr>
        <w:t>Phát huy tính tích cực, chủ động, sáng tạo, đảm bảo an toàn, tiết kiệm và vệ sinh công nghiệp.</w:t>
      </w:r>
    </w:p>
    <w:p w14:paraId="2DD685D7" w14:textId="77777777" w:rsidR="00D94EF0" w:rsidRPr="00DF2567" w:rsidRDefault="00D94EF0" w:rsidP="00D94EF0">
      <w:pPr>
        <w:spacing w:before="120"/>
        <w:rPr>
          <w:b/>
          <w:lang w:val="da-DK"/>
        </w:rPr>
      </w:pPr>
      <w:r w:rsidRPr="00DF2567">
        <w:rPr>
          <w:b/>
          <w:lang w:val="da-DK"/>
        </w:rPr>
        <w:t>III. Nội dung mô đun:</w:t>
      </w:r>
    </w:p>
    <w:p w14:paraId="19D95E27" w14:textId="77777777" w:rsidR="00D94EF0" w:rsidRPr="00DF2567" w:rsidRDefault="00D94EF0" w:rsidP="00D94EF0">
      <w:pPr>
        <w:spacing w:before="120"/>
        <w:jc w:val="both"/>
        <w:rPr>
          <w:lang w:val="da-DK"/>
        </w:rPr>
      </w:pPr>
      <w:r w:rsidRPr="00DF2567">
        <w:rPr>
          <w:lang w:val="da-DK"/>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62"/>
        <w:gridCol w:w="838"/>
        <w:gridCol w:w="1118"/>
        <w:gridCol w:w="1511"/>
        <w:gridCol w:w="973"/>
      </w:tblGrid>
      <w:tr w:rsidR="00D94EF0" w:rsidRPr="00DF2567" w14:paraId="10A79CA8" w14:textId="77777777" w:rsidTr="00EE0B69">
        <w:trPr>
          <w:trHeight w:val="420"/>
        </w:trPr>
        <w:tc>
          <w:tcPr>
            <w:tcW w:w="793" w:type="dxa"/>
            <w:vMerge w:val="restart"/>
            <w:vAlign w:val="center"/>
          </w:tcPr>
          <w:p w14:paraId="42FDB7DD" w14:textId="77777777" w:rsidR="00D94EF0" w:rsidRPr="00DF2567" w:rsidRDefault="00D94EF0" w:rsidP="00EE0B69">
            <w:pPr>
              <w:spacing w:before="120"/>
              <w:jc w:val="center"/>
              <w:rPr>
                <w:b/>
              </w:rPr>
            </w:pPr>
            <w:r w:rsidRPr="00DF2567">
              <w:rPr>
                <w:b/>
              </w:rPr>
              <w:t>SỐ TT</w:t>
            </w:r>
          </w:p>
        </w:tc>
        <w:tc>
          <w:tcPr>
            <w:tcW w:w="3962" w:type="dxa"/>
            <w:vMerge w:val="restart"/>
            <w:vAlign w:val="center"/>
          </w:tcPr>
          <w:p w14:paraId="1A836DE2" w14:textId="77777777" w:rsidR="00D94EF0" w:rsidRPr="00DF2567" w:rsidRDefault="00D94EF0" w:rsidP="00EE0B69">
            <w:pPr>
              <w:spacing w:before="120"/>
              <w:jc w:val="center"/>
              <w:rPr>
                <w:b/>
              </w:rPr>
            </w:pPr>
            <w:r w:rsidRPr="00DF2567">
              <w:rPr>
                <w:b/>
              </w:rPr>
              <w:t>Tên chương, mục</w:t>
            </w:r>
          </w:p>
        </w:tc>
        <w:tc>
          <w:tcPr>
            <w:tcW w:w="4440" w:type="dxa"/>
            <w:gridSpan w:val="4"/>
            <w:vAlign w:val="center"/>
          </w:tcPr>
          <w:p w14:paraId="3F1B2D5A" w14:textId="77777777" w:rsidR="00D94EF0" w:rsidRPr="00DF2567" w:rsidRDefault="00D94EF0" w:rsidP="00EE0B69">
            <w:pPr>
              <w:spacing w:before="120"/>
              <w:jc w:val="center"/>
              <w:rPr>
                <w:b/>
              </w:rPr>
            </w:pPr>
            <w:r w:rsidRPr="00DF2567">
              <w:rPr>
                <w:b/>
              </w:rPr>
              <w:t>Thời gian (giờ)</w:t>
            </w:r>
          </w:p>
        </w:tc>
      </w:tr>
      <w:tr w:rsidR="00D94EF0" w:rsidRPr="00DF2567" w14:paraId="48EEA206" w14:textId="77777777" w:rsidTr="00EE0B69">
        <w:trPr>
          <w:trHeight w:val="420"/>
        </w:trPr>
        <w:tc>
          <w:tcPr>
            <w:tcW w:w="793" w:type="dxa"/>
            <w:vMerge/>
            <w:vAlign w:val="center"/>
          </w:tcPr>
          <w:p w14:paraId="09318D09" w14:textId="77777777" w:rsidR="00D94EF0" w:rsidRPr="00DF2567" w:rsidRDefault="00D94EF0" w:rsidP="00EE0B69">
            <w:pPr>
              <w:spacing w:before="120"/>
              <w:jc w:val="center"/>
              <w:rPr>
                <w:b/>
              </w:rPr>
            </w:pPr>
          </w:p>
        </w:tc>
        <w:tc>
          <w:tcPr>
            <w:tcW w:w="3962" w:type="dxa"/>
            <w:vMerge/>
            <w:vAlign w:val="center"/>
          </w:tcPr>
          <w:p w14:paraId="4CFC47FE" w14:textId="77777777" w:rsidR="00D94EF0" w:rsidRPr="00DF2567" w:rsidRDefault="00D94EF0" w:rsidP="00EE0B69">
            <w:pPr>
              <w:spacing w:before="120"/>
              <w:jc w:val="center"/>
              <w:rPr>
                <w:b/>
              </w:rPr>
            </w:pPr>
          </w:p>
        </w:tc>
        <w:tc>
          <w:tcPr>
            <w:tcW w:w="838" w:type="dxa"/>
            <w:vAlign w:val="center"/>
          </w:tcPr>
          <w:p w14:paraId="0562BE2F" w14:textId="77777777" w:rsidR="00D94EF0" w:rsidRPr="00DF2567" w:rsidRDefault="00D94EF0" w:rsidP="00EE0B69">
            <w:pPr>
              <w:spacing w:before="120"/>
              <w:ind w:left="-43" w:right="-44"/>
              <w:jc w:val="center"/>
              <w:rPr>
                <w:b/>
              </w:rPr>
            </w:pPr>
            <w:r w:rsidRPr="00DF2567">
              <w:rPr>
                <w:b/>
              </w:rPr>
              <w:t>Tổng số</w:t>
            </w:r>
          </w:p>
        </w:tc>
        <w:tc>
          <w:tcPr>
            <w:tcW w:w="1118" w:type="dxa"/>
            <w:vAlign w:val="center"/>
          </w:tcPr>
          <w:p w14:paraId="3826BB8F" w14:textId="77777777" w:rsidR="00D94EF0" w:rsidRPr="00DF2567" w:rsidRDefault="00D94EF0" w:rsidP="00EE0B69">
            <w:pPr>
              <w:spacing w:before="120"/>
              <w:ind w:left="-43" w:right="-44"/>
              <w:jc w:val="center"/>
              <w:rPr>
                <w:b/>
              </w:rPr>
            </w:pPr>
            <w:r w:rsidRPr="00DF2567">
              <w:rPr>
                <w:b/>
              </w:rPr>
              <w:t>Lý thuyết</w:t>
            </w:r>
          </w:p>
        </w:tc>
        <w:tc>
          <w:tcPr>
            <w:tcW w:w="1511" w:type="dxa"/>
            <w:vAlign w:val="center"/>
          </w:tcPr>
          <w:p w14:paraId="40F6366A" w14:textId="77777777" w:rsidR="00D94EF0" w:rsidRPr="00DF2567" w:rsidRDefault="00D94EF0" w:rsidP="00EE0B69">
            <w:pPr>
              <w:spacing w:before="120"/>
              <w:ind w:left="-43" w:right="-44"/>
              <w:jc w:val="center"/>
              <w:rPr>
                <w:b/>
              </w:rPr>
            </w:pPr>
            <w:r w:rsidRPr="00DF2567">
              <w:rPr>
                <w:b/>
              </w:rPr>
              <w:t>Thực hành, thí nghiệm, thảo luận, bài tập</w:t>
            </w:r>
          </w:p>
        </w:tc>
        <w:tc>
          <w:tcPr>
            <w:tcW w:w="973" w:type="dxa"/>
            <w:vAlign w:val="center"/>
          </w:tcPr>
          <w:p w14:paraId="409255B4" w14:textId="77777777" w:rsidR="00D94EF0" w:rsidRPr="00DF2567" w:rsidRDefault="00D94EF0" w:rsidP="00EE0B69">
            <w:pPr>
              <w:spacing w:before="120"/>
              <w:ind w:left="-43" w:right="-44"/>
              <w:jc w:val="center"/>
              <w:rPr>
                <w:b/>
              </w:rPr>
            </w:pPr>
            <w:r w:rsidRPr="00DF2567">
              <w:rPr>
                <w:b/>
              </w:rPr>
              <w:t>Kiểm tra</w:t>
            </w:r>
          </w:p>
        </w:tc>
      </w:tr>
      <w:tr w:rsidR="00D94EF0" w:rsidRPr="00DF2567" w14:paraId="5C825BF3" w14:textId="77777777" w:rsidTr="00EE0B69">
        <w:trPr>
          <w:trHeight w:val="420"/>
        </w:trPr>
        <w:tc>
          <w:tcPr>
            <w:tcW w:w="793" w:type="dxa"/>
          </w:tcPr>
          <w:p w14:paraId="05CA8C89" w14:textId="77777777" w:rsidR="00D94EF0" w:rsidRPr="00DF2567" w:rsidRDefault="00D94EF0" w:rsidP="00EE0B69">
            <w:pPr>
              <w:spacing w:before="120"/>
              <w:jc w:val="center"/>
            </w:pPr>
            <w:r w:rsidRPr="00DF2567">
              <w:t>1</w:t>
            </w:r>
          </w:p>
        </w:tc>
        <w:tc>
          <w:tcPr>
            <w:tcW w:w="3962" w:type="dxa"/>
          </w:tcPr>
          <w:p w14:paraId="467E1AC4" w14:textId="77777777" w:rsidR="00D94EF0" w:rsidRPr="000433AB" w:rsidRDefault="00D94EF0" w:rsidP="00EE0B69">
            <w:pPr>
              <w:spacing w:before="120"/>
            </w:pPr>
            <w:r w:rsidRPr="00DF2567">
              <w:t>Bài 1:</w:t>
            </w:r>
            <w:r w:rsidRPr="000433AB">
              <w:t xml:space="preserve"> Giới thiệu một số phần mềm thiết kế mạng điện hạ áp </w:t>
            </w:r>
          </w:p>
          <w:p w14:paraId="6ED5B77A" w14:textId="77777777" w:rsidR="00D94EF0" w:rsidRPr="000433AB" w:rsidRDefault="00D94EF0" w:rsidP="00EE0B69">
            <w:pPr>
              <w:spacing w:before="120"/>
            </w:pPr>
            <w:r w:rsidRPr="000433AB">
              <w:lastRenderedPageBreak/>
              <w:t>1. Phần mềm thiết kế mạng điện Ecodial.</w:t>
            </w:r>
          </w:p>
          <w:p w14:paraId="17ECC134" w14:textId="77777777" w:rsidR="00D94EF0" w:rsidRPr="000433AB" w:rsidRDefault="00D94EF0" w:rsidP="00EE0B69">
            <w:pPr>
              <w:spacing w:before="120"/>
            </w:pPr>
            <w:r w:rsidRPr="000433AB">
              <w:t>2. Phần mềm thiết kế chiếu sáng Visual.</w:t>
            </w:r>
          </w:p>
          <w:p w14:paraId="70BCA15C" w14:textId="77777777" w:rsidR="00D94EF0" w:rsidRPr="000433AB" w:rsidRDefault="00D94EF0" w:rsidP="00EE0B69">
            <w:pPr>
              <w:spacing w:before="120"/>
            </w:pPr>
            <w:r w:rsidRPr="000433AB">
              <w:t>3. Phần mềm vẽ điện Visio.</w:t>
            </w:r>
          </w:p>
        </w:tc>
        <w:tc>
          <w:tcPr>
            <w:tcW w:w="838" w:type="dxa"/>
          </w:tcPr>
          <w:p w14:paraId="0F872C7A" w14:textId="77777777" w:rsidR="00D94EF0" w:rsidRPr="00DF2567" w:rsidRDefault="00D94EF0" w:rsidP="00EE0B69">
            <w:pPr>
              <w:spacing w:before="120"/>
              <w:jc w:val="center"/>
            </w:pPr>
            <w:r w:rsidRPr="00DF2567">
              <w:lastRenderedPageBreak/>
              <w:t>90</w:t>
            </w:r>
          </w:p>
        </w:tc>
        <w:tc>
          <w:tcPr>
            <w:tcW w:w="1118" w:type="dxa"/>
          </w:tcPr>
          <w:p w14:paraId="4FC20715" w14:textId="77777777" w:rsidR="00D94EF0" w:rsidRPr="00DF2567" w:rsidRDefault="00D94EF0" w:rsidP="00EE0B69">
            <w:pPr>
              <w:spacing w:before="120"/>
              <w:jc w:val="center"/>
            </w:pPr>
          </w:p>
        </w:tc>
        <w:tc>
          <w:tcPr>
            <w:tcW w:w="1511" w:type="dxa"/>
          </w:tcPr>
          <w:p w14:paraId="61968466" w14:textId="77777777" w:rsidR="00D94EF0" w:rsidRPr="00DF2567" w:rsidRDefault="00B5385F" w:rsidP="00EE0B69">
            <w:pPr>
              <w:spacing w:before="120"/>
              <w:jc w:val="center"/>
            </w:pPr>
            <w:r>
              <w:t>90</w:t>
            </w:r>
          </w:p>
        </w:tc>
        <w:tc>
          <w:tcPr>
            <w:tcW w:w="973" w:type="dxa"/>
          </w:tcPr>
          <w:p w14:paraId="666219BD" w14:textId="77777777" w:rsidR="00D94EF0" w:rsidRPr="00DF2567" w:rsidRDefault="00D94EF0" w:rsidP="00EE0B69">
            <w:pPr>
              <w:spacing w:before="120"/>
              <w:jc w:val="center"/>
            </w:pPr>
          </w:p>
        </w:tc>
      </w:tr>
      <w:tr w:rsidR="005C7486" w:rsidRPr="00DF2567" w14:paraId="63737EC2" w14:textId="77777777" w:rsidTr="00EE0B69">
        <w:trPr>
          <w:trHeight w:val="420"/>
        </w:trPr>
        <w:tc>
          <w:tcPr>
            <w:tcW w:w="793" w:type="dxa"/>
          </w:tcPr>
          <w:p w14:paraId="100E4F86" w14:textId="77777777" w:rsidR="005C7486" w:rsidRPr="00DF2567" w:rsidRDefault="005C7486" w:rsidP="00EE0B69">
            <w:pPr>
              <w:spacing w:before="120"/>
              <w:jc w:val="center"/>
            </w:pPr>
            <w:r w:rsidRPr="00DF2567">
              <w:lastRenderedPageBreak/>
              <w:t>2</w:t>
            </w:r>
          </w:p>
        </w:tc>
        <w:tc>
          <w:tcPr>
            <w:tcW w:w="3962" w:type="dxa"/>
          </w:tcPr>
          <w:p w14:paraId="100D7DC8" w14:textId="77777777" w:rsidR="005C7486" w:rsidRPr="00DF2567" w:rsidRDefault="005C7486" w:rsidP="00EE0B69">
            <w:pPr>
              <w:spacing w:before="120"/>
            </w:pPr>
            <w:r w:rsidRPr="00DF2567">
              <w:t>Bài 2:</w:t>
            </w:r>
            <w:r w:rsidRPr="000433AB">
              <w:t xml:space="preserve"> Thiết kế chiếu sáng cho phân xưởng dùng phần mềm Visual.</w:t>
            </w:r>
          </w:p>
        </w:tc>
        <w:tc>
          <w:tcPr>
            <w:tcW w:w="838" w:type="dxa"/>
          </w:tcPr>
          <w:p w14:paraId="709F1AAD" w14:textId="77777777" w:rsidR="005C7486" w:rsidRPr="00DF2567" w:rsidRDefault="005C7486" w:rsidP="00EE0B69">
            <w:pPr>
              <w:spacing w:before="120"/>
              <w:jc w:val="center"/>
            </w:pPr>
            <w:r w:rsidRPr="00DF2567">
              <w:t>60</w:t>
            </w:r>
          </w:p>
        </w:tc>
        <w:tc>
          <w:tcPr>
            <w:tcW w:w="1118" w:type="dxa"/>
          </w:tcPr>
          <w:p w14:paraId="22CF4175" w14:textId="77777777" w:rsidR="005C7486" w:rsidRPr="00DF2567" w:rsidRDefault="005C7486" w:rsidP="00EE0B69">
            <w:pPr>
              <w:spacing w:before="120"/>
              <w:jc w:val="center"/>
            </w:pPr>
          </w:p>
        </w:tc>
        <w:tc>
          <w:tcPr>
            <w:tcW w:w="1511" w:type="dxa"/>
          </w:tcPr>
          <w:p w14:paraId="040EDA7B" w14:textId="77777777" w:rsidR="005C7486" w:rsidRPr="00DF2567" w:rsidRDefault="005C7486" w:rsidP="00CE3716">
            <w:pPr>
              <w:spacing w:before="120"/>
              <w:jc w:val="center"/>
            </w:pPr>
            <w:r w:rsidRPr="00DF2567">
              <w:t>60</w:t>
            </w:r>
          </w:p>
        </w:tc>
        <w:tc>
          <w:tcPr>
            <w:tcW w:w="973" w:type="dxa"/>
          </w:tcPr>
          <w:p w14:paraId="48E06445" w14:textId="77777777" w:rsidR="005C7486" w:rsidRPr="00DF2567" w:rsidRDefault="005C7486" w:rsidP="00EE0B69">
            <w:pPr>
              <w:spacing w:before="120"/>
              <w:jc w:val="center"/>
            </w:pPr>
          </w:p>
        </w:tc>
      </w:tr>
      <w:tr w:rsidR="005C7486" w:rsidRPr="00DF2567" w14:paraId="396848BE" w14:textId="77777777" w:rsidTr="00EE0B69">
        <w:trPr>
          <w:trHeight w:val="420"/>
        </w:trPr>
        <w:tc>
          <w:tcPr>
            <w:tcW w:w="793" w:type="dxa"/>
          </w:tcPr>
          <w:p w14:paraId="60D2D48E" w14:textId="77777777" w:rsidR="005C7486" w:rsidRPr="00DF2567" w:rsidRDefault="005C7486" w:rsidP="00EE0B69">
            <w:pPr>
              <w:spacing w:before="120"/>
              <w:jc w:val="center"/>
            </w:pPr>
            <w:r w:rsidRPr="00DF2567">
              <w:t>3</w:t>
            </w:r>
          </w:p>
        </w:tc>
        <w:tc>
          <w:tcPr>
            <w:tcW w:w="3962" w:type="dxa"/>
          </w:tcPr>
          <w:p w14:paraId="13314400" w14:textId="77777777" w:rsidR="005C7486" w:rsidRPr="00DF2567" w:rsidRDefault="005C7486" w:rsidP="00EE0B69">
            <w:pPr>
              <w:spacing w:before="120"/>
            </w:pPr>
            <w:r w:rsidRPr="00DF2567">
              <w:t xml:space="preserve">Bài 3: </w:t>
            </w:r>
            <w:r w:rsidRPr="000433AB">
              <w:rPr>
                <w:lang w:eastAsia="ko-KR"/>
              </w:rPr>
              <w:t>Xác định phụ tải tính toán cho phân xưởng dùng Excel.</w:t>
            </w:r>
          </w:p>
        </w:tc>
        <w:tc>
          <w:tcPr>
            <w:tcW w:w="838" w:type="dxa"/>
          </w:tcPr>
          <w:p w14:paraId="640A6381" w14:textId="77777777" w:rsidR="005C7486" w:rsidRPr="00DF2567" w:rsidRDefault="005C7486" w:rsidP="00EE0B69">
            <w:pPr>
              <w:spacing w:before="120"/>
              <w:jc w:val="center"/>
            </w:pPr>
            <w:r w:rsidRPr="00DF2567">
              <w:t>90</w:t>
            </w:r>
          </w:p>
        </w:tc>
        <w:tc>
          <w:tcPr>
            <w:tcW w:w="1118" w:type="dxa"/>
          </w:tcPr>
          <w:p w14:paraId="7D982BD8" w14:textId="77777777" w:rsidR="005C7486" w:rsidRPr="00DF2567" w:rsidRDefault="005C7486" w:rsidP="00EE0B69">
            <w:pPr>
              <w:spacing w:before="120"/>
              <w:jc w:val="center"/>
            </w:pPr>
          </w:p>
        </w:tc>
        <w:tc>
          <w:tcPr>
            <w:tcW w:w="1511" w:type="dxa"/>
          </w:tcPr>
          <w:p w14:paraId="51D6F175" w14:textId="77777777" w:rsidR="005C7486" w:rsidRPr="00DF2567" w:rsidRDefault="005C7486" w:rsidP="00CE3716">
            <w:pPr>
              <w:spacing w:before="120"/>
              <w:jc w:val="center"/>
            </w:pPr>
            <w:r w:rsidRPr="00DF2567">
              <w:t>90</w:t>
            </w:r>
          </w:p>
        </w:tc>
        <w:tc>
          <w:tcPr>
            <w:tcW w:w="973" w:type="dxa"/>
          </w:tcPr>
          <w:p w14:paraId="3DF9F63D" w14:textId="77777777" w:rsidR="005C7486" w:rsidRPr="00DF2567" w:rsidRDefault="005C7486" w:rsidP="00EE0B69">
            <w:pPr>
              <w:spacing w:before="120"/>
              <w:jc w:val="center"/>
            </w:pPr>
          </w:p>
        </w:tc>
      </w:tr>
      <w:tr w:rsidR="005C7486" w:rsidRPr="00DF2567" w14:paraId="6ADEEC74" w14:textId="77777777" w:rsidTr="00EE0B69">
        <w:trPr>
          <w:trHeight w:val="420"/>
        </w:trPr>
        <w:tc>
          <w:tcPr>
            <w:tcW w:w="793" w:type="dxa"/>
          </w:tcPr>
          <w:p w14:paraId="70BB7EE8" w14:textId="77777777" w:rsidR="005C7486" w:rsidRPr="00DF2567" w:rsidRDefault="005C7486" w:rsidP="00EE0B69">
            <w:pPr>
              <w:spacing w:before="120"/>
              <w:jc w:val="center"/>
            </w:pPr>
            <w:r w:rsidRPr="00DF2567">
              <w:t>4</w:t>
            </w:r>
          </w:p>
        </w:tc>
        <w:tc>
          <w:tcPr>
            <w:tcW w:w="3962" w:type="dxa"/>
          </w:tcPr>
          <w:p w14:paraId="64007AF9" w14:textId="77777777" w:rsidR="005C7486" w:rsidRPr="00DF2567" w:rsidRDefault="005C7486" w:rsidP="00EE0B69">
            <w:pPr>
              <w:spacing w:before="120"/>
            </w:pPr>
            <w:r w:rsidRPr="000433AB">
              <w:rPr>
                <w:lang w:eastAsia="ko-KR"/>
              </w:rPr>
              <w:t>Bài 4: Lựa chọn các thiết bị cho phân xưởng.</w:t>
            </w:r>
          </w:p>
        </w:tc>
        <w:tc>
          <w:tcPr>
            <w:tcW w:w="838" w:type="dxa"/>
          </w:tcPr>
          <w:p w14:paraId="017A837E" w14:textId="77777777" w:rsidR="005C7486" w:rsidRPr="00DF2567" w:rsidRDefault="005C7486" w:rsidP="00EE0B69">
            <w:pPr>
              <w:spacing w:before="120"/>
              <w:jc w:val="center"/>
            </w:pPr>
            <w:r w:rsidRPr="00DF2567">
              <w:t>60</w:t>
            </w:r>
          </w:p>
        </w:tc>
        <w:tc>
          <w:tcPr>
            <w:tcW w:w="1118" w:type="dxa"/>
          </w:tcPr>
          <w:p w14:paraId="541334DD" w14:textId="77777777" w:rsidR="005C7486" w:rsidRPr="00DF2567" w:rsidRDefault="005C7486" w:rsidP="00EE0B69">
            <w:pPr>
              <w:spacing w:before="120"/>
              <w:jc w:val="center"/>
            </w:pPr>
          </w:p>
        </w:tc>
        <w:tc>
          <w:tcPr>
            <w:tcW w:w="1511" w:type="dxa"/>
          </w:tcPr>
          <w:p w14:paraId="7FDFF60C" w14:textId="77777777" w:rsidR="005C7486" w:rsidRPr="00DF2567" w:rsidRDefault="005C7486" w:rsidP="00CE3716">
            <w:pPr>
              <w:spacing w:before="120"/>
              <w:jc w:val="center"/>
            </w:pPr>
            <w:r w:rsidRPr="00DF2567">
              <w:t>60</w:t>
            </w:r>
          </w:p>
        </w:tc>
        <w:tc>
          <w:tcPr>
            <w:tcW w:w="973" w:type="dxa"/>
          </w:tcPr>
          <w:p w14:paraId="4DEF2803" w14:textId="77777777" w:rsidR="005C7486" w:rsidRPr="00DF2567" w:rsidRDefault="005C7486" w:rsidP="00EE0B69">
            <w:pPr>
              <w:spacing w:before="120"/>
              <w:jc w:val="center"/>
            </w:pPr>
          </w:p>
        </w:tc>
      </w:tr>
      <w:tr w:rsidR="005C7486" w:rsidRPr="00DF2567" w14:paraId="082730CA" w14:textId="77777777" w:rsidTr="00EE0B69">
        <w:trPr>
          <w:trHeight w:val="420"/>
        </w:trPr>
        <w:tc>
          <w:tcPr>
            <w:tcW w:w="793" w:type="dxa"/>
          </w:tcPr>
          <w:p w14:paraId="05221787" w14:textId="77777777" w:rsidR="005C7486" w:rsidRPr="00DF2567" w:rsidRDefault="005C7486" w:rsidP="00EE0B69">
            <w:pPr>
              <w:spacing w:before="120"/>
              <w:jc w:val="center"/>
            </w:pPr>
            <w:r w:rsidRPr="00DF2567">
              <w:t>5</w:t>
            </w:r>
          </w:p>
        </w:tc>
        <w:tc>
          <w:tcPr>
            <w:tcW w:w="3962" w:type="dxa"/>
          </w:tcPr>
          <w:p w14:paraId="07ED536A" w14:textId="77777777" w:rsidR="005C7486" w:rsidRPr="000433AB" w:rsidRDefault="005C7486" w:rsidP="00EE0B69">
            <w:pPr>
              <w:spacing w:before="120"/>
              <w:rPr>
                <w:lang w:eastAsia="ko-KR"/>
              </w:rPr>
            </w:pPr>
            <w:r w:rsidRPr="000433AB">
              <w:rPr>
                <w:lang w:eastAsia="ko-KR"/>
              </w:rPr>
              <w:t>Bài 5: Tính chọn dung lượng bù hệ số công suất.</w:t>
            </w:r>
          </w:p>
        </w:tc>
        <w:tc>
          <w:tcPr>
            <w:tcW w:w="838" w:type="dxa"/>
          </w:tcPr>
          <w:p w14:paraId="36A5B3EB" w14:textId="77777777" w:rsidR="005C7486" w:rsidRPr="00DF2567" w:rsidRDefault="005C7486" w:rsidP="00EE0B69">
            <w:pPr>
              <w:spacing w:before="120"/>
              <w:jc w:val="center"/>
            </w:pPr>
            <w:r w:rsidRPr="00DF2567">
              <w:t>60</w:t>
            </w:r>
          </w:p>
        </w:tc>
        <w:tc>
          <w:tcPr>
            <w:tcW w:w="1118" w:type="dxa"/>
          </w:tcPr>
          <w:p w14:paraId="0DF410DF" w14:textId="77777777" w:rsidR="005C7486" w:rsidRPr="00DF2567" w:rsidRDefault="005C7486" w:rsidP="00EE0B69">
            <w:pPr>
              <w:spacing w:before="120"/>
              <w:jc w:val="center"/>
            </w:pPr>
          </w:p>
        </w:tc>
        <w:tc>
          <w:tcPr>
            <w:tcW w:w="1511" w:type="dxa"/>
          </w:tcPr>
          <w:p w14:paraId="6737EDF6" w14:textId="77777777" w:rsidR="005C7486" w:rsidRPr="00DF2567" w:rsidRDefault="005C7486" w:rsidP="00CE3716">
            <w:pPr>
              <w:spacing w:before="120"/>
              <w:jc w:val="center"/>
            </w:pPr>
            <w:r w:rsidRPr="00DF2567">
              <w:t>60</w:t>
            </w:r>
          </w:p>
        </w:tc>
        <w:tc>
          <w:tcPr>
            <w:tcW w:w="973" w:type="dxa"/>
          </w:tcPr>
          <w:p w14:paraId="67B0E3FC" w14:textId="77777777" w:rsidR="005C7486" w:rsidRPr="00DF2567" w:rsidRDefault="005C7486" w:rsidP="00EE0B69">
            <w:pPr>
              <w:spacing w:before="120"/>
              <w:jc w:val="center"/>
            </w:pPr>
          </w:p>
        </w:tc>
      </w:tr>
      <w:tr w:rsidR="005C7486" w:rsidRPr="00DF2567" w14:paraId="4470B896" w14:textId="77777777" w:rsidTr="00EE0B69">
        <w:trPr>
          <w:trHeight w:val="420"/>
        </w:trPr>
        <w:tc>
          <w:tcPr>
            <w:tcW w:w="793" w:type="dxa"/>
          </w:tcPr>
          <w:p w14:paraId="62875A9F" w14:textId="77777777" w:rsidR="005C7486" w:rsidRPr="00DF2567" w:rsidRDefault="005C7486" w:rsidP="00EE0B69">
            <w:pPr>
              <w:spacing w:before="120"/>
              <w:jc w:val="center"/>
            </w:pPr>
          </w:p>
        </w:tc>
        <w:tc>
          <w:tcPr>
            <w:tcW w:w="3962" w:type="dxa"/>
          </w:tcPr>
          <w:p w14:paraId="7DAC6A2A" w14:textId="77777777" w:rsidR="005C7486" w:rsidRPr="00DF2567" w:rsidRDefault="005C7486" w:rsidP="00EE0B69">
            <w:pPr>
              <w:spacing w:before="120"/>
              <w:jc w:val="center"/>
              <w:rPr>
                <w:b/>
              </w:rPr>
            </w:pPr>
            <w:r w:rsidRPr="00DF2567">
              <w:rPr>
                <w:b/>
              </w:rPr>
              <w:t>Cộng</w:t>
            </w:r>
          </w:p>
        </w:tc>
        <w:tc>
          <w:tcPr>
            <w:tcW w:w="838" w:type="dxa"/>
          </w:tcPr>
          <w:p w14:paraId="5A71B662" w14:textId="77777777" w:rsidR="005C7486" w:rsidRPr="00DF2567" w:rsidRDefault="005C7486" w:rsidP="00EE0B69">
            <w:pPr>
              <w:spacing w:before="120"/>
              <w:jc w:val="center"/>
              <w:rPr>
                <w:b/>
              </w:rPr>
            </w:pPr>
            <w:r w:rsidRPr="00DF2567">
              <w:rPr>
                <w:b/>
              </w:rPr>
              <w:t>360</w:t>
            </w:r>
          </w:p>
        </w:tc>
        <w:tc>
          <w:tcPr>
            <w:tcW w:w="1118" w:type="dxa"/>
          </w:tcPr>
          <w:p w14:paraId="576EA172" w14:textId="77777777" w:rsidR="005C7486" w:rsidRPr="00DF2567" w:rsidRDefault="005C7486" w:rsidP="00EE0B69">
            <w:pPr>
              <w:spacing w:before="120"/>
              <w:jc w:val="center"/>
              <w:rPr>
                <w:b/>
              </w:rPr>
            </w:pPr>
          </w:p>
        </w:tc>
        <w:tc>
          <w:tcPr>
            <w:tcW w:w="1511" w:type="dxa"/>
          </w:tcPr>
          <w:p w14:paraId="4A347612" w14:textId="77777777" w:rsidR="005C7486" w:rsidRPr="00DF2567" w:rsidRDefault="005C7486" w:rsidP="00CE3716">
            <w:pPr>
              <w:spacing w:before="120"/>
              <w:jc w:val="center"/>
              <w:rPr>
                <w:b/>
              </w:rPr>
            </w:pPr>
            <w:r w:rsidRPr="00DF2567">
              <w:rPr>
                <w:b/>
              </w:rPr>
              <w:t>360</w:t>
            </w:r>
          </w:p>
        </w:tc>
        <w:tc>
          <w:tcPr>
            <w:tcW w:w="973" w:type="dxa"/>
          </w:tcPr>
          <w:p w14:paraId="59A25A58" w14:textId="77777777" w:rsidR="005C7486" w:rsidRPr="00DF2567" w:rsidRDefault="005C7486" w:rsidP="00EE0B69">
            <w:pPr>
              <w:spacing w:before="120"/>
              <w:jc w:val="center"/>
              <w:rPr>
                <w:b/>
              </w:rPr>
            </w:pPr>
          </w:p>
        </w:tc>
      </w:tr>
    </w:tbl>
    <w:p w14:paraId="33662B6F" w14:textId="77777777" w:rsidR="00D94EF0" w:rsidRPr="00DF2567" w:rsidRDefault="00D94EF0" w:rsidP="00D94EF0">
      <w:pPr>
        <w:spacing w:before="120"/>
        <w:jc w:val="both"/>
      </w:pPr>
      <w:r w:rsidRPr="00DF2567">
        <w:t>2. Nội dung chi tiết :</w:t>
      </w:r>
    </w:p>
    <w:p w14:paraId="719D0C1A" w14:textId="77777777" w:rsidR="00D94EF0" w:rsidRPr="00DF2567" w:rsidRDefault="00D94EF0" w:rsidP="00D94EF0">
      <w:pPr>
        <w:spacing w:before="120"/>
        <w:jc w:val="both"/>
        <w:rPr>
          <w:b/>
        </w:rPr>
      </w:pPr>
    </w:p>
    <w:p w14:paraId="30E625ED" w14:textId="77777777" w:rsidR="005C7486" w:rsidRPr="00DF2567" w:rsidRDefault="00D94EF0" w:rsidP="00D94EF0">
      <w:pPr>
        <w:spacing w:before="120"/>
        <w:jc w:val="both"/>
      </w:pPr>
      <w:r w:rsidRPr="00DF2567">
        <w:rPr>
          <w:b/>
        </w:rPr>
        <w:t>Bài 1:</w:t>
      </w:r>
      <w:r w:rsidRPr="00DF2567">
        <w:tab/>
      </w:r>
      <w:r w:rsidRPr="00DF2567">
        <w:rPr>
          <w:lang w:val="vi-VN"/>
        </w:rPr>
        <w:t>Giới thiệu các một số phần mềm thiết kế mạng điện hạ áp</w:t>
      </w:r>
      <w:r w:rsidRPr="00DF2567">
        <w:t>.</w:t>
      </w:r>
      <w:r w:rsidRPr="00DF2567">
        <w:tab/>
      </w:r>
    </w:p>
    <w:p w14:paraId="0849BEE8" w14:textId="77777777" w:rsidR="00D94EF0" w:rsidRPr="00DF2567" w:rsidRDefault="00D94EF0" w:rsidP="005C7486">
      <w:pPr>
        <w:spacing w:before="120"/>
        <w:ind w:left="6480"/>
        <w:jc w:val="both"/>
      </w:pPr>
      <w:r w:rsidRPr="00DF2567">
        <w:t>Thời gian: 90 giờ</w:t>
      </w:r>
    </w:p>
    <w:p w14:paraId="102D7A8A" w14:textId="77777777" w:rsidR="00D94EF0" w:rsidRPr="00DF2567" w:rsidRDefault="00D94EF0" w:rsidP="00D94EF0">
      <w:pPr>
        <w:spacing w:before="120"/>
        <w:jc w:val="both"/>
      </w:pPr>
      <w:r w:rsidRPr="00DF2567">
        <w:t>1. Mục tiêu của bài:</w:t>
      </w:r>
    </w:p>
    <w:p w14:paraId="3BC2B2B6" w14:textId="77777777" w:rsidR="00D94EF0" w:rsidRPr="00DF2567" w:rsidRDefault="00D94EF0" w:rsidP="00D94EF0">
      <w:pPr>
        <w:ind w:firstLine="567"/>
        <w:jc w:val="both"/>
        <w:rPr>
          <w:lang w:val="da-DK"/>
        </w:rPr>
      </w:pPr>
      <w:r w:rsidRPr="00DF2567">
        <w:rPr>
          <w:lang w:val="da-DK"/>
        </w:rPr>
        <w:t>- Tính toán, thiết kế mạng điện phân xưởng với sự trợ giúp của máy tính.</w:t>
      </w:r>
    </w:p>
    <w:p w14:paraId="374EBAE5" w14:textId="77777777" w:rsidR="00D94EF0" w:rsidRPr="00DF2567" w:rsidRDefault="00D94EF0" w:rsidP="00D94EF0">
      <w:pPr>
        <w:ind w:firstLine="567"/>
        <w:jc w:val="both"/>
        <w:rPr>
          <w:lang w:val="vi-VN"/>
        </w:rPr>
      </w:pPr>
      <w:r w:rsidRPr="00DF2567">
        <w:rPr>
          <w:lang w:val="da-DK"/>
        </w:rPr>
        <w:t>- Sử dụng phần mềm Ecodial tính toán thiết kế cung cấp điện cho phân xưởng</w:t>
      </w:r>
      <w:r w:rsidRPr="00DF2567">
        <w:rPr>
          <w:lang w:val="vi-VN"/>
        </w:rPr>
        <w:t>.</w:t>
      </w:r>
    </w:p>
    <w:p w14:paraId="6264C7AB" w14:textId="77777777" w:rsidR="00D94EF0" w:rsidRPr="00DF2567" w:rsidRDefault="00D94EF0" w:rsidP="00D94EF0">
      <w:pPr>
        <w:ind w:firstLine="567"/>
        <w:jc w:val="both"/>
        <w:rPr>
          <w:lang w:val="vi-VN"/>
        </w:rPr>
      </w:pPr>
      <w:r w:rsidRPr="00DF2567">
        <w:rPr>
          <w:lang w:val="da-DK"/>
        </w:rPr>
        <w:t>- Sử dụng phần mềm Visual tính toán thiết kế chiếu sáng cho phân xưởng</w:t>
      </w:r>
      <w:r w:rsidRPr="00DF2567">
        <w:rPr>
          <w:lang w:val="vi-VN"/>
        </w:rPr>
        <w:t>.</w:t>
      </w:r>
    </w:p>
    <w:p w14:paraId="4F4CDB37" w14:textId="77777777" w:rsidR="00D94EF0" w:rsidRPr="00DF2567" w:rsidRDefault="00D94EF0" w:rsidP="00D94EF0">
      <w:pPr>
        <w:ind w:firstLine="567"/>
        <w:jc w:val="both"/>
        <w:rPr>
          <w:lang w:val="pl-PL"/>
        </w:rPr>
      </w:pPr>
      <w:r w:rsidRPr="00DF2567">
        <w:rPr>
          <w:lang w:val="pl-PL"/>
        </w:rPr>
        <w:t>- Rèn luyện tính cẩn thận, tỉ mỉ, chính xác, tư duy khoa học và sáng tạo.</w:t>
      </w:r>
    </w:p>
    <w:p w14:paraId="52829CA1" w14:textId="77777777" w:rsidR="00D94EF0" w:rsidRPr="00DF2567" w:rsidRDefault="00D94EF0" w:rsidP="00D94EF0">
      <w:pPr>
        <w:spacing w:before="120"/>
        <w:jc w:val="both"/>
        <w:rPr>
          <w:lang w:val="pl-PL"/>
        </w:rPr>
      </w:pPr>
      <w:r w:rsidRPr="00DF2567">
        <w:rPr>
          <w:lang w:val="pl-PL"/>
        </w:rPr>
        <w:t>2. Nội dung của bài:</w:t>
      </w:r>
    </w:p>
    <w:p w14:paraId="77BFA98C" w14:textId="77777777" w:rsidR="00D94EF0" w:rsidRPr="00DF2567" w:rsidRDefault="00D94EF0" w:rsidP="00D94EF0">
      <w:pPr>
        <w:spacing w:before="120"/>
        <w:jc w:val="both"/>
        <w:rPr>
          <w:lang w:val="pl-PL"/>
        </w:rPr>
      </w:pPr>
      <w:r w:rsidRPr="00DF2567">
        <w:rPr>
          <w:lang w:val="pl-PL"/>
        </w:rPr>
        <w:t>2.1. Phần mềm t</w:t>
      </w:r>
      <w:r w:rsidRPr="000433AB">
        <w:rPr>
          <w:lang w:val="pl-PL"/>
        </w:rPr>
        <w:t>hiết kế mạng điện Ecodial</w:t>
      </w:r>
      <w:r w:rsidRPr="00DF2567">
        <w:rPr>
          <w:lang w:val="pl-PL"/>
        </w:rPr>
        <w:t>.</w:t>
      </w:r>
    </w:p>
    <w:p w14:paraId="0ED850A1" w14:textId="77777777" w:rsidR="00D94EF0" w:rsidRPr="00DF2567" w:rsidRDefault="00D94EF0" w:rsidP="00D94EF0">
      <w:pPr>
        <w:spacing w:before="120"/>
        <w:jc w:val="both"/>
        <w:rPr>
          <w:lang w:val="pl-PL"/>
        </w:rPr>
      </w:pPr>
      <w:r w:rsidRPr="00DF2567">
        <w:rPr>
          <w:lang w:val="pl-PL"/>
        </w:rPr>
        <w:t xml:space="preserve">2.1.1. </w:t>
      </w:r>
      <w:r w:rsidRPr="00DF2567">
        <w:rPr>
          <w:lang w:val="vi-VN"/>
        </w:rPr>
        <w:t>Giới thiệu phần mềm Ecodial.</w:t>
      </w:r>
    </w:p>
    <w:p w14:paraId="1B99F234" w14:textId="77777777" w:rsidR="00D94EF0" w:rsidRPr="00DF2567" w:rsidRDefault="00D94EF0" w:rsidP="00D94EF0">
      <w:pPr>
        <w:spacing w:before="120"/>
        <w:jc w:val="both"/>
        <w:rPr>
          <w:lang w:val="pl-PL"/>
        </w:rPr>
      </w:pPr>
      <w:r w:rsidRPr="00DF2567">
        <w:rPr>
          <w:lang w:val="pl-PL"/>
        </w:rPr>
        <w:t xml:space="preserve">2.1.2. </w:t>
      </w:r>
      <w:r w:rsidRPr="00DF2567">
        <w:rPr>
          <w:lang w:val="vi-VN"/>
        </w:rPr>
        <w:t>Thư viện các phần tử trong Ecodial.</w:t>
      </w:r>
    </w:p>
    <w:p w14:paraId="7BED73D4" w14:textId="77777777" w:rsidR="00D94EF0" w:rsidRPr="00DF2567" w:rsidRDefault="00D94EF0" w:rsidP="00D94EF0">
      <w:pPr>
        <w:spacing w:before="120"/>
        <w:jc w:val="both"/>
        <w:rPr>
          <w:lang w:val="pl-PL"/>
        </w:rPr>
      </w:pPr>
      <w:r w:rsidRPr="00DF2567">
        <w:rPr>
          <w:lang w:val="pl-PL"/>
        </w:rPr>
        <w:t>2.1.3. Trình tự thiết kế mạng điện trong Ecodial.</w:t>
      </w:r>
    </w:p>
    <w:p w14:paraId="5F817C08" w14:textId="77777777" w:rsidR="00D94EF0" w:rsidRPr="00DF2567" w:rsidRDefault="00D94EF0" w:rsidP="00D94EF0">
      <w:pPr>
        <w:spacing w:before="120"/>
        <w:jc w:val="both"/>
        <w:rPr>
          <w:lang w:val="pl-PL"/>
        </w:rPr>
      </w:pPr>
      <w:r w:rsidRPr="00DF2567">
        <w:rPr>
          <w:lang w:val="pl-PL"/>
        </w:rPr>
        <w:t>2.2. Phần mềm t</w:t>
      </w:r>
      <w:r w:rsidRPr="000433AB">
        <w:rPr>
          <w:lang w:val="pl-PL"/>
        </w:rPr>
        <w:t>hiết kế chiếu sáng Visual.</w:t>
      </w:r>
    </w:p>
    <w:p w14:paraId="05802E07" w14:textId="77777777" w:rsidR="00D94EF0" w:rsidRPr="00DF2567" w:rsidRDefault="00D94EF0" w:rsidP="00D94EF0">
      <w:pPr>
        <w:spacing w:before="120"/>
        <w:jc w:val="both"/>
        <w:rPr>
          <w:lang w:val="pl-PL"/>
        </w:rPr>
      </w:pPr>
      <w:r w:rsidRPr="00DF2567">
        <w:rPr>
          <w:lang w:val="pl-PL"/>
        </w:rPr>
        <w:t xml:space="preserve">2.2.1. </w:t>
      </w:r>
      <w:r w:rsidRPr="00DF2567">
        <w:rPr>
          <w:lang w:val="vi-VN"/>
        </w:rPr>
        <w:t xml:space="preserve">Giới thiệu phần mềm </w:t>
      </w:r>
      <w:r w:rsidRPr="000433AB">
        <w:rPr>
          <w:lang w:val="pl-PL"/>
        </w:rPr>
        <w:t>chiếu sáng Visual</w:t>
      </w:r>
      <w:r w:rsidRPr="00DF2567">
        <w:rPr>
          <w:lang w:val="vi-VN"/>
        </w:rPr>
        <w:t>.</w:t>
      </w:r>
    </w:p>
    <w:p w14:paraId="21728455" w14:textId="77777777" w:rsidR="00D94EF0" w:rsidRPr="00DF2567" w:rsidRDefault="00D94EF0" w:rsidP="00D94EF0">
      <w:pPr>
        <w:spacing w:before="120"/>
        <w:jc w:val="both"/>
        <w:rPr>
          <w:lang w:val="pl-PL"/>
        </w:rPr>
      </w:pPr>
      <w:r w:rsidRPr="00DF2567">
        <w:rPr>
          <w:lang w:val="pl-PL"/>
        </w:rPr>
        <w:t xml:space="preserve">2.2.2. Trình tự thiết kế </w:t>
      </w:r>
      <w:r w:rsidRPr="000433AB">
        <w:rPr>
          <w:lang w:val="pl-PL"/>
        </w:rPr>
        <w:t>chiếu sáng Visual</w:t>
      </w:r>
      <w:r w:rsidRPr="00DF2567">
        <w:rPr>
          <w:lang w:val="vi-VN"/>
        </w:rPr>
        <w:t>.</w:t>
      </w:r>
    </w:p>
    <w:p w14:paraId="414B76CA" w14:textId="77777777" w:rsidR="00D94EF0" w:rsidRPr="00DF2567" w:rsidRDefault="00D94EF0" w:rsidP="00D94EF0">
      <w:pPr>
        <w:spacing w:before="120"/>
        <w:jc w:val="both"/>
        <w:rPr>
          <w:lang w:val="pl-PL"/>
        </w:rPr>
      </w:pPr>
      <w:r w:rsidRPr="00DF2567">
        <w:rPr>
          <w:lang w:val="pl-PL"/>
        </w:rPr>
        <w:t xml:space="preserve">2.3. </w:t>
      </w:r>
      <w:r w:rsidRPr="000433AB">
        <w:rPr>
          <w:lang w:val="pl-PL"/>
        </w:rPr>
        <w:t>Phần mềm vẽ điện Visio.</w:t>
      </w:r>
    </w:p>
    <w:p w14:paraId="0718E8EC" w14:textId="77777777" w:rsidR="00D94EF0" w:rsidRPr="00DF2567" w:rsidRDefault="00D94EF0" w:rsidP="00D94EF0">
      <w:pPr>
        <w:spacing w:before="120"/>
        <w:jc w:val="both"/>
        <w:rPr>
          <w:lang w:val="pl-PL"/>
        </w:rPr>
      </w:pPr>
      <w:r w:rsidRPr="00DF2567">
        <w:rPr>
          <w:lang w:val="pl-PL"/>
        </w:rPr>
        <w:t xml:space="preserve">2.3.1. </w:t>
      </w:r>
      <w:r w:rsidRPr="00DF2567">
        <w:rPr>
          <w:lang w:val="vi-VN"/>
        </w:rPr>
        <w:t xml:space="preserve">Giới thiệu phần mềm </w:t>
      </w:r>
      <w:r w:rsidRPr="000433AB">
        <w:rPr>
          <w:lang w:val="pl-PL"/>
        </w:rPr>
        <w:t>vẽ điện Visio</w:t>
      </w:r>
      <w:r w:rsidRPr="00DF2567">
        <w:rPr>
          <w:lang w:val="vi-VN"/>
        </w:rPr>
        <w:t>.</w:t>
      </w:r>
    </w:p>
    <w:p w14:paraId="61AC486D" w14:textId="77777777" w:rsidR="00D94EF0" w:rsidRPr="00DF2567" w:rsidRDefault="00D94EF0" w:rsidP="00D94EF0">
      <w:pPr>
        <w:spacing w:before="120"/>
        <w:jc w:val="both"/>
        <w:rPr>
          <w:lang w:val="pl-PL"/>
        </w:rPr>
      </w:pPr>
      <w:r w:rsidRPr="00DF2567">
        <w:rPr>
          <w:lang w:val="pl-PL"/>
        </w:rPr>
        <w:lastRenderedPageBreak/>
        <w:t xml:space="preserve">2.3.2. Trình tự thiết kế </w:t>
      </w:r>
      <w:r w:rsidRPr="000433AB">
        <w:rPr>
          <w:lang w:val="pl-PL"/>
        </w:rPr>
        <w:t>vẽ điện Visio</w:t>
      </w:r>
      <w:r w:rsidRPr="00DF2567">
        <w:rPr>
          <w:lang w:val="vi-VN"/>
        </w:rPr>
        <w:t>.</w:t>
      </w:r>
    </w:p>
    <w:p w14:paraId="29635B42" w14:textId="77777777" w:rsidR="00D94EF0" w:rsidRPr="00DF2567" w:rsidRDefault="00D94EF0" w:rsidP="00D94EF0">
      <w:pPr>
        <w:spacing w:before="120"/>
        <w:jc w:val="both"/>
        <w:rPr>
          <w:lang w:val="pl-PL"/>
        </w:rPr>
      </w:pPr>
    </w:p>
    <w:p w14:paraId="63B0CEC3" w14:textId="77777777" w:rsidR="005C7486" w:rsidRPr="00DF2567" w:rsidRDefault="00D94EF0" w:rsidP="00D94EF0">
      <w:pPr>
        <w:spacing w:before="120"/>
        <w:jc w:val="both"/>
        <w:rPr>
          <w:lang w:val="pl-PL"/>
        </w:rPr>
      </w:pPr>
      <w:r w:rsidRPr="00DF2567">
        <w:rPr>
          <w:b/>
          <w:lang w:val="pl-PL"/>
        </w:rPr>
        <w:t>Bài 2:</w:t>
      </w:r>
      <w:r w:rsidRPr="00DF2567">
        <w:rPr>
          <w:lang w:val="pl-PL"/>
        </w:rPr>
        <w:tab/>
      </w:r>
      <w:r w:rsidRPr="000433AB">
        <w:rPr>
          <w:lang w:val="pl-PL"/>
        </w:rPr>
        <w:t>Thiết kế chiếu sáng cho phân xưởng dùng phần mềm Visual.</w:t>
      </w:r>
      <w:r w:rsidRPr="00DF2567">
        <w:rPr>
          <w:lang w:val="pl-PL"/>
        </w:rPr>
        <w:tab/>
      </w:r>
    </w:p>
    <w:p w14:paraId="10F8FC3D" w14:textId="77777777" w:rsidR="00D94EF0" w:rsidRPr="00DF2567" w:rsidRDefault="00D94EF0" w:rsidP="005C7486">
      <w:pPr>
        <w:spacing w:before="120"/>
        <w:ind w:left="6480"/>
        <w:jc w:val="both"/>
        <w:rPr>
          <w:lang w:val="pl-PL"/>
        </w:rPr>
      </w:pPr>
      <w:r w:rsidRPr="00DF2567">
        <w:rPr>
          <w:lang w:val="pl-PL"/>
        </w:rPr>
        <w:t>Thời gian: 60 giờ</w:t>
      </w:r>
    </w:p>
    <w:p w14:paraId="3AF16B21" w14:textId="77777777" w:rsidR="00D94EF0" w:rsidRPr="00DF2567" w:rsidRDefault="00D94EF0" w:rsidP="00D94EF0">
      <w:pPr>
        <w:spacing w:before="120"/>
        <w:jc w:val="both"/>
        <w:rPr>
          <w:lang w:val="pl-PL"/>
        </w:rPr>
      </w:pPr>
      <w:r w:rsidRPr="00DF2567">
        <w:rPr>
          <w:lang w:val="pl-PL"/>
        </w:rPr>
        <w:t>1. Mục tiêu của bài:</w:t>
      </w:r>
    </w:p>
    <w:p w14:paraId="5AA7A8F4" w14:textId="77777777" w:rsidR="00D94EF0" w:rsidRPr="00DF2567" w:rsidRDefault="00D94EF0" w:rsidP="00D94EF0">
      <w:pPr>
        <w:ind w:firstLine="567"/>
        <w:jc w:val="both"/>
        <w:rPr>
          <w:lang w:val="pl-PL"/>
        </w:rPr>
      </w:pPr>
      <w:r w:rsidRPr="00DF2567">
        <w:rPr>
          <w:lang w:val="pl-PL"/>
        </w:rPr>
        <w:t>- Phân tích các yêu cầu của chiếu sáng nhân tạo.</w:t>
      </w:r>
    </w:p>
    <w:p w14:paraId="6D097BEB" w14:textId="77777777" w:rsidR="00D94EF0" w:rsidRPr="00DF2567" w:rsidRDefault="00D94EF0" w:rsidP="00D94EF0">
      <w:pPr>
        <w:ind w:firstLine="567"/>
        <w:jc w:val="both"/>
        <w:rPr>
          <w:lang w:val="pl-PL"/>
        </w:rPr>
      </w:pPr>
      <w:r w:rsidRPr="00DF2567">
        <w:rPr>
          <w:lang w:val="pl-PL"/>
        </w:rPr>
        <w:t>- Tính chọn công suất chiếu sáng, bố trí hệ thống chiếu sáng phù hợp với điều kiện làm việc và yêu cầu kỹ thuật.</w:t>
      </w:r>
    </w:p>
    <w:p w14:paraId="1FE3DA10" w14:textId="77777777" w:rsidR="00D94EF0" w:rsidRPr="00DF2567" w:rsidRDefault="00D94EF0" w:rsidP="00D94EF0">
      <w:pPr>
        <w:ind w:firstLine="567"/>
        <w:jc w:val="both"/>
        <w:rPr>
          <w:lang w:val="pl-PL"/>
        </w:rPr>
      </w:pPr>
      <w:r w:rsidRPr="00DF2567">
        <w:rPr>
          <w:lang w:val="pl-PL"/>
        </w:rPr>
        <w:t>- Rèn luyện tính cẩn thận, chính xác và nghiêm túc trong học tập và trong thực hiện công việc.</w:t>
      </w:r>
    </w:p>
    <w:p w14:paraId="03315CAD" w14:textId="77777777" w:rsidR="00D94EF0" w:rsidRPr="00DF2567" w:rsidRDefault="00D94EF0" w:rsidP="00D94EF0">
      <w:pPr>
        <w:spacing w:before="120"/>
        <w:jc w:val="both"/>
        <w:rPr>
          <w:lang w:val="pl-PL"/>
        </w:rPr>
      </w:pPr>
      <w:r w:rsidRPr="00DF2567">
        <w:rPr>
          <w:lang w:val="pl-PL"/>
        </w:rPr>
        <w:t>2. Nội dung của bài:</w:t>
      </w:r>
    </w:p>
    <w:p w14:paraId="17BD098E" w14:textId="77777777" w:rsidR="00D94EF0" w:rsidRPr="00DF2567" w:rsidRDefault="00D94EF0" w:rsidP="00D94EF0">
      <w:pPr>
        <w:spacing w:before="120"/>
        <w:jc w:val="both"/>
        <w:rPr>
          <w:lang w:val="pl-PL"/>
        </w:rPr>
      </w:pPr>
      <w:r w:rsidRPr="00DF2567">
        <w:rPr>
          <w:lang w:val="pl-PL"/>
        </w:rPr>
        <w:t>2.1. Cơ sở lý thuyết chiếu sáng công nghiệp.</w:t>
      </w:r>
    </w:p>
    <w:p w14:paraId="4A24429C" w14:textId="77777777" w:rsidR="00D94EF0" w:rsidRPr="00DF2567" w:rsidRDefault="00D94EF0" w:rsidP="00D94EF0">
      <w:pPr>
        <w:spacing w:before="120"/>
        <w:jc w:val="both"/>
        <w:rPr>
          <w:lang w:val="pl-PL"/>
        </w:rPr>
      </w:pPr>
      <w:r w:rsidRPr="00DF2567">
        <w:rPr>
          <w:lang w:val="pl-PL"/>
        </w:rPr>
        <w:t>2.2. Tính toán và bố trí đèn cho phân xưởng.</w:t>
      </w:r>
    </w:p>
    <w:p w14:paraId="6C1C4A16" w14:textId="77777777" w:rsidR="00D94EF0" w:rsidRPr="00DF2567" w:rsidRDefault="00D94EF0" w:rsidP="00D94EF0">
      <w:pPr>
        <w:spacing w:before="120"/>
        <w:jc w:val="both"/>
        <w:rPr>
          <w:lang w:val="pl-PL"/>
        </w:rPr>
      </w:pPr>
      <w:r w:rsidRPr="00DF2567">
        <w:rPr>
          <w:lang w:val="pl-PL"/>
        </w:rPr>
        <w:t>2.3. Bảng tổng hợp số lượng đèn, công suất.</w:t>
      </w:r>
    </w:p>
    <w:p w14:paraId="14533205" w14:textId="77777777" w:rsidR="00D94EF0" w:rsidRPr="00DF2567" w:rsidRDefault="00D94EF0" w:rsidP="00D94EF0">
      <w:pPr>
        <w:spacing w:before="120"/>
        <w:jc w:val="both"/>
        <w:rPr>
          <w:b/>
          <w:lang w:val="pl-PL"/>
        </w:rPr>
      </w:pPr>
    </w:p>
    <w:p w14:paraId="56B29F64" w14:textId="77777777" w:rsidR="005C7486" w:rsidRPr="000433AB" w:rsidRDefault="00D94EF0" w:rsidP="00D94EF0">
      <w:pPr>
        <w:spacing w:before="120"/>
        <w:jc w:val="both"/>
        <w:rPr>
          <w:lang w:val="pl-PL" w:eastAsia="ko-KR"/>
        </w:rPr>
      </w:pPr>
      <w:r w:rsidRPr="00DF2567">
        <w:rPr>
          <w:b/>
          <w:lang w:val="pl-PL"/>
        </w:rPr>
        <w:t>Bài 3:</w:t>
      </w:r>
      <w:r w:rsidRPr="000433AB">
        <w:rPr>
          <w:lang w:val="pl-PL" w:eastAsia="ko-KR"/>
        </w:rPr>
        <w:t xml:space="preserve"> Xác định phụ tải tính toán cho phân xưởng dùng Excel.</w:t>
      </w:r>
      <w:r w:rsidRPr="000433AB">
        <w:rPr>
          <w:lang w:val="pl-PL" w:eastAsia="ko-KR"/>
        </w:rPr>
        <w:tab/>
      </w:r>
    </w:p>
    <w:p w14:paraId="1D99944D" w14:textId="77777777" w:rsidR="00D94EF0" w:rsidRPr="000433AB" w:rsidRDefault="00D94EF0" w:rsidP="005C7486">
      <w:pPr>
        <w:spacing w:before="120"/>
        <w:ind w:left="5760" w:firstLine="720"/>
        <w:jc w:val="both"/>
        <w:rPr>
          <w:lang w:val="pl-PL"/>
        </w:rPr>
      </w:pPr>
      <w:r w:rsidRPr="000433AB">
        <w:rPr>
          <w:lang w:val="pl-PL"/>
        </w:rPr>
        <w:t>Thời gian: 90 giờ</w:t>
      </w:r>
    </w:p>
    <w:p w14:paraId="27DB00B3" w14:textId="77777777" w:rsidR="00D94EF0" w:rsidRPr="000433AB" w:rsidRDefault="00D94EF0" w:rsidP="00D94EF0">
      <w:pPr>
        <w:spacing w:before="120"/>
        <w:jc w:val="both"/>
        <w:rPr>
          <w:lang w:val="pl-PL"/>
        </w:rPr>
      </w:pPr>
      <w:r w:rsidRPr="000433AB">
        <w:rPr>
          <w:lang w:val="pl-PL"/>
        </w:rPr>
        <w:t>1. Mục tiêu của bài:</w:t>
      </w:r>
    </w:p>
    <w:p w14:paraId="17B6ABBF" w14:textId="77777777" w:rsidR="00D94EF0" w:rsidRPr="00DF2567" w:rsidRDefault="00D94EF0" w:rsidP="00D94EF0">
      <w:pPr>
        <w:ind w:firstLine="567"/>
        <w:jc w:val="both"/>
        <w:rPr>
          <w:lang w:val="pl-PL"/>
        </w:rPr>
      </w:pPr>
      <w:r w:rsidRPr="00DF2567">
        <w:rPr>
          <w:lang w:val="pl-PL"/>
        </w:rPr>
        <w:t>- Phân tích các thông số kỹ thuật cần thiết trong một hệ thống điện.</w:t>
      </w:r>
    </w:p>
    <w:p w14:paraId="55E77442" w14:textId="77777777" w:rsidR="00D94EF0" w:rsidRPr="00DF2567" w:rsidRDefault="00D94EF0" w:rsidP="00D94EF0">
      <w:pPr>
        <w:ind w:firstLine="567"/>
        <w:jc w:val="both"/>
        <w:rPr>
          <w:lang w:val="pl-PL"/>
        </w:rPr>
      </w:pPr>
      <w:r w:rsidRPr="00DF2567">
        <w:rPr>
          <w:lang w:val="pl-PL"/>
        </w:rPr>
        <w:t>- Vận dụng phù hợp các phương pháp tính toán phụ tải, vẽ được đồ thị phụ tải, tâm phụ tải.</w:t>
      </w:r>
    </w:p>
    <w:p w14:paraId="2B63F8D2" w14:textId="77777777" w:rsidR="00D94EF0" w:rsidRPr="00DF2567" w:rsidRDefault="00D94EF0" w:rsidP="00D94EF0">
      <w:pPr>
        <w:ind w:firstLine="567"/>
        <w:jc w:val="both"/>
        <w:rPr>
          <w:lang w:val="pl-PL"/>
        </w:rPr>
      </w:pPr>
      <w:r w:rsidRPr="00DF2567">
        <w:rPr>
          <w:lang w:val="pl-PL"/>
        </w:rPr>
        <w:t>- Chọn được phương án cung cấp điện phù hợp với tình hình thực tế, đảm bảo các tiêu chuẩn kỹ thuật.</w:t>
      </w:r>
    </w:p>
    <w:p w14:paraId="354D58E5" w14:textId="77777777" w:rsidR="00D94EF0" w:rsidRPr="00DF2567" w:rsidRDefault="00D94EF0" w:rsidP="00D94EF0">
      <w:pPr>
        <w:ind w:firstLine="567"/>
        <w:jc w:val="both"/>
        <w:rPr>
          <w:lang w:val="pl-PL"/>
        </w:rPr>
      </w:pPr>
      <w:r w:rsidRPr="00DF2567">
        <w:rPr>
          <w:lang w:val="pl-PL"/>
        </w:rPr>
        <w:t>- Rèn luyện tính cẩn thận, tỉ mỉ, chính xác, tư duy khoa học và sáng tạo.</w:t>
      </w:r>
    </w:p>
    <w:p w14:paraId="73582367" w14:textId="77777777" w:rsidR="00D94EF0" w:rsidRPr="00DF2567" w:rsidRDefault="00D94EF0" w:rsidP="00D94EF0">
      <w:pPr>
        <w:spacing w:before="120"/>
        <w:jc w:val="both"/>
        <w:rPr>
          <w:lang w:val="pl-PL"/>
        </w:rPr>
      </w:pPr>
      <w:r w:rsidRPr="00DF2567">
        <w:rPr>
          <w:lang w:val="pl-PL"/>
        </w:rPr>
        <w:t>2. Nội dung của bài:</w:t>
      </w:r>
    </w:p>
    <w:p w14:paraId="17531AEF" w14:textId="77777777" w:rsidR="00D94EF0" w:rsidRPr="00DF2567" w:rsidRDefault="00D94EF0" w:rsidP="00D94EF0">
      <w:pPr>
        <w:spacing w:before="120"/>
        <w:jc w:val="both"/>
        <w:rPr>
          <w:lang w:val="pl-PL"/>
        </w:rPr>
      </w:pPr>
      <w:r w:rsidRPr="00DF2567">
        <w:rPr>
          <w:lang w:val="pl-PL"/>
        </w:rPr>
        <w:t>2.1. Cơ sở lý thuyết phương pháp xác định phụ tải tính toán.</w:t>
      </w:r>
    </w:p>
    <w:p w14:paraId="6A3D07AE" w14:textId="77777777" w:rsidR="00D94EF0" w:rsidRPr="00DF2567" w:rsidRDefault="00D94EF0" w:rsidP="00D94EF0">
      <w:pPr>
        <w:spacing w:before="120"/>
        <w:jc w:val="both"/>
        <w:rPr>
          <w:lang w:val="pl-PL"/>
        </w:rPr>
      </w:pPr>
      <w:r w:rsidRPr="00DF2567">
        <w:rPr>
          <w:lang w:val="pl-PL"/>
        </w:rPr>
        <w:t>2.2. Tính toán phụ tải cho phân xưởng. (bảng tính Excel)</w:t>
      </w:r>
    </w:p>
    <w:p w14:paraId="425C9BA4" w14:textId="77777777" w:rsidR="00D94EF0" w:rsidRPr="00DF2567" w:rsidRDefault="00D94EF0" w:rsidP="00D94EF0">
      <w:pPr>
        <w:spacing w:before="120"/>
        <w:jc w:val="both"/>
        <w:rPr>
          <w:lang w:val="pl-PL"/>
        </w:rPr>
      </w:pPr>
      <w:r w:rsidRPr="00DF2567">
        <w:rPr>
          <w:lang w:val="pl-PL"/>
        </w:rPr>
        <w:t>2.3. Tâm phụ tải. (bảng vẽ Visio)</w:t>
      </w:r>
    </w:p>
    <w:p w14:paraId="75CBBEF6" w14:textId="77777777" w:rsidR="00D94EF0" w:rsidRPr="000433AB" w:rsidRDefault="00D94EF0" w:rsidP="00D94EF0">
      <w:pPr>
        <w:spacing w:before="120"/>
        <w:jc w:val="both"/>
        <w:rPr>
          <w:lang w:val="pl-PL"/>
        </w:rPr>
      </w:pPr>
      <w:r w:rsidRPr="00DF2567">
        <w:rPr>
          <w:lang w:val="pl-PL"/>
        </w:rPr>
        <w:t xml:space="preserve">2.4. Bảng tổng hợp phụ tải tính toán. </w:t>
      </w:r>
      <w:r w:rsidRPr="000433AB">
        <w:rPr>
          <w:lang w:val="pl-PL"/>
        </w:rPr>
        <w:t>(công suất Ptt, Qtt, Stt)</w:t>
      </w:r>
    </w:p>
    <w:p w14:paraId="2469E226" w14:textId="77777777" w:rsidR="00D94EF0" w:rsidRPr="000433AB" w:rsidRDefault="00D94EF0" w:rsidP="00D94EF0">
      <w:pPr>
        <w:spacing w:before="120"/>
        <w:jc w:val="both"/>
        <w:rPr>
          <w:b/>
          <w:lang w:val="pl-PL" w:eastAsia="ko-KR"/>
        </w:rPr>
      </w:pPr>
    </w:p>
    <w:p w14:paraId="0D158C2C" w14:textId="77777777" w:rsidR="005C7486" w:rsidRPr="000433AB" w:rsidRDefault="00D94EF0" w:rsidP="00D94EF0">
      <w:pPr>
        <w:spacing w:before="120"/>
        <w:jc w:val="both"/>
        <w:rPr>
          <w:lang w:val="pl-PL" w:eastAsia="ko-KR"/>
        </w:rPr>
      </w:pPr>
      <w:r w:rsidRPr="000433AB">
        <w:rPr>
          <w:b/>
          <w:lang w:val="pl-PL" w:eastAsia="ko-KR"/>
        </w:rPr>
        <w:t>Bài 4:</w:t>
      </w:r>
      <w:r w:rsidRPr="000433AB">
        <w:rPr>
          <w:lang w:val="pl-PL" w:eastAsia="ko-KR"/>
        </w:rPr>
        <w:t xml:space="preserve"> Lựa chọn các thiết bị cho phân xưởng.</w:t>
      </w:r>
      <w:r w:rsidRPr="000433AB">
        <w:rPr>
          <w:lang w:val="pl-PL" w:eastAsia="ko-KR"/>
        </w:rPr>
        <w:tab/>
      </w:r>
      <w:r w:rsidRPr="000433AB">
        <w:rPr>
          <w:lang w:val="pl-PL" w:eastAsia="ko-KR"/>
        </w:rPr>
        <w:tab/>
      </w:r>
      <w:r w:rsidRPr="000433AB">
        <w:rPr>
          <w:lang w:val="pl-PL" w:eastAsia="ko-KR"/>
        </w:rPr>
        <w:tab/>
      </w:r>
    </w:p>
    <w:p w14:paraId="0EAF2896" w14:textId="77777777" w:rsidR="00D94EF0" w:rsidRPr="000433AB" w:rsidRDefault="00D94EF0" w:rsidP="005C7486">
      <w:pPr>
        <w:spacing w:before="120"/>
        <w:ind w:left="6480"/>
        <w:jc w:val="both"/>
        <w:rPr>
          <w:lang w:val="pl-PL"/>
        </w:rPr>
      </w:pPr>
      <w:r w:rsidRPr="000433AB">
        <w:rPr>
          <w:lang w:val="pl-PL"/>
        </w:rPr>
        <w:t>Thời gian: 60 giờ</w:t>
      </w:r>
    </w:p>
    <w:p w14:paraId="70B4C999" w14:textId="77777777" w:rsidR="00D94EF0" w:rsidRPr="000433AB" w:rsidRDefault="00D94EF0" w:rsidP="00D94EF0">
      <w:pPr>
        <w:spacing w:before="120"/>
        <w:jc w:val="both"/>
        <w:rPr>
          <w:lang w:val="pl-PL"/>
        </w:rPr>
      </w:pPr>
      <w:r w:rsidRPr="000433AB">
        <w:rPr>
          <w:lang w:val="pl-PL"/>
        </w:rPr>
        <w:t>1. Mục tiêu của bài:</w:t>
      </w:r>
    </w:p>
    <w:p w14:paraId="62A6DAE1" w14:textId="77777777" w:rsidR="00D94EF0" w:rsidRPr="00DF2567" w:rsidRDefault="00D94EF0" w:rsidP="00D94EF0">
      <w:pPr>
        <w:ind w:firstLine="567"/>
        <w:jc w:val="both"/>
        <w:rPr>
          <w:lang w:val="pl-PL"/>
        </w:rPr>
      </w:pPr>
      <w:r w:rsidRPr="00DF2567">
        <w:rPr>
          <w:lang w:val="pl-PL"/>
        </w:rPr>
        <w:t>- Chọn vị trí đặt trạm, số lượng và dung lượng máy biến áp phù hợp theo tiêu chuẩn kỹ thuật điện.</w:t>
      </w:r>
    </w:p>
    <w:p w14:paraId="3627E3F2" w14:textId="77777777" w:rsidR="00D94EF0" w:rsidRPr="00DF2567" w:rsidRDefault="00D94EF0" w:rsidP="00D94EF0">
      <w:pPr>
        <w:ind w:firstLine="567"/>
        <w:jc w:val="both"/>
        <w:rPr>
          <w:lang w:val="pl-PL"/>
        </w:rPr>
      </w:pPr>
      <w:r w:rsidRPr="00DF2567">
        <w:rPr>
          <w:lang w:val="pl-PL"/>
        </w:rPr>
        <w:t>- Lựa chọn được các thiết bị trong lưới cung cấp điện đảm bảo các thiết bị làm việc lâu dài theo yêu cầu kỹ thuật điện.</w:t>
      </w:r>
    </w:p>
    <w:p w14:paraId="33609E92" w14:textId="77777777" w:rsidR="00D94EF0" w:rsidRPr="00DF2567" w:rsidRDefault="00D94EF0" w:rsidP="00D94EF0">
      <w:pPr>
        <w:ind w:firstLine="567"/>
        <w:jc w:val="both"/>
        <w:rPr>
          <w:lang w:val="pl-PL"/>
        </w:rPr>
      </w:pPr>
      <w:r w:rsidRPr="00DF2567">
        <w:rPr>
          <w:lang w:val="pl-PL"/>
        </w:rPr>
        <w:lastRenderedPageBreak/>
        <w:t>- Rèn luyện đức tính cẩn thận, tỉ mỉ, tư duy tập trung, sáng tạo và khoa học.</w:t>
      </w:r>
    </w:p>
    <w:p w14:paraId="1CB010D9" w14:textId="77777777" w:rsidR="00D94EF0" w:rsidRPr="00DF2567" w:rsidRDefault="00D94EF0" w:rsidP="00D94EF0">
      <w:pPr>
        <w:spacing w:before="120"/>
        <w:jc w:val="both"/>
        <w:rPr>
          <w:lang w:val="pl-PL"/>
        </w:rPr>
      </w:pPr>
      <w:r w:rsidRPr="00DF2567">
        <w:rPr>
          <w:lang w:val="pl-PL"/>
        </w:rPr>
        <w:t>2. Nội dung của bài:</w:t>
      </w:r>
    </w:p>
    <w:p w14:paraId="29830516" w14:textId="77777777" w:rsidR="00D94EF0" w:rsidRPr="00DF2567" w:rsidRDefault="00D94EF0" w:rsidP="00D94EF0">
      <w:pPr>
        <w:spacing w:before="120"/>
        <w:jc w:val="both"/>
        <w:rPr>
          <w:lang w:val="pl-PL"/>
        </w:rPr>
      </w:pPr>
      <w:r w:rsidRPr="00DF2567">
        <w:rPr>
          <w:lang w:val="pl-PL"/>
        </w:rPr>
        <w:t>2.1. Cơ sở lý thuyết xác định chọn lựa thiết bị.</w:t>
      </w:r>
    </w:p>
    <w:p w14:paraId="2266F5EF" w14:textId="77777777" w:rsidR="00D94EF0" w:rsidRPr="00DF2567" w:rsidRDefault="00D94EF0" w:rsidP="00D94EF0">
      <w:pPr>
        <w:spacing w:before="120"/>
        <w:jc w:val="both"/>
        <w:rPr>
          <w:lang w:val="pl-PL"/>
        </w:rPr>
      </w:pPr>
      <w:r w:rsidRPr="00DF2567">
        <w:rPr>
          <w:lang w:val="pl-PL"/>
        </w:rPr>
        <w:t>2.2. Tính toán và lựa chọn các thiết bị.</w:t>
      </w:r>
    </w:p>
    <w:p w14:paraId="62F59C9A" w14:textId="77777777" w:rsidR="00D94EF0" w:rsidRPr="00DF2567" w:rsidRDefault="00D94EF0" w:rsidP="00D94EF0">
      <w:pPr>
        <w:spacing w:before="120"/>
        <w:jc w:val="both"/>
        <w:rPr>
          <w:lang w:val="pl-PL"/>
        </w:rPr>
      </w:pPr>
      <w:r w:rsidRPr="00DF2567">
        <w:rPr>
          <w:lang w:val="pl-PL"/>
        </w:rPr>
        <w:t xml:space="preserve">2.2.1. Lựa chọn máy biến áp. </w:t>
      </w:r>
    </w:p>
    <w:p w14:paraId="0385A46E" w14:textId="77777777" w:rsidR="00D94EF0" w:rsidRPr="00DF2567" w:rsidRDefault="00D94EF0" w:rsidP="00D94EF0">
      <w:pPr>
        <w:spacing w:before="120"/>
        <w:jc w:val="both"/>
        <w:rPr>
          <w:lang w:val="pl-PL"/>
        </w:rPr>
      </w:pPr>
      <w:r w:rsidRPr="00DF2567">
        <w:rPr>
          <w:lang w:val="pl-PL"/>
        </w:rPr>
        <w:t>2.2.2. Lựa chọn máy cắt điện</w:t>
      </w:r>
    </w:p>
    <w:p w14:paraId="3901B354" w14:textId="77777777" w:rsidR="00D94EF0" w:rsidRPr="00DF2567" w:rsidRDefault="00D94EF0" w:rsidP="00D94EF0">
      <w:pPr>
        <w:spacing w:before="120"/>
        <w:jc w:val="both"/>
        <w:rPr>
          <w:lang w:val="pl-PL"/>
        </w:rPr>
      </w:pPr>
      <w:r w:rsidRPr="00DF2567">
        <w:rPr>
          <w:lang w:val="pl-PL"/>
        </w:rPr>
        <w:t xml:space="preserve">2.2.3. Lựa chọn cầu chì, dao cách ly. </w:t>
      </w:r>
    </w:p>
    <w:p w14:paraId="11496D2B" w14:textId="77777777" w:rsidR="00D94EF0" w:rsidRPr="00DF2567" w:rsidRDefault="00D94EF0" w:rsidP="00D94EF0">
      <w:pPr>
        <w:spacing w:before="120"/>
        <w:jc w:val="both"/>
        <w:rPr>
          <w:lang w:val="pl-PL"/>
        </w:rPr>
      </w:pPr>
      <w:r w:rsidRPr="00DF2567">
        <w:rPr>
          <w:lang w:val="pl-PL"/>
        </w:rPr>
        <w:t xml:space="preserve">2.2.4. Lựa chọn áptômát. </w:t>
      </w:r>
    </w:p>
    <w:p w14:paraId="48EDC152" w14:textId="77777777" w:rsidR="00D94EF0" w:rsidRPr="00DF2567" w:rsidRDefault="00D94EF0" w:rsidP="00D94EF0">
      <w:pPr>
        <w:spacing w:before="120"/>
        <w:jc w:val="both"/>
        <w:rPr>
          <w:lang w:val="pl-PL"/>
        </w:rPr>
      </w:pPr>
      <w:r w:rsidRPr="00DF2567">
        <w:rPr>
          <w:lang w:val="pl-PL"/>
        </w:rPr>
        <w:t xml:space="preserve">2.2.5. Lựa chọn thanh góp. </w:t>
      </w:r>
    </w:p>
    <w:p w14:paraId="641E3131" w14:textId="77777777" w:rsidR="00D94EF0" w:rsidRPr="00DF2567" w:rsidRDefault="00D94EF0" w:rsidP="00D94EF0">
      <w:pPr>
        <w:spacing w:before="120"/>
        <w:jc w:val="both"/>
        <w:rPr>
          <w:lang w:val="pl-PL"/>
        </w:rPr>
      </w:pPr>
      <w:r w:rsidRPr="00DF2567">
        <w:rPr>
          <w:lang w:val="pl-PL"/>
        </w:rPr>
        <w:t>2.2.6. Lựa chọn dây dẫn và cáp</w:t>
      </w:r>
    </w:p>
    <w:p w14:paraId="75520CCC" w14:textId="77777777" w:rsidR="00D94EF0" w:rsidRPr="00DF2567" w:rsidRDefault="00D94EF0" w:rsidP="00D94EF0">
      <w:pPr>
        <w:spacing w:before="120"/>
        <w:jc w:val="both"/>
        <w:rPr>
          <w:lang w:val="pl-PL"/>
        </w:rPr>
      </w:pPr>
      <w:r w:rsidRPr="00DF2567">
        <w:rPr>
          <w:lang w:val="pl-PL"/>
        </w:rPr>
        <w:t>2.3. Bảng tổng hợp số lượng và công suất thiết bị.</w:t>
      </w:r>
    </w:p>
    <w:p w14:paraId="67C1F2CE" w14:textId="77777777" w:rsidR="00D94EF0" w:rsidRPr="00DF2567" w:rsidRDefault="00D94EF0" w:rsidP="00D94EF0">
      <w:pPr>
        <w:spacing w:before="120"/>
        <w:jc w:val="both"/>
        <w:rPr>
          <w:b/>
          <w:lang w:val="pl-PL"/>
        </w:rPr>
      </w:pPr>
    </w:p>
    <w:p w14:paraId="168CBD0D" w14:textId="77777777" w:rsidR="005C7486" w:rsidRPr="00DF2567" w:rsidRDefault="00D94EF0" w:rsidP="00D94EF0">
      <w:pPr>
        <w:spacing w:before="120"/>
        <w:jc w:val="both"/>
        <w:rPr>
          <w:lang w:val="pl-PL"/>
        </w:rPr>
      </w:pPr>
      <w:r w:rsidRPr="00DF2567">
        <w:rPr>
          <w:b/>
          <w:lang w:val="pl-PL"/>
        </w:rPr>
        <w:t>Bài 5:</w:t>
      </w:r>
      <w:r w:rsidRPr="00DF2567">
        <w:rPr>
          <w:lang w:val="pl-PL"/>
        </w:rPr>
        <w:tab/>
      </w:r>
      <w:r w:rsidRPr="000433AB">
        <w:rPr>
          <w:lang w:val="pl-PL" w:eastAsia="ko-KR"/>
        </w:rPr>
        <w:t>Tính chọn dung lượng bù hệ số công suất</w:t>
      </w:r>
      <w:r w:rsidRPr="00DF2567">
        <w:rPr>
          <w:lang w:val="pl-PL"/>
        </w:rPr>
        <w:tab/>
      </w:r>
      <w:r w:rsidRPr="00DF2567">
        <w:rPr>
          <w:lang w:val="pl-PL"/>
        </w:rPr>
        <w:tab/>
      </w:r>
      <w:r w:rsidRPr="00DF2567">
        <w:rPr>
          <w:lang w:val="pl-PL"/>
        </w:rPr>
        <w:tab/>
      </w:r>
    </w:p>
    <w:p w14:paraId="303D6B00" w14:textId="77777777" w:rsidR="00D94EF0" w:rsidRPr="00DF2567" w:rsidRDefault="00D94EF0" w:rsidP="005C7486">
      <w:pPr>
        <w:spacing w:before="120"/>
        <w:ind w:left="5760" w:firstLine="720"/>
        <w:jc w:val="both"/>
        <w:rPr>
          <w:lang w:val="pl-PL"/>
        </w:rPr>
      </w:pPr>
      <w:r w:rsidRPr="00DF2567">
        <w:rPr>
          <w:lang w:val="pl-PL"/>
        </w:rPr>
        <w:t>Thời gian: 60 giờ</w:t>
      </w:r>
    </w:p>
    <w:p w14:paraId="3F3E9938" w14:textId="77777777" w:rsidR="00D94EF0" w:rsidRPr="00DF2567" w:rsidRDefault="00D94EF0" w:rsidP="00D94EF0">
      <w:pPr>
        <w:spacing w:before="120"/>
        <w:jc w:val="both"/>
        <w:rPr>
          <w:lang w:val="pl-PL"/>
        </w:rPr>
      </w:pPr>
      <w:r w:rsidRPr="00DF2567">
        <w:rPr>
          <w:lang w:val="pl-PL"/>
        </w:rPr>
        <w:t>1. Mục tiêu của bài:</w:t>
      </w:r>
    </w:p>
    <w:p w14:paraId="5F88D85A" w14:textId="77777777" w:rsidR="00D94EF0" w:rsidRPr="00DF2567" w:rsidRDefault="00D94EF0" w:rsidP="00D94EF0">
      <w:pPr>
        <w:ind w:firstLine="567"/>
        <w:jc w:val="both"/>
        <w:rPr>
          <w:lang w:val="pl-PL"/>
        </w:rPr>
      </w:pPr>
      <w:r w:rsidRPr="00DF2567">
        <w:rPr>
          <w:lang w:val="pl-PL"/>
        </w:rPr>
        <w:t>- Tính chọn dung lượng, phân phối thiết bị bù trong mạng điện phân xưởng phù hợp với điều kiện làm việc và yêu cầu kỹ thuật.</w:t>
      </w:r>
    </w:p>
    <w:p w14:paraId="1FE0DAD3" w14:textId="77777777" w:rsidR="00D94EF0" w:rsidRPr="00DF2567" w:rsidRDefault="00D94EF0" w:rsidP="00D94EF0">
      <w:pPr>
        <w:ind w:firstLine="567"/>
        <w:jc w:val="both"/>
        <w:rPr>
          <w:lang w:val="pl-PL"/>
        </w:rPr>
      </w:pPr>
      <w:r w:rsidRPr="00DF2567">
        <w:rPr>
          <w:lang w:val="pl-PL"/>
        </w:rPr>
        <w:t>- Rèn luyện tính cẩn thận, chính xác và nghiêm túc trong học tập và trong thực hiện công việc.</w:t>
      </w:r>
    </w:p>
    <w:p w14:paraId="10379A3C" w14:textId="77777777" w:rsidR="00D94EF0" w:rsidRPr="00DF2567" w:rsidRDefault="00D94EF0" w:rsidP="00D94EF0">
      <w:pPr>
        <w:spacing w:before="120"/>
        <w:jc w:val="both"/>
        <w:rPr>
          <w:lang w:val="pl-PL"/>
        </w:rPr>
      </w:pPr>
      <w:r w:rsidRPr="00DF2567">
        <w:rPr>
          <w:lang w:val="pl-PL"/>
        </w:rPr>
        <w:t>2. Nội dung của bài:</w:t>
      </w:r>
    </w:p>
    <w:p w14:paraId="4024B182" w14:textId="77777777" w:rsidR="00D94EF0" w:rsidRPr="00DF2567" w:rsidRDefault="00D94EF0" w:rsidP="00D94EF0">
      <w:pPr>
        <w:spacing w:before="120"/>
        <w:jc w:val="both"/>
        <w:rPr>
          <w:lang w:val="pl-PL"/>
        </w:rPr>
      </w:pPr>
      <w:r w:rsidRPr="00DF2567">
        <w:rPr>
          <w:lang w:val="pl-PL"/>
        </w:rPr>
        <w:t>2.1. Xác định dung lượng bù cho phân xưởng.</w:t>
      </w:r>
    </w:p>
    <w:p w14:paraId="5ABAAD87" w14:textId="77777777" w:rsidR="00D94EF0" w:rsidRPr="00DF2567" w:rsidRDefault="00D94EF0" w:rsidP="00D94EF0">
      <w:pPr>
        <w:spacing w:before="120"/>
        <w:jc w:val="both"/>
        <w:rPr>
          <w:lang w:val="pl-PL"/>
        </w:rPr>
      </w:pPr>
      <w:r w:rsidRPr="00DF2567">
        <w:rPr>
          <w:lang w:val="pl-PL"/>
        </w:rPr>
        <w:t>2.2. Phân phối thiết bị bù trong mạng điện phân xưởng.</w:t>
      </w:r>
    </w:p>
    <w:p w14:paraId="46A00410" w14:textId="77777777" w:rsidR="00D94EF0" w:rsidRPr="00DF2567" w:rsidRDefault="00D94EF0" w:rsidP="00D94EF0">
      <w:pPr>
        <w:spacing w:before="120"/>
        <w:jc w:val="both"/>
        <w:rPr>
          <w:b/>
          <w:lang w:val="pl-PL"/>
        </w:rPr>
      </w:pPr>
    </w:p>
    <w:p w14:paraId="03C8A27F" w14:textId="77777777" w:rsidR="00D94EF0" w:rsidRPr="00DF2567" w:rsidRDefault="00D94EF0" w:rsidP="00D94EF0">
      <w:pPr>
        <w:spacing w:before="120"/>
        <w:jc w:val="both"/>
        <w:rPr>
          <w:b/>
          <w:lang w:val="pl-PL"/>
        </w:rPr>
      </w:pPr>
      <w:r w:rsidRPr="00DF2567">
        <w:rPr>
          <w:b/>
          <w:lang w:val="pl-PL"/>
        </w:rPr>
        <w:t>IV. Điều kiện thực hiện mô đun</w:t>
      </w:r>
    </w:p>
    <w:p w14:paraId="430E9CF5" w14:textId="77777777" w:rsidR="00D94EF0" w:rsidRPr="00DF2567" w:rsidRDefault="00D94EF0" w:rsidP="00D94EF0">
      <w:pPr>
        <w:spacing w:before="120"/>
        <w:jc w:val="both"/>
        <w:rPr>
          <w:lang w:val="pl-PL"/>
        </w:rPr>
      </w:pPr>
      <w:r w:rsidRPr="00DF2567">
        <w:rPr>
          <w:lang w:val="pl-PL"/>
        </w:rPr>
        <w:t>1. Phòng học chuyên môn hóa/ nhà xưởng:</w:t>
      </w:r>
    </w:p>
    <w:p w14:paraId="22A82D09" w14:textId="77777777" w:rsidR="00D94EF0" w:rsidRPr="00DF2567" w:rsidRDefault="00D94EF0" w:rsidP="00D94EF0">
      <w:pPr>
        <w:ind w:firstLine="567"/>
        <w:jc w:val="both"/>
        <w:rPr>
          <w:lang w:val="pl-PL"/>
        </w:rPr>
      </w:pPr>
      <w:r w:rsidRPr="00DF2567">
        <w:rPr>
          <w:lang w:val="pl-PL"/>
        </w:rPr>
        <w:t>+ PC, phần mềm chuyên dùng.</w:t>
      </w:r>
    </w:p>
    <w:p w14:paraId="28D4776E" w14:textId="77777777" w:rsidR="00D94EF0" w:rsidRPr="00DF2567" w:rsidRDefault="00D94EF0" w:rsidP="00D94EF0">
      <w:pPr>
        <w:spacing w:before="120"/>
        <w:ind w:firstLine="567"/>
        <w:jc w:val="both"/>
      </w:pPr>
      <w:r w:rsidRPr="00DF2567">
        <w:t>+ Projector, overhead.</w:t>
      </w:r>
    </w:p>
    <w:p w14:paraId="79F68389" w14:textId="77777777" w:rsidR="00D94EF0" w:rsidRPr="00DF2567" w:rsidRDefault="00D94EF0" w:rsidP="00D94EF0">
      <w:pPr>
        <w:spacing w:before="120"/>
        <w:ind w:firstLine="567"/>
        <w:jc w:val="both"/>
      </w:pPr>
      <w:r w:rsidRPr="00DF2567">
        <w:rPr>
          <w:lang w:val="es-ES_tradnl"/>
        </w:rPr>
        <w:t>+ Máy chiếu vật thể ba chiều.</w:t>
      </w:r>
    </w:p>
    <w:p w14:paraId="0121110A" w14:textId="77777777" w:rsidR="00D94EF0" w:rsidRPr="00DF2567" w:rsidRDefault="00D94EF0" w:rsidP="00D94EF0">
      <w:pPr>
        <w:spacing w:before="120"/>
        <w:jc w:val="both"/>
      </w:pPr>
      <w:r w:rsidRPr="00DF2567">
        <w:t>2. Trang thiết bị máy móc:</w:t>
      </w:r>
    </w:p>
    <w:p w14:paraId="6C976042" w14:textId="77777777" w:rsidR="00D94EF0" w:rsidRPr="00DF2567" w:rsidRDefault="00D94EF0" w:rsidP="00D94EF0">
      <w:pPr>
        <w:spacing w:before="120"/>
        <w:ind w:firstLine="567"/>
        <w:jc w:val="both"/>
      </w:pPr>
      <w:r w:rsidRPr="00DF2567">
        <w:t>+ Mô hình thực hành về biến áp phân phối.</w:t>
      </w:r>
    </w:p>
    <w:p w14:paraId="0654A397" w14:textId="77777777" w:rsidR="00D94EF0" w:rsidRPr="00DF2567" w:rsidRDefault="00D94EF0" w:rsidP="00D94EF0">
      <w:pPr>
        <w:spacing w:before="120"/>
        <w:ind w:firstLine="567"/>
        <w:jc w:val="both"/>
      </w:pPr>
      <w:r w:rsidRPr="00DF2567">
        <w:t>+ Mô hình thực hành về hệ thống cung cấp điện.</w:t>
      </w:r>
    </w:p>
    <w:p w14:paraId="78148E2D" w14:textId="77777777" w:rsidR="00D94EF0" w:rsidRPr="00DF2567" w:rsidRDefault="00D94EF0" w:rsidP="00D94EF0">
      <w:pPr>
        <w:spacing w:before="120"/>
        <w:ind w:firstLine="567"/>
        <w:jc w:val="both"/>
      </w:pPr>
      <w:r w:rsidRPr="00DF2567">
        <w:t>+ Mô hình đào tạo về bảo vệ rơle.</w:t>
      </w:r>
    </w:p>
    <w:p w14:paraId="479F48A3" w14:textId="77777777" w:rsidR="00D94EF0" w:rsidRPr="00DF2567" w:rsidRDefault="00D94EF0" w:rsidP="00D94EF0">
      <w:pPr>
        <w:spacing w:before="120"/>
        <w:jc w:val="both"/>
      </w:pPr>
      <w:r w:rsidRPr="00DF2567">
        <w:t>3. Học liệu, dụng cụ, nguyên vật liệu:</w:t>
      </w:r>
    </w:p>
    <w:p w14:paraId="44B26B75" w14:textId="77777777" w:rsidR="00D94EF0" w:rsidRPr="00DF2567" w:rsidRDefault="00D94EF0" w:rsidP="00D94EF0">
      <w:pPr>
        <w:spacing w:before="120"/>
        <w:ind w:firstLine="567"/>
        <w:jc w:val="both"/>
      </w:pPr>
      <w:r w:rsidRPr="00DF2567">
        <w:t>+ Bộ đồ nghề cơ khí cầm tay.</w:t>
      </w:r>
    </w:p>
    <w:p w14:paraId="0BD143F8" w14:textId="77777777" w:rsidR="00D94EF0" w:rsidRPr="00DF2567" w:rsidRDefault="00D94EF0" w:rsidP="00D94EF0">
      <w:pPr>
        <w:spacing w:before="120"/>
        <w:ind w:firstLine="567"/>
        <w:jc w:val="both"/>
      </w:pPr>
      <w:r w:rsidRPr="00DF2567">
        <w:lastRenderedPageBreak/>
        <w:t>+ Đồ nghề điện cầm tay.</w:t>
      </w:r>
    </w:p>
    <w:p w14:paraId="76293A1C" w14:textId="77777777" w:rsidR="00D94EF0" w:rsidRPr="00DF2567" w:rsidRDefault="00D94EF0" w:rsidP="00D94EF0">
      <w:pPr>
        <w:spacing w:before="120"/>
        <w:ind w:firstLine="567"/>
        <w:jc w:val="both"/>
        <w:rPr>
          <w:lang w:val="pt-BR"/>
        </w:rPr>
      </w:pPr>
      <w:r w:rsidRPr="00DF2567">
        <w:rPr>
          <w:lang w:val="pt-BR"/>
        </w:rPr>
        <w:t>+ Máy đo các loại (VOM; DVOM; M</w:t>
      </w:r>
      <w:r w:rsidRPr="00DF2567">
        <w:sym w:font="Symbol" w:char="F057"/>
      </w:r>
      <w:r w:rsidRPr="00DF2567">
        <w:rPr>
          <w:lang w:val="pt-BR"/>
        </w:rPr>
        <w:t>; Tera</w:t>
      </w:r>
      <w:r w:rsidRPr="00DF2567">
        <w:sym w:font="Symbol" w:char="F057"/>
      </w:r>
      <w:r w:rsidRPr="00DF2567">
        <w:rPr>
          <w:lang w:val="pt-BR"/>
        </w:rPr>
        <w:t>; Ampare kìm...)</w:t>
      </w:r>
    </w:p>
    <w:p w14:paraId="26A74D25" w14:textId="77777777" w:rsidR="00D94EF0" w:rsidRPr="00DF2567" w:rsidRDefault="00D94EF0" w:rsidP="00D94EF0">
      <w:pPr>
        <w:spacing w:before="120"/>
        <w:ind w:firstLine="567"/>
        <w:jc w:val="both"/>
        <w:rPr>
          <w:lang w:val="pt-BR"/>
        </w:rPr>
      </w:pPr>
      <w:r w:rsidRPr="00DF2567">
        <w:rPr>
          <w:lang w:val="pt-BR"/>
        </w:rPr>
        <w:t>+ Máy đo độ rọi.</w:t>
      </w:r>
    </w:p>
    <w:p w14:paraId="7B47396A" w14:textId="77777777" w:rsidR="00D94EF0" w:rsidRPr="00DF2567" w:rsidRDefault="00D94EF0" w:rsidP="00D94EF0">
      <w:pPr>
        <w:spacing w:before="120"/>
        <w:jc w:val="both"/>
        <w:rPr>
          <w:lang w:val="pt-BR"/>
        </w:rPr>
      </w:pPr>
      <w:r w:rsidRPr="00DF2567">
        <w:rPr>
          <w:lang w:val="pt-BR"/>
        </w:rPr>
        <w:t>4. Các điều kiện khác: không</w:t>
      </w:r>
    </w:p>
    <w:p w14:paraId="76728174" w14:textId="77777777" w:rsidR="00D94EF0" w:rsidRPr="00DF2567" w:rsidRDefault="00D94EF0" w:rsidP="00D94EF0">
      <w:pPr>
        <w:spacing w:before="120"/>
        <w:jc w:val="both"/>
        <w:rPr>
          <w:b/>
          <w:lang w:val="pt-BR"/>
        </w:rPr>
      </w:pPr>
      <w:r w:rsidRPr="00DF2567">
        <w:rPr>
          <w:b/>
          <w:lang w:val="pt-BR"/>
        </w:rPr>
        <w:t>V. Nội dung và phương pháp, đánh giá</w:t>
      </w:r>
    </w:p>
    <w:p w14:paraId="21DD395A" w14:textId="77777777" w:rsidR="00D94EF0" w:rsidRPr="00DF2567" w:rsidRDefault="00D94EF0" w:rsidP="00D94EF0">
      <w:pPr>
        <w:spacing w:before="120"/>
        <w:jc w:val="both"/>
        <w:rPr>
          <w:lang w:val="pt-BR"/>
        </w:rPr>
      </w:pPr>
      <w:r w:rsidRPr="00DF2567">
        <w:rPr>
          <w:lang w:val="pt-BR"/>
        </w:rPr>
        <w:t>1. Nội dung:</w:t>
      </w:r>
    </w:p>
    <w:p w14:paraId="3EEDEF10" w14:textId="77777777" w:rsidR="00D94EF0" w:rsidRPr="00DF2567" w:rsidRDefault="00D94EF0" w:rsidP="00D94EF0">
      <w:pPr>
        <w:spacing w:before="120"/>
        <w:ind w:firstLine="284"/>
        <w:jc w:val="both"/>
        <w:rPr>
          <w:lang w:val="pt-BR"/>
        </w:rPr>
      </w:pPr>
      <w:r w:rsidRPr="00DF2567">
        <w:rPr>
          <w:lang w:val="pt-BR"/>
        </w:rPr>
        <w:t xml:space="preserve">- Về kiến thức: </w:t>
      </w:r>
    </w:p>
    <w:p w14:paraId="48F90996" w14:textId="77777777" w:rsidR="00D94EF0" w:rsidRPr="00DF2567" w:rsidRDefault="00D94EF0" w:rsidP="00D94EF0">
      <w:pPr>
        <w:spacing w:before="120"/>
        <w:ind w:firstLine="567"/>
        <w:jc w:val="both"/>
        <w:rPr>
          <w:lang w:val="pt-BR"/>
        </w:rPr>
      </w:pPr>
      <w:r w:rsidRPr="00DF2567">
        <w:rPr>
          <w:lang w:val="pt-BR"/>
        </w:rPr>
        <w:t>+ Xác định phụ tải tính toán cho phân xưởng.</w:t>
      </w:r>
    </w:p>
    <w:p w14:paraId="14F191FE" w14:textId="77777777" w:rsidR="00D94EF0" w:rsidRPr="00DF2567" w:rsidRDefault="00D94EF0" w:rsidP="00D94EF0">
      <w:pPr>
        <w:spacing w:before="120"/>
        <w:ind w:firstLine="567"/>
        <w:jc w:val="both"/>
        <w:rPr>
          <w:lang w:val="pt-BR"/>
        </w:rPr>
      </w:pPr>
      <w:r w:rsidRPr="00DF2567">
        <w:rPr>
          <w:lang w:val="pt-BR"/>
        </w:rPr>
        <w:t>+ Thiết kế mạng điện hạ áp dùng phần mềm máy tính.</w:t>
      </w:r>
    </w:p>
    <w:p w14:paraId="127A703A" w14:textId="77777777" w:rsidR="00D94EF0" w:rsidRPr="00DF2567" w:rsidRDefault="00D94EF0" w:rsidP="00D94EF0">
      <w:pPr>
        <w:spacing w:before="120"/>
        <w:ind w:firstLine="284"/>
        <w:jc w:val="both"/>
        <w:rPr>
          <w:lang w:val="pt-BR"/>
        </w:rPr>
      </w:pPr>
      <w:r w:rsidRPr="00DF2567">
        <w:rPr>
          <w:lang w:val="pt-BR"/>
        </w:rPr>
        <w:t xml:space="preserve">- Về kỹ năng: </w:t>
      </w:r>
    </w:p>
    <w:p w14:paraId="7E302853" w14:textId="77777777" w:rsidR="00D94EF0" w:rsidRPr="00DF2567" w:rsidRDefault="00D94EF0" w:rsidP="00D94EF0">
      <w:pPr>
        <w:spacing w:before="120"/>
        <w:ind w:firstLine="567"/>
        <w:jc w:val="both"/>
        <w:rPr>
          <w:lang w:val="pt-BR"/>
        </w:rPr>
      </w:pPr>
      <w:r w:rsidRPr="00DF2567">
        <w:rPr>
          <w:lang w:val="pt-BR"/>
        </w:rPr>
        <w:t>+ Tính toán, thiết kế mạng điện phân xưởng với sự trợ giúp của máy tính.</w:t>
      </w:r>
    </w:p>
    <w:p w14:paraId="1887EE64" w14:textId="77777777" w:rsidR="00D94EF0" w:rsidRPr="00DF2567" w:rsidRDefault="00D94EF0" w:rsidP="00D94EF0">
      <w:pPr>
        <w:spacing w:before="120"/>
        <w:ind w:firstLine="567"/>
        <w:jc w:val="both"/>
        <w:rPr>
          <w:lang w:val="pt-BR"/>
        </w:rPr>
      </w:pPr>
      <w:r w:rsidRPr="00DF2567">
        <w:rPr>
          <w:lang w:val="pt-BR"/>
        </w:rPr>
        <w:t>+ Tính chọn trạm biến áp, dây dẫn, khí cụ điện đóng cắt bảo vệ cho một phân xưởng phù hợp yêu cầu cung cấp điện theo Tiêu chuẩn Việt Nam.</w:t>
      </w:r>
    </w:p>
    <w:p w14:paraId="31D13E15" w14:textId="77777777" w:rsidR="00D94EF0" w:rsidRPr="00DF2567" w:rsidRDefault="00D94EF0" w:rsidP="00D94EF0">
      <w:pPr>
        <w:spacing w:before="120"/>
        <w:ind w:firstLine="567"/>
        <w:jc w:val="both"/>
        <w:rPr>
          <w:lang w:val="pt-BR"/>
        </w:rPr>
      </w:pPr>
      <w:r w:rsidRPr="00DF2567">
        <w:rPr>
          <w:lang w:val="pt-BR"/>
        </w:rPr>
        <w:t>+ Tính chọn được hệ thống chiếu sáng cho phân xưởng phù hợp điều kiện làm việc.</w:t>
      </w:r>
    </w:p>
    <w:p w14:paraId="4347779B" w14:textId="77777777" w:rsidR="00D94EF0" w:rsidRPr="00DF2567" w:rsidRDefault="00D94EF0" w:rsidP="00D94EF0">
      <w:pPr>
        <w:spacing w:before="120"/>
        <w:ind w:firstLine="567"/>
        <w:jc w:val="both"/>
        <w:rPr>
          <w:lang w:val="pt-BR"/>
        </w:rPr>
      </w:pPr>
      <w:r w:rsidRPr="00DF2567">
        <w:rPr>
          <w:lang w:val="pt-BR"/>
        </w:rPr>
        <w:t>+ Tính chọn dung lượng bù hệ số công suất cho phân xưởng.</w:t>
      </w:r>
    </w:p>
    <w:p w14:paraId="27C45631" w14:textId="77777777" w:rsidR="00D94EF0" w:rsidRPr="00DF2567" w:rsidRDefault="00D94EF0" w:rsidP="00D94EF0">
      <w:pPr>
        <w:spacing w:before="120"/>
        <w:ind w:firstLine="284"/>
        <w:jc w:val="both"/>
        <w:rPr>
          <w:lang w:val="pt-BR"/>
        </w:rPr>
      </w:pPr>
      <w:r w:rsidRPr="00DF2567">
        <w:rPr>
          <w:lang w:val="pt-BR"/>
        </w:rPr>
        <w:t>- Về năng lực tự chủ và trách nhiệm:</w:t>
      </w:r>
    </w:p>
    <w:p w14:paraId="322B6A52" w14:textId="77777777" w:rsidR="00D94EF0" w:rsidRPr="00DF2567" w:rsidRDefault="00D94EF0" w:rsidP="00D94EF0">
      <w:pPr>
        <w:ind w:firstLine="567"/>
        <w:jc w:val="both"/>
        <w:rPr>
          <w:lang w:val="da-DK"/>
        </w:rPr>
      </w:pPr>
      <w:r w:rsidRPr="00DF2567">
        <w:rPr>
          <w:lang w:val="da-DK"/>
        </w:rPr>
        <w:t>Phát huy tính tích cực, chủ động, sáng tạo, đảm bảo an toàn, tiết kiệm và vệ sinh công nghiệp.</w:t>
      </w:r>
    </w:p>
    <w:p w14:paraId="469AA16F" w14:textId="77777777" w:rsidR="00D94EF0" w:rsidRPr="00DF2567" w:rsidRDefault="00D94EF0" w:rsidP="00D94EF0">
      <w:pPr>
        <w:spacing w:before="120"/>
        <w:jc w:val="both"/>
        <w:rPr>
          <w:lang w:val="da-DK"/>
        </w:rPr>
      </w:pPr>
      <w:r w:rsidRPr="00DF2567">
        <w:rPr>
          <w:lang w:val="da-DK"/>
        </w:rPr>
        <w:t>2. Phương pháp:</w:t>
      </w:r>
    </w:p>
    <w:p w14:paraId="352FEA67" w14:textId="77777777" w:rsidR="00D94EF0" w:rsidRPr="00DF2567" w:rsidRDefault="00D94EF0" w:rsidP="00D94EF0">
      <w:pPr>
        <w:ind w:firstLine="567"/>
        <w:jc w:val="both"/>
        <w:rPr>
          <w:lang w:val="es-ES_tradnl"/>
        </w:rPr>
      </w:pPr>
      <w:r w:rsidRPr="00DF2567">
        <w:rPr>
          <w:lang w:val="es-ES_tradnl"/>
        </w:rPr>
        <w:t xml:space="preserve">Căn cứ trên bài Báo cáo Đồ án môn học của </w:t>
      </w:r>
      <w:r w:rsidR="00C73FDE" w:rsidRPr="00DF2567">
        <w:rPr>
          <w:lang w:val="es-ES_tradnl"/>
        </w:rPr>
        <w:t>người học</w:t>
      </w:r>
      <w:r w:rsidRPr="00DF2567">
        <w:rPr>
          <w:lang w:val="es-ES_tradnl"/>
        </w:rPr>
        <w:t xml:space="preserve"> trong quá trình thực hiện môn học, kết hơp hai hình thức sau.</w:t>
      </w:r>
    </w:p>
    <w:p w14:paraId="0A404B69" w14:textId="77777777" w:rsidR="00D94EF0" w:rsidRPr="00DF2567" w:rsidRDefault="00D94EF0" w:rsidP="00D94EF0">
      <w:pPr>
        <w:ind w:firstLine="567"/>
        <w:jc w:val="both"/>
        <w:rPr>
          <w:lang w:val="es-ES_tradnl"/>
        </w:rPr>
      </w:pPr>
      <w:r w:rsidRPr="00DF2567">
        <w:rPr>
          <w:lang w:val="es-ES_tradnl"/>
        </w:rPr>
        <w:t>- Hình thức:</w:t>
      </w:r>
    </w:p>
    <w:p w14:paraId="5F99B463" w14:textId="77777777" w:rsidR="00D94EF0" w:rsidRPr="00DF2567" w:rsidRDefault="00D94EF0" w:rsidP="00D94EF0">
      <w:pPr>
        <w:ind w:firstLine="567"/>
        <w:jc w:val="both"/>
        <w:rPr>
          <w:lang w:val="es-ES_tradnl"/>
        </w:rPr>
      </w:pPr>
      <w:r w:rsidRPr="00DF2567">
        <w:rPr>
          <w:lang w:val="es-ES_tradnl"/>
        </w:rPr>
        <w:t>+ Kiểm tra lý thuyết theo hình thức vấn đáp. Thời gian 40 phút chuẩn bị, 20 phút trả lời.</w:t>
      </w:r>
    </w:p>
    <w:p w14:paraId="26AA317A" w14:textId="77777777" w:rsidR="00D94EF0" w:rsidRPr="00DF2567" w:rsidRDefault="00D94EF0" w:rsidP="00D94EF0">
      <w:pPr>
        <w:ind w:firstLine="567"/>
        <w:jc w:val="both"/>
        <w:rPr>
          <w:lang w:val="es-ES_tradnl"/>
        </w:rPr>
      </w:pPr>
      <w:r w:rsidRPr="00DF2567">
        <w:rPr>
          <w:lang w:val="es-ES_tradnl"/>
        </w:rPr>
        <w:t xml:space="preserve">+ Kiểm tra thực hành bài tập kỹ năng. Thời gian 2 </w:t>
      </w:r>
      <w:r w:rsidRPr="00DF2567">
        <w:rPr>
          <w:lang w:val="es-ES_tradnl"/>
        </w:rPr>
        <w:sym w:font="Symbol" w:char="F0B8"/>
      </w:r>
      <w:r w:rsidRPr="00DF2567">
        <w:rPr>
          <w:lang w:val="es-ES_tradnl"/>
        </w:rPr>
        <w:t xml:space="preserve"> 4 giờ.</w:t>
      </w:r>
    </w:p>
    <w:p w14:paraId="6A38E44B" w14:textId="77777777" w:rsidR="00D94EF0" w:rsidRPr="00DF2567" w:rsidRDefault="00D94EF0" w:rsidP="00D94EF0">
      <w:pPr>
        <w:ind w:firstLine="567"/>
        <w:jc w:val="both"/>
        <w:rPr>
          <w:lang w:val="es-ES_tradnl"/>
        </w:rPr>
      </w:pPr>
      <w:r w:rsidRPr="00DF2567">
        <w:rPr>
          <w:lang w:val="es-ES_tradnl"/>
        </w:rPr>
        <w:t>- Nội dung: những nội dung kiến thức chương trình môn học.</w:t>
      </w:r>
    </w:p>
    <w:p w14:paraId="239AFC52" w14:textId="77777777" w:rsidR="00D94EF0" w:rsidRPr="00DF2567" w:rsidRDefault="00D94EF0" w:rsidP="00D94EF0">
      <w:pPr>
        <w:spacing w:before="120"/>
        <w:jc w:val="both"/>
        <w:rPr>
          <w:b/>
          <w:lang w:val="es-ES_tradnl"/>
        </w:rPr>
      </w:pPr>
      <w:r w:rsidRPr="00DF2567">
        <w:rPr>
          <w:b/>
          <w:lang w:val="es-ES_tradnl"/>
        </w:rPr>
        <w:t>VI. Hướng dẫn thực hiện môn học:</w:t>
      </w:r>
    </w:p>
    <w:p w14:paraId="0BCE9EEC" w14:textId="77777777" w:rsidR="00D94EF0" w:rsidRPr="00DF2567" w:rsidRDefault="00D94EF0" w:rsidP="00D94EF0">
      <w:pPr>
        <w:spacing w:before="120"/>
        <w:jc w:val="both"/>
        <w:rPr>
          <w:lang w:val="es-ES_tradnl"/>
        </w:rPr>
      </w:pPr>
      <w:r w:rsidRPr="00DF2567">
        <w:rPr>
          <w:lang w:val="es-ES_tradnl"/>
        </w:rPr>
        <w:t>1. Phạm vi áp dụng mô đun:</w:t>
      </w:r>
    </w:p>
    <w:p w14:paraId="10B38201" w14:textId="77777777" w:rsidR="005C7486" w:rsidRPr="000433AB" w:rsidRDefault="005C7486" w:rsidP="005C7486">
      <w:pPr>
        <w:spacing w:before="120"/>
        <w:ind w:firstLine="270"/>
        <w:jc w:val="both"/>
        <w:rPr>
          <w:lang w:val="es-ES_tradnl"/>
        </w:rPr>
      </w:pPr>
      <w:r w:rsidRPr="000433AB">
        <w:rPr>
          <w:lang w:val="es-ES_tradnl"/>
        </w:rPr>
        <w:t>Chương trình thuộc mô đun chuyên ngành, được sử dụng để giảng dạy cho trình độ Cao đẳng nghề.</w:t>
      </w:r>
    </w:p>
    <w:p w14:paraId="518F11AA" w14:textId="77777777" w:rsidR="00D94EF0" w:rsidRPr="00DF2567" w:rsidRDefault="00D94EF0" w:rsidP="00D94EF0">
      <w:pPr>
        <w:spacing w:before="120"/>
        <w:jc w:val="both"/>
        <w:rPr>
          <w:lang w:val="es-ES_tradnl"/>
        </w:rPr>
      </w:pPr>
      <w:r w:rsidRPr="00DF2567">
        <w:rPr>
          <w:lang w:val="es-ES_tradnl"/>
        </w:rPr>
        <w:t>2. Hướng dẫn về phương pháp giảng dạy, học tập mô đun:</w:t>
      </w:r>
    </w:p>
    <w:p w14:paraId="78A59486" w14:textId="77777777" w:rsidR="00D94EF0" w:rsidRPr="00DF2567" w:rsidRDefault="00D94EF0" w:rsidP="00D94EF0">
      <w:pPr>
        <w:spacing w:before="120"/>
        <w:ind w:firstLine="284"/>
        <w:jc w:val="both"/>
        <w:rPr>
          <w:lang w:val="es-ES_tradnl"/>
        </w:rPr>
      </w:pPr>
      <w:r w:rsidRPr="00DF2567">
        <w:rPr>
          <w:lang w:val="es-ES_tradnl"/>
        </w:rPr>
        <w:t>- Đối với giáo viên, giảng viên:</w:t>
      </w:r>
    </w:p>
    <w:p w14:paraId="033FDCDB" w14:textId="77777777" w:rsidR="00D94EF0" w:rsidRPr="00DF2567" w:rsidRDefault="00D94EF0" w:rsidP="00D94EF0">
      <w:pPr>
        <w:ind w:firstLine="567"/>
        <w:jc w:val="both"/>
        <w:rPr>
          <w:lang w:val="es-ES_tradnl"/>
        </w:rPr>
      </w:pPr>
      <w:r w:rsidRPr="00DF2567">
        <w:rPr>
          <w:lang w:val="es-ES_tradnl"/>
        </w:rPr>
        <w:t>+ Trước khi giảng dạy, giáo viên cần căn cứ vào nội dung của từng bài học để chuẩn bị đầy đủ các điều kiện cần thiết nhằm đảm bảo chất lượng giảng dạy.</w:t>
      </w:r>
    </w:p>
    <w:p w14:paraId="440880EB" w14:textId="77777777" w:rsidR="00D94EF0" w:rsidRPr="00DF2567" w:rsidRDefault="00D94EF0" w:rsidP="00D94EF0">
      <w:pPr>
        <w:ind w:firstLine="567"/>
        <w:jc w:val="both"/>
        <w:rPr>
          <w:lang w:val="es-ES_tradnl"/>
        </w:rPr>
      </w:pPr>
      <w:r w:rsidRPr="00DF2567">
        <w:rPr>
          <w:lang w:val="es-ES_tradnl"/>
        </w:rPr>
        <w:t xml:space="preserve">+ Nên áp dụng phương pháp đàm thoại để </w:t>
      </w:r>
      <w:r w:rsidR="00C73FDE" w:rsidRPr="00DF2567">
        <w:rPr>
          <w:lang w:val="es-ES_tradnl"/>
        </w:rPr>
        <w:t>người học</w:t>
      </w:r>
      <w:r w:rsidRPr="00DF2567">
        <w:rPr>
          <w:lang w:val="es-ES_tradnl"/>
        </w:rPr>
        <w:t xml:space="preserve"> ghi nhớ kỹ hơn.</w:t>
      </w:r>
    </w:p>
    <w:p w14:paraId="15469C88" w14:textId="77777777" w:rsidR="00D94EF0" w:rsidRPr="00DF2567" w:rsidRDefault="00D94EF0" w:rsidP="00D94EF0">
      <w:pPr>
        <w:ind w:firstLine="567"/>
        <w:jc w:val="both"/>
        <w:rPr>
          <w:lang w:val="es-ES_tradnl"/>
        </w:rPr>
      </w:pPr>
      <w:r w:rsidRPr="00DF2567">
        <w:rPr>
          <w:lang w:val="es-ES_tradnl"/>
        </w:rPr>
        <w:lastRenderedPageBreak/>
        <w:t>+ Sử dụng các phần mềm thiết kế mạng điện để mô phỏng kết quả tính toán, xây dựng sơ đồ đấu dây mạng điện.</w:t>
      </w:r>
    </w:p>
    <w:p w14:paraId="50EFB9C3" w14:textId="77777777" w:rsidR="00D94EF0" w:rsidRPr="00DF2567" w:rsidRDefault="00D94EF0" w:rsidP="00D94EF0">
      <w:pPr>
        <w:ind w:firstLine="567"/>
        <w:jc w:val="both"/>
        <w:rPr>
          <w:lang w:val="es-ES_tradnl"/>
        </w:rPr>
      </w:pPr>
      <w:r w:rsidRPr="00DF2567">
        <w:rPr>
          <w:lang w:val="es-ES_tradnl"/>
        </w:rPr>
        <w:t xml:space="preserve">+ Giáo viên hướng dẫn, thao tác mẫu và sửa sai tại chỗ cho </w:t>
      </w:r>
      <w:r w:rsidR="00C73FDE" w:rsidRPr="00DF2567">
        <w:rPr>
          <w:lang w:val="es-ES_tradnl"/>
        </w:rPr>
        <w:t>người học</w:t>
      </w:r>
      <w:r w:rsidRPr="00DF2567">
        <w:rPr>
          <w:lang w:val="es-ES_tradnl"/>
        </w:rPr>
        <w:t>.</w:t>
      </w:r>
    </w:p>
    <w:p w14:paraId="17B65C10" w14:textId="77777777" w:rsidR="00D94EF0" w:rsidRPr="00DF2567" w:rsidRDefault="00D94EF0" w:rsidP="00D94EF0">
      <w:pPr>
        <w:spacing w:before="120"/>
        <w:ind w:firstLine="284"/>
        <w:jc w:val="both"/>
        <w:rPr>
          <w:lang w:val="es-ES_tradnl"/>
        </w:rPr>
      </w:pPr>
      <w:r w:rsidRPr="00DF2567">
        <w:rPr>
          <w:lang w:val="es-ES_tradnl"/>
        </w:rPr>
        <w:t>- Đối với người học: Chủ động, tích cực tìm hiểu và thực hành tính toán dùng phần mềm ứng dụng.</w:t>
      </w:r>
    </w:p>
    <w:p w14:paraId="49F68CB5" w14:textId="77777777" w:rsidR="00D94EF0" w:rsidRPr="00DF2567" w:rsidRDefault="00D94EF0" w:rsidP="00D94EF0">
      <w:pPr>
        <w:spacing w:before="120"/>
        <w:jc w:val="both"/>
        <w:rPr>
          <w:lang w:val="es-ES_tradnl"/>
        </w:rPr>
      </w:pPr>
      <w:r w:rsidRPr="00DF2567">
        <w:rPr>
          <w:lang w:val="es-ES_tradnl"/>
        </w:rPr>
        <w:t xml:space="preserve">3. Những trọng tâm cần chú ý: </w:t>
      </w:r>
      <w:r w:rsidR="00515687" w:rsidRPr="00DF2567">
        <w:rPr>
          <w:lang w:val="es-ES_tradnl"/>
        </w:rPr>
        <w:t>Các nguyên tắc an toàn cho người và thiết bị.</w:t>
      </w:r>
    </w:p>
    <w:p w14:paraId="1280CCC1" w14:textId="77777777" w:rsidR="00D94EF0" w:rsidRPr="00DF2567" w:rsidRDefault="00D94EF0" w:rsidP="00D94EF0">
      <w:pPr>
        <w:spacing w:before="120"/>
        <w:jc w:val="both"/>
        <w:rPr>
          <w:lang w:val="es-ES_tradnl"/>
        </w:rPr>
      </w:pPr>
      <w:r w:rsidRPr="00DF2567">
        <w:rPr>
          <w:lang w:val="es-ES_tradnl"/>
        </w:rPr>
        <w:t>4. Tài liêu tham khảo:</w:t>
      </w:r>
    </w:p>
    <w:p w14:paraId="723BC926" w14:textId="77777777" w:rsidR="00D94EF0" w:rsidRPr="00DF2567" w:rsidRDefault="00D94EF0" w:rsidP="00D94EF0">
      <w:pPr>
        <w:ind w:firstLine="426"/>
        <w:jc w:val="both"/>
        <w:rPr>
          <w:lang w:val="vi-VN"/>
        </w:rPr>
      </w:pPr>
      <w:r w:rsidRPr="00DF2567">
        <w:rPr>
          <w:lang w:val="pl-PL"/>
        </w:rPr>
        <w:t>[1]</w:t>
      </w:r>
      <w:r w:rsidRPr="00DF2567">
        <w:rPr>
          <w:lang w:val="vi-VN"/>
        </w:rPr>
        <w:t xml:space="preserve">- </w:t>
      </w:r>
      <w:r w:rsidRPr="00DF2567">
        <w:rPr>
          <w:lang w:val="pl-PL"/>
        </w:rPr>
        <w:t>Trần Quang Khánh,</w:t>
      </w:r>
      <w:r w:rsidRPr="00DF2567">
        <w:rPr>
          <w:lang w:val="vi-VN"/>
        </w:rPr>
        <w:t xml:space="preserve"> </w:t>
      </w:r>
      <w:r w:rsidRPr="00DF2567">
        <w:rPr>
          <w:i/>
          <w:lang w:val="pl-PL"/>
        </w:rPr>
        <w:t xml:space="preserve">Hệ thống cung cấp điện – tập 1,2 </w:t>
      </w:r>
      <w:r w:rsidR="003407DE" w:rsidRPr="00DF2567">
        <w:rPr>
          <w:lang w:val="da-DK"/>
        </w:rPr>
        <w:t>NXB</w:t>
      </w:r>
      <w:r w:rsidRPr="00DF2567">
        <w:rPr>
          <w:lang w:val="pl-PL"/>
        </w:rPr>
        <w:t xml:space="preserve"> KHKT 2006</w:t>
      </w:r>
      <w:r w:rsidRPr="00DF2567">
        <w:rPr>
          <w:lang w:val="vi-VN"/>
        </w:rPr>
        <w:t>.</w:t>
      </w:r>
    </w:p>
    <w:p w14:paraId="7AA0AA1E" w14:textId="77777777" w:rsidR="00D94EF0" w:rsidRPr="00DF2567" w:rsidRDefault="00D94EF0" w:rsidP="00D94EF0">
      <w:pPr>
        <w:ind w:firstLine="426"/>
        <w:jc w:val="both"/>
        <w:rPr>
          <w:lang w:val="vi-VN"/>
        </w:rPr>
      </w:pPr>
      <w:r w:rsidRPr="00DF2567">
        <w:rPr>
          <w:lang w:val="vi-VN"/>
        </w:rPr>
        <w:t xml:space="preserve">[2]- Nguyễn Công Hiền, </w:t>
      </w:r>
      <w:r w:rsidRPr="00DF2567">
        <w:rPr>
          <w:i/>
          <w:lang w:val="vi-VN"/>
        </w:rPr>
        <w:t>Hệ thống cung cấp điện của xí nghiệp công nghiệp đô thị và nhà cao tầng</w:t>
      </w:r>
      <w:r w:rsidRPr="00DF2567">
        <w:rPr>
          <w:lang w:val="vi-VN"/>
        </w:rPr>
        <w:t xml:space="preserve"> </w:t>
      </w:r>
      <w:r w:rsidR="003407DE" w:rsidRPr="00DF2567">
        <w:rPr>
          <w:lang w:val="da-DK"/>
        </w:rPr>
        <w:t>NXB</w:t>
      </w:r>
      <w:r w:rsidRPr="00DF2567">
        <w:rPr>
          <w:lang w:val="vi-VN"/>
        </w:rPr>
        <w:t xml:space="preserve"> KHKT 2005</w:t>
      </w:r>
    </w:p>
    <w:p w14:paraId="00AB2FB9" w14:textId="77777777" w:rsidR="00D94EF0" w:rsidRPr="00DF2567" w:rsidRDefault="00D94EF0" w:rsidP="00D94EF0">
      <w:pPr>
        <w:ind w:firstLine="426"/>
        <w:jc w:val="both"/>
        <w:rPr>
          <w:lang w:val="pl-PL"/>
        </w:rPr>
      </w:pPr>
      <w:r w:rsidRPr="00DF2567">
        <w:rPr>
          <w:lang w:val="da-DK"/>
        </w:rPr>
        <w:t xml:space="preserve">[3]- </w:t>
      </w:r>
      <w:r w:rsidRPr="00DF2567">
        <w:rPr>
          <w:lang w:val="pl-PL"/>
        </w:rPr>
        <w:t>Trần Quang Khánh,</w:t>
      </w:r>
      <w:r w:rsidRPr="00DF2567">
        <w:rPr>
          <w:lang w:val="vi-VN"/>
        </w:rPr>
        <w:t xml:space="preserve"> </w:t>
      </w:r>
      <w:r w:rsidRPr="00DF2567">
        <w:rPr>
          <w:i/>
          <w:lang w:val="pl-PL"/>
        </w:rPr>
        <w:t xml:space="preserve">Bài tập cung cấp điện </w:t>
      </w:r>
      <w:r w:rsidR="003407DE" w:rsidRPr="00DF2567">
        <w:rPr>
          <w:lang w:val="da-DK"/>
        </w:rPr>
        <w:t>NXB</w:t>
      </w:r>
      <w:r w:rsidRPr="00DF2567">
        <w:rPr>
          <w:lang w:val="pl-PL"/>
        </w:rPr>
        <w:t xml:space="preserve"> KHKT 2006</w:t>
      </w:r>
    </w:p>
    <w:p w14:paraId="42527232" w14:textId="77777777" w:rsidR="00D94EF0" w:rsidRPr="00DF2567" w:rsidRDefault="00D94EF0" w:rsidP="00D94EF0">
      <w:pPr>
        <w:ind w:firstLine="426"/>
        <w:jc w:val="both"/>
        <w:rPr>
          <w:lang w:val="pl-PL"/>
        </w:rPr>
      </w:pPr>
      <w:r w:rsidRPr="00DF2567">
        <w:rPr>
          <w:bCs/>
          <w:iCs/>
          <w:lang w:val="da-DK"/>
        </w:rPr>
        <w:t xml:space="preserve">[4]- </w:t>
      </w:r>
      <w:r w:rsidRPr="00DF2567">
        <w:rPr>
          <w:lang w:val="da-DK"/>
        </w:rPr>
        <w:t xml:space="preserve">Nguyễn Ngọc Cẩn, </w:t>
      </w:r>
      <w:r w:rsidRPr="00DF2567">
        <w:rPr>
          <w:bCs/>
          <w:i/>
          <w:iCs/>
          <w:lang w:val="da-DK"/>
        </w:rPr>
        <w:t>Máy cắt kim loại</w:t>
      </w:r>
      <w:r w:rsidRPr="00DF2567">
        <w:rPr>
          <w:bCs/>
          <w:iCs/>
          <w:lang w:val="da-DK"/>
        </w:rPr>
        <w:t xml:space="preserve">, </w:t>
      </w:r>
      <w:r w:rsidRPr="00DF2567">
        <w:rPr>
          <w:lang w:val="da-DK"/>
        </w:rPr>
        <w:t>NXB Đại học Quốc gia TPHCM 2005</w:t>
      </w:r>
    </w:p>
    <w:p w14:paraId="6FF3C586" w14:textId="77777777" w:rsidR="00555DD0" w:rsidRDefault="00555DD0" w:rsidP="009A0424">
      <w:pPr>
        <w:spacing w:before="120"/>
        <w:jc w:val="center"/>
        <w:rPr>
          <w:b/>
          <w:bCs/>
          <w:spacing w:val="-6"/>
          <w:lang w:val="pl-PL"/>
        </w:rPr>
      </w:pPr>
    </w:p>
    <w:p w14:paraId="75ED976B" w14:textId="77777777" w:rsidR="00555DD0" w:rsidRDefault="00555DD0" w:rsidP="00555DD0">
      <w:pPr>
        <w:spacing w:before="120"/>
        <w:rPr>
          <w:lang w:val="nl-NL"/>
        </w:rPr>
      </w:pPr>
      <w:r>
        <w:rPr>
          <w:b/>
          <w:bCs/>
          <w:spacing w:val="-6"/>
          <w:lang w:val="pl-PL"/>
        </w:rPr>
        <w:br w:type="page"/>
      </w:r>
      <w:r>
        <w:rPr>
          <w:b/>
          <w:lang w:val="pt-BR"/>
        </w:rPr>
        <w:lastRenderedPageBreak/>
        <w:t xml:space="preserve">B. </w:t>
      </w:r>
      <w:r w:rsidRPr="00555DD0">
        <w:rPr>
          <w:b/>
          <w:lang w:val="pt-BR"/>
        </w:rPr>
        <w:t xml:space="preserve">PHƯƠNG ÁN </w:t>
      </w:r>
      <w:r>
        <w:rPr>
          <w:b/>
          <w:lang w:val="pt-BR"/>
        </w:rPr>
        <w:t>2</w:t>
      </w:r>
      <w:r w:rsidRPr="00555DD0">
        <w:rPr>
          <w:b/>
          <w:lang w:val="pt-BR"/>
        </w:rPr>
        <w:t xml:space="preserve">: </w:t>
      </w:r>
      <w:r>
        <w:rPr>
          <w:b/>
          <w:bCs/>
          <w:lang w:val="nl-NL"/>
        </w:rPr>
        <w:t xml:space="preserve">THỰC HÀNH TẠI  DOANH NGHIỆP </w:t>
      </w:r>
    </w:p>
    <w:p w14:paraId="36D6D9E2" w14:textId="77777777" w:rsidR="00555DD0" w:rsidRDefault="00555DD0" w:rsidP="00555DD0">
      <w:pPr>
        <w:spacing w:before="120" w:after="120"/>
        <w:jc w:val="both"/>
        <w:rPr>
          <w:lang w:val="nl-NL"/>
        </w:rPr>
      </w:pPr>
      <w:r>
        <w:rPr>
          <w:b/>
          <w:lang w:val="nl-NL"/>
        </w:rPr>
        <w:t>I. VỊ TRÍ, TÍNH CHẤT CỦA MÔ ĐUN:</w:t>
      </w:r>
    </w:p>
    <w:p w14:paraId="6B71903C" w14:textId="77777777" w:rsidR="00555DD0" w:rsidRDefault="00555DD0" w:rsidP="00555DD0">
      <w:pPr>
        <w:spacing w:before="120" w:after="120"/>
        <w:jc w:val="both"/>
        <w:rPr>
          <w:lang w:val="nl-NL"/>
        </w:rPr>
      </w:pPr>
      <w:r>
        <w:rPr>
          <w:lang w:val="nl-NL"/>
        </w:rPr>
        <w:t>- Vị trí: Được bố trí sau khi đã học mô đun cơ sở và các môn học chuyên môn nghề</w:t>
      </w:r>
    </w:p>
    <w:p w14:paraId="7EB74587" w14:textId="77777777" w:rsidR="00555DD0" w:rsidRPr="00CE7D02" w:rsidRDefault="00555DD0" w:rsidP="00555DD0">
      <w:pPr>
        <w:spacing w:before="120" w:after="120"/>
        <w:jc w:val="both"/>
        <w:rPr>
          <w:rFonts w:eastAsia="Batang"/>
          <w:lang w:eastAsia="ko-KR"/>
        </w:rPr>
      </w:pPr>
      <w:r>
        <w:rPr>
          <w:rFonts w:eastAsia="Batang"/>
          <w:lang w:val="pt-BR" w:eastAsia="ko-KR"/>
        </w:rPr>
        <w:t xml:space="preserve">- Là mô đun tạo điều kiện cho sinh viên va chạm với thực tế sản xuất. </w:t>
      </w:r>
      <w:r>
        <w:rPr>
          <w:rFonts w:eastAsia="Batang"/>
          <w:lang w:eastAsia="ko-KR"/>
        </w:rPr>
        <w:t>Năm bắt quy trình sản xuất, nội quy quy định của công ty và tham gia vào một số công đoạn của quá trình sản xuất</w:t>
      </w:r>
    </w:p>
    <w:p w14:paraId="57F3566F" w14:textId="77777777" w:rsidR="00555DD0" w:rsidRDefault="00555DD0" w:rsidP="00555DD0">
      <w:pPr>
        <w:spacing w:before="120" w:after="120"/>
        <w:jc w:val="both"/>
        <w:rPr>
          <w:lang w:val="nl-NL"/>
        </w:rPr>
      </w:pPr>
      <w:r>
        <w:rPr>
          <w:lang w:val="nl-NL"/>
        </w:rPr>
        <w:t xml:space="preserve">- Tính chất: </w:t>
      </w:r>
      <w:r>
        <w:rPr>
          <w:lang w:val="vi-VN"/>
        </w:rPr>
        <w:t>Là mô đun</w:t>
      </w:r>
      <w:r>
        <w:rPr>
          <w:bCs/>
          <w:lang w:val="vi-VN"/>
        </w:rPr>
        <w:t xml:space="preserve"> b</w:t>
      </w:r>
      <w:r>
        <w:rPr>
          <w:lang w:val="vi-VN"/>
        </w:rPr>
        <w:t>ắt buộc trong chương trình đào tạo nghề</w:t>
      </w:r>
      <w:r>
        <w:rPr>
          <w:lang w:val="nl-NL"/>
        </w:rPr>
        <w:t>.</w:t>
      </w:r>
    </w:p>
    <w:p w14:paraId="2D47CD0C" w14:textId="77777777" w:rsidR="00555DD0" w:rsidRDefault="00555DD0" w:rsidP="00555DD0">
      <w:pPr>
        <w:spacing w:before="120" w:after="120"/>
        <w:rPr>
          <w:lang w:val="nl-NL"/>
        </w:rPr>
      </w:pPr>
      <w:r>
        <w:rPr>
          <w:b/>
          <w:lang w:val="nl-NL"/>
        </w:rPr>
        <w:t>II. MỤC TIÊU MÔ ĐUN</w:t>
      </w:r>
      <w:r>
        <w:rPr>
          <w:lang w:val="nl-NL"/>
        </w:rPr>
        <w:t>:</w:t>
      </w:r>
      <w:r>
        <w:rPr>
          <w:i/>
          <w:iCs/>
          <w:lang w:val="nl-NL"/>
        </w:rPr>
        <w:t xml:space="preserve"> </w:t>
      </w:r>
    </w:p>
    <w:p w14:paraId="36920E57" w14:textId="77777777" w:rsidR="00555DD0" w:rsidRDefault="00555DD0" w:rsidP="00555DD0">
      <w:pPr>
        <w:spacing w:before="120" w:after="120"/>
        <w:jc w:val="both"/>
        <w:rPr>
          <w:lang w:val="nl-NL"/>
        </w:rPr>
      </w:pPr>
      <w:r>
        <w:rPr>
          <w:lang w:val="nl-NL"/>
        </w:rPr>
        <w:t>- Nắm bắt được quy trình an toàn trong sản xuất;</w:t>
      </w:r>
    </w:p>
    <w:p w14:paraId="1C3CF64D" w14:textId="77777777" w:rsidR="00555DD0" w:rsidRDefault="00555DD0" w:rsidP="00555DD0">
      <w:pPr>
        <w:spacing w:before="120" w:after="120"/>
        <w:jc w:val="both"/>
        <w:rPr>
          <w:rFonts w:eastAsia="Batang"/>
          <w:iCs/>
          <w:lang w:val="pt-BR" w:eastAsia="ko-KR"/>
        </w:rPr>
      </w:pPr>
      <w:r>
        <w:rPr>
          <w:rFonts w:eastAsia="Batang"/>
          <w:i/>
          <w:iCs/>
          <w:lang w:val="pt-BR" w:eastAsia="ko-KR"/>
        </w:rPr>
        <w:t>-</w:t>
      </w:r>
      <w:r>
        <w:rPr>
          <w:rFonts w:eastAsia="Batang"/>
          <w:iCs/>
          <w:lang w:val="pt-BR" w:eastAsia="ko-KR"/>
        </w:rPr>
        <w:t xml:space="preserve"> Tiếp xúc thực tế với quá trình sản xuất.</w:t>
      </w:r>
    </w:p>
    <w:p w14:paraId="69C1A184" w14:textId="77777777" w:rsidR="00555DD0" w:rsidRDefault="00555DD0" w:rsidP="00555DD0">
      <w:pPr>
        <w:spacing w:before="120" w:after="120"/>
        <w:jc w:val="both"/>
        <w:rPr>
          <w:rFonts w:eastAsia="Batang"/>
          <w:iCs/>
          <w:lang w:val="pt-BR" w:eastAsia="ko-KR"/>
        </w:rPr>
      </w:pPr>
      <w:r>
        <w:rPr>
          <w:rFonts w:eastAsia="Batang"/>
          <w:iCs/>
          <w:lang w:val="pt-BR" w:eastAsia="ko-KR"/>
        </w:rPr>
        <w:t xml:space="preserve">- </w:t>
      </w:r>
      <w:r>
        <w:rPr>
          <w:rFonts w:eastAsia="Batang"/>
          <w:lang w:val="pt-BR" w:eastAsia="ko-KR"/>
        </w:rPr>
        <w:t>Thực hiện đúng quy trình, quy phạm vận hành, bảo trì, bảo dưỡng và vệ sinh công nghiệp các loại hệ thống sản xuất tự động hóa.</w:t>
      </w:r>
    </w:p>
    <w:p w14:paraId="445E31F9" w14:textId="77777777" w:rsidR="00555DD0" w:rsidRDefault="00555DD0" w:rsidP="00555DD0">
      <w:pPr>
        <w:tabs>
          <w:tab w:val="left" w:pos="3700"/>
        </w:tabs>
        <w:spacing w:before="120" w:after="120"/>
        <w:jc w:val="both"/>
        <w:rPr>
          <w:lang w:val="nl-NL"/>
        </w:rPr>
      </w:pPr>
      <w:r>
        <w:rPr>
          <w:lang w:val="nl-NL"/>
        </w:rPr>
        <w:t>- Thực hiện được công tác tổng hợp kỹ năng thực hành ở các mô đun trước đã thực hiện;</w:t>
      </w:r>
    </w:p>
    <w:p w14:paraId="6CB0024F" w14:textId="77777777" w:rsidR="00555DD0" w:rsidRDefault="00555DD0" w:rsidP="00555DD0">
      <w:pPr>
        <w:tabs>
          <w:tab w:val="left" w:pos="3700"/>
        </w:tabs>
        <w:spacing w:before="120" w:after="120"/>
        <w:jc w:val="both"/>
        <w:rPr>
          <w:lang w:val="nl-NL"/>
        </w:rPr>
      </w:pPr>
      <w:r>
        <w:rPr>
          <w:lang w:val="nl-NL"/>
        </w:rPr>
        <w:t>- Tự lập kế hoạch cho bản thân trong quá trình sản xuất nhằm tăng năng suất lao động</w:t>
      </w:r>
    </w:p>
    <w:p w14:paraId="37557D45" w14:textId="77777777" w:rsidR="00555DD0" w:rsidRDefault="00555DD0" w:rsidP="00555DD0">
      <w:pPr>
        <w:spacing w:before="120" w:after="120"/>
        <w:jc w:val="both"/>
        <w:rPr>
          <w:lang w:val="pl-PL"/>
        </w:rPr>
      </w:pPr>
      <w:r>
        <w:rPr>
          <w:lang w:val="vi-VN"/>
        </w:rPr>
        <w:t>-Thái độ: Nghiêm túc, trách nhiệm, chủ động, tích cực</w:t>
      </w:r>
      <w:r>
        <w:rPr>
          <w:lang w:val="pl-PL"/>
        </w:rPr>
        <w:t>, chăm chỉ, cẩn thận.</w:t>
      </w:r>
    </w:p>
    <w:p w14:paraId="65B3A18C" w14:textId="77777777" w:rsidR="00555DD0" w:rsidRDefault="00555DD0" w:rsidP="00555DD0">
      <w:pPr>
        <w:spacing w:before="120" w:after="120"/>
        <w:jc w:val="both"/>
        <w:rPr>
          <w:lang w:val="pl-PL"/>
        </w:rPr>
      </w:pPr>
      <w:r>
        <w:rPr>
          <w:b/>
          <w:lang w:val="pl-PL"/>
        </w:rPr>
        <w:t>III. NỘI DUNG MÔ ĐUN</w:t>
      </w:r>
      <w:r>
        <w:rPr>
          <w:lang w:val="pl-PL"/>
        </w:rPr>
        <w:t xml:space="preserve">: </w:t>
      </w:r>
    </w:p>
    <w:p w14:paraId="37495DC3" w14:textId="77777777" w:rsidR="00555DD0" w:rsidRDefault="00555DD0" w:rsidP="00555DD0">
      <w:pPr>
        <w:spacing w:before="120" w:after="120"/>
        <w:jc w:val="both"/>
        <w:rPr>
          <w:bCs/>
          <w:i/>
          <w:iCs/>
          <w:lang w:val="pl-PL"/>
        </w:rPr>
      </w:pPr>
      <w:r>
        <w:rPr>
          <w:bCs/>
          <w:i/>
          <w:iCs/>
          <w:lang w:val="pl-PL"/>
        </w:rPr>
        <w:t>1. Nội dung tổng quát và phân phối thời gian:</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1"/>
        <w:gridCol w:w="4497"/>
        <w:gridCol w:w="1170"/>
        <w:gridCol w:w="1040"/>
        <w:gridCol w:w="1040"/>
        <w:gridCol w:w="910"/>
      </w:tblGrid>
      <w:tr w:rsidR="00555DD0" w14:paraId="67361FA8" w14:textId="77777777" w:rsidTr="00BB13AF">
        <w:tc>
          <w:tcPr>
            <w:tcW w:w="941" w:type="dxa"/>
            <w:vMerge w:val="restart"/>
            <w:tcBorders>
              <w:top w:val="single" w:sz="4" w:space="0" w:color="auto"/>
              <w:left w:val="single" w:sz="4" w:space="0" w:color="auto"/>
              <w:bottom w:val="single" w:sz="4" w:space="0" w:color="auto"/>
              <w:right w:val="single" w:sz="4" w:space="0" w:color="auto"/>
            </w:tcBorders>
            <w:vAlign w:val="center"/>
          </w:tcPr>
          <w:p w14:paraId="149EDCE1" w14:textId="77777777" w:rsidR="00555DD0" w:rsidRDefault="00555DD0" w:rsidP="00BB13AF">
            <w:pPr>
              <w:spacing w:before="120" w:after="120"/>
              <w:jc w:val="center"/>
              <w:rPr>
                <w:b/>
                <w:bCs/>
              </w:rPr>
            </w:pPr>
            <w:r>
              <w:rPr>
                <w:b/>
                <w:bCs/>
              </w:rPr>
              <w:t>Số</w:t>
            </w:r>
          </w:p>
          <w:p w14:paraId="2D8C71D1" w14:textId="77777777" w:rsidR="00555DD0" w:rsidRDefault="00555DD0" w:rsidP="00BB13AF">
            <w:pPr>
              <w:spacing w:before="120" w:after="120"/>
              <w:jc w:val="center"/>
              <w:rPr>
                <w:b/>
                <w:bCs/>
              </w:rPr>
            </w:pPr>
            <w:r>
              <w:rPr>
                <w:b/>
                <w:bCs/>
              </w:rPr>
              <w:t>TT</w:t>
            </w:r>
          </w:p>
        </w:tc>
        <w:tc>
          <w:tcPr>
            <w:tcW w:w="4497" w:type="dxa"/>
            <w:vMerge w:val="restart"/>
            <w:tcBorders>
              <w:top w:val="single" w:sz="4" w:space="0" w:color="auto"/>
              <w:left w:val="single" w:sz="4" w:space="0" w:color="auto"/>
              <w:bottom w:val="single" w:sz="4" w:space="0" w:color="auto"/>
              <w:right w:val="single" w:sz="4" w:space="0" w:color="auto"/>
            </w:tcBorders>
            <w:vAlign w:val="center"/>
          </w:tcPr>
          <w:p w14:paraId="7FF71CBD" w14:textId="77777777" w:rsidR="00555DD0" w:rsidRDefault="00555DD0" w:rsidP="00BB13AF">
            <w:pPr>
              <w:spacing w:before="120" w:after="120"/>
              <w:jc w:val="center"/>
              <w:rPr>
                <w:b/>
                <w:bCs/>
              </w:rPr>
            </w:pPr>
            <w:r>
              <w:rPr>
                <w:b/>
                <w:bCs/>
              </w:rPr>
              <w:t>Tên các bài trong mô đun</w:t>
            </w:r>
          </w:p>
        </w:tc>
        <w:tc>
          <w:tcPr>
            <w:tcW w:w="4160" w:type="dxa"/>
            <w:gridSpan w:val="4"/>
            <w:tcBorders>
              <w:top w:val="single" w:sz="4" w:space="0" w:color="auto"/>
              <w:left w:val="single" w:sz="4" w:space="0" w:color="auto"/>
              <w:bottom w:val="single" w:sz="4" w:space="0" w:color="auto"/>
              <w:right w:val="single" w:sz="4" w:space="0" w:color="auto"/>
            </w:tcBorders>
            <w:vAlign w:val="center"/>
          </w:tcPr>
          <w:p w14:paraId="4616793E" w14:textId="77777777" w:rsidR="00555DD0" w:rsidRDefault="00555DD0" w:rsidP="00BB13AF">
            <w:pPr>
              <w:spacing w:before="120" w:after="120"/>
              <w:jc w:val="center"/>
              <w:rPr>
                <w:b/>
                <w:bCs/>
              </w:rPr>
            </w:pPr>
            <w:r>
              <w:rPr>
                <w:b/>
                <w:bCs/>
              </w:rPr>
              <w:t>Thời gian (giờ)</w:t>
            </w:r>
          </w:p>
        </w:tc>
      </w:tr>
      <w:tr w:rsidR="00555DD0" w14:paraId="261F1C78" w14:textId="77777777" w:rsidTr="00BB13AF">
        <w:tc>
          <w:tcPr>
            <w:tcW w:w="941" w:type="dxa"/>
            <w:vMerge/>
            <w:tcBorders>
              <w:top w:val="single" w:sz="4" w:space="0" w:color="auto"/>
              <w:left w:val="single" w:sz="4" w:space="0" w:color="auto"/>
              <w:bottom w:val="single" w:sz="4" w:space="0" w:color="auto"/>
              <w:right w:val="single" w:sz="4" w:space="0" w:color="auto"/>
            </w:tcBorders>
            <w:vAlign w:val="center"/>
          </w:tcPr>
          <w:p w14:paraId="22694B99" w14:textId="77777777" w:rsidR="00555DD0" w:rsidRDefault="00555DD0" w:rsidP="00BB13AF">
            <w:pPr>
              <w:spacing w:before="120" w:after="120"/>
              <w:rPr>
                <w:b/>
                <w:bCs/>
              </w:rPr>
            </w:pPr>
          </w:p>
        </w:tc>
        <w:tc>
          <w:tcPr>
            <w:tcW w:w="4497" w:type="dxa"/>
            <w:vMerge/>
            <w:tcBorders>
              <w:top w:val="single" w:sz="4" w:space="0" w:color="auto"/>
              <w:left w:val="single" w:sz="4" w:space="0" w:color="auto"/>
              <w:bottom w:val="single" w:sz="4" w:space="0" w:color="auto"/>
              <w:right w:val="single" w:sz="4" w:space="0" w:color="auto"/>
            </w:tcBorders>
            <w:vAlign w:val="center"/>
          </w:tcPr>
          <w:p w14:paraId="3C85DEB6" w14:textId="77777777" w:rsidR="00555DD0" w:rsidRDefault="00555DD0" w:rsidP="00BB13AF">
            <w:pPr>
              <w:spacing w:before="120" w:after="120"/>
              <w:rPr>
                <w:b/>
                <w:bCs/>
                <w:lang w:val="de-DE"/>
              </w:rPr>
            </w:pPr>
          </w:p>
        </w:tc>
        <w:tc>
          <w:tcPr>
            <w:tcW w:w="1170" w:type="dxa"/>
            <w:tcBorders>
              <w:top w:val="single" w:sz="4" w:space="0" w:color="auto"/>
              <w:left w:val="single" w:sz="4" w:space="0" w:color="auto"/>
              <w:bottom w:val="single" w:sz="4" w:space="0" w:color="auto"/>
              <w:right w:val="single" w:sz="4" w:space="0" w:color="auto"/>
            </w:tcBorders>
            <w:vAlign w:val="center"/>
          </w:tcPr>
          <w:p w14:paraId="76BDB372" w14:textId="77777777" w:rsidR="00555DD0" w:rsidRDefault="00555DD0" w:rsidP="00BB13AF">
            <w:pPr>
              <w:spacing w:before="120" w:after="120"/>
              <w:jc w:val="center"/>
              <w:rPr>
                <w:b/>
                <w:bCs/>
              </w:rPr>
            </w:pPr>
            <w:r>
              <w:rPr>
                <w:b/>
                <w:bCs/>
              </w:rPr>
              <w:t>Tổng số</w:t>
            </w:r>
          </w:p>
        </w:tc>
        <w:tc>
          <w:tcPr>
            <w:tcW w:w="1040" w:type="dxa"/>
            <w:tcBorders>
              <w:top w:val="single" w:sz="4" w:space="0" w:color="auto"/>
              <w:left w:val="single" w:sz="4" w:space="0" w:color="auto"/>
              <w:bottom w:val="single" w:sz="4" w:space="0" w:color="auto"/>
              <w:right w:val="single" w:sz="4" w:space="0" w:color="auto"/>
            </w:tcBorders>
            <w:vAlign w:val="center"/>
          </w:tcPr>
          <w:p w14:paraId="669A199E" w14:textId="77777777" w:rsidR="00555DD0" w:rsidRDefault="00555DD0" w:rsidP="00BB13AF">
            <w:pPr>
              <w:spacing w:before="120" w:after="120"/>
              <w:jc w:val="center"/>
              <w:rPr>
                <w:b/>
                <w:bCs/>
              </w:rPr>
            </w:pPr>
            <w:r>
              <w:rPr>
                <w:b/>
                <w:bCs/>
              </w:rPr>
              <w:t>Lý thuyết</w:t>
            </w:r>
          </w:p>
        </w:tc>
        <w:tc>
          <w:tcPr>
            <w:tcW w:w="1040" w:type="dxa"/>
            <w:tcBorders>
              <w:top w:val="single" w:sz="4" w:space="0" w:color="auto"/>
              <w:left w:val="single" w:sz="4" w:space="0" w:color="auto"/>
              <w:bottom w:val="single" w:sz="4" w:space="0" w:color="auto"/>
              <w:right w:val="single" w:sz="4" w:space="0" w:color="auto"/>
            </w:tcBorders>
            <w:vAlign w:val="center"/>
          </w:tcPr>
          <w:p w14:paraId="40D5B052" w14:textId="77777777" w:rsidR="00555DD0" w:rsidRDefault="00555DD0" w:rsidP="00BB13AF">
            <w:pPr>
              <w:spacing w:before="120" w:after="120"/>
              <w:jc w:val="center"/>
              <w:rPr>
                <w:b/>
                <w:bCs/>
              </w:rPr>
            </w:pPr>
            <w:r>
              <w:rPr>
                <w:b/>
                <w:bCs/>
              </w:rPr>
              <w:t>Thực hành</w:t>
            </w:r>
          </w:p>
        </w:tc>
        <w:tc>
          <w:tcPr>
            <w:tcW w:w="910" w:type="dxa"/>
            <w:tcBorders>
              <w:top w:val="single" w:sz="4" w:space="0" w:color="auto"/>
              <w:left w:val="single" w:sz="4" w:space="0" w:color="auto"/>
              <w:bottom w:val="single" w:sz="4" w:space="0" w:color="auto"/>
              <w:right w:val="single" w:sz="4" w:space="0" w:color="auto"/>
            </w:tcBorders>
            <w:vAlign w:val="center"/>
          </w:tcPr>
          <w:p w14:paraId="60D9FF2C" w14:textId="77777777" w:rsidR="00555DD0" w:rsidRDefault="00555DD0" w:rsidP="00BB13AF">
            <w:pPr>
              <w:spacing w:before="120" w:after="120"/>
              <w:jc w:val="center"/>
              <w:rPr>
                <w:b/>
                <w:bCs/>
              </w:rPr>
            </w:pPr>
            <w:r>
              <w:rPr>
                <w:b/>
                <w:bCs/>
              </w:rPr>
              <w:t>Kiểm tra*</w:t>
            </w:r>
          </w:p>
        </w:tc>
      </w:tr>
      <w:tr w:rsidR="00555DD0" w:rsidRPr="00502FE4" w14:paraId="2EA8E5DF" w14:textId="77777777" w:rsidTr="00BB13AF">
        <w:tc>
          <w:tcPr>
            <w:tcW w:w="941" w:type="dxa"/>
            <w:tcBorders>
              <w:top w:val="single" w:sz="4" w:space="0" w:color="auto"/>
              <w:left w:val="single" w:sz="4" w:space="0" w:color="auto"/>
              <w:bottom w:val="single" w:sz="4" w:space="0" w:color="auto"/>
              <w:right w:val="single" w:sz="4" w:space="0" w:color="auto"/>
            </w:tcBorders>
            <w:vAlign w:val="center"/>
          </w:tcPr>
          <w:p w14:paraId="1293E723" w14:textId="77777777" w:rsidR="00555DD0" w:rsidRPr="00502FE4" w:rsidRDefault="00555DD0" w:rsidP="00BB13AF">
            <w:pPr>
              <w:spacing w:before="120" w:after="120"/>
              <w:jc w:val="center"/>
              <w:rPr>
                <w:b/>
                <w:lang w:val="pt-BR"/>
              </w:rPr>
            </w:pPr>
            <w:r w:rsidRPr="00502FE4">
              <w:rPr>
                <w:b/>
                <w:lang w:val="pt-BR"/>
              </w:rPr>
              <w:t>I</w:t>
            </w:r>
          </w:p>
        </w:tc>
        <w:tc>
          <w:tcPr>
            <w:tcW w:w="4497" w:type="dxa"/>
            <w:tcBorders>
              <w:top w:val="single" w:sz="4" w:space="0" w:color="auto"/>
              <w:left w:val="single" w:sz="4" w:space="0" w:color="auto"/>
              <w:bottom w:val="single" w:sz="4" w:space="0" w:color="auto"/>
              <w:right w:val="single" w:sz="4" w:space="0" w:color="auto"/>
            </w:tcBorders>
          </w:tcPr>
          <w:p w14:paraId="4F16DE64" w14:textId="77777777" w:rsidR="00555DD0" w:rsidRPr="00502FE4" w:rsidRDefault="00555DD0" w:rsidP="00BB13AF">
            <w:pPr>
              <w:rPr>
                <w:b/>
              </w:rPr>
            </w:pPr>
            <w:r w:rsidRPr="00502FE4">
              <w:rPr>
                <w:b/>
              </w:rPr>
              <w:t>AN TOÀN LAO ĐỘNG VỆ SINH CÔNG NGHIỆP</w:t>
            </w:r>
          </w:p>
        </w:tc>
        <w:tc>
          <w:tcPr>
            <w:tcW w:w="1170" w:type="dxa"/>
            <w:tcBorders>
              <w:top w:val="single" w:sz="4" w:space="0" w:color="auto"/>
              <w:left w:val="single" w:sz="4" w:space="0" w:color="auto"/>
              <w:bottom w:val="single" w:sz="4" w:space="0" w:color="auto"/>
              <w:right w:val="single" w:sz="4" w:space="0" w:color="auto"/>
            </w:tcBorders>
            <w:vAlign w:val="center"/>
          </w:tcPr>
          <w:p w14:paraId="3B5E7067" w14:textId="77777777" w:rsidR="00555DD0" w:rsidRPr="00502FE4" w:rsidRDefault="00555DD0" w:rsidP="00BB13AF">
            <w:pPr>
              <w:spacing w:before="120" w:after="120"/>
              <w:jc w:val="center"/>
              <w:rPr>
                <w:b/>
              </w:rPr>
            </w:pPr>
            <w:r w:rsidRPr="00502FE4">
              <w:rPr>
                <w:b/>
              </w:rPr>
              <w:t>30</w:t>
            </w:r>
          </w:p>
        </w:tc>
        <w:tc>
          <w:tcPr>
            <w:tcW w:w="1040" w:type="dxa"/>
            <w:tcBorders>
              <w:top w:val="single" w:sz="4" w:space="0" w:color="auto"/>
              <w:left w:val="single" w:sz="4" w:space="0" w:color="auto"/>
              <w:bottom w:val="single" w:sz="4" w:space="0" w:color="auto"/>
              <w:right w:val="single" w:sz="4" w:space="0" w:color="auto"/>
            </w:tcBorders>
            <w:vAlign w:val="center"/>
          </w:tcPr>
          <w:p w14:paraId="310B0399" w14:textId="77777777" w:rsidR="00555DD0" w:rsidRPr="00502FE4"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0E95D8CE" w14:textId="77777777" w:rsidR="00555DD0" w:rsidRPr="00502FE4" w:rsidRDefault="00555DD0" w:rsidP="00BB13AF">
            <w:pPr>
              <w:spacing w:before="120" w:after="120"/>
              <w:jc w:val="center"/>
              <w:rPr>
                <w:b/>
              </w:rPr>
            </w:pPr>
            <w:r w:rsidRPr="00502FE4">
              <w:rPr>
                <w:b/>
              </w:rPr>
              <w:t>30</w:t>
            </w:r>
          </w:p>
        </w:tc>
        <w:tc>
          <w:tcPr>
            <w:tcW w:w="910" w:type="dxa"/>
            <w:tcBorders>
              <w:top w:val="single" w:sz="4" w:space="0" w:color="auto"/>
              <w:left w:val="single" w:sz="4" w:space="0" w:color="auto"/>
              <w:bottom w:val="single" w:sz="4" w:space="0" w:color="auto"/>
              <w:right w:val="single" w:sz="4" w:space="0" w:color="auto"/>
            </w:tcBorders>
            <w:vAlign w:val="center"/>
          </w:tcPr>
          <w:p w14:paraId="25AB109C" w14:textId="77777777" w:rsidR="00555DD0" w:rsidRPr="00502FE4" w:rsidRDefault="00555DD0" w:rsidP="00BB13AF">
            <w:pPr>
              <w:spacing w:before="120" w:after="120"/>
              <w:jc w:val="center"/>
              <w:rPr>
                <w:b/>
              </w:rPr>
            </w:pPr>
          </w:p>
        </w:tc>
      </w:tr>
      <w:tr w:rsidR="00555DD0" w14:paraId="339E07A0" w14:textId="77777777" w:rsidTr="00BB13AF">
        <w:tc>
          <w:tcPr>
            <w:tcW w:w="941" w:type="dxa"/>
            <w:tcBorders>
              <w:top w:val="single" w:sz="4" w:space="0" w:color="auto"/>
              <w:left w:val="single" w:sz="4" w:space="0" w:color="auto"/>
              <w:bottom w:val="single" w:sz="4" w:space="0" w:color="auto"/>
              <w:right w:val="single" w:sz="4" w:space="0" w:color="auto"/>
            </w:tcBorders>
            <w:vAlign w:val="center"/>
          </w:tcPr>
          <w:p w14:paraId="20877481" w14:textId="77777777" w:rsidR="00555DD0" w:rsidRPr="008E56EF" w:rsidRDefault="00555DD0" w:rsidP="00BB13AF">
            <w:pPr>
              <w:spacing w:before="120" w:after="120"/>
              <w:jc w:val="center"/>
              <w:rPr>
                <w:bCs/>
                <w:lang w:val="pt-BR"/>
              </w:rPr>
            </w:pPr>
            <w:r w:rsidRPr="008E56EF">
              <w:rPr>
                <w:bCs/>
                <w:lang w:val="pt-BR"/>
              </w:rPr>
              <w:t>1</w:t>
            </w:r>
          </w:p>
        </w:tc>
        <w:tc>
          <w:tcPr>
            <w:tcW w:w="4497" w:type="dxa"/>
            <w:tcBorders>
              <w:top w:val="single" w:sz="4" w:space="0" w:color="auto"/>
              <w:left w:val="single" w:sz="4" w:space="0" w:color="auto"/>
              <w:bottom w:val="single" w:sz="4" w:space="0" w:color="auto"/>
              <w:right w:val="single" w:sz="4" w:space="0" w:color="auto"/>
            </w:tcBorders>
          </w:tcPr>
          <w:p w14:paraId="078D4033" w14:textId="77777777" w:rsidR="00555DD0" w:rsidRPr="004C55E3" w:rsidRDefault="00555DD0" w:rsidP="00BB13AF">
            <w:pPr>
              <w:rPr>
                <w:b/>
              </w:rPr>
            </w:pPr>
            <w:r w:rsidRPr="004C55E3">
              <w:t>Các qui định về an toàn lao động và vệ sinh công nghiệp</w:t>
            </w:r>
          </w:p>
        </w:tc>
        <w:tc>
          <w:tcPr>
            <w:tcW w:w="1170" w:type="dxa"/>
            <w:tcBorders>
              <w:top w:val="single" w:sz="4" w:space="0" w:color="auto"/>
              <w:left w:val="single" w:sz="4" w:space="0" w:color="auto"/>
              <w:bottom w:val="single" w:sz="4" w:space="0" w:color="auto"/>
              <w:right w:val="single" w:sz="4" w:space="0" w:color="auto"/>
            </w:tcBorders>
            <w:vAlign w:val="bottom"/>
          </w:tcPr>
          <w:p w14:paraId="50E49501" w14:textId="77777777" w:rsidR="00555DD0" w:rsidRDefault="00555DD0" w:rsidP="00BB13AF">
            <w:pPr>
              <w:spacing w:before="120" w:after="120"/>
              <w:jc w:val="center"/>
              <w:rPr>
                <w:b/>
                <w:lang w:val="pt-BR"/>
              </w:rPr>
            </w:pPr>
          </w:p>
        </w:tc>
        <w:tc>
          <w:tcPr>
            <w:tcW w:w="1040" w:type="dxa"/>
            <w:tcBorders>
              <w:top w:val="single" w:sz="4" w:space="0" w:color="auto"/>
              <w:left w:val="single" w:sz="4" w:space="0" w:color="auto"/>
              <w:bottom w:val="single" w:sz="4" w:space="0" w:color="auto"/>
              <w:right w:val="single" w:sz="4" w:space="0" w:color="auto"/>
            </w:tcBorders>
            <w:vAlign w:val="bottom"/>
          </w:tcPr>
          <w:p w14:paraId="6C353535" w14:textId="77777777" w:rsidR="00555DD0" w:rsidRDefault="00555DD0" w:rsidP="00BB13AF">
            <w:pPr>
              <w:spacing w:before="120" w:after="120"/>
              <w:jc w:val="center"/>
              <w:rPr>
                <w:b/>
                <w:lang w:val="pt-BR"/>
              </w:rPr>
            </w:pPr>
          </w:p>
        </w:tc>
        <w:tc>
          <w:tcPr>
            <w:tcW w:w="1040" w:type="dxa"/>
            <w:tcBorders>
              <w:top w:val="single" w:sz="4" w:space="0" w:color="auto"/>
              <w:left w:val="single" w:sz="4" w:space="0" w:color="auto"/>
              <w:bottom w:val="single" w:sz="4" w:space="0" w:color="auto"/>
              <w:right w:val="single" w:sz="4" w:space="0" w:color="auto"/>
            </w:tcBorders>
            <w:vAlign w:val="bottom"/>
          </w:tcPr>
          <w:p w14:paraId="50471708" w14:textId="77777777" w:rsidR="00555DD0" w:rsidRDefault="00555DD0" w:rsidP="00BB13AF">
            <w:pPr>
              <w:spacing w:before="120" w:after="120"/>
              <w:jc w:val="center"/>
              <w:rPr>
                <w:b/>
                <w:lang w:val="pt-BR"/>
              </w:rPr>
            </w:pPr>
          </w:p>
        </w:tc>
        <w:tc>
          <w:tcPr>
            <w:tcW w:w="910" w:type="dxa"/>
            <w:tcBorders>
              <w:top w:val="single" w:sz="4" w:space="0" w:color="auto"/>
              <w:left w:val="single" w:sz="4" w:space="0" w:color="auto"/>
              <w:bottom w:val="single" w:sz="4" w:space="0" w:color="auto"/>
              <w:right w:val="single" w:sz="4" w:space="0" w:color="auto"/>
            </w:tcBorders>
            <w:vAlign w:val="center"/>
          </w:tcPr>
          <w:p w14:paraId="524B7395" w14:textId="77777777" w:rsidR="00555DD0" w:rsidRDefault="00555DD0" w:rsidP="00BB13AF">
            <w:pPr>
              <w:spacing w:before="120" w:after="120"/>
              <w:jc w:val="center"/>
              <w:rPr>
                <w:b/>
                <w:lang w:val="pt-BR"/>
              </w:rPr>
            </w:pPr>
          </w:p>
        </w:tc>
      </w:tr>
      <w:tr w:rsidR="00555DD0" w14:paraId="0ABCFF9B" w14:textId="77777777" w:rsidTr="00BB13AF">
        <w:tc>
          <w:tcPr>
            <w:tcW w:w="941" w:type="dxa"/>
            <w:tcBorders>
              <w:top w:val="single" w:sz="4" w:space="0" w:color="auto"/>
              <w:left w:val="single" w:sz="4" w:space="0" w:color="auto"/>
              <w:bottom w:val="single" w:sz="4" w:space="0" w:color="auto"/>
              <w:right w:val="single" w:sz="4" w:space="0" w:color="auto"/>
            </w:tcBorders>
            <w:vAlign w:val="center"/>
          </w:tcPr>
          <w:p w14:paraId="50975F90" w14:textId="77777777" w:rsidR="00555DD0" w:rsidRPr="008E56EF" w:rsidRDefault="00555DD0" w:rsidP="00BB13AF">
            <w:pPr>
              <w:spacing w:before="120" w:after="120"/>
              <w:jc w:val="center"/>
              <w:rPr>
                <w:bCs/>
                <w:lang w:val="pt-BR"/>
              </w:rPr>
            </w:pPr>
            <w:r w:rsidRPr="008E56EF">
              <w:rPr>
                <w:bCs/>
                <w:lang w:val="pt-BR"/>
              </w:rPr>
              <w:t>2</w:t>
            </w:r>
          </w:p>
        </w:tc>
        <w:tc>
          <w:tcPr>
            <w:tcW w:w="4497" w:type="dxa"/>
            <w:tcBorders>
              <w:top w:val="single" w:sz="4" w:space="0" w:color="auto"/>
              <w:left w:val="single" w:sz="4" w:space="0" w:color="auto"/>
              <w:bottom w:val="single" w:sz="4" w:space="0" w:color="auto"/>
              <w:right w:val="single" w:sz="4" w:space="0" w:color="auto"/>
            </w:tcBorders>
          </w:tcPr>
          <w:p w14:paraId="5A39FA5E" w14:textId="77777777" w:rsidR="00555DD0" w:rsidRPr="004C55E3" w:rsidRDefault="00555DD0" w:rsidP="00BB13AF">
            <w:pPr>
              <w:rPr>
                <w:b/>
              </w:rPr>
            </w:pPr>
            <w:r w:rsidRPr="004C55E3">
              <w:t>Nội qui, qui định của doanh nghiệp</w:t>
            </w:r>
          </w:p>
        </w:tc>
        <w:tc>
          <w:tcPr>
            <w:tcW w:w="1170" w:type="dxa"/>
            <w:tcBorders>
              <w:top w:val="single" w:sz="4" w:space="0" w:color="auto"/>
              <w:left w:val="single" w:sz="4" w:space="0" w:color="auto"/>
              <w:bottom w:val="single" w:sz="4" w:space="0" w:color="auto"/>
              <w:right w:val="single" w:sz="4" w:space="0" w:color="auto"/>
            </w:tcBorders>
            <w:vAlign w:val="bottom"/>
          </w:tcPr>
          <w:p w14:paraId="7D46C6EE"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1F4A900C"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0A84F24E" w14:textId="77777777" w:rsidR="00555DD0" w:rsidRDefault="00555DD0" w:rsidP="00BB13AF">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center"/>
          </w:tcPr>
          <w:p w14:paraId="29505AED" w14:textId="77777777" w:rsidR="00555DD0" w:rsidRDefault="00555DD0" w:rsidP="00BB13AF">
            <w:pPr>
              <w:spacing w:before="120" w:after="120"/>
              <w:jc w:val="center"/>
              <w:rPr>
                <w:b/>
              </w:rPr>
            </w:pPr>
          </w:p>
        </w:tc>
      </w:tr>
      <w:tr w:rsidR="00555DD0" w14:paraId="10044ADC" w14:textId="77777777" w:rsidTr="00BB13AF">
        <w:tc>
          <w:tcPr>
            <w:tcW w:w="941" w:type="dxa"/>
            <w:tcBorders>
              <w:top w:val="single" w:sz="4" w:space="0" w:color="auto"/>
              <w:left w:val="single" w:sz="4" w:space="0" w:color="auto"/>
              <w:bottom w:val="single" w:sz="4" w:space="0" w:color="auto"/>
              <w:right w:val="single" w:sz="4" w:space="0" w:color="auto"/>
            </w:tcBorders>
            <w:vAlign w:val="center"/>
          </w:tcPr>
          <w:p w14:paraId="0FA6980E" w14:textId="77777777" w:rsidR="00555DD0" w:rsidRPr="008E56EF" w:rsidRDefault="00555DD0" w:rsidP="00BB13AF">
            <w:pPr>
              <w:spacing w:before="120" w:after="120"/>
              <w:jc w:val="center"/>
              <w:rPr>
                <w:bCs/>
                <w:lang w:val="pt-BR"/>
              </w:rPr>
            </w:pPr>
            <w:r w:rsidRPr="008E56EF">
              <w:rPr>
                <w:bCs/>
                <w:lang w:val="pt-BR"/>
              </w:rPr>
              <w:t>3</w:t>
            </w:r>
          </w:p>
        </w:tc>
        <w:tc>
          <w:tcPr>
            <w:tcW w:w="4497" w:type="dxa"/>
            <w:tcBorders>
              <w:top w:val="single" w:sz="4" w:space="0" w:color="auto"/>
              <w:left w:val="single" w:sz="4" w:space="0" w:color="auto"/>
              <w:bottom w:val="single" w:sz="4" w:space="0" w:color="auto"/>
              <w:right w:val="single" w:sz="4" w:space="0" w:color="auto"/>
            </w:tcBorders>
          </w:tcPr>
          <w:p w14:paraId="05241427" w14:textId="77777777" w:rsidR="00555DD0" w:rsidRPr="004C55E3" w:rsidRDefault="00555DD0" w:rsidP="00BB13AF">
            <w:pPr>
              <w:rPr>
                <w:b/>
              </w:rPr>
            </w:pPr>
            <w:r w:rsidRPr="004C55E3">
              <w:t xml:space="preserve">Qui định an toàn khi lắp ráp một số máy móc thiết bị trong sản xuất. </w:t>
            </w:r>
          </w:p>
        </w:tc>
        <w:tc>
          <w:tcPr>
            <w:tcW w:w="1170" w:type="dxa"/>
            <w:tcBorders>
              <w:top w:val="single" w:sz="4" w:space="0" w:color="auto"/>
              <w:left w:val="single" w:sz="4" w:space="0" w:color="auto"/>
              <w:bottom w:val="single" w:sz="4" w:space="0" w:color="auto"/>
              <w:right w:val="single" w:sz="4" w:space="0" w:color="auto"/>
            </w:tcBorders>
            <w:vAlign w:val="bottom"/>
          </w:tcPr>
          <w:p w14:paraId="5425BF15"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47207B32"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4422FC97" w14:textId="77777777" w:rsidR="00555DD0" w:rsidRDefault="00555DD0" w:rsidP="00BB13AF">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center"/>
          </w:tcPr>
          <w:p w14:paraId="0D40F504" w14:textId="77777777" w:rsidR="00555DD0" w:rsidRDefault="00555DD0" w:rsidP="00BB13AF">
            <w:pPr>
              <w:spacing w:before="120" w:after="120"/>
              <w:jc w:val="center"/>
              <w:rPr>
                <w:b/>
              </w:rPr>
            </w:pPr>
          </w:p>
        </w:tc>
      </w:tr>
      <w:tr w:rsidR="00555DD0" w14:paraId="0DD45216" w14:textId="77777777" w:rsidTr="00BB13AF">
        <w:tc>
          <w:tcPr>
            <w:tcW w:w="941" w:type="dxa"/>
            <w:tcBorders>
              <w:top w:val="single" w:sz="4" w:space="0" w:color="auto"/>
              <w:left w:val="single" w:sz="4" w:space="0" w:color="auto"/>
              <w:bottom w:val="single" w:sz="4" w:space="0" w:color="auto"/>
              <w:right w:val="single" w:sz="4" w:space="0" w:color="auto"/>
            </w:tcBorders>
          </w:tcPr>
          <w:p w14:paraId="0FB89A70" w14:textId="77777777" w:rsidR="00555DD0" w:rsidRPr="001E4D1E" w:rsidRDefault="00555DD0" w:rsidP="00BB13AF">
            <w:pPr>
              <w:jc w:val="center"/>
              <w:rPr>
                <w:b/>
              </w:rPr>
            </w:pPr>
            <w:r w:rsidRPr="001E4D1E">
              <w:rPr>
                <w:b/>
              </w:rPr>
              <w:t>II</w:t>
            </w:r>
          </w:p>
        </w:tc>
        <w:tc>
          <w:tcPr>
            <w:tcW w:w="4497" w:type="dxa"/>
            <w:tcBorders>
              <w:top w:val="single" w:sz="4" w:space="0" w:color="auto"/>
              <w:left w:val="single" w:sz="4" w:space="0" w:color="auto"/>
              <w:bottom w:val="single" w:sz="4" w:space="0" w:color="auto"/>
              <w:right w:val="single" w:sz="4" w:space="0" w:color="auto"/>
            </w:tcBorders>
          </w:tcPr>
          <w:p w14:paraId="38097D3A" w14:textId="77777777" w:rsidR="00555DD0" w:rsidRPr="001E4D1E" w:rsidRDefault="00555DD0" w:rsidP="00BB13AF">
            <w:pPr>
              <w:rPr>
                <w:b/>
              </w:rPr>
            </w:pPr>
            <w:r w:rsidRPr="001E4D1E">
              <w:rPr>
                <w:b/>
              </w:rPr>
              <w:t>THỰC TẬP SẢN XUẤT</w:t>
            </w:r>
          </w:p>
        </w:tc>
        <w:tc>
          <w:tcPr>
            <w:tcW w:w="1170" w:type="dxa"/>
            <w:tcBorders>
              <w:top w:val="single" w:sz="4" w:space="0" w:color="auto"/>
              <w:left w:val="single" w:sz="4" w:space="0" w:color="auto"/>
              <w:bottom w:val="single" w:sz="4" w:space="0" w:color="auto"/>
              <w:right w:val="single" w:sz="4" w:space="0" w:color="auto"/>
            </w:tcBorders>
            <w:vAlign w:val="bottom"/>
          </w:tcPr>
          <w:p w14:paraId="5F15D8EF" w14:textId="77777777" w:rsidR="00555DD0" w:rsidRPr="001E4D1E" w:rsidRDefault="00555DD0" w:rsidP="00BB13AF">
            <w:pPr>
              <w:spacing w:before="120" w:after="120"/>
              <w:jc w:val="center"/>
              <w:rPr>
                <w:b/>
                <w:lang w:val="pt-BR"/>
              </w:rPr>
            </w:pPr>
            <w:r w:rsidRPr="001E4D1E">
              <w:rPr>
                <w:b/>
                <w:lang w:val="pt-BR"/>
              </w:rPr>
              <w:t>315</w:t>
            </w:r>
          </w:p>
        </w:tc>
        <w:tc>
          <w:tcPr>
            <w:tcW w:w="1040" w:type="dxa"/>
            <w:tcBorders>
              <w:top w:val="single" w:sz="4" w:space="0" w:color="auto"/>
              <w:left w:val="single" w:sz="4" w:space="0" w:color="auto"/>
              <w:bottom w:val="single" w:sz="4" w:space="0" w:color="auto"/>
              <w:right w:val="single" w:sz="4" w:space="0" w:color="auto"/>
            </w:tcBorders>
            <w:vAlign w:val="bottom"/>
          </w:tcPr>
          <w:p w14:paraId="643031DF" w14:textId="77777777" w:rsidR="00555DD0" w:rsidRPr="001E4D1E" w:rsidRDefault="00555DD0" w:rsidP="00BB13AF">
            <w:pPr>
              <w:spacing w:before="120" w:after="120"/>
              <w:jc w:val="center"/>
              <w:rPr>
                <w:b/>
                <w:lang w:val="pt-BR"/>
              </w:rPr>
            </w:pPr>
          </w:p>
        </w:tc>
        <w:tc>
          <w:tcPr>
            <w:tcW w:w="1040" w:type="dxa"/>
            <w:tcBorders>
              <w:top w:val="single" w:sz="4" w:space="0" w:color="auto"/>
              <w:left w:val="single" w:sz="4" w:space="0" w:color="auto"/>
              <w:bottom w:val="single" w:sz="4" w:space="0" w:color="auto"/>
              <w:right w:val="single" w:sz="4" w:space="0" w:color="auto"/>
            </w:tcBorders>
            <w:vAlign w:val="bottom"/>
          </w:tcPr>
          <w:p w14:paraId="27F62B2E" w14:textId="77777777" w:rsidR="00555DD0" w:rsidRPr="001E4D1E" w:rsidRDefault="00555DD0" w:rsidP="00BB13AF">
            <w:pPr>
              <w:spacing w:before="120" w:after="120"/>
              <w:jc w:val="center"/>
              <w:rPr>
                <w:b/>
                <w:lang w:val="pt-BR"/>
              </w:rPr>
            </w:pPr>
            <w:r w:rsidRPr="001E4D1E">
              <w:rPr>
                <w:b/>
                <w:lang w:val="pt-BR"/>
              </w:rPr>
              <w:t>315</w:t>
            </w:r>
          </w:p>
        </w:tc>
        <w:tc>
          <w:tcPr>
            <w:tcW w:w="910" w:type="dxa"/>
            <w:tcBorders>
              <w:top w:val="single" w:sz="4" w:space="0" w:color="auto"/>
              <w:left w:val="single" w:sz="4" w:space="0" w:color="auto"/>
              <w:bottom w:val="single" w:sz="4" w:space="0" w:color="auto"/>
              <w:right w:val="single" w:sz="4" w:space="0" w:color="auto"/>
            </w:tcBorders>
            <w:vAlign w:val="center"/>
          </w:tcPr>
          <w:p w14:paraId="29E33E28" w14:textId="77777777" w:rsidR="00555DD0" w:rsidRPr="001E4D1E" w:rsidRDefault="00555DD0" w:rsidP="00BB13AF">
            <w:pPr>
              <w:spacing w:before="120" w:after="120"/>
              <w:jc w:val="center"/>
              <w:rPr>
                <w:b/>
                <w:lang w:val="pt-BR"/>
              </w:rPr>
            </w:pPr>
          </w:p>
        </w:tc>
      </w:tr>
      <w:tr w:rsidR="00555DD0" w14:paraId="55F0804F" w14:textId="77777777" w:rsidTr="00BB13AF">
        <w:tc>
          <w:tcPr>
            <w:tcW w:w="941" w:type="dxa"/>
            <w:tcBorders>
              <w:top w:val="single" w:sz="4" w:space="0" w:color="auto"/>
              <w:left w:val="single" w:sz="4" w:space="0" w:color="auto"/>
              <w:bottom w:val="single" w:sz="4" w:space="0" w:color="auto"/>
              <w:right w:val="single" w:sz="4" w:space="0" w:color="auto"/>
            </w:tcBorders>
            <w:vAlign w:val="center"/>
          </w:tcPr>
          <w:p w14:paraId="255DC965" w14:textId="77777777" w:rsidR="00555DD0" w:rsidRPr="004C55E3" w:rsidRDefault="00555DD0" w:rsidP="00BB13AF">
            <w:pPr>
              <w:jc w:val="center"/>
              <w:rPr>
                <w:b/>
              </w:rPr>
            </w:pPr>
            <w:r w:rsidRPr="004C55E3">
              <w:t>1</w:t>
            </w:r>
          </w:p>
        </w:tc>
        <w:tc>
          <w:tcPr>
            <w:tcW w:w="4497" w:type="dxa"/>
            <w:tcBorders>
              <w:top w:val="single" w:sz="4" w:space="0" w:color="auto"/>
              <w:left w:val="single" w:sz="4" w:space="0" w:color="auto"/>
              <w:bottom w:val="single" w:sz="4" w:space="0" w:color="auto"/>
              <w:right w:val="single" w:sz="4" w:space="0" w:color="auto"/>
            </w:tcBorders>
          </w:tcPr>
          <w:p w14:paraId="1A03F266" w14:textId="77777777" w:rsidR="00555DD0" w:rsidRPr="004C55E3" w:rsidRDefault="00555DD0" w:rsidP="00BB13AF">
            <w:pPr>
              <w:rPr>
                <w:b/>
              </w:rPr>
            </w:pPr>
            <w:r w:rsidRPr="004C55E3">
              <w:t>Tổng quan về qui trình sản suất</w:t>
            </w:r>
          </w:p>
        </w:tc>
        <w:tc>
          <w:tcPr>
            <w:tcW w:w="1170" w:type="dxa"/>
            <w:tcBorders>
              <w:top w:val="single" w:sz="4" w:space="0" w:color="auto"/>
              <w:left w:val="single" w:sz="4" w:space="0" w:color="auto"/>
              <w:bottom w:val="single" w:sz="4" w:space="0" w:color="auto"/>
              <w:right w:val="single" w:sz="4" w:space="0" w:color="auto"/>
            </w:tcBorders>
            <w:vAlign w:val="bottom"/>
          </w:tcPr>
          <w:p w14:paraId="2476EA34"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01039ABF"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02543A4D" w14:textId="77777777" w:rsidR="00555DD0" w:rsidRDefault="00555DD0" w:rsidP="00BB13AF">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bottom"/>
          </w:tcPr>
          <w:p w14:paraId="744D5631" w14:textId="77777777" w:rsidR="00555DD0" w:rsidRDefault="00555DD0" w:rsidP="00BB13AF">
            <w:pPr>
              <w:spacing w:before="120" w:after="120"/>
              <w:jc w:val="center"/>
              <w:rPr>
                <w:b/>
              </w:rPr>
            </w:pPr>
          </w:p>
        </w:tc>
      </w:tr>
      <w:tr w:rsidR="00555DD0" w14:paraId="4AF96E10" w14:textId="77777777" w:rsidTr="00BB13AF">
        <w:tc>
          <w:tcPr>
            <w:tcW w:w="941" w:type="dxa"/>
            <w:tcBorders>
              <w:top w:val="single" w:sz="4" w:space="0" w:color="auto"/>
              <w:left w:val="single" w:sz="4" w:space="0" w:color="auto"/>
              <w:bottom w:val="single" w:sz="4" w:space="0" w:color="auto"/>
              <w:right w:val="single" w:sz="4" w:space="0" w:color="auto"/>
            </w:tcBorders>
            <w:vAlign w:val="center"/>
          </w:tcPr>
          <w:p w14:paraId="06773497" w14:textId="77777777" w:rsidR="00555DD0" w:rsidRPr="004C55E3" w:rsidRDefault="00555DD0" w:rsidP="00BB13AF">
            <w:pPr>
              <w:jc w:val="center"/>
              <w:rPr>
                <w:b/>
              </w:rPr>
            </w:pPr>
            <w:r w:rsidRPr="004C55E3">
              <w:t>2</w:t>
            </w:r>
          </w:p>
        </w:tc>
        <w:tc>
          <w:tcPr>
            <w:tcW w:w="4497" w:type="dxa"/>
            <w:tcBorders>
              <w:top w:val="single" w:sz="4" w:space="0" w:color="auto"/>
              <w:left w:val="single" w:sz="4" w:space="0" w:color="auto"/>
              <w:bottom w:val="single" w:sz="4" w:space="0" w:color="auto"/>
              <w:right w:val="single" w:sz="4" w:space="0" w:color="auto"/>
            </w:tcBorders>
          </w:tcPr>
          <w:p w14:paraId="262928D3" w14:textId="77777777" w:rsidR="00555DD0" w:rsidRPr="004C55E3" w:rsidRDefault="00555DD0" w:rsidP="00BB13AF">
            <w:pPr>
              <w:rPr>
                <w:b/>
              </w:rPr>
            </w:pPr>
            <w:r w:rsidRPr="004C55E3">
              <w:t xml:space="preserve">Qui trình lắp ráp </w:t>
            </w:r>
            <w:r>
              <w:t>sản phẩm</w:t>
            </w:r>
            <w:r w:rsidRPr="004C55E3">
              <w:t xml:space="preserve"> của doanh nghiệp</w:t>
            </w:r>
          </w:p>
        </w:tc>
        <w:tc>
          <w:tcPr>
            <w:tcW w:w="1170" w:type="dxa"/>
            <w:tcBorders>
              <w:top w:val="single" w:sz="4" w:space="0" w:color="auto"/>
              <w:left w:val="single" w:sz="4" w:space="0" w:color="auto"/>
              <w:bottom w:val="single" w:sz="4" w:space="0" w:color="auto"/>
              <w:right w:val="single" w:sz="4" w:space="0" w:color="auto"/>
            </w:tcBorders>
            <w:vAlign w:val="bottom"/>
          </w:tcPr>
          <w:p w14:paraId="140FE153"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4043E93F"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0857E34B" w14:textId="77777777" w:rsidR="00555DD0" w:rsidRDefault="00555DD0" w:rsidP="00BB13AF">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bottom"/>
          </w:tcPr>
          <w:p w14:paraId="2EB759B6" w14:textId="77777777" w:rsidR="00555DD0" w:rsidRDefault="00555DD0" w:rsidP="00BB13AF">
            <w:pPr>
              <w:spacing w:before="120" w:after="120"/>
              <w:jc w:val="center"/>
              <w:rPr>
                <w:b/>
              </w:rPr>
            </w:pPr>
          </w:p>
        </w:tc>
      </w:tr>
      <w:tr w:rsidR="00555DD0" w:rsidRPr="00667F29" w14:paraId="395C3B94" w14:textId="77777777" w:rsidTr="00BB13AF">
        <w:tc>
          <w:tcPr>
            <w:tcW w:w="941" w:type="dxa"/>
            <w:tcBorders>
              <w:top w:val="single" w:sz="4" w:space="0" w:color="auto"/>
              <w:left w:val="single" w:sz="4" w:space="0" w:color="auto"/>
              <w:bottom w:val="single" w:sz="4" w:space="0" w:color="auto"/>
              <w:right w:val="single" w:sz="4" w:space="0" w:color="auto"/>
            </w:tcBorders>
            <w:vAlign w:val="center"/>
          </w:tcPr>
          <w:p w14:paraId="5E003892" w14:textId="77777777" w:rsidR="00555DD0" w:rsidRPr="00667F29" w:rsidRDefault="00555DD0" w:rsidP="00BB13AF">
            <w:pPr>
              <w:jc w:val="center"/>
              <w:rPr>
                <w:color w:val="FF0000"/>
              </w:rPr>
            </w:pPr>
            <w:r>
              <w:rPr>
                <w:color w:val="FF0000"/>
              </w:rPr>
              <w:lastRenderedPageBreak/>
              <w:t>3</w:t>
            </w:r>
          </w:p>
        </w:tc>
        <w:tc>
          <w:tcPr>
            <w:tcW w:w="4497" w:type="dxa"/>
            <w:tcBorders>
              <w:top w:val="single" w:sz="4" w:space="0" w:color="auto"/>
              <w:left w:val="single" w:sz="4" w:space="0" w:color="auto"/>
              <w:bottom w:val="single" w:sz="4" w:space="0" w:color="auto"/>
              <w:right w:val="single" w:sz="4" w:space="0" w:color="auto"/>
            </w:tcBorders>
          </w:tcPr>
          <w:p w14:paraId="4987344C" w14:textId="77777777" w:rsidR="00555DD0" w:rsidRPr="00667F29" w:rsidRDefault="00555DD0" w:rsidP="00BB13AF">
            <w:pPr>
              <w:rPr>
                <w:color w:val="FF0000"/>
              </w:rPr>
            </w:pPr>
            <w:r w:rsidRPr="00667F29">
              <w:rPr>
                <w:color w:val="FF0000"/>
              </w:rPr>
              <w:t>Qui trình vận hành máy móc, thiết bị của doanh nghiệp</w:t>
            </w:r>
          </w:p>
        </w:tc>
        <w:tc>
          <w:tcPr>
            <w:tcW w:w="1170" w:type="dxa"/>
            <w:tcBorders>
              <w:top w:val="single" w:sz="4" w:space="0" w:color="auto"/>
              <w:left w:val="single" w:sz="4" w:space="0" w:color="auto"/>
              <w:bottom w:val="single" w:sz="4" w:space="0" w:color="auto"/>
              <w:right w:val="single" w:sz="4" w:space="0" w:color="auto"/>
            </w:tcBorders>
            <w:vAlign w:val="bottom"/>
          </w:tcPr>
          <w:p w14:paraId="62EE19BB" w14:textId="77777777" w:rsidR="00555DD0" w:rsidRPr="00667F29" w:rsidRDefault="00555DD0" w:rsidP="00BB13AF">
            <w:pPr>
              <w:spacing w:before="120" w:after="120"/>
              <w:jc w:val="center"/>
              <w:rPr>
                <w:b/>
                <w:color w:val="FF0000"/>
              </w:rPr>
            </w:pPr>
          </w:p>
        </w:tc>
        <w:tc>
          <w:tcPr>
            <w:tcW w:w="1040" w:type="dxa"/>
            <w:tcBorders>
              <w:top w:val="single" w:sz="4" w:space="0" w:color="auto"/>
              <w:left w:val="single" w:sz="4" w:space="0" w:color="auto"/>
              <w:bottom w:val="single" w:sz="4" w:space="0" w:color="auto"/>
              <w:right w:val="single" w:sz="4" w:space="0" w:color="auto"/>
            </w:tcBorders>
            <w:vAlign w:val="bottom"/>
          </w:tcPr>
          <w:p w14:paraId="635DF7C5" w14:textId="77777777" w:rsidR="00555DD0" w:rsidRPr="00667F29" w:rsidRDefault="00555DD0" w:rsidP="00BB13AF">
            <w:pPr>
              <w:spacing w:before="120" w:after="120"/>
              <w:jc w:val="center"/>
              <w:rPr>
                <w:b/>
                <w:color w:val="FF0000"/>
              </w:rPr>
            </w:pPr>
          </w:p>
        </w:tc>
        <w:tc>
          <w:tcPr>
            <w:tcW w:w="1040" w:type="dxa"/>
            <w:tcBorders>
              <w:top w:val="single" w:sz="4" w:space="0" w:color="auto"/>
              <w:left w:val="single" w:sz="4" w:space="0" w:color="auto"/>
              <w:bottom w:val="single" w:sz="4" w:space="0" w:color="auto"/>
              <w:right w:val="single" w:sz="4" w:space="0" w:color="auto"/>
            </w:tcBorders>
            <w:vAlign w:val="bottom"/>
          </w:tcPr>
          <w:p w14:paraId="26F71C6E" w14:textId="77777777" w:rsidR="00555DD0" w:rsidRPr="00667F29" w:rsidRDefault="00555DD0" w:rsidP="00BB13AF">
            <w:pPr>
              <w:spacing w:before="120" w:after="120"/>
              <w:jc w:val="center"/>
              <w:rPr>
                <w:b/>
                <w:color w:val="FF0000"/>
              </w:rPr>
            </w:pPr>
          </w:p>
        </w:tc>
        <w:tc>
          <w:tcPr>
            <w:tcW w:w="910" w:type="dxa"/>
            <w:tcBorders>
              <w:top w:val="single" w:sz="4" w:space="0" w:color="auto"/>
              <w:left w:val="single" w:sz="4" w:space="0" w:color="auto"/>
              <w:bottom w:val="single" w:sz="4" w:space="0" w:color="auto"/>
              <w:right w:val="single" w:sz="4" w:space="0" w:color="auto"/>
            </w:tcBorders>
            <w:vAlign w:val="bottom"/>
          </w:tcPr>
          <w:p w14:paraId="710A75F5" w14:textId="77777777" w:rsidR="00555DD0" w:rsidRPr="00667F29" w:rsidRDefault="00555DD0" w:rsidP="00BB13AF">
            <w:pPr>
              <w:spacing w:before="120" w:after="120"/>
              <w:jc w:val="center"/>
              <w:rPr>
                <w:b/>
                <w:color w:val="FF0000"/>
              </w:rPr>
            </w:pPr>
          </w:p>
        </w:tc>
      </w:tr>
      <w:tr w:rsidR="00555DD0" w:rsidRPr="00667F29" w14:paraId="4D1A8A4B" w14:textId="77777777" w:rsidTr="00BB13AF">
        <w:tc>
          <w:tcPr>
            <w:tcW w:w="941" w:type="dxa"/>
            <w:tcBorders>
              <w:top w:val="single" w:sz="4" w:space="0" w:color="auto"/>
              <w:left w:val="single" w:sz="4" w:space="0" w:color="auto"/>
              <w:bottom w:val="single" w:sz="4" w:space="0" w:color="auto"/>
              <w:right w:val="single" w:sz="4" w:space="0" w:color="auto"/>
            </w:tcBorders>
            <w:vAlign w:val="center"/>
          </w:tcPr>
          <w:p w14:paraId="2266751C" w14:textId="77777777" w:rsidR="00555DD0" w:rsidRPr="00667F29" w:rsidRDefault="00555DD0" w:rsidP="00BB13AF">
            <w:pPr>
              <w:jc w:val="center"/>
              <w:rPr>
                <w:color w:val="FF0000"/>
              </w:rPr>
            </w:pPr>
            <w:r>
              <w:rPr>
                <w:color w:val="FF0000"/>
              </w:rPr>
              <w:t>4</w:t>
            </w:r>
          </w:p>
        </w:tc>
        <w:tc>
          <w:tcPr>
            <w:tcW w:w="4497" w:type="dxa"/>
            <w:tcBorders>
              <w:top w:val="single" w:sz="4" w:space="0" w:color="auto"/>
              <w:left w:val="single" w:sz="4" w:space="0" w:color="auto"/>
              <w:bottom w:val="single" w:sz="4" w:space="0" w:color="auto"/>
              <w:right w:val="single" w:sz="4" w:space="0" w:color="auto"/>
            </w:tcBorders>
          </w:tcPr>
          <w:p w14:paraId="4FA76C91" w14:textId="77777777" w:rsidR="00555DD0" w:rsidRPr="00667F29" w:rsidRDefault="00555DD0" w:rsidP="00BB13AF">
            <w:pPr>
              <w:rPr>
                <w:color w:val="FF0000"/>
              </w:rPr>
            </w:pPr>
            <w:r>
              <w:rPr>
                <w:color w:val="FF0000"/>
              </w:rPr>
              <w:t>Qui trình sản xuất sản phẩm</w:t>
            </w:r>
          </w:p>
        </w:tc>
        <w:tc>
          <w:tcPr>
            <w:tcW w:w="1170" w:type="dxa"/>
            <w:tcBorders>
              <w:top w:val="single" w:sz="4" w:space="0" w:color="auto"/>
              <w:left w:val="single" w:sz="4" w:space="0" w:color="auto"/>
              <w:bottom w:val="single" w:sz="4" w:space="0" w:color="auto"/>
              <w:right w:val="single" w:sz="4" w:space="0" w:color="auto"/>
            </w:tcBorders>
            <w:vAlign w:val="bottom"/>
          </w:tcPr>
          <w:p w14:paraId="64FCD5C2" w14:textId="77777777" w:rsidR="00555DD0" w:rsidRPr="00667F29" w:rsidRDefault="00555DD0" w:rsidP="00BB13AF">
            <w:pPr>
              <w:spacing w:before="120" w:after="120"/>
              <w:jc w:val="center"/>
              <w:rPr>
                <w:b/>
                <w:color w:val="FF0000"/>
              </w:rPr>
            </w:pPr>
          </w:p>
        </w:tc>
        <w:tc>
          <w:tcPr>
            <w:tcW w:w="1040" w:type="dxa"/>
            <w:tcBorders>
              <w:top w:val="single" w:sz="4" w:space="0" w:color="auto"/>
              <w:left w:val="single" w:sz="4" w:space="0" w:color="auto"/>
              <w:bottom w:val="single" w:sz="4" w:space="0" w:color="auto"/>
              <w:right w:val="single" w:sz="4" w:space="0" w:color="auto"/>
            </w:tcBorders>
            <w:vAlign w:val="bottom"/>
          </w:tcPr>
          <w:p w14:paraId="52A16092" w14:textId="77777777" w:rsidR="00555DD0" w:rsidRPr="00667F29" w:rsidRDefault="00555DD0" w:rsidP="00BB13AF">
            <w:pPr>
              <w:spacing w:before="120" w:after="120"/>
              <w:jc w:val="center"/>
              <w:rPr>
                <w:b/>
                <w:color w:val="FF0000"/>
              </w:rPr>
            </w:pPr>
          </w:p>
        </w:tc>
        <w:tc>
          <w:tcPr>
            <w:tcW w:w="1040" w:type="dxa"/>
            <w:tcBorders>
              <w:top w:val="single" w:sz="4" w:space="0" w:color="auto"/>
              <w:left w:val="single" w:sz="4" w:space="0" w:color="auto"/>
              <w:bottom w:val="single" w:sz="4" w:space="0" w:color="auto"/>
              <w:right w:val="single" w:sz="4" w:space="0" w:color="auto"/>
            </w:tcBorders>
            <w:vAlign w:val="bottom"/>
          </w:tcPr>
          <w:p w14:paraId="1402ACDD" w14:textId="77777777" w:rsidR="00555DD0" w:rsidRPr="00667F29" w:rsidRDefault="00555DD0" w:rsidP="00BB13AF">
            <w:pPr>
              <w:spacing w:before="120" w:after="120"/>
              <w:jc w:val="center"/>
              <w:rPr>
                <w:b/>
                <w:color w:val="FF0000"/>
              </w:rPr>
            </w:pPr>
          </w:p>
        </w:tc>
        <w:tc>
          <w:tcPr>
            <w:tcW w:w="910" w:type="dxa"/>
            <w:tcBorders>
              <w:top w:val="single" w:sz="4" w:space="0" w:color="auto"/>
              <w:left w:val="single" w:sz="4" w:space="0" w:color="auto"/>
              <w:bottom w:val="single" w:sz="4" w:space="0" w:color="auto"/>
              <w:right w:val="single" w:sz="4" w:space="0" w:color="auto"/>
            </w:tcBorders>
            <w:vAlign w:val="bottom"/>
          </w:tcPr>
          <w:p w14:paraId="45AE5C5F" w14:textId="77777777" w:rsidR="00555DD0" w:rsidRPr="00667F29" w:rsidRDefault="00555DD0" w:rsidP="00BB13AF">
            <w:pPr>
              <w:spacing w:before="120" w:after="120"/>
              <w:jc w:val="center"/>
              <w:rPr>
                <w:b/>
                <w:color w:val="FF0000"/>
              </w:rPr>
            </w:pPr>
          </w:p>
        </w:tc>
      </w:tr>
      <w:tr w:rsidR="00555DD0" w14:paraId="06D43EA4" w14:textId="77777777" w:rsidTr="00BB13AF">
        <w:tc>
          <w:tcPr>
            <w:tcW w:w="941" w:type="dxa"/>
            <w:tcBorders>
              <w:top w:val="single" w:sz="4" w:space="0" w:color="auto"/>
              <w:left w:val="single" w:sz="4" w:space="0" w:color="auto"/>
              <w:bottom w:val="single" w:sz="4" w:space="0" w:color="auto"/>
              <w:right w:val="single" w:sz="4" w:space="0" w:color="auto"/>
            </w:tcBorders>
            <w:vAlign w:val="center"/>
          </w:tcPr>
          <w:p w14:paraId="0E383AA9" w14:textId="77777777" w:rsidR="00555DD0" w:rsidRPr="004C55E3" w:rsidRDefault="00555DD0" w:rsidP="00BB13AF">
            <w:pPr>
              <w:jc w:val="center"/>
              <w:rPr>
                <w:b/>
              </w:rPr>
            </w:pPr>
            <w:r>
              <w:t>5</w:t>
            </w:r>
          </w:p>
        </w:tc>
        <w:tc>
          <w:tcPr>
            <w:tcW w:w="4497" w:type="dxa"/>
            <w:tcBorders>
              <w:top w:val="single" w:sz="4" w:space="0" w:color="auto"/>
              <w:left w:val="single" w:sz="4" w:space="0" w:color="auto"/>
              <w:bottom w:val="single" w:sz="4" w:space="0" w:color="auto"/>
              <w:right w:val="single" w:sz="4" w:space="0" w:color="auto"/>
            </w:tcBorders>
          </w:tcPr>
          <w:p w14:paraId="1E2F2FF3" w14:textId="77777777" w:rsidR="00555DD0" w:rsidRPr="004C55E3" w:rsidRDefault="00555DD0" w:rsidP="00BB13AF">
            <w:pPr>
              <w:rPr>
                <w:b/>
              </w:rPr>
            </w:pPr>
            <w:r w:rsidRPr="004C55E3">
              <w:t>Qui trình kiểm tra chất lượng sản phẩm</w:t>
            </w:r>
          </w:p>
        </w:tc>
        <w:tc>
          <w:tcPr>
            <w:tcW w:w="1170" w:type="dxa"/>
            <w:tcBorders>
              <w:top w:val="single" w:sz="4" w:space="0" w:color="auto"/>
              <w:left w:val="single" w:sz="4" w:space="0" w:color="auto"/>
              <w:bottom w:val="single" w:sz="4" w:space="0" w:color="auto"/>
              <w:right w:val="single" w:sz="4" w:space="0" w:color="auto"/>
            </w:tcBorders>
            <w:vAlign w:val="bottom"/>
          </w:tcPr>
          <w:p w14:paraId="134F4CDB"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64441D49"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24246E69" w14:textId="77777777" w:rsidR="00555DD0" w:rsidRDefault="00555DD0" w:rsidP="00BB13AF">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bottom"/>
          </w:tcPr>
          <w:p w14:paraId="24AC7369" w14:textId="77777777" w:rsidR="00555DD0" w:rsidRDefault="00555DD0" w:rsidP="00BB13AF">
            <w:pPr>
              <w:spacing w:before="120" w:after="120"/>
              <w:jc w:val="center"/>
              <w:rPr>
                <w:b/>
              </w:rPr>
            </w:pPr>
          </w:p>
        </w:tc>
      </w:tr>
      <w:tr w:rsidR="00555DD0" w14:paraId="0C410039" w14:textId="77777777" w:rsidTr="00BB13AF">
        <w:tc>
          <w:tcPr>
            <w:tcW w:w="941" w:type="dxa"/>
            <w:tcBorders>
              <w:top w:val="single" w:sz="4" w:space="0" w:color="auto"/>
              <w:left w:val="single" w:sz="4" w:space="0" w:color="auto"/>
              <w:bottom w:val="single" w:sz="4" w:space="0" w:color="auto"/>
              <w:right w:val="single" w:sz="4" w:space="0" w:color="auto"/>
            </w:tcBorders>
            <w:vAlign w:val="center"/>
          </w:tcPr>
          <w:p w14:paraId="1773D599" w14:textId="77777777" w:rsidR="00555DD0" w:rsidRPr="004C55E3" w:rsidRDefault="00555DD0" w:rsidP="00BB13AF">
            <w:pPr>
              <w:jc w:val="center"/>
              <w:rPr>
                <w:b/>
              </w:rPr>
            </w:pPr>
            <w:r>
              <w:t>6</w:t>
            </w:r>
          </w:p>
        </w:tc>
        <w:tc>
          <w:tcPr>
            <w:tcW w:w="4497" w:type="dxa"/>
            <w:tcBorders>
              <w:top w:val="single" w:sz="4" w:space="0" w:color="auto"/>
              <w:left w:val="single" w:sz="4" w:space="0" w:color="auto"/>
              <w:bottom w:val="single" w:sz="4" w:space="0" w:color="auto"/>
              <w:right w:val="single" w:sz="4" w:space="0" w:color="auto"/>
            </w:tcBorders>
          </w:tcPr>
          <w:p w14:paraId="51D61504" w14:textId="77777777" w:rsidR="00555DD0" w:rsidRPr="004C55E3" w:rsidRDefault="00555DD0" w:rsidP="00BB13AF">
            <w:pPr>
              <w:rPr>
                <w:b/>
              </w:rPr>
            </w:pPr>
            <w:r w:rsidRPr="004C55E3">
              <w:t xml:space="preserve">Thực hiện công việc </w:t>
            </w:r>
            <w:r>
              <w:t>tại vị trí làm việc của người lao động</w:t>
            </w:r>
            <w:r w:rsidRPr="004C55E3">
              <w:t xml:space="preserve"> hay một kỹ thuật viên </w:t>
            </w:r>
            <w:r>
              <w:t>theo sự</w:t>
            </w:r>
            <w:r w:rsidRPr="004C55E3">
              <w:t xml:space="preserve"> phân công</w:t>
            </w:r>
            <w:r>
              <w:t xml:space="preserve"> của doanh nghiệp</w:t>
            </w:r>
            <w:r w:rsidRPr="004C55E3">
              <w:t>.</w:t>
            </w:r>
          </w:p>
        </w:tc>
        <w:tc>
          <w:tcPr>
            <w:tcW w:w="1170" w:type="dxa"/>
            <w:tcBorders>
              <w:top w:val="single" w:sz="4" w:space="0" w:color="auto"/>
              <w:left w:val="single" w:sz="4" w:space="0" w:color="auto"/>
              <w:bottom w:val="single" w:sz="4" w:space="0" w:color="auto"/>
              <w:right w:val="single" w:sz="4" w:space="0" w:color="auto"/>
            </w:tcBorders>
            <w:vAlign w:val="bottom"/>
          </w:tcPr>
          <w:p w14:paraId="1CF10A67"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6628E3FD"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49BF4131" w14:textId="77777777" w:rsidR="00555DD0" w:rsidRDefault="00555DD0" w:rsidP="00BB13AF">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bottom"/>
          </w:tcPr>
          <w:p w14:paraId="4934DE4D" w14:textId="77777777" w:rsidR="00555DD0" w:rsidRDefault="00555DD0" w:rsidP="00BB13AF">
            <w:pPr>
              <w:spacing w:before="120" w:after="120"/>
              <w:jc w:val="center"/>
              <w:rPr>
                <w:b/>
              </w:rPr>
            </w:pPr>
          </w:p>
        </w:tc>
      </w:tr>
      <w:tr w:rsidR="00555DD0" w14:paraId="1D76B550" w14:textId="77777777" w:rsidTr="00BB13AF">
        <w:tc>
          <w:tcPr>
            <w:tcW w:w="941" w:type="dxa"/>
            <w:tcBorders>
              <w:top w:val="single" w:sz="4" w:space="0" w:color="auto"/>
              <w:left w:val="single" w:sz="4" w:space="0" w:color="auto"/>
              <w:bottom w:val="single" w:sz="4" w:space="0" w:color="auto"/>
              <w:right w:val="single" w:sz="4" w:space="0" w:color="auto"/>
            </w:tcBorders>
          </w:tcPr>
          <w:p w14:paraId="34B252CA" w14:textId="77777777" w:rsidR="00555DD0" w:rsidRPr="001E4D1E" w:rsidRDefault="00555DD0" w:rsidP="00BB13AF">
            <w:pPr>
              <w:jc w:val="center"/>
              <w:rPr>
                <w:b/>
              </w:rPr>
            </w:pPr>
            <w:r w:rsidRPr="001E4D1E">
              <w:rPr>
                <w:b/>
              </w:rPr>
              <w:t>III</w:t>
            </w:r>
          </w:p>
        </w:tc>
        <w:tc>
          <w:tcPr>
            <w:tcW w:w="4497" w:type="dxa"/>
            <w:tcBorders>
              <w:top w:val="single" w:sz="4" w:space="0" w:color="auto"/>
              <w:left w:val="single" w:sz="4" w:space="0" w:color="auto"/>
              <w:bottom w:val="single" w:sz="4" w:space="0" w:color="auto"/>
              <w:right w:val="single" w:sz="4" w:space="0" w:color="auto"/>
            </w:tcBorders>
          </w:tcPr>
          <w:p w14:paraId="381EDF2F" w14:textId="77777777" w:rsidR="00555DD0" w:rsidRPr="001E4D1E" w:rsidRDefault="00555DD0" w:rsidP="00BB13AF">
            <w:pPr>
              <w:rPr>
                <w:b/>
              </w:rPr>
            </w:pPr>
            <w:r w:rsidRPr="001E4D1E">
              <w:rPr>
                <w:b/>
              </w:rPr>
              <w:t xml:space="preserve">VIẾT BÁO CÁO TỔNG KẾT </w:t>
            </w:r>
          </w:p>
        </w:tc>
        <w:tc>
          <w:tcPr>
            <w:tcW w:w="1170" w:type="dxa"/>
            <w:tcBorders>
              <w:top w:val="single" w:sz="4" w:space="0" w:color="auto"/>
              <w:left w:val="single" w:sz="4" w:space="0" w:color="auto"/>
              <w:bottom w:val="single" w:sz="4" w:space="0" w:color="auto"/>
              <w:right w:val="single" w:sz="4" w:space="0" w:color="auto"/>
            </w:tcBorders>
          </w:tcPr>
          <w:p w14:paraId="1364D2B6" w14:textId="77777777" w:rsidR="00555DD0" w:rsidRPr="001E4D1E" w:rsidRDefault="00555DD0" w:rsidP="00BB13AF">
            <w:pPr>
              <w:jc w:val="center"/>
              <w:rPr>
                <w:b/>
              </w:rPr>
            </w:pPr>
            <w:r w:rsidRPr="001E4D1E">
              <w:rPr>
                <w:b/>
              </w:rPr>
              <w:t>15</w:t>
            </w:r>
          </w:p>
        </w:tc>
        <w:tc>
          <w:tcPr>
            <w:tcW w:w="1040" w:type="dxa"/>
            <w:tcBorders>
              <w:top w:val="single" w:sz="4" w:space="0" w:color="auto"/>
              <w:left w:val="single" w:sz="4" w:space="0" w:color="auto"/>
              <w:bottom w:val="single" w:sz="4" w:space="0" w:color="auto"/>
              <w:right w:val="single" w:sz="4" w:space="0" w:color="auto"/>
            </w:tcBorders>
            <w:vAlign w:val="bottom"/>
          </w:tcPr>
          <w:p w14:paraId="1DF45248" w14:textId="77777777" w:rsidR="00555DD0" w:rsidRPr="001E4D1E"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4105568B" w14:textId="77777777" w:rsidR="00555DD0" w:rsidRPr="001E4D1E" w:rsidRDefault="00555DD0" w:rsidP="00BB13AF">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bottom"/>
          </w:tcPr>
          <w:p w14:paraId="04D5E9CB" w14:textId="77777777" w:rsidR="00555DD0" w:rsidRPr="001E4D1E" w:rsidRDefault="00555DD0" w:rsidP="00BB13AF">
            <w:pPr>
              <w:spacing w:before="120" w:after="120"/>
              <w:jc w:val="center"/>
              <w:rPr>
                <w:b/>
              </w:rPr>
            </w:pPr>
            <w:r w:rsidRPr="001E4D1E">
              <w:rPr>
                <w:b/>
              </w:rPr>
              <w:t>15</w:t>
            </w:r>
          </w:p>
        </w:tc>
      </w:tr>
      <w:tr w:rsidR="00555DD0" w14:paraId="601A7053" w14:textId="77777777" w:rsidTr="00BB13AF">
        <w:tc>
          <w:tcPr>
            <w:tcW w:w="941" w:type="dxa"/>
            <w:tcBorders>
              <w:top w:val="single" w:sz="4" w:space="0" w:color="auto"/>
              <w:left w:val="single" w:sz="4" w:space="0" w:color="auto"/>
              <w:bottom w:val="single" w:sz="4" w:space="0" w:color="auto"/>
              <w:right w:val="single" w:sz="4" w:space="0" w:color="auto"/>
            </w:tcBorders>
            <w:vAlign w:val="center"/>
          </w:tcPr>
          <w:p w14:paraId="6E168A1D" w14:textId="77777777" w:rsidR="00555DD0" w:rsidRPr="004C55E3" w:rsidRDefault="00555DD0" w:rsidP="00BB13AF">
            <w:pPr>
              <w:jc w:val="center"/>
              <w:rPr>
                <w:b/>
              </w:rPr>
            </w:pPr>
            <w:r w:rsidRPr="004C55E3">
              <w:t>1</w:t>
            </w:r>
          </w:p>
        </w:tc>
        <w:tc>
          <w:tcPr>
            <w:tcW w:w="4497" w:type="dxa"/>
            <w:tcBorders>
              <w:top w:val="single" w:sz="4" w:space="0" w:color="auto"/>
              <w:left w:val="single" w:sz="4" w:space="0" w:color="auto"/>
              <w:bottom w:val="single" w:sz="4" w:space="0" w:color="auto"/>
              <w:right w:val="single" w:sz="4" w:space="0" w:color="auto"/>
            </w:tcBorders>
          </w:tcPr>
          <w:p w14:paraId="71BD6262" w14:textId="77777777" w:rsidR="00555DD0" w:rsidRPr="004C55E3" w:rsidRDefault="00555DD0" w:rsidP="00BB13AF">
            <w:pPr>
              <w:rPr>
                <w:b/>
              </w:rPr>
            </w:pPr>
            <w:r w:rsidRPr="004C55E3">
              <w:t>Việc thực hiện nội, quy định khi học tập tại công ty, doanh nghiệp.</w:t>
            </w:r>
          </w:p>
        </w:tc>
        <w:tc>
          <w:tcPr>
            <w:tcW w:w="1170" w:type="dxa"/>
            <w:tcBorders>
              <w:top w:val="single" w:sz="4" w:space="0" w:color="auto"/>
              <w:left w:val="single" w:sz="4" w:space="0" w:color="auto"/>
              <w:bottom w:val="single" w:sz="4" w:space="0" w:color="auto"/>
              <w:right w:val="single" w:sz="4" w:space="0" w:color="auto"/>
            </w:tcBorders>
          </w:tcPr>
          <w:p w14:paraId="09744084" w14:textId="77777777" w:rsidR="00555DD0" w:rsidRPr="004C55E3" w:rsidRDefault="00555DD0" w:rsidP="00BB13AF">
            <w:pPr>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4BDBC59E"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49392B0B" w14:textId="77777777" w:rsidR="00555DD0" w:rsidRDefault="00555DD0" w:rsidP="00BB13AF">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bottom"/>
          </w:tcPr>
          <w:p w14:paraId="31352D5F" w14:textId="77777777" w:rsidR="00555DD0" w:rsidRDefault="00555DD0" w:rsidP="00BB13AF">
            <w:pPr>
              <w:spacing w:before="120" w:after="120"/>
              <w:jc w:val="center"/>
              <w:rPr>
                <w:b/>
              </w:rPr>
            </w:pPr>
          </w:p>
        </w:tc>
      </w:tr>
      <w:tr w:rsidR="00555DD0" w14:paraId="58858C87" w14:textId="77777777" w:rsidTr="00BB13AF">
        <w:tc>
          <w:tcPr>
            <w:tcW w:w="941" w:type="dxa"/>
            <w:tcBorders>
              <w:top w:val="single" w:sz="4" w:space="0" w:color="auto"/>
              <w:left w:val="single" w:sz="4" w:space="0" w:color="auto"/>
              <w:bottom w:val="single" w:sz="4" w:space="0" w:color="auto"/>
              <w:right w:val="single" w:sz="4" w:space="0" w:color="auto"/>
            </w:tcBorders>
            <w:vAlign w:val="center"/>
          </w:tcPr>
          <w:p w14:paraId="7153FFAF" w14:textId="77777777" w:rsidR="00555DD0" w:rsidRPr="004C55E3" w:rsidRDefault="00555DD0" w:rsidP="00BB13AF">
            <w:pPr>
              <w:jc w:val="center"/>
              <w:rPr>
                <w:b/>
              </w:rPr>
            </w:pPr>
            <w:r w:rsidRPr="004C55E3">
              <w:t>2</w:t>
            </w:r>
          </w:p>
        </w:tc>
        <w:tc>
          <w:tcPr>
            <w:tcW w:w="4497" w:type="dxa"/>
            <w:tcBorders>
              <w:top w:val="single" w:sz="4" w:space="0" w:color="auto"/>
              <w:left w:val="single" w:sz="4" w:space="0" w:color="auto"/>
              <w:bottom w:val="single" w:sz="4" w:space="0" w:color="auto"/>
              <w:right w:val="single" w:sz="4" w:space="0" w:color="auto"/>
            </w:tcBorders>
          </w:tcPr>
          <w:p w14:paraId="3E84CD1E" w14:textId="77777777" w:rsidR="00555DD0" w:rsidRPr="004C55E3" w:rsidRDefault="00555DD0" w:rsidP="00BB13AF">
            <w:pPr>
              <w:rPr>
                <w:b/>
              </w:rPr>
            </w:pPr>
            <w:r w:rsidRPr="004C55E3">
              <w:t>Các nội dung học tập tại công ty, doanh nghiệp.</w:t>
            </w:r>
          </w:p>
        </w:tc>
        <w:tc>
          <w:tcPr>
            <w:tcW w:w="1170" w:type="dxa"/>
            <w:tcBorders>
              <w:top w:val="single" w:sz="4" w:space="0" w:color="auto"/>
              <w:left w:val="single" w:sz="4" w:space="0" w:color="auto"/>
              <w:bottom w:val="single" w:sz="4" w:space="0" w:color="auto"/>
              <w:right w:val="single" w:sz="4" w:space="0" w:color="auto"/>
            </w:tcBorders>
          </w:tcPr>
          <w:p w14:paraId="07BDCB26" w14:textId="77777777" w:rsidR="00555DD0" w:rsidRPr="004C55E3" w:rsidRDefault="00555DD0" w:rsidP="00BB13AF">
            <w:pPr>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17271CB7"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52855CE4" w14:textId="77777777" w:rsidR="00555DD0" w:rsidRDefault="00555DD0" w:rsidP="00BB13AF">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bottom"/>
          </w:tcPr>
          <w:p w14:paraId="61496A72" w14:textId="77777777" w:rsidR="00555DD0" w:rsidRDefault="00555DD0" w:rsidP="00BB13AF">
            <w:pPr>
              <w:spacing w:before="120" w:after="120"/>
              <w:jc w:val="center"/>
              <w:rPr>
                <w:b/>
              </w:rPr>
            </w:pPr>
          </w:p>
        </w:tc>
      </w:tr>
      <w:tr w:rsidR="00555DD0" w14:paraId="0E9F66C0" w14:textId="77777777" w:rsidTr="00BB13AF">
        <w:tc>
          <w:tcPr>
            <w:tcW w:w="941" w:type="dxa"/>
            <w:tcBorders>
              <w:top w:val="single" w:sz="4" w:space="0" w:color="auto"/>
              <w:left w:val="single" w:sz="4" w:space="0" w:color="auto"/>
              <w:bottom w:val="single" w:sz="4" w:space="0" w:color="auto"/>
              <w:right w:val="single" w:sz="4" w:space="0" w:color="auto"/>
            </w:tcBorders>
            <w:vAlign w:val="center"/>
          </w:tcPr>
          <w:p w14:paraId="166CED37" w14:textId="77777777" w:rsidR="00555DD0" w:rsidRPr="004C55E3" w:rsidRDefault="00555DD0" w:rsidP="00BB13AF">
            <w:pPr>
              <w:jc w:val="center"/>
              <w:rPr>
                <w:b/>
              </w:rPr>
            </w:pPr>
            <w:r w:rsidRPr="004C55E3">
              <w:t>3</w:t>
            </w:r>
          </w:p>
        </w:tc>
        <w:tc>
          <w:tcPr>
            <w:tcW w:w="4497" w:type="dxa"/>
            <w:tcBorders>
              <w:top w:val="single" w:sz="4" w:space="0" w:color="auto"/>
              <w:left w:val="single" w:sz="4" w:space="0" w:color="auto"/>
              <w:bottom w:val="single" w:sz="4" w:space="0" w:color="auto"/>
              <w:right w:val="single" w:sz="4" w:space="0" w:color="auto"/>
            </w:tcBorders>
          </w:tcPr>
          <w:p w14:paraId="6BD5061C" w14:textId="77777777" w:rsidR="00555DD0" w:rsidRPr="004C55E3" w:rsidRDefault="00555DD0" w:rsidP="00BB13AF">
            <w:pPr>
              <w:rPr>
                <w:b/>
              </w:rPr>
            </w:pPr>
            <w:r w:rsidRPr="004C55E3">
              <w:t xml:space="preserve">Kiến nghị về việc tổ chức thực hiện việc thực tập sản xuất tại công ty, doanh nghiệp </w:t>
            </w:r>
          </w:p>
        </w:tc>
        <w:tc>
          <w:tcPr>
            <w:tcW w:w="1170" w:type="dxa"/>
            <w:tcBorders>
              <w:top w:val="single" w:sz="4" w:space="0" w:color="auto"/>
              <w:left w:val="single" w:sz="4" w:space="0" w:color="auto"/>
              <w:bottom w:val="single" w:sz="4" w:space="0" w:color="auto"/>
              <w:right w:val="single" w:sz="4" w:space="0" w:color="auto"/>
            </w:tcBorders>
          </w:tcPr>
          <w:p w14:paraId="665843AD" w14:textId="77777777" w:rsidR="00555DD0" w:rsidRPr="004C55E3" w:rsidRDefault="00555DD0" w:rsidP="00BB13AF">
            <w:pPr>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63292614" w14:textId="77777777" w:rsidR="00555DD0" w:rsidRDefault="00555DD0" w:rsidP="00BB13AF">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3CA6AC20" w14:textId="77777777" w:rsidR="00555DD0" w:rsidRDefault="00555DD0" w:rsidP="00BB13AF">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bottom"/>
          </w:tcPr>
          <w:p w14:paraId="61261FD0" w14:textId="77777777" w:rsidR="00555DD0" w:rsidRDefault="00555DD0" w:rsidP="00BB13AF">
            <w:pPr>
              <w:spacing w:before="120" w:after="120"/>
              <w:jc w:val="center"/>
              <w:rPr>
                <w:b/>
              </w:rPr>
            </w:pPr>
          </w:p>
        </w:tc>
      </w:tr>
    </w:tbl>
    <w:p w14:paraId="143594B7" w14:textId="77777777" w:rsidR="00555DD0" w:rsidRDefault="00555DD0" w:rsidP="00555DD0">
      <w:pPr>
        <w:spacing w:before="120" w:after="120"/>
        <w:jc w:val="both"/>
      </w:pPr>
    </w:p>
    <w:p w14:paraId="6696F676" w14:textId="77777777" w:rsidR="00555DD0" w:rsidRDefault="00555DD0" w:rsidP="00555DD0">
      <w:pPr>
        <w:spacing w:before="120" w:after="120"/>
        <w:jc w:val="both"/>
        <w:rPr>
          <w:b/>
          <w:bCs/>
        </w:rPr>
      </w:pPr>
      <w:r>
        <w:rPr>
          <w:b/>
        </w:rPr>
        <w:t>IV. ĐIỀU KIỆN THỰC HIỆN MÔ ĐUN:</w:t>
      </w:r>
    </w:p>
    <w:p w14:paraId="4879FFBB" w14:textId="77777777" w:rsidR="00555DD0" w:rsidRDefault="00555DD0" w:rsidP="00320AC0">
      <w:pPr>
        <w:numPr>
          <w:ilvl w:val="0"/>
          <w:numId w:val="145"/>
        </w:numPr>
        <w:spacing w:before="120" w:after="120"/>
        <w:jc w:val="both"/>
      </w:pPr>
      <w:r>
        <w:rPr>
          <w:lang w:val="vi-VN"/>
        </w:rPr>
        <w:t>Sinh viên thực tập tại c</w:t>
      </w:r>
      <w:r>
        <w:rPr>
          <w:lang w:val="vi-VN" w:eastAsia="ko-KR"/>
        </w:rPr>
        <w:t>ác cơ sở sản xuất, kinh doanh</w:t>
      </w:r>
      <w:r>
        <w:rPr>
          <w:lang w:eastAsia="ko-KR"/>
        </w:rPr>
        <w:t>, nhà máy, khu công nghiệp liên quan tới ngành nghề đào tạo.</w:t>
      </w:r>
    </w:p>
    <w:p w14:paraId="0B54943C" w14:textId="77777777" w:rsidR="00555DD0" w:rsidRPr="003550B6" w:rsidRDefault="00555DD0" w:rsidP="00320AC0">
      <w:pPr>
        <w:numPr>
          <w:ilvl w:val="0"/>
          <w:numId w:val="145"/>
        </w:numPr>
        <w:spacing w:before="120" w:after="120"/>
        <w:jc w:val="both"/>
        <w:rPr>
          <w:color w:val="FF0000"/>
        </w:rPr>
      </w:pPr>
      <w:r w:rsidRPr="003550B6">
        <w:rPr>
          <w:color w:val="FF0000"/>
        </w:rPr>
        <w:t>Có các dụng cụ hỗ trợ, bảo hộ lao động kèm theo;</w:t>
      </w:r>
    </w:p>
    <w:p w14:paraId="46C77978" w14:textId="77777777" w:rsidR="00555DD0" w:rsidRDefault="00555DD0" w:rsidP="00320AC0">
      <w:pPr>
        <w:numPr>
          <w:ilvl w:val="0"/>
          <w:numId w:val="145"/>
        </w:numPr>
        <w:spacing w:before="120" w:after="120"/>
        <w:jc w:val="both"/>
      </w:pPr>
      <w:r>
        <w:t>Có đầy đủ hổ sơ theo dõi quá trình thực hiện công việc.</w:t>
      </w:r>
    </w:p>
    <w:p w14:paraId="6D8BC8DB" w14:textId="77777777" w:rsidR="00555DD0" w:rsidRDefault="00555DD0" w:rsidP="00555DD0">
      <w:pPr>
        <w:spacing w:before="120" w:after="120"/>
        <w:jc w:val="both"/>
      </w:pPr>
      <w:r>
        <w:rPr>
          <w:b/>
        </w:rPr>
        <w:t>V. PHUƠNG PHÁP VÀ NỘI DUNG ĐÁNH GIÁ:</w:t>
      </w:r>
    </w:p>
    <w:p w14:paraId="26A578B7" w14:textId="77777777" w:rsidR="00555DD0" w:rsidRDefault="00555DD0" w:rsidP="00555DD0">
      <w:pPr>
        <w:spacing w:before="120" w:after="120"/>
        <w:jc w:val="both"/>
        <w:rPr>
          <w:lang w:val="nl-NL"/>
        </w:rPr>
      </w:pPr>
      <w:r>
        <w:rPr>
          <w:lang w:val="nl-NL"/>
        </w:rPr>
        <w:t xml:space="preserve">- Đánh giá kiến thức: </w:t>
      </w:r>
    </w:p>
    <w:p w14:paraId="3514C166" w14:textId="77777777" w:rsidR="00555DD0" w:rsidRPr="001C05B8" w:rsidRDefault="00555DD0" w:rsidP="00320AC0">
      <w:pPr>
        <w:pStyle w:val="ListParagraph"/>
        <w:numPr>
          <w:ilvl w:val="0"/>
          <w:numId w:val="146"/>
        </w:numPr>
        <w:spacing w:before="120" w:after="120" w:line="240" w:lineRule="auto"/>
        <w:jc w:val="both"/>
        <w:rPr>
          <w:sz w:val="28"/>
          <w:szCs w:val="28"/>
          <w:lang w:val="nl-NL"/>
        </w:rPr>
      </w:pPr>
      <w:r w:rsidRPr="001C05B8">
        <w:rPr>
          <w:sz w:val="28"/>
          <w:szCs w:val="28"/>
          <w:lang w:val="nl-NL"/>
        </w:rPr>
        <w:t>Vận dụng được các kiến thức đã học trong nhà trường vào việc thực hiện các công việc tại doanh nghiệp;</w:t>
      </w:r>
    </w:p>
    <w:p w14:paraId="784C3361" w14:textId="77777777" w:rsidR="00555DD0" w:rsidRPr="001C05B8" w:rsidRDefault="00555DD0" w:rsidP="00320AC0">
      <w:pPr>
        <w:pStyle w:val="ListParagraph"/>
        <w:numPr>
          <w:ilvl w:val="0"/>
          <w:numId w:val="146"/>
        </w:numPr>
        <w:spacing w:before="120" w:after="120" w:line="240" w:lineRule="auto"/>
        <w:jc w:val="both"/>
        <w:rPr>
          <w:sz w:val="28"/>
          <w:szCs w:val="28"/>
          <w:lang w:val="nl-NL"/>
        </w:rPr>
      </w:pPr>
      <w:r w:rsidRPr="001C05B8">
        <w:rPr>
          <w:sz w:val="28"/>
          <w:szCs w:val="28"/>
          <w:lang w:val="nl-NL"/>
        </w:rPr>
        <w:t>Vận dụng các kiến thức về an toàn vệ sinh công nghiệp</w:t>
      </w:r>
    </w:p>
    <w:p w14:paraId="1E5BFB77" w14:textId="77777777" w:rsidR="00555DD0" w:rsidRDefault="00555DD0" w:rsidP="00555DD0">
      <w:pPr>
        <w:spacing w:before="120" w:after="120"/>
        <w:jc w:val="both"/>
        <w:rPr>
          <w:lang w:val="nl-NL"/>
        </w:rPr>
      </w:pPr>
      <w:r>
        <w:rPr>
          <w:lang w:val="nl-NL"/>
        </w:rPr>
        <w:t>- Đánh giá kỹ năng:</w:t>
      </w:r>
    </w:p>
    <w:p w14:paraId="49CAB502" w14:textId="77777777" w:rsidR="00555DD0" w:rsidRPr="001C05B8" w:rsidRDefault="00555DD0" w:rsidP="00320AC0">
      <w:pPr>
        <w:pStyle w:val="ListParagraph"/>
        <w:numPr>
          <w:ilvl w:val="0"/>
          <w:numId w:val="147"/>
        </w:numPr>
        <w:spacing w:before="120" w:after="120" w:line="240" w:lineRule="auto"/>
        <w:jc w:val="both"/>
        <w:rPr>
          <w:sz w:val="28"/>
          <w:szCs w:val="28"/>
          <w:lang w:val="nl-NL"/>
        </w:rPr>
      </w:pPr>
      <w:r w:rsidRPr="001C05B8">
        <w:rPr>
          <w:sz w:val="28"/>
          <w:szCs w:val="28"/>
          <w:lang w:val="nl-NL"/>
        </w:rPr>
        <w:t>Vận dụng các kỹ năng đã được học tại nhà trường.</w:t>
      </w:r>
    </w:p>
    <w:p w14:paraId="008EF116" w14:textId="77777777" w:rsidR="00555DD0" w:rsidRPr="001C05B8" w:rsidRDefault="00555DD0" w:rsidP="00320AC0">
      <w:pPr>
        <w:pStyle w:val="ListParagraph"/>
        <w:numPr>
          <w:ilvl w:val="0"/>
          <w:numId w:val="147"/>
        </w:numPr>
        <w:spacing w:before="120" w:after="120" w:line="240" w:lineRule="auto"/>
        <w:jc w:val="both"/>
        <w:rPr>
          <w:sz w:val="28"/>
          <w:szCs w:val="28"/>
          <w:lang w:val="nl-NL"/>
        </w:rPr>
      </w:pPr>
      <w:r w:rsidRPr="001C05B8">
        <w:rPr>
          <w:sz w:val="28"/>
          <w:szCs w:val="28"/>
          <w:lang w:val="nl-NL"/>
        </w:rPr>
        <w:t>Ứng dụng các kỹ năng vào quy trình sản xuất tại các đơn vị</w:t>
      </w:r>
    </w:p>
    <w:p w14:paraId="06C386ED" w14:textId="77777777" w:rsidR="00555DD0" w:rsidRPr="001C05B8" w:rsidRDefault="00555DD0" w:rsidP="00320AC0">
      <w:pPr>
        <w:pStyle w:val="ListParagraph"/>
        <w:numPr>
          <w:ilvl w:val="0"/>
          <w:numId w:val="147"/>
        </w:numPr>
        <w:spacing w:before="120" w:after="120" w:line="240" w:lineRule="auto"/>
        <w:jc w:val="both"/>
        <w:rPr>
          <w:sz w:val="28"/>
          <w:szCs w:val="28"/>
          <w:lang w:val="nl-NL"/>
        </w:rPr>
      </w:pPr>
      <w:r w:rsidRPr="001C05B8">
        <w:rPr>
          <w:sz w:val="28"/>
          <w:szCs w:val="28"/>
          <w:lang w:val="nl-NL"/>
        </w:rPr>
        <w:t>Thực hiện được các kỹ năng làm việc nhóm và làm việc tập thể trong quá trình tham gia vào sản xuất</w:t>
      </w:r>
    </w:p>
    <w:p w14:paraId="161BF2D7" w14:textId="77777777" w:rsidR="00555DD0" w:rsidRDefault="00555DD0" w:rsidP="00555DD0">
      <w:pPr>
        <w:spacing w:before="120" w:after="120"/>
        <w:jc w:val="both"/>
        <w:rPr>
          <w:lang w:val="nl-NL"/>
        </w:rPr>
      </w:pPr>
      <w:r>
        <w:rPr>
          <w:lang w:val="nl-NL"/>
        </w:rPr>
        <w:t>- Đánh giá thái độ: Tính chuyên cần, nghiêm túc, tự giác, chủ động, tích cực cẩn thận trong quá trình học tập.</w:t>
      </w:r>
    </w:p>
    <w:p w14:paraId="493FDEAF" w14:textId="77777777" w:rsidR="00555DD0" w:rsidRDefault="00555DD0" w:rsidP="00555DD0">
      <w:pPr>
        <w:spacing w:before="120" w:after="120"/>
        <w:jc w:val="both"/>
        <w:rPr>
          <w:lang w:val="nl-NL"/>
        </w:rPr>
      </w:pPr>
      <w:r>
        <w:rPr>
          <w:b/>
          <w:lang w:val="nl-NL"/>
        </w:rPr>
        <w:t>VI. HƯỚNG DẪN THỰC HIỆN MÔ ĐUN</w:t>
      </w:r>
      <w:r>
        <w:rPr>
          <w:lang w:val="nl-NL"/>
        </w:rPr>
        <w:t>:</w:t>
      </w:r>
    </w:p>
    <w:p w14:paraId="324EC717" w14:textId="77777777" w:rsidR="00555DD0" w:rsidRDefault="00555DD0" w:rsidP="00555DD0">
      <w:pPr>
        <w:keepNext/>
        <w:keepLines/>
        <w:spacing w:before="120" w:after="120"/>
        <w:jc w:val="both"/>
        <w:rPr>
          <w:i/>
          <w:iCs/>
          <w:lang w:val="nl-NL"/>
        </w:rPr>
      </w:pPr>
      <w:r>
        <w:rPr>
          <w:i/>
          <w:iCs/>
          <w:lang w:val="nl-NL"/>
        </w:rPr>
        <w:t>1. Phạm vi áp dụng chương trình:</w:t>
      </w:r>
    </w:p>
    <w:p w14:paraId="1338818B" w14:textId="77777777" w:rsidR="00555DD0" w:rsidRDefault="00555DD0" w:rsidP="00555DD0">
      <w:pPr>
        <w:spacing w:before="120" w:after="120"/>
        <w:jc w:val="both"/>
        <w:rPr>
          <w:lang w:val="pl-PL"/>
        </w:rPr>
      </w:pPr>
      <w:r>
        <w:rPr>
          <w:lang w:val="nl-NL"/>
        </w:rPr>
        <w:t>Chương trình được sử dụng để đào tạo trình độ Cao đẳng</w:t>
      </w:r>
      <w:r>
        <w:rPr>
          <w:lang w:val="pl-PL"/>
        </w:rPr>
        <w:t>.</w:t>
      </w:r>
    </w:p>
    <w:p w14:paraId="79CE7035" w14:textId="77777777" w:rsidR="00555DD0" w:rsidRDefault="00555DD0" w:rsidP="00555DD0">
      <w:pPr>
        <w:spacing w:before="120" w:after="120"/>
        <w:jc w:val="both"/>
        <w:rPr>
          <w:i/>
          <w:lang w:val="nl-NL"/>
        </w:rPr>
      </w:pPr>
      <w:r>
        <w:rPr>
          <w:i/>
          <w:lang w:val="nl-NL"/>
        </w:rPr>
        <w:lastRenderedPageBreak/>
        <w:t>2. Hướng dẫn một số điểm chính về phương pháp giảng dạy:</w:t>
      </w:r>
    </w:p>
    <w:p w14:paraId="7FB3A2BA" w14:textId="77777777" w:rsidR="00555DD0" w:rsidRDefault="00555DD0" w:rsidP="00555DD0">
      <w:pPr>
        <w:spacing w:before="120" w:after="120"/>
        <w:jc w:val="both"/>
        <w:rPr>
          <w:lang w:val="nl-NL"/>
        </w:rPr>
      </w:pPr>
      <w:r>
        <w:rPr>
          <w:lang w:val="nl-NL"/>
        </w:rPr>
        <w:t>- Giáo viên chủ nhiệm kết hợp với công ty hướng dẫn nội quy, quy định</w:t>
      </w:r>
    </w:p>
    <w:p w14:paraId="2976B4FB" w14:textId="77777777" w:rsidR="00555DD0" w:rsidRDefault="00555DD0" w:rsidP="00555DD0">
      <w:pPr>
        <w:spacing w:before="120" w:after="120"/>
        <w:jc w:val="both"/>
        <w:rPr>
          <w:lang w:val="nl-NL"/>
        </w:rPr>
      </w:pPr>
      <w:r>
        <w:rPr>
          <w:lang w:val="nl-NL"/>
        </w:rPr>
        <w:t>- Phân nhóm làm việc tại các công ty theo danh sách được phân công;</w:t>
      </w:r>
    </w:p>
    <w:p w14:paraId="4A09BAF4" w14:textId="77777777" w:rsidR="00555DD0" w:rsidRDefault="00555DD0" w:rsidP="00555DD0">
      <w:pPr>
        <w:spacing w:before="120" w:after="120"/>
        <w:jc w:val="both"/>
        <w:rPr>
          <w:lang w:val="nl-NL"/>
        </w:rPr>
      </w:pPr>
      <w:r>
        <w:rPr>
          <w:lang w:val="nl-NL"/>
        </w:rPr>
        <w:t>- Giáo viên theo dõi học sinh thường xuyên bằng các kênh thông tin như trưởng nhóm, bộ phận sản xuất của các đơn vị và liên hệ với nhà trường;</w:t>
      </w:r>
    </w:p>
    <w:p w14:paraId="7255FE33" w14:textId="77777777" w:rsidR="00555DD0" w:rsidRDefault="00555DD0" w:rsidP="00555DD0">
      <w:pPr>
        <w:spacing w:before="120" w:after="120"/>
        <w:jc w:val="both"/>
        <w:rPr>
          <w:lang w:val="nl-NL"/>
        </w:rPr>
      </w:pPr>
      <w:r>
        <w:rPr>
          <w:lang w:val="nl-NL"/>
        </w:rPr>
        <w:t>- Sinh viên thực hiện đúng các nội quy, quy định của công ty, thực hiện đúng các biện pháp an toàn và vệ sinh công nghiệp, tham gia sản xuất và quá trình theo hướng dẫn của phía công ty;</w:t>
      </w:r>
    </w:p>
    <w:p w14:paraId="6805E961" w14:textId="77777777" w:rsidR="00555DD0" w:rsidRDefault="00555DD0" w:rsidP="00555DD0">
      <w:pPr>
        <w:spacing w:before="120" w:after="120"/>
        <w:jc w:val="both"/>
        <w:rPr>
          <w:lang w:val="nl-NL"/>
        </w:rPr>
      </w:pPr>
      <w:r>
        <w:rPr>
          <w:lang w:val="nl-NL"/>
        </w:rPr>
        <w:t>- Cách sắp xếp dụng cụ, tài liệu theo đúng quy định của đơn vị thực tập.</w:t>
      </w:r>
    </w:p>
    <w:p w14:paraId="45D71C02" w14:textId="77777777" w:rsidR="00555DD0" w:rsidRDefault="00555DD0" w:rsidP="00555DD0">
      <w:pPr>
        <w:spacing w:before="120" w:after="120"/>
        <w:jc w:val="both"/>
        <w:rPr>
          <w:lang w:val="nl-NL"/>
        </w:rPr>
      </w:pPr>
      <w:r>
        <w:rPr>
          <w:lang w:val="nl-NL"/>
        </w:rPr>
        <w:t>- Báo cáo về hoạt động sản xuất;</w:t>
      </w:r>
    </w:p>
    <w:p w14:paraId="685A5689" w14:textId="77777777" w:rsidR="00555DD0" w:rsidRDefault="00555DD0" w:rsidP="00555DD0">
      <w:pPr>
        <w:spacing w:before="120" w:after="120"/>
        <w:jc w:val="both"/>
        <w:rPr>
          <w:i/>
          <w:iCs/>
          <w:lang w:val="nl-NL"/>
        </w:rPr>
      </w:pPr>
      <w:r>
        <w:rPr>
          <w:i/>
          <w:iCs/>
          <w:lang w:val="nl-NL"/>
        </w:rPr>
        <w:t>3. Những trọng tâm chương trình cần chú ý:</w:t>
      </w:r>
    </w:p>
    <w:p w14:paraId="6CB6AF7E" w14:textId="77777777" w:rsidR="00555DD0" w:rsidRDefault="00555DD0" w:rsidP="00555DD0">
      <w:pPr>
        <w:tabs>
          <w:tab w:val="left" w:pos="600"/>
        </w:tabs>
        <w:spacing w:before="120" w:after="120"/>
        <w:jc w:val="both"/>
        <w:rPr>
          <w:lang w:val="vi-VN"/>
        </w:rPr>
      </w:pPr>
      <w:r>
        <w:rPr>
          <w:lang w:val="nl-NL"/>
        </w:rPr>
        <w:t xml:space="preserve">- </w:t>
      </w:r>
      <w:r>
        <w:rPr>
          <w:lang w:val="vi-VN"/>
        </w:rPr>
        <w:t>Tìm hiểu công việc sản xuất của các nhà máy</w:t>
      </w:r>
    </w:p>
    <w:p w14:paraId="377759ED" w14:textId="77777777" w:rsidR="00555DD0" w:rsidRDefault="00555DD0" w:rsidP="00555DD0">
      <w:pPr>
        <w:tabs>
          <w:tab w:val="left" w:pos="600"/>
        </w:tabs>
        <w:spacing w:before="120" w:after="120"/>
        <w:jc w:val="both"/>
        <w:rPr>
          <w:lang w:val="vi-VN"/>
        </w:rPr>
      </w:pPr>
      <w:r>
        <w:rPr>
          <w:lang w:val="vi-VN"/>
        </w:rPr>
        <w:t xml:space="preserve">- Thực </w:t>
      </w:r>
      <w:r>
        <w:t>hành</w:t>
      </w:r>
      <w:r>
        <w:rPr>
          <w:lang w:val="vi-VN"/>
        </w:rPr>
        <w:t xml:space="preserve"> </w:t>
      </w:r>
      <w:r>
        <w:t>các</w:t>
      </w:r>
      <w:r>
        <w:rPr>
          <w:lang w:val="vi-VN"/>
        </w:rPr>
        <w:t xml:space="preserve"> kỹ năng nghề </w:t>
      </w:r>
    </w:p>
    <w:p w14:paraId="78C1BB53" w14:textId="77777777" w:rsidR="00555DD0" w:rsidRDefault="00555DD0" w:rsidP="00555DD0">
      <w:pPr>
        <w:spacing w:before="120" w:after="120"/>
        <w:jc w:val="both"/>
        <w:rPr>
          <w:lang w:val="nl-NL"/>
        </w:rPr>
      </w:pPr>
      <w:r>
        <w:rPr>
          <w:lang w:val="nl-NL"/>
        </w:rPr>
        <w:t xml:space="preserve">- Tham gia vào một số công đoạn sản xuất của đơn vị </w:t>
      </w:r>
    </w:p>
    <w:p w14:paraId="3B3C6460" w14:textId="77777777" w:rsidR="00555DD0" w:rsidRDefault="00555DD0" w:rsidP="00555DD0">
      <w:pPr>
        <w:spacing w:before="120" w:after="120"/>
        <w:jc w:val="both"/>
        <w:rPr>
          <w:lang w:val="nl-NL"/>
        </w:rPr>
      </w:pPr>
      <w:r>
        <w:rPr>
          <w:lang w:val="nl-NL"/>
        </w:rPr>
        <w:t>- Báo cáo thực tập theo quy định của nhà trường và đơn vị sản xuất</w:t>
      </w:r>
    </w:p>
    <w:p w14:paraId="16E38F38" w14:textId="77777777" w:rsidR="00555DD0" w:rsidRDefault="00555DD0" w:rsidP="00555DD0">
      <w:pPr>
        <w:spacing w:before="120" w:after="120"/>
        <w:jc w:val="both"/>
        <w:rPr>
          <w:i/>
          <w:iCs/>
          <w:lang w:val="nl-NL"/>
        </w:rPr>
      </w:pPr>
      <w:r>
        <w:rPr>
          <w:i/>
          <w:iCs/>
          <w:lang w:val="nl-NL"/>
        </w:rPr>
        <w:t>4. Tài liệu cần tham khảo:</w:t>
      </w:r>
    </w:p>
    <w:p w14:paraId="32FA10BD" w14:textId="77777777" w:rsidR="00555DD0" w:rsidRDefault="00555DD0" w:rsidP="00555DD0">
      <w:pPr>
        <w:tabs>
          <w:tab w:val="left" w:pos="600"/>
        </w:tabs>
        <w:spacing w:before="120" w:after="120"/>
        <w:jc w:val="both"/>
        <w:rPr>
          <w:lang w:val="vi-VN"/>
        </w:rPr>
      </w:pPr>
      <w:r>
        <w:rPr>
          <w:lang w:val="vi-VN"/>
        </w:rPr>
        <w:t>Tài liệu của các trạm trên hệ thống cơ điện tử</w:t>
      </w:r>
    </w:p>
    <w:p w14:paraId="3E6101BF" w14:textId="77777777" w:rsidR="00555DD0" w:rsidRDefault="00555DD0" w:rsidP="00555DD0">
      <w:pPr>
        <w:tabs>
          <w:tab w:val="left" w:pos="600"/>
        </w:tabs>
        <w:spacing w:before="120" w:after="120"/>
        <w:jc w:val="both"/>
      </w:pPr>
      <w:r>
        <w:rPr>
          <w:lang w:val="nl-NL"/>
        </w:rPr>
        <w:t xml:space="preserve"> </w:t>
      </w:r>
      <w:r>
        <w:t>FESTO-DIDACTIC: Fieldbus AS-Interface-workbook No. 534272.</w:t>
      </w:r>
    </w:p>
    <w:p w14:paraId="2A8CC31F" w14:textId="77777777" w:rsidR="00555DD0" w:rsidRDefault="00555DD0" w:rsidP="00555DD0">
      <w:pPr>
        <w:tabs>
          <w:tab w:val="left" w:pos="600"/>
        </w:tabs>
        <w:spacing w:before="120" w:after="120"/>
        <w:jc w:val="both"/>
      </w:pPr>
      <w:r>
        <w:t xml:space="preserve"> FESTO-DIDACTIC: Fieldbus Profibus DP –workbook No.534273.</w:t>
      </w:r>
    </w:p>
    <w:p w14:paraId="752641B8" w14:textId="77777777" w:rsidR="00555DD0" w:rsidRDefault="00555DD0" w:rsidP="00555DD0">
      <w:pPr>
        <w:spacing w:before="120" w:after="120"/>
        <w:jc w:val="both"/>
        <w:rPr>
          <w:b/>
          <w:i/>
        </w:rPr>
      </w:pPr>
      <w:r>
        <w:t xml:space="preserve">Nguyễn Doãn Phước, (2005), </w:t>
      </w:r>
      <w:r>
        <w:rPr>
          <w:i/>
          <w:iCs/>
        </w:rPr>
        <w:t>Giáo trình phân tích hoạt động kinh tế doanh nghiệp sản xuất,</w:t>
      </w:r>
      <w:r>
        <w:t xml:space="preserve"> NXB KHKT.</w:t>
      </w:r>
    </w:p>
    <w:p w14:paraId="57B4184B" w14:textId="77777777" w:rsidR="00555DD0" w:rsidRDefault="00555DD0" w:rsidP="00555DD0">
      <w:pPr>
        <w:spacing w:before="120" w:after="120"/>
        <w:jc w:val="both"/>
        <w:rPr>
          <w:iCs/>
          <w:lang w:val="nl-NL"/>
        </w:rPr>
      </w:pPr>
      <w:r>
        <w:rPr>
          <w:iCs/>
          <w:lang w:val="nl-NL"/>
        </w:rPr>
        <w:t>- Máy búa và máy ép thuỷ lực, Phan Văn Nghệ, Đỗ Văn Phúc- NXB Giáo dục - 2001;</w:t>
      </w:r>
    </w:p>
    <w:p w14:paraId="3314D72E" w14:textId="77777777" w:rsidR="00555DD0" w:rsidRDefault="00555DD0" w:rsidP="00555DD0">
      <w:pPr>
        <w:spacing w:before="120" w:after="120"/>
        <w:jc w:val="both"/>
        <w:rPr>
          <w:iCs/>
          <w:lang w:val="nl-NL"/>
        </w:rPr>
      </w:pPr>
      <w:r>
        <w:rPr>
          <w:iCs/>
          <w:lang w:val="nl-NL"/>
        </w:rPr>
        <w:t>-Truyền dẫn thuỷ lực trong máy cắt kim loại, Nguyễn Phương- ĐHBK HÀ NỘI - 1974;</w:t>
      </w:r>
    </w:p>
    <w:p w14:paraId="418FC2B2" w14:textId="77777777" w:rsidR="00555DD0" w:rsidRDefault="00555DD0" w:rsidP="00555DD0">
      <w:pPr>
        <w:spacing w:before="120" w:after="120"/>
        <w:jc w:val="both"/>
        <w:rPr>
          <w:iCs/>
          <w:lang w:val="nl-NL"/>
        </w:rPr>
      </w:pPr>
      <w:r>
        <w:rPr>
          <w:iCs/>
          <w:lang w:val="nl-NL"/>
        </w:rPr>
        <w:t>- Sử dụng, sửa chữa hệ thống thuỷ lực trong máy cắt kim loại tập I, II, NXB Khoa học kỹ thuật - 1988.</w:t>
      </w:r>
    </w:p>
    <w:p w14:paraId="432D0F57" w14:textId="77777777" w:rsidR="009A0424" w:rsidRPr="00DF2567" w:rsidRDefault="009A0424" w:rsidP="009A0424">
      <w:pPr>
        <w:spacing w:before="120"/>
        <w:jc w:val="center"/>
        <w:rPr>
          <w:b/>
          <w:lang w:val="pt-BR"/>
        </w:rPr>
      </w:pPr>
      <w:r w:rsidRPr="00DF2567">
        <w:rPr>
          <w:b/>
          <w:bCs/>
          <w:spacing w:val="-6"/>
          <w:lang w:val="pl-PL"/>
        </w:rPr>
        <w:br w:type="page"/>
      </w:r>
      <w:r w:rsidRPr="00DF2567">
        <w:rPr>
          <w:b/>
          <w:lang w:val="pt-BR"/>
        </w:rPr>
        <w:lastRenderedPageBreak/>
        <w:t>CHƯƠNG TRÌNH MÔ ĐUN</w:t>
      </w:r>
    </w:p>
    <w:p w14:paraId="32B24CEE" w14:textId="77777777" w:rsidR="009A0424" w:rsidRPr="00DF2567" w:rsidRDefault="009A0424" w:rsidP="009A0424">
      <w:pPr>
        <w:spacing w:before="120"/>
        <w:jc w:val="center"/>
        <w:rPr>
          <w:b/>
          <w:lang w:val="pt-BR"/>
        </w:rPr>
      </w:pPr>
    </w:p>
    <w:p w14:paraId="7D3E1582" w14:textId="77777777" w:rsidR="009A0424" w:rsidRPr="00DF2567" w:rsidRDefault="009A0424" w:rsidP="009A0424">
      <w:pPr>
        <w:spacing w:before="120"/>
        <w:ind w:firstLine="540"/>
        <w:rPr>
          <w:lang w:val="pt-BR"/>
        </w:rPr>
      </w:pPr>
      <w:r w:rsidRPr="00DF2567">
        <w:rPr>
          <w:b/>
          <w:lang w:val="pt-BR"/>
        </w:rPr>
        <w:t>Tên mô đun:</w:t>
      </w:r>
      <w:r w:rsidRPr="00DF2567">
        <w:rPr>
          <w:lang w:val="pt-BR"/>
        </w:rPr>
        <w:t xml:space="preserve"> </w:t>
      </w:r>
      <w:r w:rsidRPr="00DF2567">
        <w:rPr>
          <w:b/>
          <w:lang w:val="pt-BR"/>
        </w:rPr>
        <w:t>THỰC TẬP TỐT NGHIỆP</w:t>
      </w:r>
    </w:p>
    <w:p w14:paraId="51CC0E44" w14:textId="77777777" w:rsidR="009A0424" w:rsidRPr="00DF2567" w:rsidRDefault="009A0424" w:rsidP="009A0424">
      <w:pPr>
        <w:spacing w:before="120"/>
        <w:ind w:firstLine="540"/>
        <w:rPr>
          <w:lang w:val="pt-BR"/>
        </w:rPr>
      </w:pPr>
      <w:r w:rsidRPr="00DF2567">
        <w:rPr>
          <w:b/>
          <w:lang w:val="pt-BR"/>
        </w:rPr>
        <w:t>Mã số mô đun:</w:t>
      </w:r>
      <w:r w:rsidRPr="00DF2567">
        <w:rPr>
          <w:lang w:val="pt-BR"/>
        </w:rPr>
        <w:t xml:space="preserve">  MĐ 2</w:t>
      </w:r>
      <w:r w:rsidR="008D3D7A">
        <w:rPr>
          <w:lang w:val="pt-BR"/>
        </w:rPr>
        <w:t>6</w:t>
      </w:r>
    </w:p>
    <w:p w14:paraId="1C4C323A" w14:textId="77777777" w:rsidR="009A0424" w:rsidRPr="00DF2567" w:rsidRDefault="009A0424" w:rsidP="009A0424">
      <w:pPr>
        <w:spacing w:before="120"/>
        <w:ind w:firstLine="540"/>
        <w:rPr>
          <w:lang w:val="pt-BR"/>
        </w:rPr>
      </w:pPr>
      <w:r w:rsidRPr="00DF2567">
        <w:rPr>
          <w:b/>
          <w:lang w:val="pt-BR"/>
        </w:rPr>
        <w:t>Thời gian thực hiện mô đun:</w:t>
      </w:r>
      <w:r w:rsidRPr="00DF2567">
        <w:rPr>
          <w:lang w:val="pt-BR"/>
        </w:rPr>
        <w:t xml:space="preserve"> 360 giờ; (Lý thuyết: 0 giờ; Thực hành, thí nghiệm, thảo luận, bài tập: 360 giờ; Kiểm tra: 0 giờ)</w:t>
      </w:r>
    </w:p>
    <w:p w14:paraId="322FA7A6" w14:textId="77777777" w:rsidR="009A0424" w:rsidRPr="00DF2567" w:rsidRDefault="009A0424" w:rsidP="009A0424">
      <w:pPr>
        <w:spacing w:before="120"/>
        <w:ind w:firstLine="540"/>
        <w:rPr>
          <w:lang w:val="pt-BR"/>
        </w:rPr>
      </w:pPr>
    </w:p>
    <w:p w14:paraId="693F5734" w14:textId="77777777" w:rsidR="009A0424" w:rsidRPr="00DF2567" w:rsidRDefault="009A0424" w:rsidP="009A0424">
      <w:pPr>
        <w:spacing w:before="120" w:after="120"/>
        <w:rPr>
          <w:lang w:val="pt-BR"/>
        </w:rPr>
      </w:pPr>
      <w:r w:rsidRPr="00DF2567">
        <w:rPr>
          <w:b/>
          <w:lang w:val="pt-BR"/>
        </w:rPr>
        <w:t>I. Vị trí, tính chất của mô đun</w:t>
      </w:r>
      <w:r w:rsidRPr="00DF2567">
        <w:rPr>
          <w:lang w:val="pt-BR"/>
        </w:rPr>
        <w:t>:</w:t>
      </w:r>
    </w:p>
    <w:p w14:paraId="3E01662B" w14:textId="77777777" w:rsidR="009A0424" w:rsidRPr="00DF2567" w:rsidRDefault="009A0424" w:rsidP="009A0424">
      <w:pPr>
        <w:spacing w:line="276" w:lineRule="auto"/>
        <w:ind w:firstLine="567"/>
        <w:rPr>
          <w:lang w:val="da-DK"/>
        </w:rPr>
      </w:pPr>
      <w:r w:rsidRPr="00DF2567">
        <w:rPr>
          <w:lang w:val="da-DK"/>
        </w:rPr>
        <w:t>- Vị trí: Trước khi học mô đun này phải hoàn thành tất cả các môn học, mô đun trong chương trình đào tạo.</w:t>
      </w:r>
    </w:p>
    <w:p w14:paraId="56B95843" w14:textId="77777777" w:rsidR="009A0424" w:rsidRPr="00DF2567" w:rsidRDefault="009A0424" w:rsidP="009A0424">
      <w:pPr>
        <w:spacing w:before="120"/>
        <w:ind w:firstLine="567"/>
        <w:rPr>
          <w:lang w:val="da-DK"/>
        </w:rPr>
      </w:pPr>
      <w:r w:rsidRPr="00DF2567">
        <w:rPr>
          <w:lang w:val="da-DK"/>
        </w:rPr>
        <w:t>- Tính chất: Là mô đun kỹ thuật chuyên môn trải nghiệm tại doanh nghiệp.</w:t>
      </w:r>
    </w:p>
    <w:p w14:paraId="1F7BD79C" w14:textId="77777777" w:rsidR="009A0424" w:rsidRPr="00DF2567" w:rsidRDefault="009A0424" w:rsidP="009A0424">
      <w:pPr>
        <w:spacing w:before="120" w:after="120"/>
        <w:rPr>
          <w:b/>
          <w:lang w:val="pl-PL"/>
        </w:rPr>
      </w:pPr>
      <w:r w:rsidRPr="00DF2567">
        <w:rPr>
          <w:b/>
          <w:lang w:val="pl-PL"/>
        </w:rPr>
        <w:t>II. Mục tiêu mô đun:</w:t>
      </w:r>
    </w:p>
    <w:p w14:paraId="6D0B4A45" w14:textId="77777777" w:rsidR="009A0424" w:rsidRPr="00DF2567" w:rsidRDefault="009A0424" w:rsidP="009A0424">
      <w:pPr>
        <w:spacing w:before="120"/>
        <w:ind w:firstLine="567"/>
        <w:jc w:val="both"/>
        <w:rPr>
          <w:lang w:val="pl-PL"/>
        </w:rPr>
      </w:pPr>
      <w:r w:rsidRPr="00DF2567">
        <w:rPr>
          <w:lang w:val="pl-PL"/>
        </w:rPr>
        <w:t xml:space="preserve">- Về kiến thức: </w:t>
      </w:r>
      <w:r w:rsidRPr="00DF2567">
        <w:rPr>
          <w:lang w:val="da-DK"/>
        </w:rPr>
        <w:t>Tổng hợp các kiến thức lý thuyết, trải nghiệm kỹ năng thực hành.</w:t>
      </w:r>
    </w:p>
    <w:p w14:paraId="652D27A9" w14:textId="77777777" w:rsidR="009A0424" w:rsidRPr="00DF2567" w:rsidRDefault="009A0424" w:rsidP="009A0424">
      <w:pPr>
        <w:spacing w:before="120"/>
        <w:ind w:firstLine="567"/>
        <w:jc w:val="both"/>
        <w:rPr>
          <w:lang w:val="pl-PL"/>
        </w:rPr>
      </w:pPr>
      <w:r w:rsidRPr="00DF2567">
        <w:rPr>
          <w:lang w:val="pl-PL"/>
        </w:rPr>
        <w:t xml:space="preserve">- Về kỹ năng: </w:t>
      </w:r>
    </w:p>
    <w:p w14:paraId="10575C22" w14:textId="77777777" w:rsidR="009A0424" w:rsidRPr="00DF2567" w:rsidRDefault="009A0424" w:rsidP="009A0424">
      <w:pPr>
        <w:tabs>
          <w:tab w:val="num" w:pos="1080"/>
        </w:tabs>
        <w:spacing w:line="276" w:lineRule="auto"/>
        <w:ind w:firstLine="567"/>
        <w:rPr>
          <w:lang w:val="da-DK"/>
        </w:rPr>
      </w:pPr>
      <w:r w:rsidRPr="00DF2567">
        <w:rPr>
          <w:lang w:val="pl-PL"/>
        </w:rPr>
        <w:t xml:space="preserve">+ </w:t>
      </w:r>
      <w:r w:rsidRPr="00DF2567">
        <w:rPr>
          <w:lang w:val="da-DK"/>
        </w:rPr>
        <w:t>Nâng cao kỹ năng nghề nghiệp, rèn luyện kỹ năng giải quyết công việc độc lập, kỹ năng làm việc nhóm.</w:t>
      </w:r>
    </w:p>
    <w:p w14:paraId="027640BF" w14:textId="77777777" w:rsidR="009A0424" w:rsidRPr="00DF2567" w:rsidRDefault="009A0424" w:rsidP="009A0424">
      <w:pPr>
        <w:tabs>
          <w:tab w:val="num" w:pos="1080"/>
        </w:tabs>
        <w:spacing w:line="276" w:lineRule="auto"/>
        <w:ind w:firstLine="567"/>
        <w:rPr>
          <w:lang w:val="da-DK"/>
        </w:rPr>
      </w:pPr>
      <w:r w:rsidRPr="00DF2567">
        <w:rPr>
          <w:lang w:val="pl-PL"/>
        </w:rPr>
        <w:t>+</w:t>
      </w:r>
      <w:r w:rsidRPr="00DF2567">
        <w:rPr>
          <w:lang w:val="da-DK"/>
        </w:rPr>
        <w:t xml:space="preserve">Vận dụng các kiến thức đã học vào thực tế, kỹ năng tự trau dồi bổ sung kiến thức nhằm giải quyết công việc kỹ thuật cụ thể, mở rộng mối quan hệ với các  nghề liên quan. </w:t>
      </w:r>
    </w:p>
    <w:p w14:paraId="0D9EA24D" w14:textId="77777777" w:rsidR="009A0424" w:rsidRPr="00DF2567" w:rsidRDefault="009A0424" w:rsidP="009A0424">
      <w:pPr>
        <w:spacing w:before="120"/>
        <w:ind w:firstLine="567"/>
        <w:jc w:val="both"/>
        <w:rPr>
          <w:lang w:val="da-DK"/>
        </w:rPr>
      </w:pPr>
      <w:r w:rsidRPr="00DF2567">
        <w:rPr>
          <w:lang w:val="pl-PL"/>
        </w:rPr>
        <w:t xml:space="preserve">- Về năng lực tự chủ và trách nhiệm: </w:t>
      </w:r>
      <w:r w:rsidRPr="00DF2567">
        <w:rPr>
          <w:lang w:val="da-DK"/>
        </w:rPr>
        <w:t>Phát huy tính tích cực, chủ động, sáng tạo, đảm bảo an toàn, tiết kiệm và vệ sinh công nghiệp.</w:t>
      </w:r>
    </w:p>
    <w:p w14:paraId="19C51F52" w14:textId="77777777" w:rsidR="009A0424" w:rsidRPr="00DF2567" w:rsidRDefault="009A0424" w:rsidP="009A0424">
      <w:pPr>
        <w:spacing w:before="120"/>
        <w:rPr>
          <w:b/>
          <w:lang w:val="da-DK"/>
        </w:rPr>
      </w:pPr>
      <w:r w:rsidRPr="00DF2567">
        <w:rPr>
          <w:b/>
          <w:lang w:val="da-DK"/>
        </w:rPr>
        <w:t>III. Nội dung mô đun:</w:t>
      </w:r>
    </w:p>
    <w:p w14:paraId="3A4F51E0" w14:textId="77777777" w:rsidR="009A0424" w:rsidRPr="00DF2567" w:rsidRDefault="009A0424" w:rsidP="009A0424">
      <w:pPr>
        <w:spacing w:before="120"/>
        <w:jc w:val="both"/>
        <w:rPr>
          <w:lang w:val="da-DK"/>
        </w:rPr>
      </w:pPr>
      <w:r w:rsidRPr="00DF2567">
        <w:rPr>
          <w:lang w:val="da-DK"/>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62"/>
        <w:gridCol w:w="838"/>
        <w:gridCol w:w="1118"/>
        <w:gridCol w:w="1511"/>
        <w:gridCol w:w="973"/>
      </w:tblGrid>
      <w:tr w:rsidR="009A0424" w:rsidRPr="00DF2567" w14:paraId="3E08D5EE" w14:textId="77777777" w:rsidTr="007E297F">
        <w:trPr>
          <w:trHeight w:val="420"/>
        </w:trPr>
        <w:tc>
          <w:tcPr>
            <w:tcW w:w="793" w:type="dxa"/>
            <w:vMerge w:val="restart"/>
            <w:vAlign w:val="center"/>
          </w:tcPr>
          <w:p w14:paraId="1004C3FD" w14:textId="77777777" w:rsidR="009A0424" w:rsidRPr="00DF2567" w:rsidRDefault="009A0424" w:rsidP="007E297F">
            <w:pPr>
              <w:spacing w:before="120"/>
              <w:jc w:val="center"/>
              <w:rPr>
                <w:b/>
              </w:rPr>
            </w:pPr>
            <w:r w:rsidRPr="00DF2567">
              <w:rPr>
                <w:b/>
              </w:rPr>
              <w:t>SỐ TT</w:t>
            </w:r>
          </w:p>
        </w:tc>
        <w:tc>
          <w:tcPr>
            <w:tcW w:w="3962" w:type="dxa"/>
            <w:vMerge w:val="restart"/>
            <w:vAlign w:val="center"/>
          </w:tcPr>
          <w:p w14:paraId="21DF6A93" w14:textId="77777777" w:rsidR="009A0424" w:rsidRPr="00DF2567" w:rsidRDefault="009A0424" w:rsidP="007E297F">
            <w:pPr>
              <w:spacing w:before="120"/>
              <w:jc w:val="center"/>
              <w:rPr>
                <w:b/>
              </w:rPr>
            </w:pPr>
            <w:r w:rsidRPr="00DF2567">
              <w:rPr>
                <w:b/>
              </w:rPr>
              <w:t>Tên chương, mục</w:t>
            </w:r>
          </w:p>
        </w:tc>
        <w:tc>
          <w:tcPr>
            <w:tcW w:w="4440" w:type="dxa"/>
            <w:gridSpan w:val="4"/>
            <w:vAlign w:val="center"/>
          </w:tcPr>
          <w:p w14:paraId="13083C95" w14:textId="77777777" w:rsidR="009A0424" w:rsidRPr="00DF2567" w:rsidRDefault="009A0424" w:rsidP="007E297F">
            <w:pPr>
              <w:spacing w:before="120"/>
              <w:jc w:val="center"/>
              <w:rPr>
                <w:b/>
              </w:rPr>
            </w:pPr>
            <w:r w:rsidRPr="00DF2567">
              <w:rPr>
                <w:b/>
              </w:rPr>
              <w:t>Thời gian (giờ)</w:t>
            </w:r>
          </w:p>
        </w:tc>
      </w:tr>
      <w:tr w:rsidR="009A0424" w:rsidRPr="00DF2567" w14:paraId="615C4EBC" w14:textId="77777777" w:rsidTr="007E297F">
        <w:trPr>
          <w:trHeight w:val="420"/>
        </w:trPr>
        <w:tc>
          <w:tcPr>
            <w:tcW w:w="793" w:type="dxa"/>
            <w:vMerge/>
            <w:vAlign w:val="center"/>
          </w:tcPr>
          <w:p w14:paraId="7403CEF8" w14:textId="77777777" w:rsidR="009A0424" w:rsidRPr="00DF2567" w:rsidRDefault="009A0424" w:rsidP="007E297F">
            <w:pPr>
              <w:spacing w:before="120"/>
              <w:jc w:val="center"/>
              <w:rPr>
                <w:b/>
              </w:rPr>
            </w:pPr>
          </w:p>
        </w:tc>
        <w:tc>
          <w:tcPr>
            <w:tcW w:w="3962" w:type="dxa"/>
            <w:vMerge/>
            <w:vAlign w:val="center"/>
          </w:tcPr>
          <w:p w14:paraId="5127F32F" w14:textId="77777777" w:rsidR="009A0424" w:rsidRPr="00DF2567" w:rsidRDefault="009A0424" w:rsidP="007E297F">
            <w:pPr>
              <w:spacing w:before="120"/>
              <w:jc w:val="center"/>
              <w:rPr>
                <w:b/>
              </w:rPr>
            </w:pPr>
          </w:p>
        </w:tc>
        <w:tc>
          <w:tcPr>
            <w:tcW w:w="838" w:type="dxa"/>
            <w:vAlign w:val="center"/>
          </w:tcPr>
          <w:p w14:paraId="04A92BEB" w14:textId="77777777" w:rsidR="009A0424" w:rsidRPr="00DF2567" w:rsidRDefault="009A0424" w:rsidP="007E297F">
            <w:pPr>
              <w:spacing w:before="120"/>
              <w:ind w:left="-43" w:right="-44"/>
              <w:jc w:val="center"/>
              <w:rPr>
                <w:b/>
              </w:rPr>
            </w:pPr>
            <w:r w:rsidRPr="00DF2567">
              <w:rPr>
                <w:b/>
              </w:rPr>
              <w:t>Tổng số</w:t>
            </w:r>
          </w:p>
        </w:tc>
        <w:tc>
          <w:tcPr>
            <w:tcW w:w="1118" w:type="dxa"/>
            <w:vAlign w:val="center"/>
          </w:tcPr>
          <w:p w14:paraId="690681AD" w14:textId="77777777" w:rsidR="009A0424" w:rsidRPr="00DF2567" w:rsidRDefault="009A0424" w:rsidP="007E297F">
            <w:pPr>
              <w:spacing w:before="120"/>
              <w:ind w:left="-43" w:right="-44"/>
              <w:jc w:val="center"/>
              <w:rPr>
                <w:b/>
              </w:rPr>
            </w:pPr>
            <w:r w:rsidRPr="00DF2567">
              <w:rPr>
                <w:b/>
              </w:rPr>
              <w:t>Lý thuyết</w:t>
            </w:r>
          </w:p>
        </w:tc>
        <w:tc>
          <w:tcPr>
            <w:tcW w:w="1511" w:type="dxa"/>
            <w:vAlign w:val="center"/>
          </w:tcPr>
          <w:p w14:paraId="39A9C99A" w14:textId="77777777" w:rsidR="009A0424" w:rsidRPr="00DF2567" w:rsidRDefault="009A0424" w:rsidP="007E297F">
            <w:pPr>
              <w:spacing w:before="120"/>
              <w:ind w:left="-43" w:right="-44"/>
              <w:jc w:val="center"/>
              <w:rPr>
                <w:b/>
              </w:rPr>
            </w:pPr>
            <w:r w:rsidRPr="00DF2567">
              <w:rPr>
                <w:b/>
              </w:rPr>
              <w:t>Thực hành, thí nghiệm, thảo luận, bài tập</w:t>
            </w:r>
          </w:p>
        </w:tc>
        <w:tc>
          <w:tcPr>
            <w:tcW w:w="973" w:type="dxa"/>
            <w:vAlign w:val="center"/>
          </w:tcPr>
          <w:p w14:paraId="41A7E72C" w14:textId="77777777" w:rsidR="009A0424" w:rsidRPr="00DF2567" w:rsidRDefault="009A0424" w:rsidP="007E297F">
            <w:pPr>
              <w:spacing w:before="120"/>
              <w:ind w:left="-43" w:right="-44"/>
              <w:jc w:val="center"/>
              <w:rPr>
                <w:b/>
              </w:rPr>
            </w:pPr>
            <w:r w:rsidRPr="00DF2567">
              <w:rPr>
                <w:b/>
              </w:rPr>
              <w:t>Kiểm tra</w:t>
            </w:r>
          </w:p>
        </w:tc>
      </w:tr>
      <w:tr w:rsidR="009A0424" w:rsidRPr="00DF2567" w14:paraId="05956B23" w14:textId="77777777" w:rsidTr="007E297F">
        <w:trPr>
          <w:trHeight w:val="420"/>
        </w:trPr>
        <w:tc>
          <w:tcPr>
            <w:tcW w:w="793" w:type="dxa"/>
          </w:tcPr>
          <w:p w14:paraId="2D4574A4" w14:textId="77777777" w:rsidR="009A0424" w:rsidRPr="00DF2567" w:rsidRDefault="009A0424" w:rsidP="007E297F">
            <w:pPr>
              <w:spacing w:before="120"/>
              <w:jc w:val="center"/>
            </w:pPr>
            <w:r w:rsidRPr="00DF2567">
              <w:t>1</w:t>
            </w:r>
          </w:p>
        </w:tc>
        <w:tc>
          <w:tcPr>
            <w:tcW w:w="3962" w:type="dxa"/>
          </w:tcPr>
          <w:p w14:paraId="5C987219" w14:textId="77777777" w:rsidR="009A0424" w:rsidRPr="00DF2567" w:rsidRDefault="009A0424" w:rsidP="007E297F">
            <w:pPr>
              <w:spacing w:line="276" w:lineRule="auto"/>
              <w:rPr>
                <w:b/>
              </w:rPr>
            </w:pPr>
            <w:r w:rsidRPr="00DF2567">
              <w:rPr>
                <w:b/>
              </w:rPr>
              <w:t>Bài mở đầu:</w:t>
            </w:r>
          </w:p>
          <w:p w14:paraId="5F5DFD99" w14:textId="77777777" w:rsidR="009A0424" w:rsidRPr="00DF2567" w:rsidRDefault="009A0424" w:rsidP="007E297F">
            <w:pPr>
              <w:spacing w:line="276" w:lineRule="auto"/>
            </w:pPr>
            <w:r w:rsidRPr="00DF2567">
              <w:rPr>
                <w:iCs/>
              </w:rPr>
              <w:t>Nội quy, qui định và công tác chuẩn bị cho sinh viên đi thực tập  tại doanh nghiệp.</w:t>
            </w:r>
          </w:p>
        </w:tc>
        <w:tc>
          <w:tcPr>
            <w:tcW w:w="838" w:type="dxa"/>
          </w:tcPr>
          <w:p w14:paraId="33D6D297" w14:textId="77777777" w:rsidR="009A0424" w:rsidRPr="00DF2567" w:rsidRDefault="009A0424" w:rsidP="007E297F">
            <w:pPr>
              <w:spacing w:before="120"/>
              <w:jc w:val="center"/>
            </w:pPr>
            <w:r w:rsidRPr="00DF2567">
              <w:t>10</w:t>
            </w:r>
          </w:p>
        </w:tc>
        <w:tc>
          <w:tcPr>
            <w:tcW w:w="1118" w:type="dxa"/>
          </w:tcPr>
          <w:p w14:paraId="5359B5EF" w14:textId="77777777" w:rsidR="009A0424" w:rsidRPr="00DF2567" w:rsidRDefault="009A0424" w:rsidP="007E297F">
            <w:pPr>
              <w:spacing w:before="120"/>
              <w:jc w:val="center"/>
            </w:pPr>
          </w:p>
        </w:tc>
        <w:tc>
          <w:tcPr>
            <w:tcW w:w="1511" w:type="dxa"/>
          </w:tcPr>
          <w:p w14:paraId="33A56BD0" w14:textId="77777777" w:rsidR="009A0424" w:rsidRPr="00DF2567" w:rsidRDefault="009A0424" w:rsidP="007E297F">
            <w:pPr>
              <w:spacing w:before="120"/>
              <w:jc w:val="center"/>
            </w:pPr>
            <w:r w:rsidRPr="00DF2567">
              <w:t>10</w:t>
            </w:r>
          </w:p>
        </w:tc>
        <w:tc>
          <w:tcPr>
            <w:tcW w:w="973" w:type="dxa"/>
          </w:tcPr>
          <w:p w14:paraId="6C25EA2B" w14:textId="77777777" w:rsidR="009A0424" w:rsidRPr="00DF2567" w:rsidRDefault="009A0424" w:rsidP="007E297F">
            <w:pPr>
              <w:spacing w:before="120"/>
              <w:jc w:val="center"/>
            </w:pPr>
          </w:p>
        </w:tc>
      </w:tr>
      <w:tr w:rsidR="009A0424" w:rsidRPr="00DF2567" w14:paraId="0B5B9A8B" w14:textId="77777777" w:rsidTr="007E297F">
        <w:trPr>
          <w:trHeight w:val="420"/>
        </w:trPr>
        <w:tc>
          <w:tcPr>
            <w:tcW w:w="793" w:type="dxa"/>
          </w:tcPr>
          <w:p w14:paraId="503BC666" w14:textId="77777777" w:rsidR="009A0424" w:rsidRPr="00DF2567" w:rsidRDefault="009A0424" w:rsidP="007E297F">
            <w:pPr>
              <w:spacing w:before="120"/>
              <w:jc w:val="center"/>
            </w:pPr>
            <w:r w:rsidRPr="00DF2567">
              <w:t>2</w:t>
            </w:r>
          </w:p>
        </w:tc>
        <w:tc>
          <w:tcPr>
            <w:tcW w:w="3962" w:type="dxa"/>
          </w:tcPr>
          <w:p w14:paraId="20372919" w14:textId="77777777" w:rsidR="009A0424" w:rsidRPr="00DF2567" w:rsidRDefault="009A0424" w:rsidP="007E297F">
            <w:pPr>
              <w:spacing w:line="276" w:lineRule="auto"/>
              <w:rPr>
                <w:b/>
              </w:rPr>
            </w:pPr>
            <w:r w:rsidRPr="00DF2567">
              <w:rPr>
                <w:b/>
              </w:rPr>
              <w:t>Nội dung 1:</w:t>
            </w:r>
          </w:p>
          <w:p w14:paraId="7F306916" w14:textId="77777777" w:rsidR="009A0424" w:rsidRPr="00DF2567" w:rsidRDefault="009A0424" w:rsidP="007E297F">
            <w:pPr>
              <w:pStyle w:val="indentpara"/>
              <w:spacing w:after="0" w:line="276" w:lineRule="auto"/>
              <w:ind w:firstLine="0"/>
              <w:rPr>
                <w:rFonts w:ascii="Times New Roman" w:hAnsi="Times New Roman"/>
                <w:sz w:val="28"/>
                <w:szCs w:val="28"/>
              </w:rPr>
            </w:pPr>
            <w:r w:rsidRPr="00DF2567">
              <w:rPr>
                <w:rFonts w:ascii="Times New Roman" w:hAnsi="Times New Roman"/>
                <w:sz w:val="28"/>
                <w:szCs w:val="28"/>
                <w:lang w:val="vi-VN"/>
              </w:rPr>
              <w:t>Thực hiện các biện pháp an toàn</w:t>
            </w:r>
            <w:r w:rsidRPr="00DF2567">
              <w:rPr>
                <w:rFonts w:ascii="Times New Roman" w:hAnsi="Times New Roman"/>
                <w:sz w:val="28"/>
                <w:szCs w:val="28"/>
              </w:rPr>
              <w:t xml:space="preserve">, </w:t>
            </w:r>
            <w:r w:rsidRPr="00DF2567">
              <w:rPr>
                <w:rFonts w:ascii="Times New Roman" w:hAnsi="Times New Roman"/>
                <w:sz w:val="28"/>
                <w:szCs w:val="28"/>
                <w:lang w:val="vi-VN"/>
              </w:rPr>
              <w:t>vệ sinh lao động</w:t>
            </w:r>
            <w:r w:rsidRPr="00DF2567">
              <w:rPr>
                <w:rFonts w:ascii="Times New Roman" w:hAnsi="Times New Roman"/>
                <w:sz w:val="28"/>
                <w:szCs w:val="28"/>
              </w:rPr>
              <w:t xml:space="preserve"> và </w:t>
            </w:r>
            <w:r w:rsidRPr="00DF2567">
              <w:rPr>
                <w:rFonts w:ascii="Times New Roman" w:hAnsi="Times New Roman"/>
                <w:sz w:val="28"/>
                <w:szCs w:val="28"/>
                <w:lang w:val="pl-PL"/>
              </w:rPr>
              <w:t>hệ</w:t>
            </w:r>
            <w:r w:rsidRPr="00DF2567">
              <w:rPr>
                <w:rFonts w:ascii="Times New Roman" w:hAnsi="Times New Roman"/>
                <w:b/>
                <w:sz w:val="28"/>
                <w:szCs w:val="28"/>
                <w:lang w:val="pl-PL"/>
              </w:rPr>
              <w:t xml:space="preserve"> </w:t>
            </w:r>
            <w:r w:rsidRPr="00DF2567">
              <w:rPr>
                <w:rFonts w:ascii="Times New Roman" w:hAnsi="Times New Roman"/>
                <w:bCs/>
                <w:sz w:val="28"/>
                <w:szCs w:val="28"/>
              </w:rPr>
              <w:t xml:space="preserve">thống tổ </w:t>
            </w:r>
            <w:r w:rsidRPr="00DF2567">
              <w:rPr>
                <w:rFonts w:ascii="Times New Roman" w:hAnsi="Times New Roman"/>
                <w:bCs/>
                <w:sz w:val="28"/>
                <w:szCs w:val="28"/>
              </w:rPr>
              <w:lastRenderedPageBreak/>
              <w:t>chức quản lý trong doanh nghiệp công nghiệp.</w:t>
            </w:r>
          </w:p>
        </w:tc>
        <w:tc>
          <w:tcPr>
            <w:tcW w:w="838" w:type="dxa"/>
          </w:tcPr>
          <w:p w14:paraId="7F3C7C5B" w14:textId="77777777" w:rsidR="009A0424" w:rsidRPr="00DF2567" w:rsidRDefault="009A0424" w:rsidP="007E297F">
            <w:pPr>
              <w:spacing w:before="120"/>
              <w:jc w:val="center"/>
            </w:pPr>
            <w:r w:rsidRPr="00DF2567">
              <w:lastRenderedPageBreak/>
              <w:t>30</w:t>
            </w:r>
          </w:p>
        </w:tc>
        <w:tc>
          <w:tcPr>
            <w:tcW w:w="1118" w:type="dxa"/>
          </w:tcPr>
          <w:p w14:paraId="4E7BA991" w14:textId="77777777" w:rsidR="009A0424" w:rsidRPr="00DF2567" w:rsidRDefault="009A0424" w:rsidP="007E297F">
            <w:pPr>
              <w:spacing w:before="120"/>
              <w:jc w:val="center"/>
            </w:pPr>
          </w:p>
        </w:tc>
        <w:tc>
          <w:tcPr>
            <w:tcW w:w="1511" w:type="dxa"/>
          </w:tcPr>
          <w:p w14:paraId="7924F8EA" w14:textId="77777777" w:rsidR="009A0424" w:rsidRPr="00DF2567" w:rsidRDefault="009A0424" w:rsidP="007E297F">
            <w:pPr>
              <w:spacing w:before="120"/>
              <w:jc w:val="center"/>
            </w:pPr>
            <w:r w:rsidRPr="00DF2567">
              <w:t>30</w:t>
            </w:r>
          </w:p>
        </w:tc>
        <w:tc>
          <w:tcPr>
            <w:tcW w:w="973" w:type="dxa"/>
          </w:tcPr>
          <w:p w14:paraId="1A6E0FAA" w14:textId="77777777" w:rsidR="009A0424" w:rsidRPr="00DF2567" w:rsidRDefault="009A0424" w:rsidP="007E297F">
            <w:pPr>
              <w:spacing w:before="120"/>
              <w:jc w:val="center"/>
            </w:pPr>
          </w:p>
        </w:tc>
      </w:tr>
      <w:tr w:rsidR="009A0424" w:rsidRPr="00DF2567" w14:paraId="1F24F187" w14:textId="77777777" w:rsidTr="007E297F">
        <w:trPr>
          <w:trHeight w:val="420"/>
        </w:trPr>
        <w:tc>
          <w:tcPr>
            <w:tcW w:w="793" w:type="dxa"/>
          </w:tcPr>
          <w:p w14:paraId="5444794C" w14:textId="77777777" w:rsidR="009A0424" w:rsidRPr="00DF2567" w:rsidRDefault="009A0424" w:rsidP="007E297F">
            <w:pPr>
              <w:spacing w:before="120"/>
              <w:jc w:val="center"/>
            </w:pPr>
            <w:r w:rsidRPr="00DF2567">
              <w:lastRenderedPageBreak/>
              <w:t>3</w:t>
            </w:r>
          </w:p>
        </w:tc>
        <w:tc>
          <w:tcPr>
            <w:tcW w:w="3962" w:type="dxa"/>
          </w:tcPr>
          <w:p w14:paraId="61EE384B" w14:textId="77777777" w:rsidR="009A0424" w:rsidRPr="00DF2567" w:rsidRDefault="009A0424" w:rsidP="007E297F">
            <w:pPr>
              <w:spacing w:line="276" w:lineRule="auto"/>
              <w:rPr>
                <w:b/>
              </w:rPr>
            </w:pPr>
            <w:r w:rsidRPr="00DF2567">
              <w:rPr>
                <w:b/>
              </w:rPr>
              <w:t>Nội dung 2:</w:t>
            </w:r>
          </w:p>
          <w:p w14:paraId="0AF26D5E" w14:textId="77777777" w:rsidR="009A0424" w:rsidRPr="00DF2567" w:rsidRDefault="009A0424" w:rsidP="007E297F">
            <w:pPr>
              <w:pStyle w:val="indentpara"/>
              <w:spacing w:after="0" w:line="276" w:lineRule="auto"/>
              <w:ind w:firstLine="0"/>
              <w:rPr>
                <w:rFonts w:ascii="Times New Roman" w:hAnsi="Times New Roman"/>
                <w:sz w:val="28"/>
                <w:szCs w:val="28"/>
              </w:rPr>
            </w:pPr>
            <w:r w:rsidRPr="00DF2567">
              <w:rPr>
                <w:rFonts w:ascii="Times New Roman" w:hAnsi="Times New Roman"/>
                <w:sz w:val="28"/>
                <w:szCs w:val="28"/>
              </w:rPr>
              <w:t>Thực tập tại doanh nghiệp.</w:t>
            </w:r>
          </w:p>
        </w:tc>
        <w:tc>
          <w:tcPr>
            <w:tcW w:w="838" w:type="dxa"/>
          </w:tcPr>
          <w:p w14:paraId="115A53A4" w14:textId="77777777" w:rsidR="009A0424" w:rsidRPr="00DF2567" w:rsidRDefault="009A0424" w:rsidP="007E297F">
            <w:pPr>
              <w:spacing w:before="120"/>
              <w:jc w:val="center"/>
            </w:pPr>
            <w:r w:rsidRPr="00DF2567">
              <w:t>300</w:t>
            </w:r>
          </w:p>
        </w:tc>
        <w:tc>
          <w:tcPr>
            <w:tcW w:w="1118" w:type="dxa"/>
          </w:tcPr>
          <w:p w14:paraId="51477FA9" w14:textId="77777777" w:rsidR="009A0424" w:rsidRPr="00DF2567" w:rsidRDefault="009A0424" w:rsidP="007E297F">
            <w:pPr>
              <w:spacing w:before="120"/>
              <w:jc w:val="center"/>
            </w:pPr>
          </w:p>
        </w:tc>
        <w:tc>
          <w:tcPr>
            <w:tcW w:w="1511" w:type="dxa"/>
          </w:tcPr>
          <w:p w14:paraId="3EF9625E" w14:textId="77777777" w:rsidR="009A0424" w:rsidRPr="00DF2567" w:rsidRDefault="009A0424" w:rsidP="007E297F">
            <w:pPr>
              <w:spacing w:before="120"/>
              <w:jc w:val="center"/>
            </w:pPr>
            <w:r w:rsidRPr="00DF2567">
              <w:t>300</w:t>
            </w:r>
          </w:p>
        </w:tc>
        <w:tc>
          <w:tcPr>
            <w:tcW w:w="973" w:type="dxa"/>
          </w:tcPr>
          <w:p w14:paraId="003F802D" w14:textId="77777777" w:rsidR="009A0424" w:rsidRPr="00DF2567" w:rsidRDefault="009A0424" w:rsidP="007E297F">
            <w:pPr>
              <w:spacing w:before="120"/>
              <w:jc w:val="center"/>
            </w:pPr>
          </w:p>
        </w:tc>
      </w:tr>
      <w:tr w:rsidR="009A0424" w:rsidRPr="00DF2567" w14:paraId="2F5B22AF" w14:textId="77777777" w:rsidTr="007E297F">
        <w:trPr>
          <w:trHeight w:val="420"/>
        </w:trPr>
        <w:tc>
          <w:tcPr>
            <w:tcW w:w="793" w:type="dxa"/>
          </w:tcPr>
          <w:p w14:paraId="67527DD7" w14:textId="77777777" w:rsidR="009A0424" w:rsidRPr="00DF2567" w:rsidRDefault="009A0424" w:rsidP="007E297F">
            <w:pPr>
              <w:spacing w:before="120"/>
              <w:jc w:val="center"/>
            </w:pPr>
            <w:r w:rsidRPr="00DF2567">
              <w:t>4</w:t>
            </w:r>
          </w:p>
        </w:tc>
        <w:tc>
          <w:tcPr>
            <w:tcW w:w="3962" w:type="dxa"/>
          </w:tcPr>
          <w:p w14:paraId="62B2995D" w14:textId="77777777" w:rsidR="009A0424" w:rsidRPr="00DF2567" w:rsidRDefault="009A0424" w:rsidP="007E297F">
            <w:pPr>
              <w:pStyle w:val="indentpara"/>
              <w:spacing w:after="0" w:line="276" w:lineRule="auto"/>
              <w:ind w:firstLine="0"/>
              <w:rPr>
                <w:rFonts w:ascii="Times New Roman" w:hAnsi="Times New Roman"/>
                <w:b/>
                <w:sz w:val="28"/>
                <w:szCs w:val="28"/>
              </w:rPr>
            </w:pPr>
            <w:r w:rsidRPr="00DF2567">
              <w:rPr>
                <w:rFonts w:ascii="Times New Roman" w:hAnsi="Times New Roman"/>
                <w:b/>
                <w:sz w:val="28"/>
                <w:szCs w:val="28"/>
              </w:rPr>
              <w:t>Nội dung 3:</w:t>
            </w:r>
          </w:p>
          <w:p w14:paraId="78B27314" w14:textId="77777777" w:rsidR="009A0424" w:rsidRPr="00DF2567" w:rsidRDefault="009A0424" w:rsidP="007E297F">
            <w:pPr>
              <w:pStyle w:val="indentpara"/>
              <w:spacing w:after="0" w:line="276" w:lineRule="auto"/>
              <w:ind w:firstLine="0"/>
              <w:rPr>
                <w:rFonts w:ascii="Times New Roman" w:hAnsi="Times New Roman"/>
                <w:sz w:val="28"/>
                <w:szCs w:val="28"/>
              </w:rPr>
            </w:pPr>
            <w:r w:rsidRPr="00DF2567">
              <w:rPr>
                <w:rFonts w:ascii="Times New Roman" w:hAnsi="Times New Roman"/>
                <w:sz w:val="28"/>
                <w:szCs w:val="28"/>
              </w:rPr>
              <w:t>Báo cáo kết quả thực tập.</w:t>
            </w:r>
          </w:p>
        </w:tc>
        <w:tc>
          <w:tcPr>
            <w:tcW w:w="838" w:type="dxa"/>
          </w:tcPr>
          <w:p w14:paraId="70F5AE7D" w14:textId="77777777" w:rsidR="009A0424" w:rsidRPr="00DF2567" w:rsidRDefault="009A0424" w:rsidP="007E297F">
            <w:pPr>
              <w:spacing w:before="120"/>
              <w:jc w:val="center"/>
            </w:pPr>
            <w:r w:rsidRPr="00DF2567">
              <w:t>20</w:t>
            </w:r>
          </w:p>
        </w:tc>
        <w:tc>
          <w:tcPr>
            <w:tcW w:w="1118" w:type="dxa"/>
          </w:tcPr>
          <w:p w14:paraId="1C33E4BA" w14:textId="77777777" w:rsidR="009A0424" w:rsidRPr="00DF2567" w:rsidRDefault="009A0424" w:rsidP="007E297F">
            <w:pPr>
              <w:spacing w:before="120"/>
              <w:jc w:val="center"/>
            </w:pPr>
          </w:p>
        </w:tc>
        <w:tc>
          <w:tcPr>
            <w:tcW w:w="1511" w:type="dxa"/>
          </w:tcPr>
          <w:p w14:paraId="0DDA7C08" w14:textId="77777777" w:rsidR="009A0424" w:rsidRPr="00DF2567" w:rsidRDefault="009A0424" w:rsidP="007E297F">
            <w:pPr>
              <w:spacing w:before="120"/>
              <w:jc w:val="center"/>
            </w:pPr>
            <w:r w:rsidRPr="00DF2567">
              <w:t>20</w:t>
            </w:r>
          </w:p>
        </w:tc>
        <w:tc>
          <w:tcPr>
            <w:tcW w:w="973" w:type="dxa"/>
          </w:tcPr>
          <w:p w14:paraId="11D4E4D3" w14:textId="77777777" w:rsidR="009A0424" w:rsidRPr="00DF2567" w:rsidRDefault="009A0424" w:rsidP="007E297F">
            <w:pPr>
              <w:spacing w:before="120"/>
              <w:jc w:val="center"/>
            </w:pPr>
          </w:p>
        </w:tc>
      </w:tr>
      <w:tr w:rsidR="009A0424" w:rsidRPr="00DF2567" w14:paraId="39DD6ABA" w14:textId="77777777" w:rsidTr="007E297F">
        <w:trPr>
          <w:trHeight w:val="420"/>
        </w:trPr>
        <w:tc>
          <w:tcPr>
            <w:tcW w:w="793" w:type="dxa"/>
          </w:tcPr>
          <w:p w14:paraId="564E579C" w14:textId="77777777" w:rsidR="009A0424" w:rsidRPr="00DF2567" w:rsidRDefault="009A0424" w:rsidP="007E297F">
            <w:pPr>
              <w:spacing w:before="120"/>
              <w:jc w:val="center"/>
            </w:pPr>
          </w:p>
        </w:tc>
        <w:tc>
          <w:tcPr>
            <w:tcW w:w="3962" w:type="dxa"/>
          </w:tcPr>
          <w:p w14:paraId="1683D2D1" w14:textId="77777777" w:rsidR="009A0424" w:rsidRPr="00DF2567" w:rsidRDefault="009A0424" w:rsidP="007E297F">
            <w:pPr>
              <w:spacing w:before="120"/>
              <w:jc w:val="center"/>
              <w:rPr>
                <w:b/>
              </w:rPr>
            </w:pPr>
            <w:r w:rsidRPr="00DF2567">
              <w:rPr>
                <w:b/>
              </w:rPr>
              <w:t>Cộng</w:t>
            </w:r>
          </w:p>
        </w:tc>
        <w:tc>
          <w:tcPr>
            <w:tcW w:w="838" w:type="dxa"/>
          </w:tcPr>
          <w:p w14:paraId="5A3B58EB" w14:textId="77777777" w:rsidR="009A0424" w:rsidRPr="00DF2567" w:rsidRDefault="009A0424" w:rsidP="007E297F">
            <w:pPr>
              <w:spacing w:before="120"/>
              <w:jc w:val="center"/>
              <w:rPr>
                <w:b/>
              </w:rPr>
            </w:pPr>
            <w:r w:rsidRPr="00DF2567">
              <w:rPr>
                <w:b/>
              </w:rPr>
              <w:t>360</w:t>
            </w:r>
          </w:p>
        </w:tc>
        <w:tc>
          <w:tcPr>
            <w:tcW w:w="1118" w:type="dxa"/>
          </w:tcPr>
          <w:p w14:paraId="31CF03AB" w14:textId="77777777" w:rsidR="009A0424" w:rsidRPr="00DF2567" w:rsidRDefault="009A0424" w:rsidP="007E297F">
            <w:pPr>
              <w:spacing w:before="120"/>
              <w:jc w:val="center"/>
              <w:rPr>
                <w:b/>
              </w:rPr>
            </w:pPr>
          </w:p>
        </w:tc>
        <w:tc>
          <w:tcPr>
            <w:tcW w:w="1511" w:type="dxa"/>
          </w:tcPr>
          <w:p w14:paraId="6DCC77DB" w14:textId="77777777" w:rsidR="009A0424" w:rsidRPr="00DF2567" w:rsidRDefault="009A0424" w:rsidP="007E297F">
            <w:pPr>
              <w:spacing w:before="120"/>
              <w:jc w:val="center"/>
              <w:rPr>
                <w:b/>
              </w:rPr>
            </w:pPr>
            <w:r w:rsidRPr="00DF2567">
              <w:rPr>
                <w:b/>
              </w:rPr>
              <w:t>360</w:t>
            </w:r>
          </w:p>
        </w:tc>
        <w:tc>
          <w:tcPr>
            <w:tcW w:w="973" w:type="dxa"/>
          </w:tcPr>
          <w:p w14:paraId="581F0A5D" w14:textId="77777777" w:rsidR="009A0424" w:rsidRPr="00DF2567" w:rsidRDefault="009A0424" w:rsidP="007E297F">
            <w:pPr>
              <w:spacing w:before="120"/>
              <w:jc w:val="center"/>
              <w:rPr>
                <w:b/>
              </w:rPr>
            </w:pPr>
          </w:p>
        </w:tc>
      </w:tr>
    </w:tbl>
    <w:p w14:paraId="7E542C58" w14:textId="77777777" w:rsidR="009A0424" w:rsidRPr="00DF2567" w:rsidRDefault="009A0424" w:rsidP="009A0424">
      <w:pPr>
        <w:spacing w:before="120"/>
        <w:jc w:val="both"/>
      </w:pPr>
      <w:r w:rsidRPr="00DF2567">
        <w:t>2. Nội dung chi tiết :</w:t>
      </w:r>
    </w:p>
    <w:p w14:paraId="7E3636CF" w14:textId="77777777" w:rsidR="009A0424" w:rsidRPr="00DF2567" w:rsidRDefault="009A0424" w:rsidP="009A0424">
      <w:pPr>
        <w:spacing w:before="120"/>
        <w:jc w:val="both"/>
        <w:rPr>
          <w:b/>
        </w:rPr>
      </w:pPr>
    </w:p>
    <w:p w14:paraId="00E1935F" w14:textId="77777777" w:rsidR="009A0424" w:rsidRPr="00DF2567" w:rsidRDefault="009A0424" w:rsidP="009A0424">
      <w:pPr>
        <w:spacing w:line="276" w:lineRule="auto"/>
      </w:pPr>
      <w:r w:rsidRPr="00DF2567">
        <w:rPr>
          <w:b/>
          <w:iCs/>
          <w:lang w:val="vi-VN"/>
        </w:rPr>
        <w:t>Bài mở đầu</w:t>
      </w:r>
      <w:r w:rsidRPr="00DF2567">
        <w:rPr>
          <w:b/>
          <w:iCs/>
        </w:rPr>
        <w:t xml:space="preserve">: </w:t>
      </w:r>
      <w:r w:rsidRPr="00DF2567">
        <w:rPr>
          <w:iCs/>
        </w:rPr>
        <w:t>Nội quy, qui định và công tác chuẩn bị  cho sinh viên đi thực tập  tại doanh nghiệp.</w:t>
      </w:r>
      <w:r w:rsidRPr="00DF2567">
        <w:rPr>
          <w:iCs/>
        </w:rPr>
        <w:tab/>
      </w:r>
      <w:r w:rsidRPr="00DF2567">
        <w:rPr>
          <w:iCs/>
        </w:rPr>
        <w:tab/>
      </w:r>
      <w:r w:rsidRPr="00DF2567">
        <w:rPr>
          <w:iCs/>
        </w:rPr>
        <w:tab/>
      </w:r>
      <w:r w:rsidRPr="00DF2567">
        <w:rPr>
          <w:iCs/>
        </w:rPr>
        <w:tab/>
      </w:r>
      <w:r w:rsidRPr="00DF2567">
        <w:rPr>
          <w:iCs/>
        </w:rPr>
        <w:tab/>
      </w:r>
      <w:r w:rsidRPr="00DF2567">
        <w:rPr>
          <w:iCs/>
        </w:rPr>
        <w:tab/>
      </w:r>
      <w:r w:rsidRPr="00DF2567">
        <w:rPr>
          <w:iCs/>
        </w:rPr>
        <w:tab/>
      </w:r>
      <w:r w:rsidRPr="00DF2567">
        <w:t>Thời gian: 10 giờ</w:t>
      </w:r>
    </w:p>
    <w:p w14:paraId="68DF53D7" w14:textId="77777777" w:rsidR="009A0424" w:rsidRPr="00DF2567" w:rsidRDefault="009A0424" w:rsidP="009A0424">
      <w:pPr>
        <w:spacing w:before="120"/>
        <w:jc w:val="both"/>
      </w:pPr>
      <w:r w:rsidRPr="00DF2567">
        <w:t>1. Mục tiêu của bài:</w:t>
      </w:r>
    </w:p>
    <w:p w14:paraId="5AA03F03" w14:textId="77777777" w:rsidR="009A0424" w:rsidRPr="00DF2567" w:rsidRDefault="009A0424" w:rsidP="009A0424">
      <w:pPr>
        <w:ind w:firstLine="567"/>
        <w:jc w:val="both"/>
        <w:rPr>
          <w:lang w:val="pl-PL"/>
        </w:rPr>
      </w:pPr>
      <w:r w:rsidRPr="00DF2567">
        <w:rPr>
          <w:lang w:val="pl-PL"/>
        </w:rPr>
        <w:t>- Thực hiện đúng nội qui, qui định an toàn lao động cho quá trình thực tập tại doanh nghiệp.</w:t>
      </w:r>
    </w:p>
    <w:p w14:paraId="509E4E93" w14:textId="77777777" w:rsidR="009A0424" w:rsidRPr="00DF2567" w:rsidRDefault="009A0424" w:rsidP="009A0424">
      <w:pPr>
        <w:ind w:firstLine="567"/>
        <w:jc w:val="both"/>
        <w:rPr>
          <w:lang w:val="pl-PL"/>
        </w:rPr>
      </w:pPr>
      <w:r w:rsidRPr="00DF2567">
        <w:rPr>
          <w:lang w:val="pl-PL"/>
        </w:rPr>
        <w:t>- Chuẩn bị được các điều kiện cần thiết cho thực tập tại doanh nghiệp.</w:t>
      </w:r>
    </w:p>
    <w:p w14:paraId="64393A3D" w14:textId="77777777" w:rsidR="009A0424" w:rsidRPr="00DF2567" w:rsidRDefault="009A0424" w:rsidP="009A0424">
      <w:pPr>
        <w:ind w:firstLine="567"/>
        <w:jc w:val="both"/>
        <w:rPr>
          <w:lang w:val="pl-PL"/>
        </w:rPr>
      </w:pPr>
      <w:r w:rsidRPr="00DF2567">
        <w:rPr>
          <w:lang w:val="pl-PL"/>
        </w:rPr>
        <w:t>- Rèn luyện tính cẩn thận, tỉ mỉ, chính xác, tư duy khoa học và sáng tạo.</w:t>
      </w:r>
    </w:p>
    <w:p w14:paraId="027C1207" w14:textId="77777777" w:rsidR="009A0424" w:rsidRPr="00DF2567" w:rsidRDefault="009A0424" w:rsidP="009A0424">
      <w:pPr>
        <w:spacing w:before="120"/>
        <w:jc w:val="both"/>
        <w:rPr>
          <w:lang w:val="pl-PL"/>
        </w:rPr>
      </w:pPr>
      <w:r w:rsidRPr="00DF2567">
        <w:rPr>
          <w:lang w:val="pl-PL"/>
        </w:rPr>
        <w:t>2. Nội dung của bài:</w:t>
      </w:r>
    </w:p>
    <w:p w14:paraId="6CCC3E2D" w14:textId="77777777" w:rsidR="009A0424" w:rsidRPr="000433AB" w:rsidRDefault="009A0424" w:rsidP="009A0424">
      <w:pPr>
        <w:spacing w:line="276" w:lineRule="auto"/>
        <w:rPr>
          <w:i/>
          <w:iCs/>
          <w:lang w:val="pl-PL"/>
        </w:rPr>
      </w:pPr>
      <w:r w:rsidRPr="00DF2567">
        <w:rPr>
          <w:lang w:val="pl-PL"/>
        </w:rPr>
        <w:t xml:space="preserve">2.1. </w:t>
      </w:r>
      <w:r w:rsidRPr="000433AB">
        <w:rPr>
          <w:iCs/>
          <w:lang w:val="pl-PL"/>
        </w:rPr>
        <w:t>Phổ biến nội quy thực tập, qui định an toàn lao động.</w:t>
      </w:r>
      <w:r w:rsidRPr="00DF2567">
        <w:rPr>
          <w:i/>
          <w:iCs/>
          <w:lang w:val="vi-VN"/>
        </w:rPr>
        <w:t xml:space="preserve"> </w:t>
      </w:r>
      <w:r w:rsidRPr="000433AB">
        <w:rPr>
          <w:i/>
          <w:iCs/>
          <w:lang w:val="pl-PL"/>
        </w:rPr>
        <w:t xml:space="preserve">                    </w:t>
      </w:r>
    </w:p>
    <w:p w14:paraId="727A47EC" w14:textId="77777777" w:rsidR="009A0424" w:rsidRPr="000433AB" w:rsidRDefault="009A0424" w:rsidP="009A0424">
      <w:pPr>
        <w:spacing w:line="276" w:lineRule="auto"/>
        <w:rPr>
          <w:iCs/>
          <w:lang w:val="pl-PL"/>
        </w:rPr>
      </w:pPr>
      <w:r w:rsidRPr="000433AB">
        <w:rPr>
          <w:iCs/>
          <w:lang w:val="pl-PL"/>
        </w:rPr>
        <w:t>2.1.1.  Nội qui thực tập.</w:t>
      </w:r>
    </w:p>
    <w:p w14:paraId="58261827" w14:textId="77777777" w:rsidR="009A0424" w:rsidRPr="000433AB" w:rsidRDefault="009A0424" w:rsidP="009A0424">
      <w:pPr>
        <w:spacing w:line="276" w:lineRule="auto"/>
        <w:rPr>
          <w:iCs/>
          <w:lang w:val="pl-PL"/>
        </w:rPr>
      </w:pPr>
      <w:r w:rsidRPr="000433AB">
        <w:rPr>
          <w:iCs/>
          <w:lang w:val="pl-PL"/>
        </w:rPr>
        <w:t>2.1.2.  Qui định an toàn lao động.</w:t>
      </w:r>
    </w:p>
    <w:p w14:paraId="48796DE7" w14:textId="77777777" w:rsidR="009A0424" w:rsidRPr="000433AB" w:rsidRDefault="009A0424" w:rsidP="009A0424">
      <w:pPr>
        <w:spacing w:line="276" w:lineRule="auto"/>
        <w:rPr>
          <w:iCs/>
          <w:lang w:val="pl-PL"/>
        </w:rPr>
      </w:pPr>
      <w:r w:rsidRPr="000433AB">
        <w:rPr>
          <w:iCs/>
          <w:lang w:val="pl-PL"/>
        </w:rPr>
        <w:t>2.2.  Chuẩn bị các điều kiện cần thiết cho thực tập tại doanh nghiệp.</w:t>
      </w:r>
      <w:r w:rsidRPr="000433AB">
        <w:rPr>
          <w:i/>
          <w:iCs/>
          <w:lang w:val="pl-PL"/>
        </w:rPr>
        <w:t xml:space="preserve">   </w:t>
      </w:r>
    </w:p>
    <w:p w14:paraId="757A19AC" w14:textId="77777777" w:rsidR="009A0424" w:rsidRPr="000433AB" w:rsidRDefault="009A0424" w:rsidP="009A0424">
      <w:pPr>
        <w:spacing w:line="276" w:lineRule="auto"/>
        <w:rPr>
          <w:iCs/>
          <w:lang w:val="pl-PL"/>
        </w:rPr>
      </w:pPr>
      <w:r w:rsidRPr="000433AB">
        <w:rPr>
          <w:iCs/>
          <w:lang w:val="pl-PL"/>
        </w:rPr>
        <w:t>2.2.1. Điều kiện về tài liệu, hồ sơ thực tập.</w:t>
      </w:r>
    </w:p>
    <w:p w14:paraId="6837C4C2" w14:textId="77777777" w:rsidR="009A0424" w:rsidRPr="00DF2567" w:rsidRDefault="009A0424" w:rsidP="009A0424">
      <w:pPr>
        <w:spacing w:line="276" w:lineRule="auto"/>
        <w:rPr>
          <w:iCs/>
        </w:rPr>
      </w:pPr>
      <w:r w:rsidRPr="00DF2567">
        <w:rPr>
          <w:iCs/>
        </w:rPr>
        <w:t>2.2.2. Điều kiện đảm bảo an toàn lao động.</w:t>
      </w:r>
    </w:p>
    <w:p w14:paraId="3E842842" w14:textId="77777777" w:rsidR="009A0424" w:rsidRPr="00DF2567" w:rsidRDefault="009A0424" w:rsidP="009A0424">
      <w:pPr>
        <w:spacing w:before="120"/>
        <w:jc w:val="both"/>
        <w:rPr>
          <w:lang w:val="pl-PL"/>
        </w:rPr>
      </w:pPr>
    </w:p>
    <w:p w14:paraId="6F094763" w14:textId="77777777" w:rsidR="009A0424" w:rsidRPr="000433AB" w:rsidRDefault="009A0424" w:rsidP="009A0424">
      <w:pPr>
        <w:spacing w:line="276" w:lineRule="auto"/>
        <w:jc w:val="center"/>
        <w:rPr>
          <w:lang w:val="pl-PL"/>
        </w:rPr>
      </w:pPr>
      <w:r w:rsidRPr="000433AB">
        <w:rPr>
          <w:b/>
          <w:lang w:val="pl-PL"/>
        </w:rPr>
        <w:t>Nội dung</w:t>
      </w:r>
      <w:r w:rsidRPr="00DF2567">
        <w:rPr>
          <w:b/>
          <w:lang w:val="pl-PL"/>
        </w:rPr>
        <w:t xml:space="preserve"> 1:</w:t>
      </w:r>
      <w:r w:rsidRPr="00DF2567">
        <w:rPr>
          <w:lang w:val="pl-PL"/>
        </w:rPr>
        <w:tab/>
        <w:t xml:space="preserve"> </w:t>
      </w:r>
      <w:r w:rsidRPr="00DF2567">
        <w:rPr>
          <w:lang w:val="vi-VN"/>
        </w:rPr>
        <w:t>Thực hiện các biện pháp an toàn</w:t>
      </w:r>
      <w:r w:rsidRPr="000433AB">
        <w:rPr>
          <w:lang w:val="pl-PL"/>
        </w:rPr>
        <w:t>,</w:t>
      </w:r>
      <w:r w:rsidRPr="00DF2567">
        <w:rPr>
          <w:lang w:val="vi-VN"/>
        </w:rPr>
        <w:t>vệ sinh lao động</w:t>
      </w:r>
      <w:r w:rsidRPr="000433AB">
        <w:rPr>
          <w:lang w:val="pl-PL"/>
        </w:rPr>
        <w:t xml:space="preserve"> và </w:t>
      </w:r>
      <w:r w:rsidRPr="00DF2567">
        <w:rPr>
          <w:lang w:val="pl-PL"/>
        </w:rPr>
        <w:t xml:space="preserve">hệ </w:t>
      </w:r>
      <w:r w:rsidRPr="000433AB">
        <w:rPr>
          <w:bCs/>
          <w:lang w:val="pl-PL"/>
        </w:rPr>
        <w:t>thống tổ chức quản lý trong doanh nghiệp công nghiệp</w:t>
      </w:r>
    </w:p>
    <w:p w14:paraId="520491E2" w14:textId="77777777" w:rsidR="009A0424" w:rsidRPr="00DF2567" w:rsidRDefault="009A0424" w:rsidP="009A0424">
      <w:pPr>
        <w:spacing w:before="120"/>
        <w:jc w:val="both"/>
        <w:rPr>
          <w:lang w:val="pl-PL"/>
        </w:rPr>
      </w:pP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t>Thời gian: 30 giờ</w:t>
      </w:r>
    </w:p>
    <w:p w14:paraId="145D5AC1" w14:textId="77777777" w:rsidR="009A0424" w:rsidRPr="00DF2567" w:rsidRDefault="009A0424" w:rsidP="009A0424">
      <w:pPr>
        <w:spacing w:before="120"/>
        <w:jc w:val="both"/>
        <w:rPr>
          <w:lang w:val="pl-PL"/>
        </w:rPr>
      </w:pPr>
      <w:r w:rsidRPr="00DF2567">
        <w:rPr>
          <w:lang w:val="pl-PL"/>
        </w:rPr>
        <w:t>1. Mục tiêu của bài:</w:t>
      </w:r>
    </w:p>
    <w:p w14:paraId="5C6F54CF" w14:textId="77777777" w:rsidR="009A0424" w:rsidRPr="000433AB" w:rsidRDefault="009A0424" w:rsidP="009A0424">
      <w:pPr>
        <w:spacing w:line="276" w:lineRule="auto"/>
        <w:ind w:firstLine="567"/>
        <w:rPr>
          <w:lang w:val="pl-PL"/>
        </w:rPr>
      </w:pPr>
      <w:r w:rsidRPr="000433AB">
        <w:rPr>
          <w:lang w:val="pl-PL"/>
        </w:rPr>
        <w:t>- Trình bày được các biện pháp an toàn và quy trình phòng  chống  cháy  nổ.</w:t>
      </w:r>
    </w:p>
    <w:p w14:paraId="361579F8" w14:textId="77777777" w:rsidR="009A0424" w:rsidRPr="000433AB" w:rsidRDefault="009A0424" w:rsidP="009A0424">
      <w:pPr>
        <w:spacing w:line="276" w:lineRule="auto"/>
        <w:ind w:firstLine="567"/>
        <w:rPr>
          <w:lang w:val="pl-PL"/>
        </w:rPr>
      </w:pPr>
      <w:r w:rsidRPr="000433AB">
        <w:rPr>
          <w:lang w:val="pl-PL"/>
        </w:rPr>
        <w:t>- Thực hiện được các biện pháp sơ cứu nạn nhân tai nạn lao động và điện giật.</w:t>
      </w:r>
    </w:p>
    <w:p w14:paraId="70F4E0BA" w14:textId="77777777" w:rsidR="009A0424" w:rsidRPr="000433AB" w:rsidRDefault="009A0424" w:rsidP="009A0424">
      <w:pPr>
        <w:spacing w:line="276" w:lineRule="auto"/>
        <w:ind w:firstLine="567"/>
        <w:rPr>
          <w:lang w:val="pl-PL"/>
        </w:rPr>
      </w:pPr>
      <w:r w:rsidRPr="000433AB">
        <w:rPr>
          <w:lang w:val="pl-PL"/>
        </w:rPr>
        <w:t>- Thực hiện đúng nội quy, quy định về bảo quản dụng cụ và vệ sinh công nghiệp.</w:t>
      </w:r>
    </w:p>
    <w:p w14:paraId="7D5E4444" w14:textId="77777777" w:rsidR="009A0424" w:rsidRPr="00DF2567" w:rsidRDefault="009A0424" w:rsidP="009A0424">
      <w:pPr>
        <w:spacing w:before="120"/>
        <w:jc w:val="both"/>
        <w:rPr>
          <w:lang w:val="pl-PL"/>
        </w:rPr>
      </w:pPr>
      <w:r w:rsidRPr="00DF2567">
        <w:rPr>
          <w:lang w:val="pl-PL"/>
        </w:rPr>
        <w:t>2. Nội dung của bài:</w:t>
      </w:r>
    </w:p>
    <w:p w14:paraId="246DD8EB" w14:textId="77777777" w:rsidR="009A0424" w:rsidRPr="000433AB" w:rsidRDefault="009A0424" w:rsidP="009A0424">
      <w:pPr>
        <w:spacing w:line="276" w:lineRule="auto"/>
        <w:rPr>
          <w:lang w:val="pl-PL"/>
        </w:rPr>
      </w:pPr>
      <w:r w:rsidRPr="00DF2567">
        <w:rPr>
          <w:lang w:val="pl-PL"/>
        </w:rPr>
        <w:t xml:space="preserve">2.1. </w:t>
      </w:r>
      <w:r w:rsidRPr="000433AB">
        <w:rPr>
          <w:lang w:val="pl-PL"/>
        </w:rPr>
        <w:t xml:space="preserve"> Sử dụng, bảo quản dụng cụ và vệ sinh môi trường lao động .             </w:t>
      </w:r>
    </w:p>
    <w:p w14:paraId="25277EB9" w14:textId="77777777" w:rsidR="009A0424" w:rsidRPr="00DF2567" w:rsidRDefault="009A0424" w:rsidP="009A0424">
      <w:pPr>
        <w:spacing w:line="276" w:lineRule="auto"/>
        <w:rPr>
          <w:lang w:val="pl-PL"/>
        </w:rPr>
      </w:pPr>
      <w:r w:rsidRPr="00DF2567">
        <w:rPr>
          <w:lang w:val="pl-PL"/>
        </w:rPr>
        <w:t xml:space="preserve">2.1.1.  Sử dụng, bảo quản dụng cụ. </w:t>
      </w:r>
    </w:p>
    <w:p w14:paraId="77354064" w14:textId="77777777" w:rsidR="009A0424" w:rsidRPr="00DF2567" w:rsidRDefault="009A0424" w:rsidP="009A0424">
      <w:pPr>
        <w:spacing w:line="276" w:lineRule="auto"/>
        <w:ind w:firstLine="567"/>
        <w:rPr>
          <w:lang w:val="pl-PL"/>
        </w:rPr>
      </w:pPr>
      <w:r w:rsidRPr="00DF2567">
        <w:rPr>
          <w:lang w:val="pl-PL"/>
        </w:rPr>
        <w:lastRenderedPageBreak/>
        <w:t>- Dụng cụ cơ khí cầm tay</w:t>
      </w:r>
    </w:p>
    <w:p w14:paraId="50F43D94" w14:textId="77777777" w:rsidR="009A0424" w:rsidRPr="00DF2567" w:rsidRDefault="009A0424" w:rsidP="009A0424">
      <w:pPr>
        <w:spacing w:line="276" w:lineRule="auto"/>
        <w:ind w:firstLine="567"/>
        <w:rPr>
          <w:lang w:val="pl-PL"/>
        </w:rPr>
      </w:pPr>
      <w:r w:rsidRPr="00DF2567">
        <w:rPr>
          <w:lang w:val="pl-PL"/>
        </w:rPr>
        <w:t>- Dụng cụ, trang bị điện</w:t>
      </w:r>
    </w:p>
    <w:p w14:paraId="44EB3D58" w14:textId="77777777" w:rsidR="009A0424" w:rsidRPr="00DF2567" w:rsidRDefault="009A0424" w:rsidP="009A0424">
      <w:pPr>
        <w:spacing w:line="276" w:lineRule="auto"/>
        <w:rPr>
          <w:lang w:val="pl-PL"/>
        </w:rPr>
      </w:pPr>
      <w:r w:rsidRPr="00DF2567">
        <w:rPr>
          <w:lang w:val="pl-PL"/>
        </w:rPr>
        <w:t>2.1.2. Vệ sinh môi trường lao động.</w:t>
      </w:r>
    </w:p>
    <w:p w14:paraId="0F9D2600" w14:textId="77777777" w:rsidR="009A0424" w:rsidRPr="00DF2567" w:rsidRDefault="009A0424" w:rsidP="009A0424">
      <w:pPr>
        <w:spacing w:line="276" w:lineRule="auto"/>
        <w:ind w:firstLine="567"/>
        <w:rPr>
          <w:lang w:val="pl-PL"/>
        </w:rPr>
      </w:pPr>
      <w:r w:rsidRPr="00DF2567">
        <w:rPr>
          <w:lang w:val="pl-PL"/>
        </w:rPr>
        <w:t>- Phòng chống nhiễm độc</w:t>
      </w:r>
    </w:p>
    <w:p w14:paraId="1AC776FD" w14:textId="77777777" w:rsidR="009A0424" w:rsidRPr="00DF2567" w:rsidRDefault="009A0424" w:rsidP="009A0424">
      <w:pPr>
        <w:spacing w:line="276" w:lineRule="auto"/>
        <w:ind w:firstLine="567"/>
        <w:rPr>
          <w:lang w:val="pl-PL"/>
        </w:rPr>
      </w:pPr>
      <w:r w:rsidRPr="00DF2567">
        <w:rPr>
          <w:lang w:val="pl-PL"/>
        </w:rPr>
        <w:t>- Phòng chống bụi</w:t>
      </w:r>
    </w:p>
    <w:p w14:paraId="712C8918" w14:textId="77777777" w:rsidR="009A0424" w:rsidRPr="00DF2567" w:rsidRDefault="009A0424" w:rsidP="009A0424">
      <w:pPr>
        <w:spacing w:line="276" w:lineRule="auto"/>
        <w:ind w:firstLine="567"/>
        <w:rPr>
          <w:lang w:val="pl-PL"/>
        </w:rPr>
      </w:pPr>
      <w:r w:rsidRPr="00DF2567">
        <w:rPr>
          <w:lang w:val="pl-PL"/>
        </w:rPr>
        <w:t>- Thông gió công nghiệp</w:t>
      </w:r>
    </w:p>
    <w:p w14:paraId="54945EF8" w14:textId="77777777" w:rsidR="009A0424" w:rsidRPr="000433AB" w:rsidRDefault="009A0424" w:rsidP="009A0424">
      <w:pPr>
        <w:spacing w:line="276" w:lineRule="auto"/>
        <w:rPr>
          <w:lang w:val="pl-PL"/>
        </w:rPr>
      </w:pPr>
      <w:r w:rsidRPr="00DF2567">
        <w:rPr>
          <w:lang w:val="pl-PL"/>
        </w:rPr>
        <w:t xml:space="preserve">2.2.  Sơ cứu nạn nhân tai nạn lao động và điện giật .                        </w:t>
      </w:r>
    </w:p>
    <w:p w14:paraId="5B0C36AB" w14:textId="77777777" w:rsidR="009A0424" w:rsidRPr="000433AB" w:rsidRDefault="009A0424" w:rsidP="009A0424">
      <w:pPr>
        <w:spacing w:line="276" w:lineRule="auto"/>
        <w:rPr>
          <w:lang w:val="pl-PL"/>
        </w:rPr>
      </w:pPr>
      <w:r w:rsidRPr="000433AB">
        <w:rPr>
          <w:lang w:val="pl-PL"/>
        </w:rPr>
        <w:t>2.2.1.  Sơ cứu nạn nhân tai nạn lao động.</w:t>
      </w:r>
    </w:p>
    <w:p w14:paraId="7E9A3182" w14:textId="77777777" w:rsidR="009A0424" w:rsidRPr="00DF2567" w:rsidRDefault="009A0424" w:rsidP="009A0424">
      <w:pPr>
        <w:spacing w:line="276" w:lineRule="auto"/>
        <w:ind w:firstLine="567"/>
        <w:rPr>
          <w:lang w:val="pl-PL"/>
        </w:rPr>
      </w:pPr>
      <w:r w:rsidRPr="00DF2567">
        <w:rPr>
          <w:lang w:val="pl-PL"/>
        </w:rPr>
        <w:t>- Để nạn nhân nơi thoáng mát</w:t>
      </w:r>
    </w:p>
    <w:p w14:paraId="7C6A3DF0" w14:textId="77777777" w:rsidR="009A0424" w:rsidRPr="00DF2567" w:rsidRDefault="009A0424" w:rsidP="009A0424">
      <w:pPr>
        <w:spacing w:line="276" w:lineRule="auto"/>
        <w:ind w:firstLine="567"/>
        <w:rPr>
          <w:lang w:val="pl-PL"/>
        </w:rPr>
      </w:pPr>
      <w:r w:rsidRPr="00DF2567">
        <w:rPr>
          <w:lang w:val="pl-PL"/>
        </w:rPr>
        <w:t>- Hô hấp nhân tạo</w:t>
      </w:r>
    </w:p>
    <w:p w14:paraId="12D707D1" w14:textId="77777777" w:rsidR="009A0424" w:rsidRPr="00DF2567" w:rsidRDefault="009A0424" w:rsidP="009A0424">
      <w:pPr>
        <w:spacing w:line="276" w:lineRule="auto"/>
        <w:ind w:firstLine="567"/>
        <w:rPr>
          <w:lang w:val="pl-PL"/>
        </w:rPr>
      </w:pPr>
      <w:r w:rsidRPr="00DF2567">
        <w:rPr>
          <w:lang w:val="pl-PL"/>
        </w:rPr>
        <w:t>- Sơ cứu vết thương</w:t>
      </w:r>
    </w:p>
    <w:p w14:paraId="5E53987E" w14:textId="77777777" w:rsidR="009A0424" w:rsidRPr="000433AB" w:rsidRDefault="009A0424" w:rsidP="009A0424">
      <w:pPr>
        <w:spacing w:line="276" w:lineRule="auto"/>
        <w:rPr>
          <w:lang w:val="pl-PL"/>
        </w:rPr>
      </w:pPr>
      <w:r w:rsidRPr="000433AB">
        <w:rPr>
          <w:lang w:val="pl-PL"/>
        </w:rPr>
        <w:t>2.2.2.  Sơ cứu nạn nhân tai nạn do điện giật.</w:t>
      </w:r>
    </w:p>
    <w:p w14:paraId="480E031F" w14:textId="77777777" w:rsidR="009A0424" w:rsidRPr="00DF2567" w:rsidRDefault="009A0424" w:rsidP="009A0424">
      <w:pPr>
        <w:spacing w:line="276" w:lineRule="auto"/>
        <w:ind w:firstLine="567"/>
        <w:rPr>
          <w:lang w:val="pl-PL"/>
        </w:rPr>
      </w:pPr>
      <w:r w:rsidRPr="00DF2567">
        <w:rPr>
          <w:lang w:val="pl-PL"/>
        </w:rPr>
        <w:t>- Tách nạn nhân ra khỏi lưới điện</w:t>
      </w:r>
    </w:p>
    <w:p w14:paraId="5C9AA4EF" w14:textId="77777777" w:rsidR="009A0424" w:rsidRPr="00DF2567" w:rsidRDefault="009A0424" w:rsidP="009A0424">
      <w:pPr>
        <w:spacing w:line="276" w:lineRule="auto"/>
        <w:ind w:firstLine="567"/>
        <w:rPr>
          <w:lang w:val="pl-PL"/>
        </w:rPr>
      </w:pPr>
      <w:r w:rsidRPr="00DF2567">
        <w:rPr>
          <w:lang w:val="pl-PL"/>
        </w:rPr>
        <w:t>- Để nạn nhân nơi thoáng mát</w:t>
      </w:r>
    </w:p>
    <w:p w14:paraId="33B65B83" w14:textId="77777777" w:rsidR="009A0424" w:rsidRPr="00DF2567" w:rsidRDefault="009A0424" w:rsidP="009A0424">
      <w:pPr>
        <w:spacing w:line="276" w:lineRule="auto"/>
        <w:ind w:firstLine="567"/>
        <w:rPr>
          <w:lang w:val="pl-PL"/>
        </w:rPr>
      </w:pPr>
      <w:r w:rsidRPr="00DF2567">
        <w:rPr>
          <w:lang w:val="pl-PL"/>
        </w:rPr>
        <w:t>- Hô hấp nhân tạo</w:t>
      </w:r>
    </w:p>
    <w:p w14:paraId="75E17FA3" w14:textId="77777777" w:rsidR="009A0424" w:rsidRPr="00DF2567" w:rsidRDefault="009A0424" w:rsidP="009A0424">
      <w:pPr>
        <w:spacing w:line="276" w:lineRule="auto"/>
        <w:ind w:firstLine="567"/>
        <w:rPr>
          <w:lang w:val="pl-PL"/>
        </w:rPr>
      </w:pPr>
      <w:r w:rsidRPr="00DF2567">
        <w:rPr>
          <w:lang w:val="pl-PL"/>
        </w:rPr>
        <w:t>- Xoa bóp tim ngoài lồng ngực</w:t>
      </w:r>
    </w:p>
    <w:p w14:paraId="66EA8241" w14:textId="77777777" w:rsidR="009A0424" w:rsidRPr="00DF2567" w:rsidRDefault="009A0424" w:rsidP="009A0424">
      <w:pPr>
        <w:spacing w:line="276" w:lineRule="auto"/>
        <w:rPr>
          <w:i/>
          <w:lang w:val="pl-PL"/>
        </w:rPr>
      </w:pPr>
      <w:r w:rsidRPr="00DF2567">
        <w:rPr>
          <w:lang w:val="pl-PL"/>
        </w:rPr>
        <w:t>2.3.  Sinh viên tự tìm hiểu khái quát về hệ thống tổ chức quản lý trong doanh nghiệp công nghiệp nơi sinh viên đến thực tập.</w:t>
      </w:r>
    </w:p>
    <w:p w14:paraId="4D93E323" w14:textId="77777777" w:rsidR="009A0424" w:rsidRPr="000433AB" w:rsidRDefault="009A0424" w:rsidP="009A0424">
      <w:pPr>
        <w:spacing w:line="276" w:lineRule="auto"/>
        <w:rPr>
          <w:lang w:val="pl-PL"/>
        </w:rPr>
      </w:pPr>
      <w:r w:rsidRPr="000433AB">
        <w:rPr>
          <w:lang w:val="pl-PL"/>
        </w:rPr>
        <w:t>2.3.1. Cơ cấu tổ chức sản xuất  trong doanh nghiệp.</w:t>
      </w:r>
    </w:p>
    <w:p w14:paraId="3D7D824B" w14:textId="77777777" w:rsidR="009A0424" w:rsidRPr="00DF2567" w:rsidRDefault="009A0424" w:rsidP="009A0424">
      <w:pPr>
        <w:spacing w:line="276" w:lineRule="auto"/>
        <w:ind w:firstLine="567"/>
        <w:rPr>
          <w:lang w:val="pl-PL"/>
        </w:rPr>
      </w:pPr>
      <w:r w:rsidRPr="00DF2567">
        <w:rPr>
          <w:lang w:val="pl-PL"/>
        </w:rPr>
        <w:t>- Các bộ phận của cơ cấu sản xuất</w:t>
      </w:r>
    </w:p>
    <w:p w14:paraId="12FC4327" w14:textId="77777777" w:rsidR="009A0424" w:rsidRPr="00DF2567" w:rsidRDefault="009A0424" w:rsidP="009A0424">
      <w:pPr>
        <w:spacing w:line="276" w:lineRule="auto"/>
        <w:ind w:firstLine="567"/>
        <w:rPr>
          <w:lang w:val="pl-PL"/>
        </w:rPr>
      </w:pPr>
      <w:r w:rsidRPr="00DF2567">
        <w:rPr>
          <w:lang w:val="pl-PL"/>
        </w:rPr>
        <w:t>- Các cấp sản xuất trong doanh nghiệp</w:t>
      </w:r>
    </w:p>
    <w:p w14:paraId="72A8E2B7" w14:textId="77777777" w:rsidR="009A0424" w:rsidRPr="00DF2567" w:rsidRDefault="009A0424" w:rsidP="009A0424">
      <w:pPr>
        <w:spacing w:line="276" w:lineRule="auto"/>
        <w:ind w:firstLine="567"/>
        <w:rPr>
          <w:lang w:val="pl-PL"/>
        </w:rPr>
      </w:pPr>
      <w:r w:rsidRPr="00DF2567">
        <w:rPr>
          <w:lang w:val="pl-PL"/>
        </w:rPr>
        <w:t>- Các kiếu cơ cấu sản xuất</w:t>
      </w:r>
    </w:p>
    <w:p w14:paraId="540E857C" w14:textId="77777777" w:rsidR="009A0424" w:rsidRPr="00DF2567" w:rsidRDefault="009A0424" w:rsidP="009A0424">
      <w:pPr>
        <w:spacing w:line="276" w:lineRule="auto"/>
        <w:ind w:firstLine="567"/>
        <w:rPr>
          <w:lang w:val="pl-PL"/>
        </w:rPr>
      </w:pPr>
      <w:r w:rsidRPr="00DF2567">
        <w:rPr>
          <w:lang w:val="pl-PL"/>
        </w:rPr>
        <w:t>- Các nhân tố ảnh hưởng đến cơ cấu sản xuất</w:t>
      </w:r>
    </w:p>
    <w:p w14:paraId="4C23BB64" w14:textId="77777777" w:rsidR="009A0424" w:rsidRPr="00DF2567" w:rsidRDefault="009A0424" w:rsidP="009A0424">
      <w:pPr>
        <w:spacing w:line="276" w:lineRule="auto"/>
      </w:pPr>
      <w:r w:rsidRPr="00DF2567">
        <w:t>2.3.2. Công tác kế hoach hoá trong doanh nghiệp.</w:t>
      </w:r>
    </w:p>
    <w:p w14:paraId="11D8C0E6" w14:textId="77777777" w:rsidR="009A0424" w:rsidRPr="00DF2567" w:rsidRDefault="009A0424" w:rsidP="009A0424">
      <w:pPr>
        <w:spacing w:line="276" w:lineRule="auto"/>
        <w:ind w:firstLine="567"/>
        <w:rPr>
          <w:lang w:val="pl-PL"/>
        </w:rPr>
      </w:pPr>
      <w:r w:rsidRPr="00DF2567">
        <w:rPr>
          <w:lang w:val="pl-PL"/>
        </w:rPr>
        <w:t>- Kế hoạch sản xuất tiêu thụ sản phẩm</w:t>
      </w:r>
    </w:p>
    <w:p w14:paraId="436CFBAA" w14:textId="77777777" w:rsidR="009A0424" w:rsidRPr="00DF2567" w:rsidRDefault="009A0424" w:rsidP="009A0424">
      <w:pPr>
        <w:spacing w:line="276" w:lineRule="auto"/>
        <w:ind w:firstLine="567"/>
        <w:rPr>
          <w:lang w:val="pl-PL"/>
        </w:rPr>
      </w:pPr>
      <w:r w:rsidRPr="00DF2567">
        <w:rPr>
          <w:lang w:val="pl-PL"/>
        </w:rPr>
        <w:t>- Kế hoạch khoa học- kỹ thuật</w:t>
      </w:r>
    </w:p>
    <w:p w14:paraId="46FF86DE" w14:textId="77777777" w:rsidR="009A0424" w:rsidRPr="00DF2567" w:rsidRDefault="009A0424" w:rsidP="009A0424">
      <w:pPr>
        <w:spacing w:line="276" w:lineRule="auto"/>
        <w:ind w:firstLine="567"/>
        <w:rPr>
          <w:lang w:val="pl-PL"/>
        </w:rPr>
      </w:pPr>
      <w:r w:rsidRPr="00DF2567">
        <w:rPr>
          <w:lang w:val="pl-PL"/>
        </w:rPr>
        <w:t>- Kế hoạch xây dựng cơ bản và sửa chữa lớn</w:t>
      </w:r>
    </w:p>
    <w:p w14:paraId="53E5D1E2" w14:textId="77777777" w:rsidR="009A0424" w:rsidRPr="00DF2567" w:rsidRDefault="009A0424" w:rsidP="009A0424">
      <w:pPr>
        <w:spacing w:line="276" w:lineRule="auto"/>
        <w:ind w:firstLine="567"/>
        <w:rPr>
          <w:lang w:val="pl-PL"/>
        </w:rPr>
      </w:pPr>
      <w:r w:rsidRPr="00DF2567">
        <w:rPr>
          <w:lang w:val="pl-PL"/>
        </w:rPr>
        <w:t>- Kế hoạch cung ứng vật tư</w:t>
      </w:r>
    </w:p>
    <w:p w14:paraId="32B19FC6" w14:textId="77777777" w:rsidR="009A0424" w:rsidRPr="00DF2567" w:rsidRDefault="009A0424" w:rsidP="009A0424">
      <w:pPr>
        <w:spacing w:line="276" w:lineRule="auto"/>
        <w:ind w:firstLine="567"/>
        <w:rPr>
          <w:lang w:val="pl-PL"/>
        </w:rPr>
      </w:pPr>
      <w:r w:rsidRPr="00DF2567">
        <w:rPr>
          <w:lang w:val="pl-PL"/>
        </w:rPr>
        <w:t>- Kế hoạch lao động tiền lương</w:t>
      </w:r>
    </w:p>
    <w:p w14:paraId="634B2C25" w14:textId="77777777" w:rsidR="009A0424" w:rsidRPr="00DF2567" w:rsidRDefault="009A0424" w:rsidP="009A0424">
      <w:pPr>
        <w:spacing w:line="276" w:lineRule="auto"/>
        <w:ind w:firstLine="567"/>
        <w:rPr>
          <w:lang w:val="pl-PL"/>
        </w:rPr>
      </w:pPr>
      <w:r w:rsidRPr="00DF2567">
        <w:rPr>
          <w:lang w:val="pl-PL"/>
        </w:rPr>
        <w:t>- Kế hoạch tài chính</w:t>
      </w:r>
    </w:p>
    <w:p w14:paraId="55E970A4" w14:textId="77777777" w:rsidR="009A0424" w:rsidRPr="000433AB" w:rsidRDefault="009A0424" w:rsidP="009A0424">
      <w:pPr>
        <w:spacing w:line="276" w:lineRule="auto"/>
        <w:rPr>
          <w:lang w:val="pl-PL"/>
        </w:rPr>
      </w:pPr>
      <w:r w:rsidRPr="000433AB">
        <w:rPr>
          <w:lang w:val="pl-PL"/>
        </w:rPr>
        <w:t>2.3.3. Biện pháp chủ yếu để tăng năng suất lao động.</w:t>
      </w:r>
    </w:p>
    <w:p w14:paraId="77931E50" w14:textId="77777777" w:rsidR="009A0424" w:rsidRPr="00DF2567" w:rsidRDefault="009A0424" w:rsidP="009A0424">
      <w:pPr>
        <w:spacing w:line="276" w:lineRule="auto"/>
        <w:ind w:firstLine="567"/>
        <w:rPr>
          <w:lang w:val="pl-PL"/>
        </w:rPr>
      </w:pPr>
      <w:r w:rsidRPr="00DF2567">
        <w:rPr>
          <w:lang w:val="pl-PL"/>
        </w:rPr>
        <w:t>- Định mức lao động</w:t>
      </w:r>
    </w:p>
    <w:p w14:paraId="61FEE1FD" w14:textId="77777777" w:rsidR="009A0424" w:rsidRPr="00DF2567" w:rsidRDefault="009A0424" w:rsidP="009A0424">
      <w:pPr>
        <w:spacing w:line="276" w:lineRule="auto"/>
        <w:ind w:firstLine="567"/>
        <w:rPr>
          <w:lang w:val="pl-PL"/>
        </w:rPr>
      </w:pPr>
      <w:r w:rsidRPr="00DF2567">
        <w:rPr>
          <w:lang w:val="pl-PL"/>
        </w:rPr>
        <w:t>- Tăng cường kỷ luật lao động</w:t>
      </w:r>
    </w:p>
    <w:p w14:paraId="0A309BBA" w14:textId="77777777" w:rsidR="009A0424" w:rsidRPr="000433AB" w:rsidRDefault="009A0424" w:rsidP="009A0424">
      <w:pPr>
        <w:spacing w:line="276" w:lineRule="auto"/>
        <w:ind w:firstLine="720"/>
        <w:rPr>
          <w:lang w:val="pl-PL"/>
        </w:rPr>
      </w:pPr>
      <w:r w:rsidRPr="000433AB">
        <w:rPr>
          <w:lang w:val="pl-PL"/>
        </w:rPr>
        <w:t xml:space="preserve"> + Kỷ luật về thời gian</w:t>
      </w:r>
    </w:p>
    <w:p w14:paraId="05D2E8DE" w14:textId="77777777" w:rsidR="009A0424" w:rsidRPr="000433AB" w:rsidRDefault="009A0424" w:rsidP="009A0424">
      <w:pPr>
        <w:spacing w:line="276" w:lineRule="auto"/>
        <w:ind w:firstLine="720"/>
        <w:rPr>
          <w:lang w:val="pl-PL"/>
        </w:rPr>
      </w:pPr>
      <w:r w:rsidRPr="000433AB">
        <w:rPr>
          <w:lang w:val="pl-PL"/>
        </w:rPr>
        <w:t xml:space="preserve"> + Kỷ luật về công nghệ</w:t>
      </w:r>
    </w:p>
    <w:p w14:paraId="073C4C44" w14:textId="77777777" w:rsidR="009A0424" w:rsidRPr="000433AB" w:rsidRDefault="009A0424" w:rsidP="009A0424">
      <w:pPr>
        <w:spacing w:line="276" w:lineRule="auto"/>
        <w:rPr>
          <w:lang w:val="pl-PL"/>
        </w:rPr>
      </w:pPr>
      <w:r w:rsidRPr="000433AB">
        <w:rPr>
          <w:lang w:val="pl-PL"/>
        </w:rPr>
        <w:tab/>
        <w:t xml:space="preserve"> + Kỷ luật sản xuất</w:t>
      </w:r>
    </w:p>
    <w:p w14:paraId="2F468859" w14:textId="77777777" w:rsidR="009A0424" w:rsidRPr="000433AB" w:rsidRDefault="009A0424" w:rsidP="009A0424">
      <w:pPr>
        <w:spacing w:line="276" w:lineRule="auto"/>
        <w:rPr>
          <w:lang w:val="pl-PL"/>
        </w:rPr>
      </w:pPr>
      <w:r w:rsidRPr="000433AB">
        <w:rPr>
          <w:lang w:val="pl-PL"/>
        </w:rPr>
        <w:tab/>
        <w:t xml:space="preserve"> + Kỷ luật về an toàn lao động</w:t>
      </w:r>
    </w:p>
    <w:p w14:paraId="3FE98849" w14:textId="77777777" w:rsidR="009A0424" w:rsidRPr="000433AB" w:rsidRDefault="009A0424" w:rsidP="009A0424">
      <w:pPr>
        <w:spacing w:line="276" w:lineRule="auto"/>
        <w:rPr>
          <w:lang w:val="pl-PL"/>
        </w:rPr>
      </w:pPr>
      <w:r w:rsidRPr="000433AB">
        <w:rPr>
          <w:lang w:val="pl-PL"/>
        </w:rPr>
        <w:t>2.3.4. Công tác quản lý kỹ thuật.</w:t>
      </w:r>
    </w:p>
    <w:p w14:paraId="7D1E3D12" w14:textId="77777777" w:rsidR="009A0424" w:rsidRPr="00DF2567" w:rsidRDefault="009A0424" w:rsidP="009A0424">
      <w:pPr>
        <w:spacing w:line="276" w:lineRule="auto"/>
        <w:ind w:firstLine="567"/>
        <w:rPr>
          <w:lang w:val="pl-PL"/>
        </w:rPr>
      </w:pPr>
      <w:r w:rsidRPr="00DF2567">
        <w:rPr>
          <w:lang w:val="pl-PL"/>
        </w:rPr>
        <w:t>- Quản lý chất lượng sản phẩm</w:t>
      </w:r>
    </w:p>
    <w:p w14:paraId="0C19D29B" w14:textId="77777777" w:rsidR="009A0424" w:rsidRPr="00DF2567" w:rsidRDefault="009A0424" w:rsidP="009A0424">
      <w:pPr>
        <w:spacing w:line="276" w:lineRule="auto"/>
        <w:ind w:firstLine="567"/>
        <w:rPr>
          <w:lang w:val="pl-PL"/>
        </w:rPr>
      </w:pPr>
      <w:r w:rsidRPr="00DF2567">
        <w:rPr>
          <w:lang w:val="pl-PL"/>
        </w:rPr>
        <w:lastRenderedPageBreak/>
        <w:t>- Công tác kiểm tra chất lượng sản phẩm</w:t>
      </w:r>
    </w:p>
    <w:p w14:paraId="55B1298C" w14:textId="77777777" w:rsidR="009A0424" w:rsidRPr="000433AB" w:rsidRDefault="009A0424" w:rsidP="009A0424">
      <w:pPr>
        <w:spacing w:line="276" w:lineRule="auto"/>
        <w:rPr>
          <w:lang w:val="pl-PL"/>
        </w:rPr>
      </w:pPr>
      <w:r w:rsidRPr="000433AB">
        <w:rPr>
          <w:lang w:val="pl-PL"/>
        </w:rPr>
        <w:t>2.3.5. Giá thành sản phẩm và biện pháp hạ giá thành sản phẩm.</w:t>
      </w:r>
    </w:p>
    <w:p w14:paraId="0893C444" w14:textId="77777777" w:rsidR="009A0424" w:rsidRPr="00DF2567" w:rsidRDefault="009A0424" w:rsidP="009A0424">
      <w:pPr>
        <w:spacing w:line="276" w:lineRule="auto"/>
        <w:ind w:firstLine="567"/>
        <w:rPr>
          <w:lang w:val="pl-PL"/>
        </w:rPr>
      </w:pPr>
      <w:r w:rsidRPr="00DF2567">
        <w:rPr>
          <w:lang w:val="pl-PL"/>
        </w:rPr>
        <w:t>- Cấu tạo giá thành sản phẩm</w:t>
      </w:r>
    </w:p>
    <w:p w14:paraId="27DD2777" w14:textId="77777777" w:rsidR="009A0424" w:rsidRPr="00DF2567" w:rsidRDefault="009A0424" w:rsidP="009A0424">
      <w:pPr>
        <w:spacing w:line="276" w:lineRule="auto"/>
        <w:ind w:firstLine="567"/>
        <w:rPr>
          <w:lang w:val="pl-PL"/>
        </w:rPr>
      </w:pPr>
      <w:r w:rsidRPr="00DF2567">
        <w:rPr>
          <w:lang w:val="pl-PL"/>
        </w:rPr>
        <w:t>- Tính biến động của giá thành</w:t>
      </w:r>
    </w:p>
    <w:p w14:paraId="6A3FD400" w14:textId="77777777" w:rsidR="009A0424" w:rsidRPr="00DF2567" w:rsidRDefault="009A0424" w:rsidP="009A0424">
      <w:pPr>
        <w:spacing w:line="276" w:lineRule="auto"/>
        <w:ind w:firstLine="567"/>
        <w:rPr>
          <w:lang w:val="pl-PL"/>
        </w:rPr>
      </w:pPr>
      <w:r w:rsidRPr="00DF2567">
        <w:rPr>
          <w:lang w:val="pl-PL"/>
        </w:rPr>
        <w:t>- Những biện pháp chủ yếu hạ giá thành sản phẩm</w:t>
      </w:r>
    </w:p>
    <w:p w14:paraId="2DB4E0B0" w14:textId="77777777" w:rsidR="009A0424" w:rsidRPr="00DF2567" w:rsidRDefault="009A0424" w:rsidP="009A0424">
      <w:pPr>
        <w:spacing w:before="120"/>
        <w:jc w:val="both"/>
        <w:rPr>
          <w:b/>
          <w:lang w:val="pl-PL"/>
        </w:rPr>
      </w:pPr>
    </w:p>
    <w:p w14:paraId="0F1C8DDE" w14:textId="77777777" w:rsidR="009A0424" w:rsidRPr="000433AB" w:rsidRDefault="009A0424" w:rsidP="009A0424">
      <w:pPr>
        <w:spacing w:before="120"/>
        <w:jc w:val="both"/>
        <w:rPr>
          <w:lang w:val="pl-PL"/>
        </w:rPr>
      </w:pPr>
      <w:r w:rsidRPr="000433AB">
        <w:rPr>
          <w:b/>
          <w:lang w:val="pl-PL"/>
        </w:rPr>
        <w:t>Nội dung</w:t>
      </w:r>
      <w:r w:rsidRPr="00DF2567">
        <w:rPr>
          <w:b/>
          <w:lang w:val="pl-PL"/>
        </w:rPr>
        <w:t xml:space="preserve"> 2:</w:t>
      </w:r>
      <w:r w:rsidRPr="000433AB">
        <w:rPr>
          <w:lang w:val="pl-PL" w:eastAsia="ko-KR"/>
        </w:rPr>
        <w:t xml:space="preserve"> </w:t>
      </w:r>
      <w:r w:rsidRPr="000433AB">
        <w:rPr>
          <w:lang w:val="pl-PL"/>
        </w:rPr>
        <w:t>Thực tập tại doanh nghiệp</w:t>
      </w:r>
      <w:r w:rsidRPr="000433AB">
        <w:rPr>
          <w:lang w:val="pl-PL"/>
        </w:rPr>
        <w:tab/>
      </w:r>
      <w:r w:rsidRPr="000433AB">
        <w:rPr>
          <w:lang w:val="pl-PL"/>
        </w:rPr>
        <w:tab/>
      </w:r>
      <w:r w:rsidRPr="000433AB">
        <w:rPr>
          <w:lang w:val="pl-PL"/>
        </w:rPr>
        <w:tab/>
        <w:t>Thời gian: 300 giờ</w:t>
      </w:r>
    </w:p>
    <w:p w14:paraId="557B2D87" w14:textId="77777777" w:rsidR="009A0424" w:rsidRPr="000433AB" w:rsidRDefault="009A0424" w:rsidP="009A0424">
      <w:pPr>
        <w:spacing w:before="120"/>
        <w:jc w:val="both"/>
        <w:rPr>
          <w:lang w:val="pl-PL"/>
        </w:rPr>
      </w:pPr>
      <w:r w:rsidRPr="000433AB">
        <w:rPr>
          <w:lang w:val="pl-PL"/>
        </w:rPr>
        <w:t>1. Mục tiêu của bài:</w:t>
      </w:r>
    </w:p>
    <w:p w14:paraId="718E7080" w14:textId="77777777" w:rsidR="009A0424" w:rsidRPr="00DF2567" w:rsidRDefault="009A0424" w:rsidP="009A0424">
      <w:pPr>
        <w:pStyle w:val="boxtextarial"/>
        <w:spacing w:before="0" w:after="0" w:line="240" w:lineRule="auto"/>
        <w:ind w:firstLine="567"/>
        <w:jc w:val="both"/>
        <w:rPr>
          <w:rFonts w:ascii="Times New Roman" w:hAnsi="Times New Roman" w:cs="Times New Roman"/>
          <w:b w:val="0"/>
          <w:sz w:val="28"/>
          <w:szCs w:val="28"/>
          <w:lang w:val="pl-PL"/>
        </w:rPr>
      </w:pPr>
      <w:r w:rsidRPr="00DF2567">
        <w:rPr>
          <w:rFonts w:ascii="Times New Roman" w:hAnsi="Times New Roman" w:cs="Times New Roman"/>
          <w:b w:val="0"/>
          <w:sz w:val="28"/>
          <w:szCs w:val="28"/>
          <w:lang w:val="pl-PL"/>
        </w:rPr>
        <w:t>- Tìm hiểu được công nghệ, đối tượng sản xuất và các công đoạn của quá trình sản xuất của công ty, xí nghiệp mà sinh viên đến thực tập.</w:t>
      </w:r>
    </w:p>
    <w:p w14:paraId="007EE440" w14:textId="77777777" w:rsidR="009A0424" w:rsidRPr="00DF2567" w:rsidRDefault="009A0424" w:rsidP="009A0424">
      <w:pPr>
        <w:ind w:firstLine="567"/>
        <w:jc w:val="both"/>
        <w:rPr>
          <w:lang w:val="pl-PL"/>
        </w:rPr>
      </w:pPr>
      <w:r w:rsidRPr="00DF2567">
        <w:rPr>
          <w:lang w:val="pl-PL"/>
        </w:rPr>
        <w:t xml:space="preserve">- Xác định được nhiệm vụ của sinh viên thực tập. </w:t>
      </w:r>
    </w:p>
    <w:p w14:paraId="1F072792" w14:textId="77777777" w:rsidR="009A0424" w:rsidRPr="00DF2567" w:rsidRDefault="009A0424" w:rsidP="009A0424">
      <w:pPr>
        <w:ind w:firstLine="567"/>
        <w:jc w:val="both"/>
        <w:outlineLvl w:val="0"/>
        <w:rPr>
          <w:lang w:val="pl-PL"/>
        </w:rPr>
      </w:pPr>
      <w:r w:rsidRPr="00DF2567">
        <w:rPr>
          <w:lang w:val="pl-PL"/>
        </w:rPr>
        <w:t>- Rèn luyện, nâng cao được tay nghề, đảm bảo an toàn, vệ sinh và tác phong công nghiệp.</w:t>
      </w:r>
    </w:p>
    <w:p w14:paraId="7085C7FB" w14:textId="77777777" w:rsidR="009A0424" w:rsidRPr="00DF2567" w:rsidRDefault="009A0424" w:rsidP="009A0424">
      <w:pPr>
        <w:jc w:val="both"/>
        <w:rPr>
          <w:lang w:val="pl-PL"/>
        </w:rPr>
      </w:pPr>
      <w:r w:rsidRPr="00DF2567">
        <w:rPr>
          <w:lang w:val="pl-PL"/>
        </w:rPr>
        <w:t>2. Nội dung của bài:</w:t>
      </w:r>
    </w:p>
    <w:p w14:paraId="5755D983" w14:textId="77777777" w:rsidR="009A0424" w:rsidRPr="00DF2567" w:rsidRDefault="009A0424" w:rsidP="009A0424">
      <w:pPr>
        <w:spacing w:before="120"/>
        <w:jc w:val="both"/>
        <w:rPr>
          <w:lang w:val="pl-PL"/>
        </w:rPr>
      </w:pPr>
      <w:r w:rsidRPr="00DF2567">
        <w:rPr>
          <w:lang w:val="pl-PL"/>
        </w:rPr>
        <w:t>2.1. Xác định các hư hỏng của linh kiện, thiết bị điện đóng cắt.</w:t>
      </w:r>
    </w:p>
    <w:p w14:paraId="1386596C" w14:textId="77777777" w:rsidR="009A0424" w:rsidRPr="00DF2567" w:rsidRDefault="009A0424" w:rsidP="009A0424">
      <w:pPr>
        <w:spacing w:before="120"/>
        <w:jc w:val="both"/>
        <w:rPr>
          <w:lang w:val="pl-PL"/>
        </w:rPr>
      </w:pPr>
      <w:r w:rsidRPr="00DF2567">
        <w:rPr>
          <w:lang w:val="pl-PL"/>
        </w:rPr>
        <w:t xml:space="preserve">2.2. </w:t>
      </w:r>
      <w:r w:rsidRPr="000433AB">
        <w:rPr>
          <w:lang w:val="pl-PL"/>
        </w:rPr>
        <w:t>Tháo lắp, kiểm tra, sửa chữa và thay thế các phần tử bảo vệ.</w:t>
      </w:r>
    </w:p>
    <w:p w14:paraId="24214E1E" w14:textId="77777777" w:rsidR="009A0424" w:rsidRPr="00DF2567" w:rsidRDefault="009A0424" w:rsidP="009A0424">
      <w:pPr>
        <w:spacing w:before="120"/>
        <w:jc w:val="both"/>
        <w:rPr>
          <w:lang w:val="pl-PL"/>
        </w:rPr>
      </w:pPr>
      <w:r w:rsidRPr="00DF2567">
        <w:rPr>
          <w:lang w:val="pl-PL"/>
        </w:rPr>
        <w:t xml:space="preserve">2.3. </w:t>
      </w:r>
      <w:r w:rsidRPr="00DF2567">
        <w:t>Lắp thanh cái trong tủ điện.</w:t>
      </w:r>
    </w:p>
    <w:p w14:paraId="2CBE8C1F" w14:textId="77777777" w:rsidR="009A0424" w:rsidRPr="000433AB" w:rsidRDefault="009A0424" w:rsidP="009A0424">
      <w:pPr>
        <w:spacing w:before="120"/>
        <w:jc w:val="both"/>
        <w:rPr>
          <w:lang w:val="pl-PL"/>
        </w:rPr>
      </w:pPr>
      <w:r w:rsidRPr="00DF2567">
        <w:rPr>
          <w:lang w:val="pl-PL"/>
        </w:rPr>
        <w:t xml:space="preserve">2.4. </w:t>
      </w:r>
      <w:r w:rsidRPr="000433AB">
        <w:rPr>
          <w:lang w:val="pl-PL"/>
        </w:rPr>
        <w:t>Lắp đặt khí cụ điện đóng cắt.</w:t>
      </w:r>
    </w:p>
    <w:p w14:paraId="25125615" w14:textId="77777777" w:rsidR="009A0424" w:rsidRPr="000433AB" w:rsidRDefault="009A0424" w:rsidP="009A0424">
      <w:pPr>
        <w:spacing w:before="120"/>
        <w:jc w:val="both"/>
        <w:rPr>
          <w:lang w:val="pl-PL"/>
        </w:rPr>
      </w:pPr>
      <w:r w:rsidRPr="000433AB">
        <w:rPr>
          <w:lang w:val="pl-PL"/>
        </w:rPr>
        <w:t>2.5. Lắp đặt khí cụ điện bảo vệ.</w:t>
      </w:r>
    </w:p>
    <w:p w14:paraId="4B7D2EC8" w14:textId="77777777" w:rsidR="009A0424" w:rsidRPr="000433AB" w:rsidRDefault="009A0424" w:rsidP="009A0424">
      <w:pPr>
        <w:spacing w:before="120"/>
        <w:jc w:val="both"/>
        <w:rPr>
          <w:lang w:val="pl-PL"/>
        </w:rPr>
      </w:pPr>
      <w:r w:rsidRPr="000433AB">
        <w:rPr>
          <w:lang w:val="pl-PL"/>
        </w:rPr>
        <w:t>2.6. Kết nối các khí cụ điện.</w:t>
      </w:r>
    </w:p>
    <w:p w14:paraId="1C788F9E" w14:textId="77777777" w:rsidR="009A0424" w:rsidRPr="000433AB" w:rsidRDefault="009A0424" w:rsidP="009A0424">
      <w:pPr>
        <w:spacing w:before="120"/>
        <w:jc w:val="both"/>
        <w:rPr>
          <w:lang w:val="pl-PL"/>
        </w:rPr>
      </w:pPr>
      <w:r w:rsidRPr="000433AB">
        <w:rPr>
          <w:lang w:val="pl-PL"/>
        </w:rPr>
        <w:t>2.7. Kiểm tra nguội và hiệu chỉnh tủ điện phân phối.</w:t>
      </w:r>
    </w:p>
    <w:p w14:paraId="582A5585" w14:textId="77777777" w:rsidR="009A0424" w:rsidRPr="000433AB" w:rsidRDefault="009A0424" w:rsidP="009A0424">
      <w:pPr>
        <w:spacing w:before="120"/>
        <w:jc w:val="both"/>
        <w:rPr>
          <w:lang w:val="pl-PL"/>
        </w:rPr>
      </w:pPr>
      <w:r w:rsidRPr="000433AB">
        <w:rPr>
          <w:lang w:val="pl-PL"/>
        </w:rPr>
        <w:t>2.8. Nhận và kiểm tra khí cụ điện.</w:t>
      </w:r>
    </w:p>
    <w:p w14:paraId="6B1FC733" w14:textId="77777777" w:rsidR="009A0424" w:rsidRPr="000433AB" w:rsidRDefault="009A0424" w:rsidP="009A0424">
      <w:pPr>
        <w:spacing w:before="120"/>
        <w:jc w:val="both"/>
        <w:rPr>
          <w:lang w:val="pl-PL"/>
        </w:rPr>
      </w:pPr>
      <w:r w:rsidRPr="000433AB">
        <w:rPr>
          <w:lang w:val="pl-PL"/>
        </w:rPr>
        <w:t>2.9. Lắp đặt mạch điều khiển theo sơ đồ.</w:t>
      </w:r>
    </w:p>
    <w:p w14:paraId="3D29E158" w14:textId="77777777" w:rsidR="009A0424" w:rsidRPr="000433AB" w:rsidRDefault="009A0424" w:rsidP="009A0424">
      <w:pPr>
        <w:spacing w:before="120"/>
        <w:jc w:val="both"/>
        <w:rPr>
          <w:lang w:val="pl-PL"/>
        </w:rPr>
      </w:pPr>
      <w:r w:rsidRPr="000433AB">
        <w:rPr>
          <w:lang w:val="pl-PL"/>
        </w:rPr>
        <w:t>2.10. Lắp đặt thiết bị tiếp đất.</w:t>
      </w:r>
    </w:p>
    <w:p w14:paraId="0AB6C384" w14:textId="77777777" w:rsidR="009A0424" w:rsidRPr="000433AB" w:rsidRDefault="009A0424" w:rsidP="009A0424">
      <w:pPr>
        <w:spacing w:before="120"/>
        <w:jc w:val="both"/>
        <w:rPr>
          <w:lang w:val="pl-PL"/>
        </w:rPr>
      </w:pPr>
      <w:r w:rsidRPr="000433AB">
        <w:rPr>
          <w:lang w:val="pl-PL"/>
        </w:rPr>
        <w:t>2.11. Lắp đặt tụ bù.</w:t>
      </w:r>
    </w:p>
    <w:p w14:paraId="20774A90" w14:textId="77777777" w:rsidR="009A0424" w:rsidRPr="000433AB" w:rsidRDefault="009A0424" w:rsidP="009A0424">
      <w:pPr>
        <w:spacing w:before="120"/>
        <w:jc w:val="both"/>
        <w:rPr>
          <w:lang w:val="pl-PL"/>
        </w:rPr>
      </w:pPr>
      <w:r w:rsidRPr="000433AB">
        <w:rPr>
          <w:lang w:val="pl-PL"/>
        </w:rPr>
        <w:t>2.12. Lắp đặt chống sét.</w:t>
      </w:r>
    </w:p>
    <w:p w14:paraId="1B744537" w14:textId="77777777" w:rsidR="009A0424" w:rsidRPr="000433AB" w:rsidRDefault="009A0424" w:rsidP="009A0424">
      <w:pPr>
        <w:spacing w:before="120"/>
        <w:jc w:val="both"/>
        <w:rPr>
          <w:lang w:val="pl-PL"/>
        </w:rPr>
      </w:pPr>
      <w:r w:rsidRPr="000433AB">
        <w:rPr>
          <w:lang w:val="pl-PL"/>
        </w:rPr>
        <w:t>2.13. Kiểm tra cách điện và tiếp đất.</w:t>
      </w:r>
    </w:p>
    <w:p w14:paraId="56900CB8" w14:textId="77777777" w:rsidR="009A0424" w:rsidRPr="000433AB" w:rsidRDefault="009A0424" w:rsidP="009A0424">
      <w:pPr>
        <w:spacing w:before="120"/>
        <w:jc w:val="both"/>
        <w:rPr>
          <w:lang w:val="pl-PL"/>
        </w:rPr>
      </w:pPr>
      <w:r w:rsidRPr="000433AB">
        <w:rPr>
          <w:lang w:val="pl-PL"/>
        </w:rPr>
        <w:t>2.14. Vận hành thử mạng động lực và tủ điện phân phối.</w:t>
      </w:r>
    </w:p>
    <w:p w14:paraId="6F44E275" w14:textId="77777777" w:rsidR="009A0424" w:rsidRPr="000433AB" w:rsidRDefault="009A0424" w:rsidP="009A0424">
      <w:pPr>
        <w:spacing w:before="120"/>
        <w:jc w:val="both"/>
        <w:rPr>
          <w:lang w:val="pl-PL"/>
        </w:rPr>
      </w:pPr>
      <w:r w:rsidRPr="000433AB">
        <w:rPr>
          <w:lang w:val="pl-PL"/>
        </w:rPr>
        <w:t>2.15. Lắp thiết bị chiếu sáng.</w:t>
      </w:r>
    </w:p>
    <w:p w14:paraId="40B086C2" w14:textId="77777777" w:rsidR="009A0424" w:rsidRPr="000433AB" w:rsidRDefault="009A0424" w:rsidP="009A0424">
      <w:pPr>
        <w:spacing w:before="120"/>
        <w:jc w:val="both"/>
        <w:rPr>
          <w:lang w:val="pl-PL"/>
        </w:rPr>
      </w:pPr>
      <w:r w:rsidRPr="000433AB">
        <w:rPr>
          <w:lang w:val="pl-PL"/>
        </w:rPr>
        <w:t>2.16. Kiểm tra nguội và hiệu chỉnh mạng điện chiếu sáng.</w:t>
      </w:r>
    </w:p>
    <w:p w14:paraId="4F2E9BD0" w14:textId="77777777" w:rsidR="009A0424" w:rsidRPr="000433AB" w:rsidRDefault="009A0424" w:rsidP="009A0424">
      <w:pPr>
        <w:spacing w:before="120"/>
        <w:jc w:val="both"/>
        <w:rPr>
          <w:b/>
          <w:lang w:val="pl-PL" w:eastAsia="ko-KR"/>
        </w:rPr>
      </w:pPr>
    </w:p>
    <w:p w14:paraId="4A1C6483" w14:textId="77777777" w:rsidR="009A0424" w:rsidRPr="000433AB" w:rsidRDefault="009A0424" w:rsidP="009A0424">
      <w:pPr>
        <w:spacing w:before="120"/>
        <w:jc w:val="both"/>
        <w:rPr>
          <w:lang w:val="pl-PL"/>
        </w:rPr>
      </w:pPr>
      <w:r w:rsidRPr="000433AB">
        <w:rPr>
          <w:b/>
          <w:lang w:val="pl-PL"/>
        </w:rPr>
        <w:t>Nội dung</w:t>
      </w:r>
      <w:r w:rsidRPr="000433AB">
        <w:rPr>
          <w:b/>
          <w:lang w:val="pl-PL" w:eastAsia="ko-KR"/>
        </w:rPr>
        <w:t xml:space="preserve"> 3:</w:t>
      </w:r>
      <w:r w:rsidRPr="000433AB">
        <w:rPr>
          <w:lang w:val="pl-PL" w:eastAsia="ko-KR"/>
        </w:rPr>
        <w:t xml:space="preserve"> </w:t>
      </w:r>
      <w:r w:rsidRPr="00DF2567">
        <w:rPr>
          <w:bCs/>
          <w:lang w:val="pl-PL"/>
        </w:rPr>
        <w:t>Báo cáo kết quả thực tập</w:t>
      </w:r>
      <w:r w:rsidRPr="000433AB">
        <w:rPr>
          <w:lang w:val="pl-PL" w:eastAsia="ko-KR"/>
        </w:rPr>
        <w:tab/>
        <w:t>.</w:t>
      </w:r>
      <w:r w:rsidRPr="000433AB">
        <w:rPr>
          <w:lang w:val="pl-PL" w:eastAsia="ko-KR"/>
        </w:rPr>
        <w:tab/>
      </w:r>
      <w:r w:rsidRPr="000433AB">
        <w:rPr>
          <w:lang w:val="pl-PL" w:eastAsia="ko-KR"/>
        </w:rPr>
        <w:tab/>
      </w:r>
      <w:r w:rsidRPr="000433AB">
        <w:rPr>
          <w:lang w:val="pl-PL" w:eastAsia="ko-KR"/>
        </w:rPr>
        <w:tab/>
      </w:r>
      <w:r w:rsidRPr="000433AB">
        <w:rPr>
          <w:lang w:val="pl-PL"/>
        </w:rPr>
        <w:t>Thời gian: 20 giờ</w:t>
      </w:r>
    </w:p>
    <w:p w14:paraId="3E48C949" w14:textId="77777777" w:rsidR="009A0424" w:rsidRPr="000433AB" w:rsidRDefault="009A0424" w:rsidP="009A0424">
      <w:pPr>
        <w:spacing w:before="120"/>
        <w:jc w:val="both"/>
        <w:rPr>
          <w:lang w:val="pl-PL"/>
        </w:rPr>
      </w:pPr>
      <w:r w:rsidRPr="000433AB">
        <w:rPr>
          <w:lang w:val="pl-PL"/>
        </w:rPr>
        <w:t>1. Mục tiêu của bài:</w:t>
      </w:r>
    </w:p>
    <w:p w14:paraId="095ECB3E" w14:textId="77777777" w:rsidR="009A0424" w:rsidRPr="00DF2567" w:rsidRDefault="009A0424" w:rsidP="009A0424">
      <w:pPr>
        <w:spacing w:line="276" w:lineRule="auto"/>
        <w:ind w:firstLine="567"/>
        <w:jc w:val="both"/>
        <w:rPr>
          <w:lang w:val="pl-PL"/>
        </w:rPr>
      </w:pPr>
      <w:r w:rsidRPr="00DF2567">
        <w:rPr>
          <w:lang w:val="pl-PL"/>
        </w:rPr>
        <w:t>- Báo cáo được đầy đủ nội dung thực tập.</w:t>
      </w:r>
    </w:p>
    <w:p w14:paraId="14A7B536" w14:textId="77777777" w:rsidR="009A0424" w:rsidRPr="00DF2567" w:rsidRDefault="009A0424" w:rsidP="009A0424">
      <w:pPr>
        <w:spacing w:line="276" w:lineRule="auto"/>
        <w:ind w:firstLine="567"/>
        <w:jc w:val="both"/>
        <w:rPr>
          <w:lang w:val="pl-PL"/>
        </w:rPr>
      </w:pPr>
      <w:r w:rsidRPr="00DF2567">
        <w:rPr>
          <w:lang w:val="pl-PL"/>
        </w:rPr>
        <w:lastRenderedPageBreak/>
        <w:t xml:space="preserve">- Báo cáo tuần và tháng phải có nhận xét, đánh giá của cán bộ ở công ty hoặc giáo viên phụ trách. </w:t>
      </w:r>
    </w:p>
    <w:p w14:paraId="00DF8820" w14:textId="77777777" w:rsidR="009A0424" w:rsidRPr="00DF2567" w:rsidRDefault="009A0424" w:rsidP="009A0424">
      <w:pPr>
        <w:spacing w:line="276" w:lineRule="auto"/>
        <w:ind w:firstLine="567"/>
        <w:jc w:val="both"/>
        <w:rPr>
          <w:lang w:val="pl-PL"/>
        </w:rPr>
      </w:pPr>
      <w:r w:rsidRPr="00DF2567">
        <w:rPr>
          <w:lang w:val="pl-PL"/>
        </w:rPr>
        <w:t xml:space="preserve">- Báo cáo kết thúc được trình bày sạch sẽ, đóng quyển và có nhận xét đánh giá của cán bộ doanh nghiệp. </w:t>
      </w:r>
    </w:p>
    <w:p w14:paraId="1A75ED3F" w14:textId="77777777" w:rsidR="009A0424" w:rsidRPr="00DF2567" w:rsidRDefault="009A0424" w:rsidP="009A0424">
      <w:pPr>
        <w:spacing w:line="276" w:lineRule="auto"/>
        <w:ind w:firstLine="567"/>
        <w:jc w:val="both"/>
        <w:rPr>
          <w:lang w:val="pl-PL"/>
        </w:rPr>
      </w:pPr>
      <w:r w:rsidRPr="00DF2567">
        <w:rPr>
          <w:lang w:val="pl-PL"/>
        </w:rPr>
        <w:t>- Rèn luyện tính trung thực, chính xác, tác phong công nghiệp.</w:t>
      </w:r>
    </w:p>
    <w:p w14:paraId="391B5784" w14:textId="77777777" w:rsidR="009A0424" w:rsidRPr="000433AB" w:rsidRDefault="009A0424" w:rsidP="009A0424">
      <w:pPr>
        <w:spacing w:before="120"/>
        <w:jc w:val="both"/>
        <w:rPr>
          <w:lang w:val="pl-PL"/>
        </w:rPr>
      </w:pPr>
      <w:r w:rsidRPr="000433AB">
        <w:rPr>
          <w:lang w:val="pl-PL"/>
        </w:rPr>
        <w:t>2. Nội dung của bài:</w:t>
      </w:r>
    </w:p>
    <w:p w14:paraId="68F928D2" w14:textId="77777777" w:rsidR="009A0424" w:rsidRPr="00DF2567" w:rsidRDefault="009A0424" w:rsidP="009A0424">
      <w:pPr>
        <w:spacing w:line="276" w:lineRule="auto"/>
        <w:jc w:val="both"/>
        <w:rPr>
          <w:lang w:val="pl-PL"/>
        </w:rPr>
      </w:pPr>
      <w:r w:rsidRPr="00DF2567">
        <w:rPr>
          <w:lang w:val="pl-PL"/>
        </w:rPr>
        <w:t>2.1. Báo cáo tuần và tháng.</w:t>
      </w:r>
    </w:p>
    <w:p w14:paraId="399FFBEC" w14:textId="77777777" w:rsidR="009A0424" w:rsidRPr="00DF2567" w:rsidRDefault="009A0424" w:rsidP="009A0424">
      <w:pPr>
        <w:spacing w:line="276" w:lineRule="auto"/>
        <w:jc w:val="both"/>
        <w:rPr>
          <w:lang w:val="pl-PL"/>
        </w:rPr>
      </w:pPr>
      <w:r w:rsidRPr="00DF2567">
        <w:rPr>
          <w:iCs/>
        </w:rPr>
        <w:t>2.1.1.</w:t>
      </w:r>
      <w:r w:rsidRPr="00DF2567">
        <w:rPr>
          <w:lang w:val="pl-PL"/>
        </w:rPr>
        <w:t xml:space="preserve"> Báo cáo tuần. </w:t>
      </w:r>
    </w:p>
    <w:p w14:paraId="49905B55" w14:textId="77777777" w:rsidR="009A0424" w:rsidRPr="00DF2567" w:rsidRDefault="009A0424" w:rsidP="009A0424">
      <w:pPr>
        <w:spacing w:line="276" w:lineRule="auto"/>
        <w:ind w:firstLine="720"/>
        <w:jc w:val="both"/>
        <w:rPr>
          <w:iCs/>
        </w:rPr>
      </w:pPr>
      <w:r w:rsidRPr="00DF2567">
        <w:rPr>
          <w:iCs/>
        </w:rPr>
        <w:t>- Thời gian thực tập</w:t>
      </w:r>
    </w:p>
    <w:p w14:paraId="420CBA79" w14:textId="77777777" w:rsidR="009A0424" w:rsidRPr="00DF2567" w:rsidRDefault="009A0424" w:rsidP="009A0424">
      <w:pPr>
        <w:spacing w:line="276" w:lineRule="auto"/>
        <w:ind w:firstLine="720"/>
        <w:jc w:val="both"/>
        <w:rPr>
          <w:iCs/>
        </w:rPr>
      </w:pPr>
      <w:r w:rsidRPr="00DF2567">
        <w:rPr>
          <w:iCs/>
        </w:rPr>
        <w:t>- Địa điểm thực tập (tổ, phân xưởng nơi thực tập)</w:t>
      </w:r>
    </w:p>
    <w:p w14:paraId="7D5A91B0" w14:textId="77777777" w:rsidR="009A0424" w:rsidRPr="00DF2567" w:rsidRDefault="009A0424" w:rsidP="009A0424">
      <w:pPr>
        <w:spacing w:line="276" w:lineRule="auto"/>
        <w:ind w:firstLine="720"/>
        <w:jc w:val="both"/>
        <w:rPr>
          <w:iCs/>
        </w:rPr>
      </w:pPr>
      <w:r w:rsidRPr="00DF2567">
        <w:rPr>
          <w:iCs/>
        </w:rPr>
        <w:t>- Nội dung thực tập</w:t>
      </w:r>
    </w:p>
    <w:p w14:paraId="1694160F" w14:textId="77777777" w:rsidR="009A0424" w:rsidRPr="00DF2567" w:rsidRDefault="009A0424" w:rsidP="009A0424">
      <w:pPr>
        <w:spacing w:line="276" w:lineRule="auto"/>
        <w:ind w:firstLine="720"/>
        <w:jc w:val="both"/>
        <w:rPr>
          <w:iCs/>
        </w:rPr>
      </w:pPr>
      <w:r w:rsidRPr="00DF2567">
        <w:rPr>
          <w:iCs/>
        </w:rPr>
        <w:t>- Kết quả thực tập</w:t>
      </w:r>
    </w:p>
    <w:p w14:paraId="4A1F0082" w14:textId="77777777" w:rsidR="009A0424" w:rsidRPr="00DF2567" w:rsidRDefault="009A0424" w:rsidP="009A0424">
      <w:pPr>
        <w:spacing w:line="276" w:lineRule="auto"/>
        <w:ind w:firstLine="720"/>
        <w:jc w:val="both"/>
        <w:rPr>
          <w:iCs/>
        </w:rPr>
      </w:pPr>
      <w:r w:rsidRPr="00DF2567">
        <w:rPr>
          <w:iCs/>
        </w:rPr>
        <w:t>- Thuận lợi, khó khăn</w:t>
      </w:r>
    </w:p>
    <w:p w14:paraId="22636ADF" w14:textId="77777777" w:rsidR="009A0424" w:rsidRPr="00DF2567" w:rsidRDefault="009A0424" w:rsidP="009A0424">
      <w:pPr>
        <w:spacing w:line="276" w:lineRule="auto"/>
        <w:jc w:val="both"/>
        <w:rPr>
          <w:lang w:val="pl-PL"/>
        </w:rPr>
      </w:pPr>
      <w:r w:rsidRPr="00DF2567">
        <w:rPr>
          <w:iCs/>
        </w:rPr>
        <w:t xml:space="preserve">2.1.2. </w:t>
      </w:r>
      <w:r w:rsidRPr="00DF2567">
        <w:rPr>
          <w:lang w:val="pl-PL"/>
        </w:rPr>
        <w:t>Báo cáo tháng.</w:t>
      </w:r>
    </w:p>
    <w:p w14:paraId="5B07B936" w14:textId="77777777" w:rsidR="009A0424" w:rsidRPr="000433AB" w:rsidRDefault="009A0424" w:rsidP="009A0424">
      <w:pPr>
        <w:spacing w:line="276" w:lineRule="auto"/>
        <w:ind w:firstLine="720"/>
        <w:jc w:val="both"/>
        <w:rPr>
          <w:iCs/>
          <w:lang w:val="pl-PL"/>
        </w:rPr>
      </w:pPr>
      <w:r w:rsidRPr="000433AB">
        <w:rPr>
          <w:iCs/>
          <w:lang w:val="pl-PL"/>
        </w:rPr>
        <w:t>- Thời gian thực tập</w:t>
      </w:r>
    </w:p>
    <w:p w14:paraId="52594267" w14:textId="77777777" w:rsidR="009A0424" w:rsidRPr="000433AB" w:rsidRDefault="009A0424" w:rsidP="009A0424">
      <w:pPr>
        <w:spacing w:line="276" w:lineRule="auto"/>
        <w:ind w:firstLine="720"/>
        <w:jc w:val="both"/>
        <w:rPr>
          <w:iCs/>
          <w:lang w:val="pl-PL"/>
        </w:rPr>
      </w:pPr>
      <w:r w:rsidRPr="000433AB">
        <w:rPr>
          <w:iCs/>
          <w:lang w:val="pl-PL"/>
        </w:rPr>
        <w:t>- Địa điểm thực tập (tổ, phân xưởng nơi thực tập)</w:t>
      </w:r>
    </w:p>
    <w:p w14:paraId="455557F0" w14:textId="77777777" w:rsidR="009A0424" w:rsidRPr="000433AB" w:rsidRDefault="009A0424" w:rsidP="009A0424">
      <w:pPr>
        <w:spacing w:line="276" w:lineRule="auto"/>
        <w:ind w:firstLine="720"/>
        <w:jc w:val="both"/>
        <w:rPr>
          <w:iCs/>
          <w:lang w:val="pl-PL"/>
        </w:rPr>
      </w:pPr>
      <w:r w:rsidRPr="000433AB">
        <w:rPr>
          <w:iCs/>
          <w:lang w:val="pl-PL"/>
        </w:rPr>
        <w:t>- Nội dung thực tập</w:t>
      </w:r>
    </w:p>
    <w:p w14:paraId="761B68F4" w14:textId="77777777" w:rsidR="009A0424" w:rsidRPr="000433AB" w:rsidRDefault="009A0424" w:rsidP="009A0424">
      <w:pPr>
        <w:spacing w:line="276" w:lineRule="auto"/>
        <w:ind w:firstLine="720"/>
        <w:jc w:val="both"/>
        <w:rPr>
          <w:iCs/>
          <w:lang w:val="pl-PL"/>
        </w:rPr>
      </w:pPr>
      <w:r w:rsidRPr="000433AB">
        <w:rPr>
          <w:iCs/>
          <w:lang w:val="pl-PL"/>
        </w:rPr>
        <w:t>- Kết quả thực tập</w:t>
      </w:r>
    </w:p>
    <w:p w14:paraId="14963F85" w14:textId="77777777" w:rsidR="009A0424" w:rsidRPr="000433AB" w:rsidRDefault="009A0424" w:rsidP="009A0424">
      <w:pPr>
        <w:spacing w:line="276" w:lineRule="auto"/>
        <w:ind w:firstLine="720"/>
        <w:jc w:val="both"/>
        <w:rPr>
          <w:iCs/>
          <w:lang w:val="pl-PL"/>
        </w:rPr>
      </w:pPr>
      <w:r w:rsidRPr="000433AB">
        <w:rPr>
          <w:iCs/>
          <w:lang w:val="pl-PL"/>
        </w:rPr>
        <w:t>- Thuận lợi, khó khăn</w:t>
      </w:r>
    </w:p>
    <w:p w14:paraId="630F93ED" w14:textId="77777777" w:rsidR="009A0424" w:rsidRPr="000433AB" w:rsidRDefault="009A0424" w:rsidP="009A0424">
      <w:pPr>
        <w:spacing w:line="276" w:lineRule="auto"/>
        <w:jc w:val="both"/>
        <w:rPr>
          <w:lang w:val="pl-PL"/>
        </w:rPr>
      </w:pPr>
      <w:r w:rsidRPr="00DF2567">
        <w:rPr>
          <w:lang w:val="pl-PL"/>
        </w:rPr>
        <w:t xml:space="preserve">2.2. </w:t>
      </w:r>
      <w:r w:rsidRPr="000433AB">
        <w:rPr>
          <w:lang w:val="pl-PL"/>
        </w:rPr>
        <w:t>Báo cáo kết thúc.</w:t>
      </w:r>
    </w:p>
    <w:p w14:paraId="67AAD74B" w14:textId="77777777" w:rsidR="009A0424" w:rsidRPr="00DF2567" w:rsidRDefault="009A0424" w:rsidP="009A0424">
      <w:pPr>
        <w:spacing w:line="276" w:lineRule="auto"/>
        <w:ind w:firstLine="567"/>
        <w:jc w:val="both"/>
        <w:rPr>
          <w:lang w:val="pl-PL"/>
        </w:rPr>
      </w:pPr>
      <w:r w:rsidRPr="00DF2567">
        <w:rPr>
          <w:lang w:val="pl-PL"/>
        </w:rPr>
        <w:t>Với những kiến thức, kỹ năng đã được trang bị ở trường và những hiểu biết thực tế qua thời gian thưc tập tốt nghiệp, sinh viên viết báo cáo thu hoạch về những nội dung chính sau:</w:t>
      </w:r>
    </w:p>
    <w:p w14:paraId="20123D2D" w14:textId="77777777" w:rsidR="009A0424" w:rsidRPr="00DF2567" w:rsidRDefault="009A0424" w:rsidP="009A0424">
      <w:pPr>
        <w:spacing w:before="120"/>
        <w:jc w:val="both"/>
        <w:rPr>
          <w:lang w:val="pl-PL"/>
        </w:rPr>
      </w:pPr>
      <w:r w:rsidRPr="00DF2567">
        <w:rPr>
          <w:lang w:val="pl-PL"/>
        </w:rPr>
        <w:t xml:space="preserve">2.2.1. Mô hình cơ cấu, tổ chức điều hành, quản lý sản xuất. </w:t>
      </w:r>
    </w:p>
    <w:p w14:paraId="76C1B485" w14:textId="77777777" w:rsidR="009A0424" w:rsidRPr="00DF2567" w:rsidRDefault="009A0424" w:rsidP="009A0424">
      <w:pPr>
        <w:spacing w:before="120"/>
        <w:jc w:val="both"/>
        <w:rPr>
          <w:lang w:val="pl-PL"/>
        </w:rPr>
      </w:pPr>
      <w:r w:rsidRPr="00DF2567">
        <w:rPr>
          <w:lang w:val="pl-PL"/>
        </w:rPr>
        <w:t>2.2.2. Giới thiệu hệ thống cung cấp điện, trang bị điện của cơ sở sản xuất.</w:t>
      </w:r>
    </w:p>
    <w:p w14:paraId="003755F8" w14:textId="77777777" w:rsidR="009A0424" w:rsidRPr="00DF2567" w:rsidRDefault="009A0424" w:rsidP="009A0424">
      <w:pPr>
        <w:spacing w:before="120"/>
        <w:jc w:val="both"/>
        <w:rPr>
          <w:lang w:val="pl-PL"/>
        </w:rPr>
      </w:pPr>
      <w:r w:rsidRPr="00DF2567">
        <w:rPr>
          <w:lang w:val="pl-PL"/>
        </w:rPr>
        <w:t>2.2.3. Đánh giá chất lượng  hệ thống cung cấp điện, khả năng đáp ứng trang bị điện theo yêu cầu.</w:t>
      </w:r>
    </w:p>
    <w:p w14:paraId="65E9C41D" w14:textId="77777777" w:rsidR="009A0424" w:rsidRPr="00DF2567" w:rsidRDefault="009A0424" w:rsidP="009A0424">
      <w:pPr>
        <w:spacing w:before="120"/>
        <w:jc w:val="both"/>
        <w:rPr>
          <w:lang w:val="pl-PL"/>
        </w:rPr>
      </w:pPr>
      <w:r w:rsidRPr="00DF2567">
        <w:rPr>
          <w:lang w:val="pl-PL"/>
        </w:rPr>
        <w:t>2.2.4. Mức độ tự động hoá trong quản lý, sản xuất.</w:t>
      </w:r>
    </w:p>
    <w:p w14:paraId="54156F24" w14:textId="77777777" w:rsidR="009A0424" w:rsidRPr="00DF2567" w:rsidRDefault="009A0424" w:rsidP="009A0424">
      <w:pPr>
        <w:spacing w:before="120"/>
        <w:jc w:val="both"/>
        <w:rPr>
          <w:lang w:val="pl-PL"/>
        </w:rPr>
      </w:pPr>
      <w:r w:rsidRPr="00DF2567">
        <w:rPr>
          <w:lang w:val="pl-PL"/>
        </w:rPr>
        <w:t>2.2.5. Khoa học kỹ thuật mới được ứng dụng.</w:t>
      </w:r>
    </w:p>
    <w:p w14:paraId="5555A1CD" w14:textId="77777777" w:rsidR="009A0424" w:rsidRPr="00DF2567" w:rsidRDefault="009A0424" w:rsidP="009A0424">
      <w:pPr>
        <w:spacing w:before="120" w:after="120"/>
        <w:jc w:val="both"/>
        <w:rPr>
          <w:b/>
          <w:lang w:val="es-ES_tradnl"/>
        </w:rPr>
      </w:pPr>
      <w:r w:rsidRPr="00DF2567">
        <w:rPr>
          <w:b/>
          <w:lang w:val="es-ES_tradnl"/>
        </w:rPr>
        <w:t>IV. Điều kiện thực hiện mô đun.</w:t>
      </w:r>
    </w:p>
    <w:p w14:paraId="512D1AA0" w14:textId="77777777" w:rsidR="009A0424" w:rsidRPr="00DF2567" w:rsidRDefault="009A0424" w:rsidP="009A0424">
      <w:pPr>
        <w:spacing w:before="120"/>
        <w:jc w:val="both"/>
        <w:rPr>
          <w:lang w:val="pl-PL"/>
        </w:rPr>
      </w:pPr>
      <w:r w:rsidRPr="00DF2567">
        <w:rPr>
          <w:lang w:val="pl-PL"/>
        </w:rPr>
        <w:t>1. Phòng học chuyên môn hóa/ nhà xưởng: Tại xí nghiệp.</w:t>
      </w:r>
    </w:p>
    <w:p w14:paraId="4A634E35" w14:textId="77777777" w:rsidR="009A0424" w:rsidRPr="000433AB" w:rsidRDefault="009A0424" w:rsidP="009A0424">
      <w:pPr>
        <w:spacing w:before="120"/>
        <w:jc w:val="both"/>
        <w:rPr>
          <w:lang w:val="pl-PL"/>
        </w:rPr>
      </w:pPr>
      <w:r w:rsidRPr="000433AB">
        <w:rPr>
          <w:lang w:val="pl-PL"/>
        </w:rPr>
        <w:t>2. Trang thiết bị máy móc: Công ty, xí nghiệp cung cấp.</w:t>
      </w:r>
    </w:p>
    <w:p w14:paraId="5EBC182D" w14:textId="77777777" w:rsidR="009A0424" w:rsidRPr="000433AB" w:rsidRDefault="009A0424" w:rsidP="009A0424">
      <w:pPr>
        <w:spacing w:before="120"/>
        <w:jc w:val="both"/>
        <w:rPr>
          <w:lang w:val="pl-PL"/>
        </w:rPr>
      </w:pPr>
      <w:r w:rsidRPr="000433AB">
        <w:rPr>
          <w:lang w:val="pl-PL"/>
        </w:rPr>
        <w:t>3. Học liệu, dụng cụ, nguyên vật liệu:</w:t>
      </w:r>
    </w:p>
    <w:p w14:paraId="70F856C7" w14:textId="77777777" w:rsidR="009A0424" w:rsidRPr="000433AB" w:rsidRDefault="009A0424" w:rsidP="009A0424">
      <w:pPr>
        <w:spacing w:before="120"/>
        <w:ind w:firstLine="567"/>
        <w:jc w:val="both"/>
        <w:rPr>
          <w:lang w:val="pl-PL"/>
        </w:rPr>
      </w:pPr>
      <w:r w:rsidRPr="000433AB">
        <w:rPr>
          <w:lang w:val="pl-PL"/>
        </w:rPr>
        <w:t>- Học liệu: Đề cương thực tập, tài liệu tham khảo.</w:t>
      </w:r>
    </w:p>
    <w:p w14:paraId="022607BC" w14:textId="77777777" w:rsidR="009A0424" w:rsidRPr="000433AB" w:rsidRDefault="009A0424" w:rsidP="009A0424">
      <w:pPr>
        <w:spacing w:before="120"/>
        <w:ind w:firstLine="567"/>
        <w:jc w:val="both"/>
        <w:rPr>
          <w:lang w:val="pl-PL"/>
        </w:rPr>
      </w:pPr>
      <w:r w:rsidRPr="000433AB">
        <w:rPr>
          <w:lang w:val="pl-PL"/>
        </w:rPr>
        <w:t>- Dụng cụ:</w:t>
      </w:r>
    </w:p>
    <w:p w14:paraId="08035918" w14:textId="77777777" w:rsidR="009A0424" w:rsidRPr="000433AB" w:rsidRDefault="009A0424" w:rsidP="009A0424">
      <w:pPr>
        <w:spacing w:before="120"/>
        <w:ind w:firstLine="567"/>
        <w:jc w:val="both"/>
        <w:rPr>
          <w:lang w:val="pl-PL"/>
        </w:rPr>
      </w:pPr>
      <w:r w:rsidRPr="000433AB">
        <w:rPr>
          <w:lang w:val="pl-PL"/>
        </w:rPr>
        <w:t>+ Bộ đồ nghề cơ khí cầm tay.</w:t>
      </w:r>
    </w:p>
    <w:p w14:paraId="037D9E21" w14:textId="77777777" w:rsidR="009A0424" w:rsidRPr="000433AB" w:rsidRDefault="009A0424" w:rsidP="009A0424">
      <w:pPr>
        <w:spacing w:before="120"/>
        <w:ind w:firstLine="567"/>
        <w:jc w:val="both"/>
        <w:rPr>
          <w:lang w:val="pl-PL"/>
        </w:rPr>
      </w:pPr>
      <w:r w:rsidRPr="000433AB">
        <w:rPr>
          <w:lang w:val="pl-PL"/>
        </w:rPr>
        <w:lastRenderedPageBreak/>
        <w:t>+ Đồ nghề điện cầm tay.</w:t>
      </w:r>
    </w:p>
    <w:p w14:paraId="05280923" w14:textId="77777777" w:rsidR="009A0424" w:rsidRPr="00DF2567" w:rsidRDefault="009A0424" w:rsidP="009A0424">
      <w:pPr>
        <w:spacing w:before="120"/>
        <w:ind w:firstLine="567"/>
        <w:jc w:val="both"/>
        <w:rPr>
          <w:lang w:val="pt-BR"/>
        </w:rPr>
      </w:pPr>
      <w:r w:rsidRPr="00DF2567">
        <w:rPr>
          <w:lang w:val="pt-BR"/>
        </w:rPr>
        <w:t>+ Máy đo các loại (VOM; DVOM; M</w:t>
      </w:r>
      <w:r w:rsidRPr="00DF2567">
        <w:sym w:font="Symbol" w:char="F057"/>
      </w:r>
      <w:r w:rsidRPr="00DF2567">
        <w:rPr>
          <w:lang w:val="pt-BR"/>
        </w:rPr>
        <w:t>; Tera</w:t>
      </w:r>
      <w:r w:rsidRPr="00DF2567">
        <w:sym w:font="Symbol" w:char="F057"/>
      </w:r>
      <w:r w:rsidRPr="00DF2567">
        <w:rPr>
          <w:lang w:val="pt-BR"/>
        </w:rPr>
        <w:t>; Ampare kìm...)</w:t>
      </w:r>
    </w:p>
    <w:p w14:paraId="6BF32DED" w14:textId="77777777" w:rsidR="009A0424" w:rsidRPr="00DF2567" w:rsidRDefault="009A0424" w:rsidP="009A0424">
      <w:pPr>
        <w:spacing w:before="120"/>
        <w:ind w:firstLine="567"/>
        <w:jc w:val="both"/>
        <w:rPr>
          <w:lang w:val="pt-BR"/>
        </w:rPr>
      </w:pPr>
      <w:r w:rsidRPr="00DF2567">
        <w:rPr>
          <w:lang w:val="pt-BR"/>
        </w:rPr>
        <w:t>+ Máy đo độ rọi.</w:t>
      </w:r>
    </w:p>
    <w:p w14:paraId="6B35C875" w14:textId="77777777" w:rsidR="009A0424" w:rsidRPr="00DF2567" w:rsidRDefault="009A0424" w:rsidP="009A0424">
      <w:pPr>
        <w:spacing w:before="120"/>
        <w:ind w:firstLine="567"/>
        <w:jc w:val="both"/>
        <w:rPr>
          <w:lang w:val="pt-BR"/>
        </w:rPr>
      </w:pPr>
      <w:r w:rsidRPr="00DF2567">
        <w:rPr>
          <w:lang w:val="pt-BR"/>
        </w:rPr>
        <w:t>- N</w:t>
      </w:r>
      <w:r w:rsidRPr="000433AB">
        <w:rPr>
          <w:lang w:val="pt-BR"/>
        </w:rPr>
        <w:t>guyên vật liệu: Công ty, xí nghiệp cung cấp.</w:t>
      </w:r>
    </w:p>
    <w:p w14:paraId="09582CAA" w14:textId="77777777" w:rsidR="009A0424" w:rsidRPr="00DF2567" w:rsidRDefault="009A0424" w:rsidP="009A0424">
      <w:pPr>
        <w:spacing w:before="120"/>
        <w:jc w:val="both"/>
        <w:rPr>
          <w:lang w:val="pt-BR"/>
        </w:rPr>
      </w:pPr>
      <w:r w:rsidRPr="00DF2567">
        <w:rPr>
          <w:lang w:val="pt-BR"/>
        </w:rPr>
        <w:t>4. Các điều kiện khác: không</w:t>
      </w:r>
    </w:p>
    <w:p w14:paraId="16B6287D" w14:textId="77777777" w:rsidR="009A0424" w:rsidRPr="00DF2567" w:rsidRDefault="009A0424" w:rsidP="009A0424">
      <w:pPr>
        <w:spacing w:before="120" w:after="120"/>
        <w:jc w:val="both"/>
        <w:rPr>
          <w:b/>
          <w:lang w:val="es-ES_tradnl"/>
        </w:rPr>
      </w:pPr>
      <w:r w:rsidRPr="00DF2567">
        <w:rPr>
          <w:b/>
          <w:lang w:val="es-ES_tradnl"/>
        </w:rPr>
        <w:t>V. Nội dung và phương pháp, đánh giá.</w:t>
      </w:r>
    </w:p>
    <w:p w14:paraId="653BF5C3" w14:textId="77777777" w:rsidR="009A0424" w:rsidRPr="00DF2567" w:rsidRDefault="009A0424" w:rsidP="009A0424">
      <w:pPr>
        <w:spacing w:before="120"/>
        <w:jc w:val="both"/>
        <w:rPr>
          <w:lang w:val="pt-BR"/>
        </w:rPr>
      </w:pPr>
      <w:r w:rsidRPr="00DF2567">
        <w:rPr>
          <w:lang w:val="pt-BR"/>
        </w:rPr>
        <w:t>1. Nội dung:</w:t>
      </w:r>
    </w:p>
    <w:p w14:paraId="48501614" w14:textId="77777777" w:rsidR="009A0424" w:rsidRPr="00DF2567" w:rsidRDefault="009A0424" w:rsidP="009A0424">
      <w:pPr>
        <w:spacing w:before="120"/>
        <w:ind w:firstLine="567"/>
        <w:jc w:val="both"/>
        <w:rPr>
          <w:lang w:val="pl-PL"/>
        </w:rPr>
      </w:pPr>
      <w:r w:rsidRPr="00DF2567">
        <w:rPr>
          <w:lang w:val="pl-PL"/>
        </w:rPr>
        <w:t xml:space="preserve">- Về kiến thức: </w:t>
      </w:r>
      <w:r w:rsidRPr="00DF2567">
        <w:rPr>
          <w:lang w:val="da-DK"/>
        </w:rPr>
        <w:t>Tổng hợp các kiến thức lý thuyết, trải nghiệm kỹ năng thực hành.</w:t>
      </w:r>
    </w:p>
    <w:p w14:paraId="436BC7BF" w14:textId="77777777" w:rsidR="009A0424" w:rsidRPr="00DF2567" w:rsidRDefault="009A0424" w:rsidP="009A0424">
      <w:pPr>
        <w:spacing w:before="120"/>
        <w:ind w:firstLine="567"/>
        <w:jc w:val="both"/>
        <w:rPr>
          <w:lang w:val="pl-PL"/>
        </w:rPr>
      </w:pPr>
      <w:r w:rsidRPr="00DF2567">
        <w:rPr>
          <w:lang w:val="pl-PL"/>
        </w:rPr>
        <w:t xml:space="preserve">- Về kỹ năng: </w:t>
      </w:r>
    </w:p>
    <w:p w14:paraId="18DAB2FF" w14:textId="77777777" w:rsidR="009A0424" w:rsidRPr="00DF2567" w:rsidRDefault="009A0424" w:rsidP="009A0424">
      <w:pPr>
        <w:tabs>
          <w:tab w:val="num" w:pos="1080"/>
        </w:tabs>
        <w:spacing w:line="276" w:lineRule="auto"/>
        <w:ind w:firstLine="567"/>
        <w:jc w:val="both"/>
        <w:rPr>
          <w:lang w:val="da-DK"/>
        </w:rPr>
      </w:pPr>
      <w:r w:rsidRPr="00DF2567">
        <w:rPr>
          <w:lang w:val="pl-PL"/>
        </w:rPr>
        <w:t xml:space="preserve">+ </w:t>
      </w:r>
      <w:r w:rsidRPr="00DF2567">
        <w:rPr>
          <w:lang w:val="da-DK"/>
        </w:rPr>
        <w:t>Nâng cao kỹ năng nghề nghiệp, rèn luyện kỹ năng giải quyết công việc độc lập, kỹ năng làm việc nhóm.</w:t>
      </w:r>
    </w:p>
    <w:p w14:paraId="1911947D" w14:textId="77777777" w:rsidR="009A0424" w:rsidRPr="00DF2567" w:rsidRDefault="009A0424" w:rsidP="009A0424">
      <w:pPr>
        <w:tabs>
          <w:tab w:val="num" w:pos="1080"/>
        </w:tabs>
        <w:spacing w:line="276" w:lineRule="auto"/>
        <w:ind w:firstLine="567"/>
        <w:jc w:val="both"/>
        <w:rPr>
          <w:lang w:val="da-DK"/>
        </w:rPr>
      </w:pPr>
      <w:r w:rsidRPr="00DF2567">
        <w:rPr>
          <w:lang w:val="pl-PL"/>
        </w:rPr>
        <w:t xml:space="preserve">+ </w:t>
      </w:r>
      <w:r w:rsidRPr="00DF2567">
        <w:rPr>
          <w:lang w:val="da-DK"/>
        </w:rPr>
        <w:t xml:space="preserve">Vận dụng các kiến thức đã học vào thực tế, kỹ năng tự trau dồi bổ sung kiến thức nhằm giải quyết công việc kỹ thuật cụ thể, mở rộng mối quan hệ với các  nghề liên quan. </w:t>
      </w:r>
    </w:p>
    <w:p w14:paraId="527A4D8F" w14:textId="77777777" w:rsidR="009A0424" w:rsidRPr="00DF2567" w:rsidRDefault="009A0424" w:rsidP="009A0424">
      <w:pPr>
        <w:spacing w:before="120"/>
        <w:ind w:firstLine="567"/>
        <w:jc w:val="both"/>
        <w:rPr>
          <w:lang w:val="da-DK"/>
        </w:rPr>
      </w:pPr>
      <w:r w:rsidRPr="00DF2567">
        <w:rPr>
          <w:lang w:val="pl-PL"/>
        </w:rPr>
        <w:t xml:space="preserve">- Về năng lực tự chủ và trách nhiệm: </w:t>
      </w:r>
      <w:r w:rsidRPr="00DF2567">
        <w:rPr>
          <w:lang w:val="da-DK"/>
        </w:rPr>
        <w:t>Phát huy tính tích cực, chủ động, sáng tạo, đảm bảo an toàn, tiết kiệm và vệ sinh công nghiệp.</w:t>
      </w:r>
    </w:p>
    <w:p w14:paraId="38FE5219" w14:textId="77777777" w:rsidR="009A0424" w:rsidRPr="00DF2567" w:rsidRDefault="009A0424" w:rsidP="009A0424">
      <w:pPr>
        <w:spacing w:before="120"/>
        <w:jc w:val="both"/>
        <w:rPr>
          <w:lang w:val="da-DK"/>
        </w:rPr>
      </w:pPr>
      <w:r w:rsidRPr="00DF2567">
        <w:rPr>
          <w:lang w:val="da-DK"/>
        </w:rPr>
        <w:t>2. Phương pháp:</w:t>
      </w:r>
    </w:p>
    <w:p w14:paraId="0FA0592F" w14:textId="77777777" w:rsidR="009A0424" w:rsidRPr="00DF2567" w:rsidRDefault="009A0424" w:rsidP="009A0424">
      <w:pPr>
        <w:tabs>
          <w:tab w:val="num" w:pos="1080"/>
        </w:tabs>
        <w:spacing w:line="276" w:lineRule="auto"/>
        <w:ind w:firstLine="567"/>
        <w:jc w:val="both"/>
        <w:rPr>
          <w:lang w:val="pl-PL"/>
        </w:rPr>
      </w:pPr>
      <w:r w:rsidRPr="00DF2567">
        <w:rPr>
          <w:lang w:val="pl-PL"/>
        </w:rPr>
        <w:t>Kết quả thực tập được đánh giá bằng điểm trung bình theo thang điểm 10 của hai điểm sau:</w:t>
      </w:r>
    </w:p>
    <w:p w14:paraId="158A1A39" w14:textId="77777777" w:rsidR="009A0424" w:rsidRPr="00DF2567" w:rsidRDefault="009A0424" w:rsidP="009A0424">
      <w:pPr>
        <w:tabs>
          <w:tab w:val="num" w:pos="1080"/>
        </w:tabs>
        <w:spacing w:line="276" w:lineRule="auto"/>
        <w:ind w:firstLine="567"/>
        <w:jc w:val="both"/>
        <w:rPr>
          <w:lang w:val="pl-PL"/>
        </w:rPr>
      </w:pPr>
      <w:r w:rsidRPr="00DF2567">
        <w:rPr>
          <w:lang w:val="pl-PL"/>
        </w:rPr>
        <w:t>+  Điểm chấm của cơ sở thực tập do cán bộ hướng dẫn tại cơ sở chấm, có chữ kỹ và đóng dấu xác nhận của lãnh đạo cơ sở thực tập.</w:t>
      </w:r>
    </w:p>
    <w:p w14:paraId="6E1CAE62" w14:textId="77777777" w:rsidR="009A0424" w:rsidRPr="00DF2567" w:rsidRDefault="009A0424" w:rsidP="009A0424">
      <w:pPr>
        <w:tabs>
          <w:tab w:val="num" w:pos="1080"/>
        </w:tabs>
        <w:spacing w:line="276" w:lineRule="auto"/>
        <w:ind w:firstLine="567"/>
        <w:jc w:val="both"/>
        <w:rPr>
          <w:lang w:val="pl-PL"/>
        </w:rPr>
      </w:pPr>
      <w:r w:rsidRPr="00DF2567">
        <w:rPr>
          <w:lang w:val="pl-PL"/>
        </w:rPr>
        <w:t>+ Điểm chấm của giáo viên hướng dẫn theo quyết định của nhà trường, chấm dựa trên cơ sở đánh giá nội dung của bản báo cáo thực tập và kết quả bảo vệ của sinh viên.</w:t>
      </w:r>
    </w:p>
    <w:p w14:paraId="5D5ACFD9" w14:textId="77777777" w:rsidR="009A0424" w:rsidRPr="00DF2567" w:rsidRDefault="009A0424" w:rsidP="009A0424">
      <w:pPr>
        <w:spacing w:before="120" w:after="120"/>
        <w:jc w:val="both"/>
        <w:rPr>
          <w:b/>
          <w:lang w:val="es-ES_tradnl"/>
        </w:rPr>
      </w:pPr>
      <w:r w:rsidRPr="00DF2567">
        <w:rPr>
          <w:b/>
          <w:lang w:val="es-ES_tradnl"/>
        </w:rPr>
        <w:t>VI. Hướng dẫn thực hiện môn học:</w:t>
      </w:r>
    </w:p>
    <w:p w14:paraId="7FE4A78C" w14:textId="77777777" w:rsidR="009A0424" w:rsidRPr="00DF2567" w:rsidRDefault="009A0424" w:rsidP="009A0424">
      <w:pPr>
        <w:spacing w:before="120"/>
        <w:jc w:val="both"/>
        <w:rPr>
          <w:lang w:val="es-ES_tradnl"/>
        </w:rPr>
      </w:pPr>
      <w:r w:rsidRPr="00DF2567">
        <w:rPr>
          <w:lang w:val="es-ES_tradnl"/>
        </w:rPr>
        <w:t>1. Phạm vi áp dụng mô đun:</w:t>
      </w:r>
    </w:p>
    <w:p w14:paraId="01FC9F66" w14:textId="77777777" w:rsidR="009A0424" w:rsidRPr="000433AB" w:rsidRDefault="009A0424" w:rsidP="009A0424">
      <w:pPr>
        <w:spacing w:before="120"/>
        <w:ind w:firstLine="270"/>
        <w:jc w:val="both"/>
        <w:rPr>
          <w:lang w:val="es-ES_tradnl"/>
        </w:rPr>
      </w:pPr>
      <w:r w:rsidRPr="000433AB">
        <w:rPr>
          <w:lang w:val="es-ES_tradnl"/>
        </w:rPr>
        <w:t>Chương trình thuộc mô đun chuyên ngành, trang bị cho sinh viên trình độ Cao đẳng nghề những trải nghiệm và tích lũy kinh nghiệm thực tế.</w:t>
      </w:r>
    </w:p>
    <w:p w14:paraId="537BB125" w14:textId="77777777" w:rsidR="009A0424" w:rsidRPr="00DF2567" w:rsidRDefault="009A0424" w:rsidP="009A0424">
      <w:pPr>
        <w:spacing w:before="120"/>
        <w:jc w:val="both"/>
        <w:rPr>
          <w:lang w:val="es-ES_tradnl"/>
        </w:rPr>
      </w:pPr>
      <w:r w:rsidRPr="00DF2567">
        <w:rPr>
          <w:lang w:val="es-ES_tradnl"/>
        </w:rPr>
        <w:t>2. Hướng dẫn về phương pháp giảng dạy, học tập mô đun:</w:t>
      </w:r>
    </w:p>
    <w:p w14:paraId="4B47AEE9" w14:textId="77777777" w:rsidR="009A0424" w:rsidRPr="00DF2567" w:rsidRDefault="009A0424" w:rsidP="009A0424">
      <w:pPr>
        <w:spacing w:before="120"/>
        <w:ind w:firstLine="567"/>
        <w:jc w:val="both"/>
        <w:rPr>
          <w:lang w:val="es-ES_tradnl"/>
        </w:rPr>
      </w:pPr>
      <w:r w:rsidRPr="00DF2567">
        <w:rPr>
          <w:lang w:val="es-ES_tradnl"/>
        </w:rPr>
        <w:t xml:space="preserve">- Đối với giáo viên, giảng viên: Trước khi cho sinh viên đi thực tập, giáo viên cần căn cứ vào kết quả học tập của từng sinh viên để phân nhóm phù hợp với trình độ và năng lực. </w:t>
      </w:r>
    </w:p>
    <w:p w14:paraId="180E02A7" w14:textId="77777777" w:rsidR="009A0424" w:rsidRPr="00DF2567" w:rsidRDefault="009A0424" w:rsidP="009A0424">
      <w:pPr>
        <w:spacing w:before="120"/>
        <w:ind w:firstLine="567"/>
        <w:jc w:val="both"/>
        <w:rPr>
          <w:lang w:val="es-ES_tradnl"/>
        </w:rPr>
      </w:pPr>
      <w:r w:rsidRPr="00DF2567">
        <w:rPr>
          <w:lang w:val="es-ES_tradnl"/>
        </w:rPr>
        <w:t>- Đối với người học: Chấp hành đúng nội quy, quy định ở nơi thực tập, tích cực tham gia lao động sản xuất tại doanh nghiệp.</w:t>
      </w:r>
    </w:p>
    <w:p w14:paraId="6C888A9F" w14:textId="77777777" w:rsidR="009A0424" w:rsidRPr="00DF2567" w:rsidRDefault="009A0424" w:rsidP="009A0424">
      <w:pPr>
        <w:spacing w:before="120"/>
        <w:jc w:val="both"/>
        <w:rPr>
          <w:lang w:val="es-ES_tradnl"/>
        </w:rPr>
      </w:pPr>
      <w:r w:rsidRPr="00DF2567">
        <w:rPr>
          <w:lang w:val="es-ES_tradnl"/>
        </w:rPr>
        <w:t xml:space="preserve">3. Những trọng tâm cần chú ý: </w:t>
      </w:r>
    </w:p>
    <w:p w14:paraId="4D3ADA51" w14:textId="77777777" w:rsidR="009A0424" w:rsidRPr="00DF2567" w:rsidRDefault="009A0424" w:rsidP="009A0424">
      <w:pPr>
        <w:spacing w:before="120"/>
        <w:ind w:firstLine="567"/>
        <w:jc w:val="both"/>
        <w:rPr>
          <w:lang w:val="es-ES_tradnl"/>
        </w:rPr>
      </w:pPr>
      <w:r w:rsidRPr="00DF2567">
        <w:rPr>
          <w:lang w:val="es-ES_tradnl"/>
        </w:rPr>
        <w:lastRenderedPageBreak/>
        <w:t xml:space="preserve">- Chấp hành nội quy, an toàn lao động. </w:t>
      </w:r>
    </w:p>
    <w:p w14:paraId="65D62645" w14:textId="77777777" w:rsidR="009A0424" w:rsidRPr="00DF2567" w:rsidRDefault="009A0424" w:rsidP="009A0424">
      <w:pPr>
        <w:spacing w:before="120"/>
        <w:ind w:firstLine="567"/>
        <w:jc w:val="both"/>
        <w:rPr>
          <w:lang w:val="es-ES_tradnl"/>
        </w:rPr>
      </w:pPr>
      <w:r w:rsidRPr="00DF2567">
        <w:rPr>
          <w:lang w:val="es-ES_tradnl"/>
        </w:rPr>
        <w:t>- Nội dung thực tập tai doanh nghiệp.</w:t>
      </w:r>
    </w:p>
    <w:p w14:paraId="638724E4" w14:textId="77777777" w:rsidR="009A0424" w:rsidRPr="00DF2567" w:rsidRDefault="009A0424" w:rsidP="009A0424">
      <w:pPr>
        <w:spacing w:before="120"/>
        <w:ind w:firstLine="567"/>
        <w:jc w:val="both"/>
        <w:rPr>
          <w:lang w:val="es-ES_tradnl"/>
        </w:rPr>
      </w:pPr>
      <w:r w:rsidRPr="00DF2567">
        <w:rPr>
          <w:lang w:val="es-ES_tradnl"/>
        </w:rPr>
        <w:t>- Báo cáo kết quả thực tập</w:t>
      </w:r>
    </w:p>
    <w:p w14:paraId="529F3A62" w14:textId="77777777" w:rsidR="009A0424" w:rsidRPr="00DF2567" w:rsidRDefault="009A0424" w:rsidP="009A0424">
      <w:pPr>
        <w:spacing w:before="120"/>
        <w:jc w:val="both"/>
        <w:rPr>
          <w:lang w:val="es-ES_tradnl"/>
        </w:rPr>
      </w:pPr>
      <w:r w:rsidRPr="00DF2567">
        <w:rPr>
          <w:lang w:val="es-ES_tradnl"/>
        </w:rPr>
        <w:t>4. Tài liêu tham khảo:</w:t>
      </w:r>
    </w:p>
    <w:p w14:paraId="418FAF99" w14:textId="77777777" w:rsidR="009A0424" w:rsidRPr="000433AB" w:rsidRDefault="009A0424" w:rsidP="009A0424">
      <w:pPr>
        <w:ind w:firstLine="567"/>
        <w:jc w:val="both"/>
        <w:rPr>
          <w:lang w:val="es-ES_tradnl"/>
        </w:rPr>
      </w:pPr>
      <w:r w:rsidRPr="000433AB">
        <w:rPr>
          <w:lang w:val="es-ES_tradnl"/>
        </w:rPr>
        <w:t xml:space="preserve">- Đề cương thực tập. </w:t>
      </w:r>
    </w:p>
    <w:p w14:paraId="40504CEF" w14:textId="77777777" w:rsidR="009A0424" w:rsidRPr="000433AB" w:rsidRDefault="009A0424" w:rsidP="009A0424">
      <w:pPr>
        <w:ind w:firstLine="567"/>
        <w:jc w:val="both"/>
        <w:rPr>
          <w:lang w:val="es-ES_tradnl"/>
        </w:rPr>
      </w:pPr>
      <w:r w:rsidRPr="000433AB">
        <w:rPr>
          <w:lang w:val="es-ES_tradnl"/>
        </w:rPr>
        <w:t>- Tài liệu kỹ thuật. (xí nghiệp cung cấp)</w:t>
      </w:r>
    </w:p>
    <w:sectPr w:rsidR="009A0424" w:rsidRPr="000433AB" w:rsidSect="00D365C0">
      <w:headerReference w:type="even" r:id="rId16"/>
      <w:footerReference w:type="even" r:id="rId17"/>
      <w:footerReference w:type="default" r:id="rId18"/>
      <w:pgSz w:w="11907" w:h="16840" w:code="9"/>
      <w:pgMar w:top="1134" w:right="1134" w:bottom="1134" w:left="1701" w:header="567" w:footer="567" w:gutter="0"/>
      <w:pgNumType w:fmt="numberInDash"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508857" w14:textId="77777777" w:rsidR="00B77521" w:rsidRDefault="00B77521">
      <w:r>
        <w:separator/>
      </w:r>
    </w:p>
  </w:endnote>
  <w:endnote w:type="continuationSeparator" w:id="0">
    <w:p w14:paraId="1F8C0720" w14:textId="77777777" w:rsidR="00B77521" w:rsidRDefault="00B77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manS">
    <w:altName w:val="Calibri"/>
    <w:charset w:val="00"/>
    <w:family w:val="auto"/>
    <w:pitch w:val="variable"/>
    <w:sig w:usb0="20002A87" w:usb1="00000000" w:usb2="00000000" w:usb3="00000000" w:csb0="000001FF" w:csb1="00000000"/>
  </w:font>
  <w:font w:name="Vrinda">
    <w:panose1 w:val="00000400000000000000"/>
    <w:charset w:val="01"/>
    <w:family w:val="roman"/>
    <w:notTrueType/>
    <w:pitch w:val="variable"/>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VnTimeH">
    <w:altName w:val="Courier New"/>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Times New RomanH">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VnArial NarrowH">
    <w:charset w:val="00"/>
    <w:family w:val="swiss"/>
    <w:pitch w:val="default"/>
  </w:font>
  <w:font w:name=".VnHelvetInsH">
    <w:altName w:val="Courier Ne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 Key">
    <w:altName w:val="Win Key"/>
    <w:panose1 w:val="00000000000000000000"/>
    <w:charset w:val="00"/>
    <w:family w:val="auto"/>
    <w:notTrueType/>
    <w:pitch w:val="default"/>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Gungsuh">
    <w:charset w:val="81"/>
    <w:family w:val="roman"/>
    <w:pitch w:val="variable"/>
    <w:sig w:usb0="B00002AF" w:usb1="69D77CFB" w:usb2="00000030" w:usb3="00000000" w:csb0="0008009F" w:csb1="00000000"/>
  </w:font>
  <w:font w:name="Corbel">
    <w:panose1 w:val="020B0503020204020204"/>
    <w:charset w:val="00"/>
    <w:family w:val="swiss"/>
    <w:pitch w:val="variable"/>
    <w:sig w:usb0="A00002EF" w:usb1="4000A44B" w:usb2="00000000" w:usb3="00000000" w:csb0="0000019F" w:csb1="00000000"/>
  </w:font>
  <w:font w:name="Gulim">
    <w:altName w:val="굴림"/>
    <w:panose1 w:val="020B0600000101010101"/>
    <w:charset w:val="81"/>
    <w:family w:val="roman"/>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VNI-Times">
    <w:panose1 w:val="00000000000000000000"/>
    <w:charset w:val="00"/>
    <w:family w:val="auto"/>
    <w:pitch w:val="variable"/>
    <w:sig w:usb0="00000007" w:usb1="00000000" w:usb2="00000000" w:usb3="00000000" w:csb0="00000013" w:csb1="00000000"/>
  </w:font>
  <w:font w:name="TTE1A0A6A0t00">
    <w:altName w:val="Cambria"/>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E1E5B0" w14:textId="77777777" w:rsidR="00B26465" w:rsidRDefault="00B26465" w:rsidP="005732F1">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E4AB2">
      <w:rPr>
        <w:rStyle w:val="PageNumber"/>
        <w:noProof/>
      </w:rPr>
      <w:t>128</w:t>
    </w:r>
    <w:r>
      <w:rPr>
        <w:rStyle w:val="PageNumber"/>
      </w:rPr>
      <w:fldChar w:fldCharType="end"/>
    </w:r>
  </w:p>
  <w:p w14:paraId="383545EA" w14:textId="77777777" w:rsidR="00B26465" w:rsidRDefault="00B2646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39C729" w14:textId="77777777" w:rsidR="00B26465" w:rsidRDefault="00B26465" w:rsidP="00351B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9A29E4" w14:textId="77777777" w:rsidR="00B26465" w:rsidRDefault="00B26465" w:rsidP="007537AA">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C671F5" w14:textId="77777777" w:rsidR="00B26465" w:rsidRDefault="00B26465">
    <w:pPr>
      <w:pStyle w:val="Footer"/>
      <w:jc w:val="center"/>
    </w:pPr>
    <w:r>
      <w:fldChar w:fldCharType="begin"/>
    </w:r>
    <w:r>
      <w:instrText xml:space="preserve"> PAGE   \* MERGEFORMAT </w:instrText>
    </w:r>
    <w:r>
      <w:fldChar w:fldCharType="separate"/>
    </w:r>
    <w:r w:rsidR="006E4AB2">
      <w:rPr>
        <w:noProof/>
      </w:rPr>
      <w:t>- 141 -</w:t>
    </w:r>
    <w:r>
      <w:fldChar w:fldCharType="end"/>
    </w:r>
  </w:p>
  <w:p w14:paraId="630E6618" w14:textId="77777777" w:rsidR="00B26465" w:rsidRDefault="00B26465" w:rsidP="007537A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C72D49" w14:textId="77777777" w:rsidR="00B77521" w:rsidRDefault="00B77521">
      <w:r>
        <w:separator/>
      </w:r>
    </w:p>
  </w:footnote>
  <w:footnote w:type="continuationSeparator" w:id="0">
    <w:p w14:paraId="531CD4AE" w14:textId="77777777" w:rsidR="00B77521" w:rsidRDefault="00B775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BFCBEB" w14:textId="77777777" w:rsidR="00B26465" w:rsidRDefault="00B26465" w:rsidP="00EC4A7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FEA5CD" w14:textId="77777777" w:rsidR="00B26465" w:rsidRDefault="00B264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D"/>
    <w:multiLevelType w:val="multilevel"/>
    <w:tmpl w:val="C48830BC"/>
    <w:styleLink w:val="StyleBulletedSymbolsymbolNotBoldLeft038cmHanging"/>
    <w:lvl w:ilvl="0">
      <w:start w:val="1"/>
      <w:numFmt w:val="decimal"/>
      <w:pStyle w:val="ListBullet5"/>
      <w:lvlText w:val="%1."/>
      <w:lvlJc w:val="left"/>
      <w:pPr>
        <w:tabs>
          <w:tab w:val="num" w:pos="1440"/>
        </w:tabs>
        <w:ind w:left="1440" w:hanging="360"/>
      </w:pPr>
    </w:lvl>
    <w:lvl w:ilvl="1">
      <w:start w:val="1"/>
      <w:numFmt w:val="decimal"/>
      <w:isLgl/>
      <w:lvlText w:val="%1.%2"/>
      <w:lvlJc w:val="left"/>
      <w:pPr>
        <w:tabs>
          <w:tab w:val="num" w:pos="1440"/>
        </w:tabs>
        <w:ind w:left="144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1800"/>
        </w:tabs>
        <w:ind w:left="1800" w:hanging="720"/>
      </w:pPr>
      <w:rPr>
        <w:rFonts w:hint="default"/>
      </w:rPr>
    </w:lvl>
    <w:lvl w:ilvl="5">
      <w:start w:val="1"/>
      <w:numFmt w:val="decimal"/>
      <w:isLgl/>
      <w:lvlText w:val="%1.%2.%3.%4.%5.%6"/>
      <w:lvlJc w:val="left"/>
      <w:pPr>
        <w:tabs>
          <w:tab w:val="num" w:pos="2160"/>
        </w:tabs>
        <w:ind w:left="2160" w:hanging="1080"/>
      </w:pPr>
      <w:rPr>
        <w:rFonts w:hint="default"/>
      </w:rPr>
    </w:lvl>
    <w:lvl w:ilvl="6">
      <w:start w:val="1"/>
      <w:numFmt w:val="decimal"/>
      <w:isLgl/>
      <w:lvlText w:val="%1.%2.%3.%4.%5.%6.%7"/>
      <w:lvlJc w:val="left"/>
      <w:pPr>
        <w:tabs>
          <w:tab w:val="num" w:pos="2160"/>
        </w:tabs>
        <w:ind w:left="2160" w:hanging="1080"/>
      </w:pPr>
      <w:rPr>
        <w:rFonts w:hint="default"/>
      </w:rPr>
    </w:lvl>
    <w:lvl w:ilvl="7">
      <w:start w:val="1"/>
      <w:numFmt w:val="decimal"/>
      <w:isLgl/>
      <w:lvlText w:val="%1.%2.%3.%4.%5.%6.%7.%8"/>
      <w:lvlJc w:val="left"/>
      <w:pPr>
        <w:tabs>
          <w:tab w:val="num" w:pos="2520"/>
        </w:tabs>
        <w:ind w:left="2520" w:hanging="1440"/>
      </w:pPr>
      <w:rPr>
        <w:rFonts w:hint="default"/>
      </w:rPr>
    </w:lvl>
    <w:lvl w:ilvl="8">
      <w:start w:val="1"/>
      <w:numFmt w:val="decimal"/>
      <w:isLgl/>
      <w:lvlText w:val="%1.%2.%3.%4.%5.%6.%7.%8.%9"/>
      <w:lvlJc w:val="left"/>
      <w:pPr>
        <w:tabs>
          <w:tab w:val="num" w:pos="2520"/>
        </w:tabs>
        <w:ind w:left="2520" w:hanging="1440"/>
      </w:pPr>
      <w:rPr>
        <w:rFonts w:hint="default"/>
      </w:rPr>
    </w:lvl>
  </w:abstractNum>
  <w:abstractNum w:abstractNumId="1">
    <w:nsid w:val="FFFFFF7E"/>
    <w:multiLevelType w:val="singleLevel"/>
    <w:tmpl w:val="65DC350E"/>
    <w:lvl w:ilvl="0">
      <w:start w:val="1"/>
      <w:numFmt w:val="decimal"/>
      <w:pStyle w:val="ListBullet4"/>
      <w:lvlText w:val="%1."/>
      <w:lvlJc w:val="left"/>
      <w:pPr>
        <w:tabs>
          <w:tab w:val="num" w:pos="1080"/>
        </w:tabs>
        <w:ind w:left="1080" w:hanging="360"/>
      </w:pPr>
    </w:lvl>
  </w:abstractNum>
  <w:abstractNum w:abstractNumId="2">
    <w:nsid w:val="FFFFFF7F"/>
    <w:multiLevelType w:val="singleLevel"/>
    <w:tmpl w:val="1EDADAEE"/>
    <w:lvl w:ilvl="0">
      <w:start w:val="1"/>
      <w:numFmt w:val="decimal"/>
      <w:pStyle w:val="ListBullet3"/>
      <w:lvlText w:val="%1."/>
      <w:lvlJc w:val="left"/>
      <w:pPr>
        <w:tabs>
          <w:tab w:val="num" w:pos="720"/>
        </w:tabs>
        <w:ind w:left="720" w:hanging="360"/>
      </w:pPr>
    </w:lvl>
  </w:abstractNum>
  <w:abstractNum w:abstractNumId="3">
    <w:nsid w:val="FFFFFF80"/>
    <w:multiLevelType w:val="singleLevel"/>
    <w:tmpl w:val="A50A15AE"/>
    <w:lvl w:ilvl="0">
      <w:start w:val="1"/>
      <w:numFmt w:val="bullet"/>
      <w:pStyle w:val="OverviewlistChopening"/>
      <w:lvlText w:val=""/>
      <w:lvlJc w:val="left"/>
      <w:pPr>
        <w:tabs>
          <w:tab w:val="num" w:pos="1800"/>
        </w:tabs>
        <w:ind w:left="1800" w:hanging="360"/>
      </w:pPr>
      <w:rPr>
        <w:rFonts w:ascii="Symbol" w:hAnsi="Symbol" w:hint="default"/>
      </w:rPr>
    </w:lvl>
  </w:abstractNum>
  <w:abstractNum w:abstractNumId="4">
    <w:nsid w:val="FFFFFF81"/>
    <w:multiLevelType w:val="singleLevel"/>
    <w:tmpl w:val="56B4A26A"/>
    <w:lvl w:ilvl="0">
      <w:start w:val="1"/>
      <w:numFmt w:val="bullet"/>
      <w:pStyle w:val="boxticklist"/>
      <w:lvlText w:val=""/>
      <w:lvlJc w:val="left"/>
      <w:pPr>
        <w:tabs>
          <w:tab w:val="num" w:pos="1440"/>
        </w:tabs>
        <w:ind w:left="1440" w:hanging="360"/>
      </w:pPr>
      <w:rPr>
        <w:rFonts w:ascii="Symbol" w:hAnsi="Symbol" w:hint="default"/>
      </w:rPr>
    </w:lvl>
  </w:abstractNum>
  <w:abstractNum w:abstractNumId="5">
    <w:nsid w:val="FFFFFF82"/>
    <w:multiLevelType w:val="singleLevel"/>
    <w:tmpl w:val="7DC6A3B0"/>
    <w:lvl w:ilvl="0">
      <w:start w:val="1"/>
      <w:numFmt w:val="bullet"/>
      <w:pStyle w:val="boxbulletlist"/>
      <w:lvlText w:val=""/>
      <w:lvlJc w:val="left"/>
      <w:pPr>
        <w:tabs>
          <w:tab w:val="num" w:pos="1080"/>
        </w:tabs>
        <w:ind w:left="1080" w:hanging="360"/>
      </w:pPr>
      <w:rPr>
        <w:rFonts w:ascii="Symbol" w:hAnsi="Symbol" w:hint="default"/>
      </w:rPr>
    </w:lvl>
  </w:abstractNum>
  <w:abstractNum w:abstractNumId="6">
    <w:nsid w:val="FFFFFF88"/>
    <w:multiLevelType w:val="singleLevel"/>
    <w:tmpl w:val="4EAC6B3C"/>
    <w:styleLink w:val="StyleBulletedVnArialNotBoldItalicLeft076cmHanging"/>
    <w:lvl w:ilvl="0">
      <w:start w:val="1"/>
      <w:numFmt w:val="decimal"/>
      <w:pStyle w:val="bulletpara"/>
      <w:lvlText w:val="%1."/>
      <w:lvlJc w:val="left"/>
      <w:pPr>
        <w:tabs>
          <w:tab w:val="num" w:pos="360"/>
        </w:tabs>
        <w:ind w:left="360" w:hanging="360"/>
      </w:pPr>
    </w:lvl>
  </w:abstractNum>
  <w:abstractNum w:abstractNumId="7">
    <w:nsid w:val="FFFFFF89"/>
    <w:multiLevelType w:val="singleLevel"/>
    <w:tmpl w:val="294E08F2"/>
    <w:lvl w:ilvl="0">
      <w:start w:val="1"/>
      <w:numFmt w:val="bullet"/>
      <w:pStyle w:val="ListBullet"/>
      <w:lvlText w:val=""/>
      <w:lvlJc w:val="left"/>
      <w:pPr>
        <w:tabs>
          <w:tab w:val="num" w:pos="360"/>
        </w:tabs>
        <w:ind w:left="360" w:hanging="360"/>
      </w:pPr>
      <w:rPr>
        <w:rFonts w:ascii="Symbol" w:hAnsi="Symbol" w:hint="default"/>
      </w:rPr>
    </w:lvl>
  </w:abstractNum>
  <w:abstractNum w:abstractNumId="8">
    <w:nsid w:val="00000009"/>
    <w:multiLevelType w:val="multilevel"/>
    <w:tmpl w:val="00000009"/>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9">
    <w:nsid w:val="0000000B"/>
    <w:multiLevelType w:val="multilevel"/>
    <w:tmpl w:val="0000000B"/>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0">
    <w:nsid w:val="00000015"/>
    <w:multiLevelType w:val="multilevel"/>
    <w:tmpl w:val="00000015"/>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1">
    <w:nsid w:val="00000016"/>
    <w:multiLevelType w:val="multilevel"/>
    <w:tmpl w:val="00000016"/>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2">
    <w:nsid w:val="00310556"/>
    <w:multiLevelType w:val="multilevel"/>
    <w:tmpl w:val="ABDA60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3.%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00531C24"/>
    <w:multiLevelType w:val="hybridMultilevel"/>
    <w:tmpl w:val="856C10F2"/>
    <w:lvl w:ilvl="0" w:tplc="DE924774">
      <w:start w:val="4"/>
      <w:numFmt w:val="bullet"/>
      <w:lvlText w:val="-"/>
      <w:lvlJc w:val="left"/>
      <w:pPr>
        <w:ind w:left="1146" w:hanging="360"/>
      </w:pPr>
      <w:rPr>
        <w:rFonts w:ascii="Times New Roman" w:eastAsia="Times New Roman" w:hAnsi="Times New Roman" w:cs="Times New Roman" w:hint="default"/>
      </w:rPr>
    </w:lvl>
    <w:lvl w:ilvl="1" w:tplc="BD04F130" w:tentative="1">
      <w:start w:val="1"/>
      <w:numFmt w:val="bullet"/>
      <w:lvlText w:val="o"/>
      <w:lvlJc w:val="left"/>
      <w:pPr>
        <w:ind w:left="1866" w:hanging="360"/>
      </w:pPr>
      <w:rPr>
        <w:rFonts w:ascii="Courier New" w:hAnsi="Courier New" w:cs="Courier New" w:hint="default"/>
      </w:rPr>
    </w:lvl>
    <w:lvl w:ilvl="2" w:tplc="4040558A" w:tentative="1">
      <w:start w:val="1"/>
      <w:numFmt w:val="bullet"/>
      <w:lvlText w:val=""/>
      <w:lvlJc w:val="left"/>
      <w:pPr>
        <w:ind w:left="2586" w:hanging="360"/>
      </w:pPr>
      <w:rPr>
        <w:rFonts w:ascii="Wingdings" w:hAnsi="Wingdings" w:hint="default"/>
      </w:rPr>
    </w:lvl>
    <w:lvl w:ilvl="3" w:tplc="F4B08E50" w:tentative="1">
      <w:start w:val="1"/>
      <w:numFmt w:val="bullet"/>
      <w:lvlText w:val=""/>
      <w:lvlJc w:val="left"/>
      <w:pPr>
        <w:ind w:left="3306" w:hanging="360"/>
      </w:pPr>
      <w:rPr>
        <w:rFonts w:ascii="Symbol" w:hAnsi="Symbol" w:hint="default"/>
      </w:rPr>
    </w:lvl>
    <w:lvl w:ilvl="4" w:tplc="344C9BC0" w:tentative="1">
      <w:start w:val="1"/>
      <w:numFmt w:val="bullet"/>
      <w:lvlText w:val="o"/>
      <w:lvlJc w:val="left"/>
      <w:pPr>
        <w:ind w:left="4026" w:hanging="360"/>
      </w:pPr>
      <w:rPr>
        <w:rFonts w:ascii="Courier New" w:hAnsi="Courier New" w:cs="Courier New" w:hint="default"/>
      </w:rPr>
    </w:lvl>
    <w:lvl w:ilvl="5" w:tplc="B36E2704" w:tentative="1">
      <w:start w:val="1"/>
      <w:numFmt w:val="bullet"/>
      <w:lvlText w:val=""/>
      <w:lvlJc w:val="left"/>
      <w:pPr>
        <w:ind w:left="4746" w:hanging="360"/>
      </w:pPr>
      <w:rPr>
        <w:rFonts w:ascii="Wingdings" w:hAnsi="Wingdings" w:hint="default"/>
      </w:rPr>
    </w:lvl>
    <w:lvl w:ilvl="6" w:tplc="317CEC12" w:tentative="1">
      <w:start w:val="1"/>
      <w:numFmt w:val="bullet"/>
      <w:lvlText w:val=""/>
      <w:lvlJc w:val="left"/>
      <w:pPr>
        <w:ind w:left="5466" w:hanging="360"/>
      </w:pPr>
      <w:rPr>
        <w:rFonts w:ascii="Symbol" w:hAnsi="Symbol" w:hint="default"/>
      </w:rPr>
    </w:lvl>
    <w:lvl w:ilvl="7" w:tplc="2B085A52" w:tentative="1">
      <w:start w:val="1"/>
      <w:numFmt w:val="bullet"/>
      <w:lvlText w:val="o"/>
      <w:lvlJc w:val="left"/>
      <w:pPr>
        <w:ind w:left="6186" w:hanging="360"/>
      </w:pPr>
      <w:rPr>
        <w:rFonts w:ascii="Courier New" w:hAnsi="Courier New" w:cs="Courier New" w:hint="default"/>
      </w:rPr>
    </w:lvl>
    <w:lvl w:ilvl="8" w:tplc="53A6650C" w:tentative="1">
      <w:start w:val="1"/>
      <w:numFmt w:val="bullet"/>
      <w:lvlText w:val=""/>
      <w:lvlJc w:val="left"/>
      <w:pPr>
        <w:ind w:left="6906" w:hanging="360"/>
      </w:pPr>
      <w:rPr>
        <w:rFonts w:ascii="Wingdings" w:hAnsi="Wingdings" w:hint="default"/>
      </w:rPr>
    </w:lvl>
  </w:abstractNum>
  <w:abstractNum w:abstractNumId="14">
    <w:nsid w:val="009167A5"/>
    <w:multiLevelType w:val="hybridMultilevel"/>
    <w:tmpl w:val="A8264E06"/>
    <w:lvl w:ilvl="0" w:tplc="77848C52">
      <w:numFmt w:val="bullet"/>
      <w:lvlText w:val="-"/>
      <w:lvlJc w:val="left"/>
      <w:pPr>
        <w:tabs>
          <w:tab w:val="num" w:pos="360"/>
        </w:tabs>
        <w:ind w:left="360" w:hanging="360"/>
      </w:pPr>
      <w:rPr>
        <w:rFonts w:ascii="Times New Roman" w:eastAsia="Times New Roman" w:hAnsi="Times New Roman" w:cs="Times New Roman" w:hint="default"/>
      </w:rPr>
    </w:lvl>
    <w:lvl w:ilvl="1" w:tplc="042A0003">
      <w:start w:val="1"/>
      <w:numFmt w:val="bullet"/>
      <w:lvlText w:val="o"/>
      <w:lvlJc w:val="left"/>
      <w:pPr>
        <w:tabs>
          <w:tab w:val="num" w:pos="1440"/>
        </w:tabs>
        <w:ind w:left="1440" w:hanging="360"/>
      </w:pPr>
      <w:rPr>
        <w:rFonts w:ascii="Courier New" w:hAnsi="Courier New" w:hint="default"/>
      </w:rPr>
    </w:lvl>
    <w:lvl w:ilvl="2" w:tplc="042A0005">
      <w:start w:val="1"/>
      <w:numFmt w:val="bullet"/>
      <w:lvlText w:val=""/>
      <w:lvlJc w:val="left"/>
      <w:pPr>
        <w:tabs>
          <w:tab w:val="num" w:pos="2160"/>
        </w:tabs>
        <w:ind w:left="2160" w:hanging="360"/>
      </w:pPr>
      <w:rPr>
        <w:rFonts w:ascii="Wingdings" w:hAnsi="Wingdings" w:hint="default"/>
      </w:rPr>
    </w:lvl>
    <w:lvl w:ilvl="3" w:tplc="042A0001">
      <w:start w:val="1"/>
      <w:numFmt w:val="bullet"/>
      <w:lvlText w:val=""/>
      <w:lvlJc w:val="left"/>
      <w:pPr>
        <w:tabs>
          <w:tab w:val="num" w:pos="2880"/>
        </w:tabs>
        <w:ind w:left="2880" w:hanging="360"/>
      </w:pPr>
      <w:rPr>
        <w:rFonts w:ascii="Symbol" w:hAnsi="Symbol" w:hint="default"/>
      </w:rPr>
    </w:lvl>
    <w:lvl w:ilvl="4" w:tplc="042A0003">
      <w:start w:val="1"/>
      <w:numFmt w:val="bullet"/>
      <w:lvlText w:val="o"/>
      <w:lvlJc w:val="left"/>
      <w:pPr>
        <w:tabs>
          <w:tab w:val="num" w:pos="3600"/>
        </w:tabs>
        <w:ind w:left="3600" w:hanging="360"/>
      </w:pPr>
      <w:rPr>
        <w:rFonts w:ascii="Courier New" w:hAnsi="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5">
    <w:nsid w:val="00932846"/>
    <w:multiLevelType w:val="hybridMultilevel"/>
    <w:tmpl w:val="E5D2532A"/>
    <w:styleLink w:val="Style44"/>
    <w:lvl w:ilvl="0" w:tplc="0F6E63BA">
      <w:start w:val="1"/>
      <w:numFmt w:val="bullet"/>
      <w:lvlText w:val=""/>
      <w:lvlJc w:val="left"/>
      <w:pPr>
        <w:ind w:left="1004" w:hanging="360"/>
      </w:pPr>
      <w:rPr>
        <w:rFonts w:ascii="Symbol" w:hAnsi="Symbol" w:hint="default"/>
      </w:rPr>
    </w:lvl>
    <w:lvl w:ilvl="1" w:tplc="57969F88" w:tentative="1">
      <w:start w:val="1"/>
      <w:numFmt w:val="bullet"/>
      <w:lvlText w:val="o"/>
      <w:lvlJc w:val="left"/>
      <w:pPr>
        <w:ind w:left="1724" w:hanging="360"/>
      </w:pPr>
      <w:rPr>
        <w:rFonts w:ascii="Courier New" w:hAnsi="Courier New" w:cs="Courier New" w:hint="default"/>
      </w:rPr>
    </w:lvl>
    <w:lvl w:ilvl="2" w:tplc="8CCACB8C" w:tentative="1">
      <w:start w:val="1"/>
      <w:numFmt w:val="bullet"/>
      <w:lvlText w:val=""/>
      <w:lvlJc w:val="left"/>
      <w:pPr>
        <w:ind w:left="2444" w:hanging="360"/>
      </w:pPr>
      <w:rPr>
        <w:rFonts w:ascii="Wingdings" w:hAnsi="Wingdings" w:hint="default"/>
      </w:rPr>
    </w:lvl>
    <w:lvl w:ilvl="3" w:tplc="75E8CEDC" w:tentative="1">
      <w:start w:val="1"/>
      <w:numFmt w:val="bullet"/>
      <w:lvlText w:val=""/>
      <w:lvlJc w:val="left"/>
      <w:pPr>
        <w:ind w:left="3164" w:hanging="360"/>
      </w:pPr>
      <w:rPr>
        <w:rFonts w:ascii="Symbol" w:hAnsi="Symbol" w:hint="default"/>
      </w:rPr>
    </w:lvl>
    <w:lvl w:ilvl="4" w:tplc="7A908102" w:tentative="1">
      <w:start w:val="1"/>
      <w:numFmt w:val="bullet"/>
      <w:lvlText w:val="o"/>
      <w:lvlJc w:val="left"/>
      <w:pPr>
        <w:ind w:left="3884" w:hanging="360"/>
      </w:pPr>
      <w:rPr>
        <w:rFonts w:ascii="Courier New" w:hAnsi="Courier New" w:cs="Courier New" w:hint="default"/>
      </w:rPr>
    </w:lvl>
    <w:lvl w:ilvl="5" w:tplc="8BC800DE" w:tentative="1">
      <w:start w:val="1"/>
      <w:numFmt w:val="bullet"/>
      <w:lvlText w:val=""/>
      <w:lvlJc w:val="left"/>
      <w:pPr>
        <w:ind w:left="4604" w:hanging="360"/>
      </w:pPr>
      <w:rPr>
        <w:rFonts w:ascii="Wingdings" w:hAnsi="Wingdings" w:hint="default"/>
      </w:rPr>
    </w:lvl>
    <w:lvl w:ilvl="6" w:tplc="B7A0099A" w:tentative="1">
      <w:start w:val="1"/>
      <w:numFmt w:val="bullet"/>
      <w:lvlText w:val=""/>
      <w:lvlJc w:val="left"/>
      <w:pPr>
        <w:ind w:left="5324" w:hanging="360"/>
      </w:pPr>
      <w:rPr>
        <w:rFonts w:ascii="Symbol" w:hAnsi="Symbol" w:hint="default"/>
      </w:rPr>
    </w:lvl>
    <w:lvl w:ilvl="7" w:tplc="CB366562" w:tentative="1">
      <w:start w:val="1"/>
      <w:numFmt w:val="bullet"/>
      <w:lvlText w:val="o"/>
      <w:lvlJc w:val="left"/>
      <w:pPr>
        <w:ind w:left="6044" w:hanging="360"/>
      </w:pPr>
      <w:rPr>
        <w:rFonts w:ascii="Courier New" w:hAnsi="Courier New" w:cs="Courier New" w:hint="default"/>
      </w:rPr>
    </w:lvl>
    <w:lvl w:ilvl="8" w:tplc="C4FC8D9A" w:tentative="1">
      <w:start w:val="1"/>
      <w:numFmt w:val="bullet"/>
      <w:lvlText w:val=""/>
      <w:lvlJc w:val="left"/>
      <w:pPr>
        <w:ind w:left="6764" w:hanging="360"/>
      </w:pPr>
      <w:rPr>
        <w:rFonts w:ascii="Wingdings" w:hAnsi="Wingdings" w:hint="default"/>
      </w:rPr>
    </w:lvl>
  </w:abstractNum>
  <w:abstractNum w:abstractNumId="16">
    <w:nsid w:val="0367453B"/>
    <w:multiLevelType w:val="multilevel"/>
    <w:tmpl w:val="544078A4"/>
    <w:lvl w:ilvl="0">
      <w:start w:val="2"/>
      <w:numFmt w:val="decimal"/>
      <w:lvlText w:val="%1."/>
      <w:lvlJc w:val="left"/>
      <w:pPr>
        <w:ind w:left="450" w:hanging="450"/>
      </w:pPr>
      <w:rPr>
        <w:rFonts w:hint="default"/>
      </w:rPr>
    </w:lvl>
    <w:lvl w:ilvl="1">
      <w:start w:val="1"/>
      <w:numFmt w:val="decimal"/>
      <w:lvlText w:val="%1.%2."/>
      <w:lvlJc w:val="left"/>
      <w:pPr>
        <w:ind w:left="1005" w:hanging="720"/>
      </w:pPr>
      <w:rPr>
        <w:rFonts w:hint="default"/>
      </w:rPr>
    </w:lvl>
    <w:lvl w:ilvl="2">
      <w:start w:val="1"/>
      <w:numFmt w:val="decimal"/>
      <w:lvlText w:val="%1.%2.%3."/>
      <w:lvlJc w:val="left"/>
      <w:pPr>
        <w:ind w:left="1290" w:hanging="720"/>
      </w:pPr>
      <w:rPr>
        <w:rFonts w:hint="default"/>
      </w:rPr>
    </w:lvl>
    <w:lvl w:ilvl="3">
      <w:start w:val="1"/>
      <w:numFmt w:val="decimal"/>
      <w:lvlText w:val="%1.%2.%3.%4."/>
      <w:lvlJc w:val="left"/>
      <w:pPr>
        <w:ind w:left="1935" w:hanging="108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865" w:hanging="1440"/>
      </w:pPr>
      <w:rPr>
        <w:rFonts w:hint="default"/>
      </w:rPr>
    </w:lvl>
    <w:lvl w:ilvl="6">
      <w:start w:val="1"/>
      <w:numFmt w:val="decimal"/>
      <w:lvlText w:val="%1.%2.%3.%4.%5.%6.%7."/>
      <w:lvlJc w:val="left"/>
      <w:pPr>
        <w:ind w:left="3510" w:hanging="1800"/>
      </w:pPr>
      <w:rPr>
        <w:rFonts w:hint="default"/>
      </w:rPr>
    </w:lvl>
    <w:lvl w:ilvl="7">
      <w:start w:val="1"/>
      <w:numFmt w:val="decimal"/>
      <w:lvlText w:val="%1.%2.%3.%4.%5.%6.%7.%8."/>
      <w:lvlJc w:val="left"/>
      <w:pPr>
        <w:ind w:left="3795" w:hanging="1800"/>
      </w:pPr>
      <w:rPr>
        <w:rFonts w:hint="default"/>
      </w:rPr>
    </w:lvl>
    <w:lvl w:ilvl="8">
      <w:start w:val="1"/>
      <w:numFmt w:val="decimal"/>
      <w:lvlText w:val="%1.%2.%3.%4.%5.%6.%7.%8.%9."/>
      <w:lvlJc w:val="left"/>
      <w:pPr>
        <w:ind w:left="4440" w:hanging="2160"/>
      </w:pPr>
      <w:rPr>
        <w:rFonts w:hint="default"/>
      </w:rPr>
    </w:lvl>
  </w:abstractNum>
  <w:abstractNum w:abstractNumId="17">
    <w:nsid w:val="04210455"/>
    <w:multiLevelType w:val="hybridMultilevel"/>
    <w:tmpl w:val="B3D6C4A0"/>
    <w:lvl w:ilvl="0" w:tplc="A7F607C6">
      <w:start w:val="1"/>
      <w:numFmt w:val="bullet"/>
      <w:pStyle w:val="Style2"/>
      <w:lvlText w:val=""/>
      <w:lvlJc w:val="left"/>
      <w:pPr>
        <w:tabs>
          <w:tab w:val="num" w:pos="423"/>
        </w:tabs>
        <w:ind w:left="423" w:hanging="360"/>
      </w:pPr>
      <w:rPr>
        <w:rFonts w:ascii="Symbol" w:hAnsi="Symbol" w:hint="default"/>
        <w:sz w:val="24"/>
        <w:szCs w:val="24"/>
      </w:rPr>
    </w:lvl>
    <w:lvl w:ilvl="1" w:tplc="04090003">
      <w:start w:val="1"/>
      <w:numFmt w:val="bullet"/>
      <w:lvlText w:val="o"/>
      <w:lvlJc w:val="left"/>
      <w:pPr>
        <w:tabs>
          <w:tab w:val="num" w:pos="423"/>
        </w:tabs>
        <w:ind w:left="423" w:hanging="360"/>
      </w:pPr>
      <w:rPr>
        <w:rFonts w:ascii="Courier New" w:hAnsi="Courier New" w:cs="Courier New" w:hint="default"/>
      </w:rPr>
    </w:lvl>
    <w:lvl w:ilvl="2" w:tplc="04090005">
      <w:start w:val="1"/>
      <w:numFmt w:val="bullet"/>
      <w:lvlText w:val=""/>
      <w:lvlJc w:val="left"/>
      <w:pPr>
        <w:tabs>
          <w:tab w:val="num" w:pos="1143"/>
        </w:tabs>
        <w:ind w:left="1143" w:hanging="360"/>
      </w:pPr>
      <w:rPr>
        <w:rFonts w:ascii="Wingdings" w:hAnsi="Wingdings" w:hint="default"/>
      </w:rPr>
    </w:lvl>
    <w:lvl w:ilvl="3" w:tplc="04090001">
      <w:start w:val="1"/>
      <w:numFmt w:val="bullet"/>
      <w:lvlText w:val=""/>
      <w:lvlJc w:val="left"/>
      <w:pPr>
        <w:tabs>
          <w:tab w:val="num" w:pos="1863"/>
        </w:tabs>
        <w:ind w:left="1863" w:hanging="360"/>
      </w:pPr>
      <w:rPr>
        <w:rFonts w:ascii="Symbol" w:hAnsi="Symbol" w:hint="default"/>
      </w:rPr>
    </w:lvl>
    <w:lvl w:ilvl="4" w:tplc="04090003">
      <w:start w:val="1"/>
      <w:numFmt w:val="bullet"/>
      <w:lvlText w:val="o"/>
      <w:lvlJc w:val="left"/>
      <w:pPr>
        <w:tabs>
          <w:tab w:val="num" w:pos="2583"/>
        </w:tabs>
        <w:ind w:left="2583" w:hanging="360"/>
      </w:pPr>
      <w:rPr>
        <w:rFonts w:ascii="Courier New" w:hAnsi="Courier New" w:cs="Courier New" w:hint="default"/>
      </w:rPr>
    </w:lvl>
    <w:lvl w:ilvl="5" w:tplc="04090005">
      <w:start w:val="1"/>
      <w:numFmt w:val="bullet"/>
      <w:lvlText w:val=""/>
      <w:lvlJc w:val="left"/>
      <w:pPr>
        <w:tabs>
          <w:tab w:val="num" w:pos="3303"/>
        </w:tabs>
        <w:ind w:left="3303" w:hanging="360"/>
      </w:pPr>
      <w:rPr>
        <w:rFonts w:ascii="Wingdings" w:hAnsi="Wingdings" w:hint="default"/>
      </w:rPr>
    </w:lvl>
    <w:lvl w:ilvl="6" w:tplc="04090001">
      <w:start w:val="1"/>
      <w:numFmt w:val="bullet"/>
      <w:lvlText w:val=""/>
      <w:lvlJc w:val="left"/>
      <w:pPr>
        <w:tabs>
          <w:tab w:val="num" w:pos="4023"/>
        </w:tabs>
        <w:ind w:left="4023" w:hanging="360"/>
      </w:pPr>
      <w:rPr>
        <w:rFonts w:ascii="Symbol" w:hAnsi="Symbol" w:hint="default"/>
      </w:rPr>
    </w:lvl>
    <w:lvl w:ilvl="7" w:tplc="04090003">
      <w:start w:val="1"/>
      <w:numFmt w:val="bullet"/>
      <w:lvlText w:val="o"/>
      <w:lvlJc w:val="left"/>
      <w:pPr>
        <w:tabs>
          <w:tab w:val="num" w:pos="4743"/>
        </w:tabs>
        <w:ind w:left="4743" w:hanging="360"/>
      </w:pPr>
      <w:rPr>
        <w:rFonts w:ascii="Courier New" w:hAnsi="Courier New" w:cs="Courier New" w:hint="default"/>
      </w:rPr>
    </w:lvl>
    <w:lvl w:ilvl="8" w:tplc="04090005">
      <w:start w:val="1"/>
      <w:numFmt w:val="bullet"/>
      <w:lvlText w:val=""/>
      <w:lvlJc w:val="left"/>
      <w:pPr>
        <w:tabs>
          <w:tab w:val="num" w:pos="5463"/>
        </w:tabs>
        <w:ind w:left="5463" w:hanging="360"/>
      </w:pPr>
      <w:rPr>
        <w:rFonts w:ascii="Wingdings" w:hAnsi="Wingdings" w:hint="default"/>
      </w:rPr>
    </w:lvl>
  </w:abstractNum>
  <w:abstractNum w:abstractNumId="18">
    <w:nsid w:val="04486746"/>
    <w:multiLevelType w:val="hybridMultilevel"/>
    <w:tmpl w:val="61849C38"/>
    <w:styleLink w:val="Style331"/>
    <w:lvl w:ilvl="0" w:tplc="7B389F82">
      <w:start w:val="1"/>
      <w:numFmt w:val="bullet"/>
      <w:lvlText w:val="+"/>
      <w:lvlJc w:val="left"/>
      <w:pPr>
        <w:ind w:left="720" w:hanging="360"/>
      </w:pPr>
      <w:rPr>
        <w:rFonts w:ascii="RomanS" w:hAnsi="Rom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5147948"/>
    <w:multiLevelType w:val="multilevel"/>
    <w:tmpl w:val="37FE822C"/>
    <w:lvl w:ilvl="0">
      <w:start w:val="2"/>
      <w:numFmt w:val="decimal"/>
      <w:lvlText w:val="%1"/>
      <w:lvlJc w:val="left"/>
      <w:pPr>
        <w:ind w:left="600" w:hanging="600"/>
      </w:pPr>
      <w:rPr>
        <w:rFonts w:hint="default"/>
      </w:rPr>
    </w:lvl>
    <w:lvl w:ilvl="1">
      <w:start w:val="1"/>
      <w:numFmt w:val="decimal"/>
      <w:lvlText w:val="%1.%2"/>
      <w:lvlJc w:val="left"/>
      <w:pPr>
        <w:ind w:left="996" w:hanging="60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20">
    <w:nsid w:val="05203C6F"/>
    <w:multiLevelType w:val="multilevel"/>
    <w:tmpl w:val="491C3566"/>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21">
    <w:nsid w:val="05721886"/>
    <w:multiLevelType w:val="hybridMultilevel"/>
    <w:tmpl w:val="B3F8AFB2"/>
    <w:lvl w:ilvl="0" w:tplc="878A41F0">
      <w:numFmt w:val="bullet"/>
      <w:pStyle w:val="05cmtab"/>
      <w:lvlText w:val="-"/>
      <w:lvlJc w:val="left"/>
      <w:pPr>
        <w:ind w:left="720" w:hanging="360"/>
      </w:pPr>
      <w:rPr>
        <w:rFonts w:ascii="Times New Roman" w:eastAsia="Times New Roman" w:hAnsi="Times New Roman" w:hint="default"/>
      </w:rPr>
    </w:lvl>
    <w:lvl w:ilvl="1" w:tplc="ED300BC4">
      <w:start w:val="1"/>
      <w:numFmt w:val="bullet"/>
      <w:pStyle w:val="01tab"/>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5C46B60"/>
    <w:multiLevelType w:val="hybridMultilevel"/>
    <w:tmpl w:val="15501324"/>
    <w:lvl w:ilvl="0" w:tplc="33C20D72">
      <w:start w:val="1"/>
      <w:numFmt w:val="bullet"/>
      <w:lvlText w:val=""/>
      <w:lvlJc w:val="left"/>
      <w:pPr>
        <w:ind w:left="1287" w:hanging="360"/>
      </w:pPr>
      <w:rPr>
        <w:rFonts w:ascii="Symbol" w:hAnsi="Symbol" w:hint="default"/>
      </w:rPr>
    </w:lvl>
    <w:lvl w:ilvl="1" w:tplc="B0F2EA90"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nsid w:val="068D752D"/>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081839AD"/>
    <w:multiLevelType w:val="hybridMultilevel"/>
    <w:tmpl w:val="9D762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84438A2"/>
    <w:multiLevelType w:val="hybridMultilevel"/>
    <w:tmpl w:val="D1DC9FA6"/>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09193184"/>
    <w:multiLevelType w:val="multilevel"/>
    <w:tmpl w:val="09193184"/>
    <w:lvl w:ilvl="0">
      <w:start w:val="1"/>
      <w:numFmt w:val="bullet"/>
      <w:lvlText w:val="-"/>
      <w:lvlJc w:val="left"/>
      <w:pPr>
        <w:tabs>
          <w:tab w:val="left" w:pos="567"/>
        </w:tabs>
        <w:ind w:left="0" w:firstLine="360"/>
      </w:pPr>
      <w:rPr>
        <w:rFonts w:ascii="Times New Roman" w:hAnsi="Times New Roman" w:cs="Times New Roman" w:hint="default"/>
        <w:sz w:val="28"/>
        <w:szCs w:val="2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7">
    <w:nsid w:val="09401B27"/>
    <w:multiLevelType w:val="singleLevel"/>
    <w:tmpl w:val="7A86D6A4"/>
    <w:lvl w:ilvl="0">
      <w:start w:val="1"/>
      <w:numFmt w:val="decimal"/>
      <w:pStyle w:val="Style12ptRight-025cm"/>
      <w:lvlText w:val="%1."/>
      <w:lvlJc w:val="left"/>
      <w:pPr>
        <w:tabs>
          <w:tab w:val="num" w:pos="360"/>
        </w:tabs>
        <w:ind w:left="360" w:hanging="360"/>
      </w:pPr>
    </w:lvl>
  </w:abstractNum>
  <w:abstractNum w:abstractNumId="28">
    <w:nsid w:val="09D8652B"/>
    <w:multiLevelType w:val="hybridMultilevel"/>
    <w:tmpl w:val="BC189076"/>
    <w:lvl w:ilvl="0" w:tplc="DBF04658">
      <w:start w:val="1"/>
      <w:numFmt w:val="bullet"/>
      <w:lvlText w:val="-"/>
      <w:lvlJc w:val="left"/>
      <w:pPr>
        <w:ind w:left="720" w:hanging="360"/>
      </w:pPr>
      <w:rPr>
        <w:rFonts w:ascii="Times New Roman" w:eastAsia="Times New Roman" w:hAnsi="Times New Roman" w:cs="Times New Roman" w:hint="default"/>
      </w:rPr>
    </w:lvl>
    <w:lvl w:ilvl="1" w:tplc="20A4A926" w:tentative="1">
      <w:start w:val="1"/>
      <w:numFmt w:val="bullet"/>
      <w:lvlText w:val="o"/>
      <w:lvlJc w:val="left"/>
      <w:pPr>
        <w:ind w:left="1440" w:hanging="360"/>
      </w:pPr>
      <w:rPr>
        <w:rFonts w:ascii="Courier New" w:hAnsi="Courier New" w:cs="Courier New" w:hint="default"/>
      </w:rPr>
    </w:lvl>
    <w:lvl w:ilvl="2" w:tplc="A958FEA6" w:tentative="1">
      <w:start w:val="1"/>
      <w:numFmt w:val="bullet"/>
      <w:lvlText w:val=""/>
      <w:lvlJc w:val="left"/>
      <w:pPr>
        <w:ind w:left="2160" w:hanging="360"/>
      </w:pPr>
      <w:rPr>
        <w:rFonts w:ascii="Wingdings" w:hAnsi="Wingdings" w:hint="default"/>
      </w:rPr>
    </w:lvl>
    <w:lvl w:ilvl="3" w:tplc="E0CEE71C" w:tentative="1">
      <w:start w:val="1"/>
      <w:numFmt w:val="bullet"/>
      <w:lvlText w:val=""/>
      <w:lvlJc w:val="left"/>
      <w:pPr>
        <w:ind w:left="2880" w:hanging="360"/>
      </w:pPr>
      <w:rPr>
        <w:rFonts w:ascii="Symbol" w:hAnsi="Symbol" w:hint="default"/>
      </w:rPr>
    </w:lvl>
    <w:lvl w:ilvl="4" w:tplc="CE2C22E2" w:tentative="1">
      <w:start w:val="1"/>
      <w:numFmt w:val="bullet"/>
      <w:lvlText w:val="o"/>
      <w:lvlJc w:val="left"/>
      <w:pPr>
        <w:ind w:left="3600" w:hanging="360"/>
      </w:pPr>
      <w:rPr>
        <w:rFonts w:ascii="Courier New" w:hAnsi="Courier New" w:cs="Courier New" w:hint="default"/>
      </w:rPr>
    </w:lvl>
    <w:lvl w:ilvl="5" w:tplc="C4C42A16" w:tentative="1">
      <w:start w:val="1"/>
      <w:numFmt w:val="bullet"/>
      <w:lvlText w:val=""/>
      <w:lvlJc w:val="left"/>
      <w:pPr>
        <w:ind w:left="4320" w:hanging="360"/>
      </w:pPr>
      <w:rPr>
        <w:rFonts w:ascii="Wingdings" w:hAnsi="Wingdings" w:hint="default"/>
      </w:rPr>
    </w:lvl>
    <w:lvl w:ilvl="6" w:tplc="ECF29ACE" w:tentative="1">
      <w:start w:val="1"/>
      <w:numFmt w:val="bullet"/>
      <w:lvlText w:val=""/>
      <w:lvlJc w:val="left"/>
      <w:pPr>
        <w:ind w:left="5040" w:hanging="360"/>
      </w:pPr>
      <w:rPr>
        <w:rFonts w:ascii="Symbol" w:hAnsi="Symbol" w:hint="default"/>
      </w:rPr>
    </w:lvl>
    <w:lvl w:ilvl="7" w:tplc="52F61DB4" w:tentative="1">
      <w:start w:val="1"/>
      <w:numFmt w:val="bullet"/>
      <w:lvlText w:val="o"/>
      <w:lvlJc w:val="left"/>
      <w:pPr>
        <w:ind w:left="5760" w:hanging="360"/>
      </w:pPr>
      <w:rPr>
        <w:rFonts w:ascii="Courier New" w:hAnsi="Courier New" w:cs="Courier New" w:hint="default"/>
      </w:rPr>
    </w:lvl>
    <w:lvl w:ilvl="8" w:tplc="05C6F572" w:tentative="1">
      <w:start w:val="1"/>
      <w:numFmt w:val="bullet"/>
      <w:lvlText w:val=""/>
      <w:lvlJc w:val="left"/>
      <w:pPr>
        <w:ind w:left="6480" w:hanging="360"/>
      </w:pPr>
      <w:rPr>
        <w:rFonts w:ascii="Wingdings" w:hAnsi="Wingdings" w:hint="default"/>
      </w:rPr>
    </w:lvl>
  </w:abstractNum>
  <w:abstractNum w:abstractNumId="29">
    <w:nsid w:val="0A2F61CC"/>
    <w:multiLevelType w:val="multilevel"/>
    <w:tmpl w:val="0A2F61CC"/>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30">
    <w:nsid w:val="0C943663"/>
    <w:multiLevelType w:val="hybridMultilevel"/>
    <w:tmpl w:val="69C8B9DA"/>
    <w:lvl w:ilvl="0" w:tplc="86943B34">
      <w:start w:val="1"/>
      <w:numFmt w:val="bullet"/>
      <w:pStyle w:val="a11"/>
      <w:lvlText w:val=""/>
      <w:lvlJc w:val="left"/>
      <w:pPr>
        <w:tabs>
          <w:tab w:val="num" w:pos="1620"/>
        </w:tabs>
        <w:ind w:left="1620" w:hanging="360"/>
      </w:pPr>
      <w:rPr>
        <w:rFonts w:ascii="Symbol" w:hAnsi="Symbol" w:hint="default"/>
      </w:rPr>
    </w:lvl>
    <w:lvl w:ilvl="1" w:tplc="8ACE71E2">
      <w:start w:val="1"/>
      <w:numFmt w:val="bullet"/>
      <w:lvlText w:val=""/>
      <w:lvlJc w:val="left"/>
      <w:pPr>
        <w:tabs>
          <w:tab w:val="num" w:pos="1440"/>
        </w:tabs>
        <w:ind w:left="1440" w:hanging="360"/>
      </w:pPr>
      <w:rPr>
        <w:rFonts w:ascii="Wingdings" w:hAnsi="Wingdings" w:cs="Wingdings" w:hint="default"/>
      </w:rPr>
    </w:lvl>
    <w:lvl w:ilvl="2" w:tplc="849CFD38">
      <w:start w:val="1"/>
      <w:numFmt w:val="bullet"/>
      <w:lvlText w:val=""/>
      <w:lvlJc w:val="left"/>
      <w:pPr>
        <w:tabs>
          <w:tab w:val="num" w:pos="2160"/>
        </w:tabs>
        <w:ind w:left="2160" w:hanging="360"/>
      </w:pPr>
      <w:rPr>
        <w:rFonts w:ascii="Wingdings" w:hAnsi="Wingdings" w:cs="Wingdings" w:hint="default"/>
      </w:rPr>
    </w:lvl>
    <w:lvl w:ilvl="3" w:tplc="11486BEA">
      <w:start w:val="1"/>
      <w:numFmt w:val="bullet"/>
      <w:lvlText w:val=""/>
      <w:lvlJc w:val="left"/>
      <w:pPr>
        <w:tabs>
          <w:tab w:val="num" w:pos="2880"/>
        </w:tabs>
        <w:ind w:left="2880" w:hanging="360"/>
      </w:pPr>
      <w:rPr>
        <w:rFonts w:ascii="Symbol" w:hAnsi="Symbol" w:cs="Symbol" w:hint="default"/>
      </w:rPr>
    </w:lvl>
    <w:lvl w:ilvl="4" w:tplc="69ECE73C">
      <w:start w:val="1"/>
      <w:numFmt w:val="bullet"/>
      <w:lvlText w:val="o"/>
      <w:lvlJc w:val="left"/>
      <w:pPr>
        <w:tabs>
          <w:tab w:val="num" w:pos="3600"/>
        </w:tabs>
        <w:ind w:left="3600" w:hanging="360"/>
      </w:pPr>
      <w:rPr>
        <w:rFonts w:ascii="Courier New" w:hAnsi="Courier New" w:cs="Courier New" w:hint="default"/>
      </w:rPr>
    </w:lvl>
    <w:lvl w:ilvl="5" w:tplc="962A4B96">
      <w:start w:val="1"/>
      <w:numFmt w:val="bullet"/>
      <w:lvlText w:val=""/>
      <w:lvlJc w:val="left"/>
      <w:pPr>
        <w:tabs>
          <w:tab w:val="num" w:pos="4320"/>
        </w:tabs>
        <w:ind w:left="4320" w:hanging="360"/>
      </w:pPr>
      <w:rPr>
        <w:rFonts w:ascii="Wingdings" w:hAnsi="Wingdings" w:cs="Wingdings" w:hint="default"/>
      </w:rPr>
    </w:lvl>
    <w:lvl w:ilvl="6" w:tplc="4DD8B092">
      <w:start w:val="1"/>
      <w:numFmt w:val="bullet"/>
      <w:lvlText w:val=""/>
      <w:lvlJc w:val="left"/>
      <w:pPr>
        <w:tabs>
          <w:tab w:val="num" w:pos="5040"/>
        </w:tabs>
        <w:ind w:left="5040" w:hanging="360"/>
      </w:pPr>
      <w:rPr>
        <w:rFonts w:ascii="Symbol" w:hAnsi="Symbol" w:cs="Symbol" w:hint="default"/>
      </w:rPr>
    </w:lvl>
    <w:lvl w:ilvl="7" w:tplc="7D82532E">
      <w:start w:val="1"/>
      <w:numFmt w:val="bullet"/>
      <w:lvlText w:val="o"/>
      <w:lvlJc w:val="left"/>
      <w:pPr>
        <w:tabs>
          <w:tab w:val="num" w:pos="5760"/>
        </w:tabs>
        <w:ind w:left="5760" w:hanging="360"/>
      </w:pPr>
      <w:rPr>
        <w:rFonts w:ascii="Courier New" w:hAnsi="Courier New" w:cs="Courier New" w:hint="default"/>
      </w:rPr>
    </w:lvl>
    <w:lvl w:ilvl="8" w:tplc="73F893DE">
      <w:start w:val="1"/>
      <w:numFmt w:val="bullet"/>
      <w:lvlText w:val=""/>
      <w:lvlJc w:val="left"/>
      <w:pPr>
        <w:tabs>
          <w:tab w:val="num" w:pos="6480"/>
        </w:tabs>
        <w:ind w:left="6480" w:hanging="360"/>
      </w:pPr>
      <w:rPr>
        <w:rFonts w:ascii="Wingdings" w:hAnsi="Wingdings" w:cs="Wingdings" w:hint="default"/>
      </w:rPr>
    </w:lvl>
  </w:abstractNum>
  <w:abstractNum w:abstractNumId="31">
    <w:nsid w:val="0C9E43CB"/>
    <w:multiLevelType w:val="hybridMultilevel"/>
    <w:tmpl w:val="15EC6084"/>
    <w:styleLink w:val="Style42"/>
    <w:lvl w:ilvl="0" w:tplc="ECEE0026">
      <w:start w:val="1"/>
      <w:numFmt w:val="decimal"/>
      <w:lvlText w:val="2.6.%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0CE14694"/>
    <w:multiLevelType w:val="hybridMultilevel"/>
    <w:tmpl w:val="B5AE51B4"/>
    <w:styleLink w:val="StyleBulletedVnArialNotBoldItalicLeft076cmHanging1"/>
    <w:lvl w:ilvl="0" w:tplc="33C20D72">
      <w:start w:val="1"/>
      <w:numFmt w:val="bullet"/>
      <w:pStyle w:val="ListNumber"/>
      <w:lvlText w:val=""/>
      <w:lvlJc w:val="left"/>
      <w:pPr>
        <w:tabs>
          <w:tab w:val="num" w:pos="2160"/>
        </w:tabs>
        <w:ind w:left="2160" w:hanging="360"/>
      </w:pPr>
      <w:rPr>
        <w:rFonts w:ascii="Symbol" w:hAnsi="Symbol" w:hint="default"/>
      </w:rPr>
    </w:lvl>
    <w:lvl w:ilvl="1" w:tplc="04090009"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0D036468"/>
    <w:multiLevelType w:val="multilevel"/>
    <w:tmpl w:val="975889DC"/>
    <w:styleLink w:val="StyleBulletedSymbolsymbolNotBoldLeft038cmHanging0"/>
    <w:lvl w:ilvl="0">
      <w:start w:val="2"/>
      <w:numFmt w:val="bullet"/>
      <w:lvlText w:val=""/>
      <w:lvlJc w:val="left"/>
      <w:pPr>
        <w:tabs>
          <w:tab w:val="num" w:pos="578"/>
        </w:tabs>
        <w:ind w:left="578" w:hanging="360"/>
      </w:pPr>
      <w:rPr>
        <w:rFonts w:ascii="Times New Roman" w:hAnsi="Times New Roman"/>
        <w:sz w:val="28"/>
      </w:r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hint="default"/>
      </w:rPr>
    </w:lvl>
    <w:lvl w:ilvl="3">
      <w:start w:val="1"/>
      <w:numFmt w:val="bullet"/>
      <w:lvlText w:val=""/>
      <w:lvlJc w:val="left"/>
      <w:pPr>
        <w:tabs>
          <w:tab w:val="num" w:pos="3300"/>
        </w:tabs>
        <w:ind w:left="3300" w:hanging="360"/>
      </w:pPr>
      <w:rPr>
        <w:rFonts w:ascii="Symbol" w:hAnsi="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hint="default"/>
      </w:rPr>
    </w:lvl>
    <w:lvl w:ilvl="6">
      <w:start w:val="1"/>
      <w:numFmt w:val="bullet"/>
      <w:lvlText w:val=""/>
      <w:lvlJc w:val="left"/>
      <w:pPr>
        <w:tabs>
          <w:tab w:val="num" w:pos="5460"/>
        </w:tabs>
        <w:ind w:left="5460" w:hanging="360"/>
      </w:pPr>
      <w:rPr>
        <w:rFonts w:ascii="Symbol" w:hAnsi="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hint="default"/>
      </w:rPr>
    </w:lvl>
  </w:abstractNum>
  <w:abstractNum w:abstractNumId="34">
    <w:nsid w:val="0F210520"/>
    <w:multiLevelType w:val="hybridMultilevel"/>
    <w:tmpl w:val="30F80EC6"/>
    <w:lvl w:ilvl="0" w:tplc="33C20D72">
      <w:start w:val="1"/>
      <w:numFmt w:val="bullet"/>
      <w:pStyle w:val="CongDauDong"/>
      <w:lvlText w:val=""/>
      <w:lvlJc w:val="left"/>
      <w:pPr>
        <w:tabs>
          <w:tab w:val="num" w:pos="794"/>
        </w:tabs>
        <w:ind w:left="794" w:hanging="227"/>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0F222E76"/>
    <w:multiLevelType w:val="multilevel"/>
    <w:tmpl w:val="53A43D56"/>
    <w:lvl w:ilvl="0">
      <w:start w:val="2"/>
      <w:numFmt w:val="decimal"/>
      <w:lvlText w:val="%1."/>
      <w:lvlJc w:val="left"/>
      <w:pPr>
        <w:ind w:left="675" w:hanging="675"/>
      </w:pPr>
      <w:rPr>
        <w:rFonts w:hint="default"/>
      </w:rPr>
    </w:lvl>
    <w:lvl w:ilvl="1">
      <w:start w:val="5"/>
      <w:numFmt w:val="decimal"/>
      <w:lvlText w:val="%1.%2."/>
      <w:lvlJc w:val="left"/>
      <w:pPr>
        <w:ind w:left="1145" w:hanging="720"/>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6">
    <w:nsid w:val="0F294924"/>
    <w:multiLevelType w:val="hybridMultilevel"/>
    <w:tmpl w:val="6D8CF224"/>
    <w:styleLink w:val="Style43"/>
    <w:lvl w:ilvl="0" w:tplc="B404AAB8">
      <w:start w:val="1"/>
      <w:numFmt w:val="decimal"/>
      <w:lvlText w:val="2.7.%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0F7229FE"/>
    <w:multiLevelType w:val="hybridMultilevel"/>
    <w:tmpl w:val="3A2ACEDC"/>
    <w:styleLink w:val="StyleBulletedSymbolsymbolNotBoldLeft038cmHanging2"/>
    <w:lvl w:ilvl="0" w:tplc="5DA4D910">
      <w:start w:val="3"/>
      <w:numFmt w:val="bullet"/>
      <w:lvlText w:val="-"/>
      <w:lvlJc w:val="left"/>
      <w:pPr>
        <w:tabs>
          <w:tab w:val="num" w:pos="900"/>
        </w:tabs>
        <w:ind w:left="900" w:hanging="360"/>
      </w:pPr>
      <w:rPr>
        <w:rFonts w:ascii="Times New Roman" w:eastAsia="Times New Roman" w:hAnsi="Times New Roman" w:cs="Times New Roman" w:hint="default"/>
        <w:i/>
        <w:sz w:val="24"/>
        <w:szCs w:val="24"/>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8">
    <w:nsid w:val="0FAB546F"/>
    <w:multiLevelType w:val="hybridMultilevel"/>
    <w:tmpl w:val="FB1E3318"/>
    <w:lvl w:ilvl="0" w:tplc="A7F607C6">
      <w:start w:val="1"/>
      <w:numFmt w:val="bullet"/>
      <w:lvlText w:val=""/>
      <w:lvlJc w:val="left"/>
      <w:pPr>
        <w:ind w:left="1182" w:hanging="360"/>
      </w:pPr>
      <w:rPr>
        <w:rFonts w:ascii="Symbol" w:hAnsi="Symbol"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39">
    <w:nsid w:val="10F40D4A"/>
    <w:multiLevelType w:val="hybridMultilevel"/>
    <w:tmpl w:val="B08EB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110064C3"/>
    <w:multiLevelType w:val="hybridMultilevel"/>
    <w:tmpl w:val="C0109718"/>
    <w:lvl w:ilvl="0" w:tplc="B156D27C">
      <w:start w:val="1"/>
      <w:numFmt w:val="bullet"/>
      <w:lvlText w:val=""/>
      <w:lvlJc w:val="left"/>
      <w:pPr>
        <w:ind w:left="1080" w:hanging="360"/>
      </w:pPr>
      <w:rPr>
        <w:rFonts w:ascii="Symbol" w:hAnsi="Symbol" w:hint="default"/>
      </w:rPr>
    </w:lvl>
    <w:lvl w:ilvl="1" w:tplc="7DC213F6" w:tentative="1">
      <w:start w:val="1"/>
      <w:numFmt w:val="bullet"/>
      <w:lvlText w:val="o"/>
      <w:lvlJc w:val="left"/>
      <w:pPr>
        <w:ind w:left="1800" w:hanging="360"/>
      </w:pPr>
      <w:rPr>
        <w:rFonts w:ascii="Courier New" w:hAnsi="Courier New" w:cs="Courier New" w:hint="default"/>
      </w:rPr>
    </w:lvl>
    <w:lvl w:ilvl="2" w:tplc="099C1A28" w:tentative="1">
      <w:start w:val="1"/>
      <w:numFmt w:val="bullet"/>
      <w:lvlText w:val=""/>
      <w:lvlJc w:val="left"/>
      <w:pPr>
        <w:ind w:left="2520" w:hanging="360"/>
      </w:pPr>
      <w:rPr>
        <w:rFonts w:ascii="Wingdings" w:hAnsi="Wingdings" w:hint="default"/>
      </w:rPr>
    </w:lvl>
    <w:lvl w:ilvl="3" w:tplc="E842ED3A" w:tentative="1">
      <w:start w:val="1"/>
      <w:numFmt w:val="bullet"/>
      <w:lvlText w:val=""/>
      <w:lvlJc w:val="left"/>
      <w:pPr>
        <w:ind w:left="3240" w:hanging="360"/>
      </w:pPr>
      <w:rPr>
        <w:rFonts w:ascii="Symbol" w:hAnsi="Symbol" w:hint="default"/>
      </w:rPr>
    </w:lvl>
    <w:lvl w:ilvl="4" w:tplc="7302894A" w:tentative="1">
      <w:start w:val="1"/>
      <w:numFmt w:val="bullet"/>
      <w:lvlText w:val="o"/>
      <w:lvlJc w:val="left"/>
      <w:pPr>
        <w:ind w:left="3960" w:hanging="360"/>
      </w:pPr>
      <w:rPr>
        <w:rFonts w:ascii="Courier New" w:hAnsi="Courier New" w:cs="Courier New" w:hint="default"/>
      </w:rPr>
    </w:lvl>
    <w:lvl w:ilvl="5" w:tplc="4DDA0120" w:tentative="1">
      <w:start w:val="1"/>
      <w:numFmt w:val="bullet"/>
      <w:lvlText w:val=""/>
      <w:lvlJc w:val="left"/>
      <w:pPr>
        <w:ind w:left="4680" w:hanging="360"/>
      </w:pPr>
      <w:rPr>
        <w:rFonts w:ascii="Wingdings" w:hAnsi="Wingdings" w:hint="default"/>
      </w:rPr>
    </w:lvl>
    <w:lvl w:ilvl="6" w:tplc="89DC2866" w:tentative="1">
      <w:start w:val="1"/>
      <w:numFmt w:val="bullet"/>
      <w:lvlText w:val=""/>
      <w:lvlJc w:val="left"/>
      <w:pPr>
        <w:ind w:left="5400" w:hanging="360"/>
      </w:pPr>
      <w:rPr>
        <w:rFonts w:ascii="Symbol" w:hAnsi="Symbol" w:hint="default"/>
      </w:rPr>
    </w:lvl>
    <w:lvl w:ilvl="7" w:tplc="59021674" w:tentative="1">
      <w:start w:val="1"/>
      <w:numFmt w:val="bullet"/>
      <w:lvlText w:val="o"/>
      <w:lvlJc w:val="left"/>
      <w:pPr>
        <w:ind w:left="6120" w:hanging="360"/>
      </w:pPr>
      <w:rPr>
        <w:rFonts w:ascii="Courier New" w:hAnsi="Courier New" w:cs="Courier New" w:hint="default"/>
      </w:rPr>
    </w:lvl>
    <w:lvl w:ilvl="8" w:tplc="B8D8D682" w:tentative="1">
      <w:start w:val="1"/>
      <w:numFmt w:val="bullet"/>
      <w:lvlText w:val=""/>
      <w:lvlJc w:val="left"/>
      <w:pPr>
        <w:ind w:left="6840" w:hanging="360"/>
      </w:pPr>
      <w:rPr>
        <w:rFonts w:ascii="Wingdings" w:hAnsi="Wingdings" w:hint="default"/>
      </w:rPr>
    </w:lvl>
  </w:abstractNum>
  <w:abstractNum w:abstractNumId="41">
    <w:nsid w:val="11564DE8"/>
    <w:multiLevelType w:val="multilevel"/>
    <w:tmpl w:val="11564DE8"/>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nsid w:val="11936131"/>
    <w:multiLevelType w:val="multilevel"/>
    <w:tmpl w:val="01383DDA"/>
    <w:lvl w:ilvl="0">
      <w:start w:val="1"/>
      <w:numFmt w:val="decimal"/>
      <w:lvlText w:val="%1."/>
      <w:lvlJc w:val="left"/>
      <w:pPr>
        <w:ind w:left="360" w:hanging="360"/>
      </w:pPr>
      <w:rPr>
        <w:b w:val="0"/>
        <w:i w:val="0"/>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11A40222"/>
    <w:multiLevelType w:val="hybridMultilevel"/>
    <w:tmpl w:val="F6248E4E"/>
    <w:lvl w:ilvl="0" w:tplc="54548E9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nsid w:val="131F4290"/>
    <w:multiLevelType w:val="hybridMultilevel"/>
    <w:tmpl w:val="9E5E0802"/>
    <w:lvl w:ilvl="0" w:tplc="26B8C7B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140F4904"/>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46">
    <w:nsid w:val="148A1732"/>
    <w:multiLevelType w:val="hybridMultilevel"/>
    <w:tmpl w:val="D2B64414"/>
    <w:lvl w:ilvl="0" w:tplc="51F49156">
      <w:start w:val="1"/>
      <w:numFmt w:val="bullet"/>
      <w:lvlText w:val="+"/>
      <w:lvlJc w:val="left"/>
      <w:pPr>
        <w:ind w:left="720" w:hanging="360"/>
      </w:pPr>
      <w:rPr>
        <w:rFonts w:ascii="Courier New" w:hAnsi="Courier New" w:hint="default"/>
      </w:rPr>
    </w:lvl>
    <w:lvl w:ilvl="1" w:tplc="3FC825A8">
      <w:numFmt w:val="bullet"/>
      <w:lvlText w:val="-"/>
      <w:lvlJc w:val="left"/>
      <w:pPr>
        <w:ind w:left="1440" w:hanging="360"/>
      </w:pPr>
      <w:rPr>
        <w:rFonts w:ascii="Times New Roman" w:eastAsia="Times New Roman" w:hAnsi="Times New Roman" w:cs="Times New Roman"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nsid w:val="15133380"/>
    <w:multiLevelType w:val="hybridMultilevel"/>
    <w:tmpl w:val="87CC13C0"/>
    <w:lvl w:ilvl="0" w:tplc="C8F27B7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nsid w:val="15591A5C"/>
    <w:multiLevelType w:val="hybridMultilevel"/>
    <w:tmpl w:val="F566E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17890698"/>
    <w:multiLevelType w:val="hybridMultilevel"/>
    <w:tmpl w:val="43080CD4"/>
    <w:lvl w:ilvl="0" w:tplc="51F49156">
      <w:start w:val="1"/>
      <w:numFmt w:val="bullet"/>
      <w:lvlText w:val="+"/>
      <w:lvlJc w:val="left"/>
      <w:pPr>
        <w:ind w:left="720" w:hanging="360"/>
      </w:pPr>
      <w:rPr>
        <w:rFonts w:ascii="Courier New" w:hAnsi="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nsid w:val="179F5ED3"/>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nsid w:val="17F6618B"/>
    <w:multiLevelType w:val="multilevel"/>
    <w:tmpl w:val="AAC4C8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nsid w:val="183317D5"/>
    <w:multiLevelType w:val="multilevel"/>
    <w:tmpl w:val="F8D6B696"/>
    <w:lvl w:ilvl="0">
      <w:start w:val="1"/>
      <w:numFmt w:val="bullet"/>
      <w:lvlText w:val=""/>
      <w:lvlJc w:val="left"/>
      <w:pPr>
        <w:tabs>
          <w:tab w:val="left" w:pos="567"/>
        </w:tabs>
        <w:ind w:left="0" w:firstLine="360"/>
      </w:pPr>
      <w:rPr>
        <w:rFonts w:ascii="Symbol" w:hAnsi="Symbol" w:hint="default"/>
        <w:sz w:val="28"/>
        <w:szCs w:val="2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3">
    <w:nsid w:val="1913229F"/>
    <w:multiLevelType w:val="hybridMultilevel"/>
    <w:tmpl w:val="448871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nsid w:val="196A2029"/>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nsid w:val="1B716749"/>
    <w:multiLevelType w:val="hybridMultilevel"/>
    <w:tmpl w:val="484872F2"/>
    <w:lvl w:ilvl="0" w:tplc="04090005">
      <w:start w:val="1"/>
      <w:numFmt w:val="bullet"/>
      <w:pStyle w:val="boxsmallheadingitalic"/>
      <w:lvlText w:val=""/>
      <w:lvlJc w:val="left"/>
      <w:pPr>
        <w:tabs>
          <w:tab w:val="num" w:pos="2160"/>
        </w:tabs>
        <w:ind w:left="216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56">
    <w:nsid w:val="1CEA7554"/>
    <w:multiLevelType w:val="hybridMultilevel"/>
    <w:tmpl w:val="68608506"/>
    <w:lvl w:ilvl="0" w:tplc="ABC08322">
      <w:start w:val="1"/>
      <w:numFmt w:val="bullet"/>
      <w:lvlText w:val="-"/>
      <w:lvlJc w:val="left"/>
      <w:pPr>
        <w:tabs>
          <w:tab w:val="num" w:pos="630"/>
        </w:tabs>
        <w:ind w:left="630" w:hanging="360"/>
      </w:pPr>
      <w:rPr>
        <w:rFonts w:ascii="Vrinda" w:hAnsi="Vrinda" w:hint="default"/>
      </w:rPr>
    </w:lvl>
    <w:lvl w:ilvl="1" w:tplc="04090019">
      <w:start w:val="1"/>
      <w:numFmt w:val="bullet"/>
      <w:pStyle w:val="noidungvatlieuyeucau"/>
      <w:lvlText w:val=""/>
      <w:lvlJc w:val="left"/>
      <w:pPr>
        <w:tabs>
          <w:tab w:val="num" w:pos="1350"/>
        </w:tabs>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7">
    <w:nsid w:val="1D0A3804"/>
    <w:multiLevelType w:val="hybridMultilevel"/>
    <w:tmpl w:val="F91EA46E"/>
    <w:lvl w:ilvl="0" w:tplc="0409000F">
      <w:start w:val="1"/>
      <w:numFmt w:val="bullet"/>
      <w:lvlText w:val=""/>
      <w:lvlJc w:val="left"/>
      <w:pPr>
        <w:ind w:left="1004" w:hanging="360"/>
      </w:pPr>
      <w:rPr>
        <w:rFonts w:ascii="Symbol" w:hAnsi="Symbol" w:hint="default"/>
      </w:rPr>
    </w:lvl>
    <w:lvl w:ilvl="1" w:tplc="D1042FC4" w:tentative="1">
      <w:start w:val="1"/>
      <w:numFmt w:val="bullet"/>
      <w:lvlText w:val="o"/>
      <w:lvlJc w:val="left"/>
      <w:pPr>
        <w:ind w:left="1724" w:hanging="360"/>
      </w:pPr>
      <w:rPr>
        <w:rFonts w:ascii="Courier New" w:hAnsi="Courier New" w:cs="Courier New" w:hint="default"/>
      </w:rPr>
    </w:lvl>
    <w:lvl w:ilvl="2" w:tplc="0409001B" w:tentative="1">
      <w:start w:val="1"/>
      <w:numFmt w:val="bullet"/>
      <w:lvlText w:val=""/>
      <w:lvlJc w:val="left"/>
      <w:pPr>
        <w:ind w:left="2444" w:hanging="360"/>
      </w:pPr>
      <w:rPr>
        <w:rFonts w:ascii="Wingdings" w:hAnsi="Wingdings" w:hint="default"/>
      </w:rPr>
    </w:lvl>
    <w:lvl w:ilvl="3" w:tplc="0409000F" w:tentative="1">
      <w:start w:val="1"/>
      <w:numFmt w:val="bullet"/>
      <w:lvlText w:val=""/>
      <w:lvlJc w:val="left"/>
      <w:pPr>
        <w:ind w:left="3164" w:hanging="360"/>
      </w:pPr>
      <w:rPr>
        <w:rFonts w:ascii="Symbol" w:hAnsi="Symbol" w:hint="default"/>
      </w:rPr>
    </w:lvl>
    <w:lvl w:ilvl="4" w:tplc="04090019" w:tentative="1">
      <w:start w:val="1"/>
      <w:numFmt w:val="bullet"/>
      <w:lvlText w:val="o"/>
      <w:lvlJc w:val="left"/>
      <w:pPr>
        <w:ind w:left="3884" w:hanging="360"/>
      </w:pPr>
      <w:rPr>
        <w:rFonts w:ascii="Courier New" w:hAnsi="Courier New" w:cs="Courier New" w:hint="default"/>
      </w:rPr>
    </w:lvl>
    <w:lvl w:ilvl="5" w:tplc="0409001B" w:tentative="1">
      <w:start w:val="1"/>
      <w:numFmt w:val="bullet"/>
      <w:lvlText w:val=""/>
      <w:lvlJc w:val="left"/>
      <w:pPr>
        <w:ind w:left="4604" w:hanging="360"/>
      </w:pPr>
      <w:rPr>
        <w:rFonts w:ascii="Wingdings" w:hAnsi="Wingdings" w:hint="default"/>
      </w:rPr>
    </w:lvl>
    <w:lvl w:ilvl="6" w:tplc="0409000F" w:tentative="1">
      <w:start w:val="1"/>
      <w:numFmt w:val="bullet"/>
      <w:lvlText w:val=""/>
      <w:lvlJc w:val="left"/>
      <w:pPr>
        <w:ind w:left="5324" w:hanging="360"/>
      </w:pPr>
      <w:rPr>
        <w:rFonts w:ascii="Symbol" w:hAnsi="Symbol" w:hint="default"/>
      </w:rPr>
    </w:lvl>
    <w:lvl w:ilvl="7" w:tplc="04090019" w:tentative="1">
      <w:start w:val="1"/>
      <w:numFmt w:val="bullet"/>
      <w:lvlText w:val="o"/>
      <w:lvlJc w:val="left"/>
      <w:pPr>
        <w:ind w:left="6044" w:hanging="360"/>
      </w:pPr>
      <w:rPr>
        <w:rFonts w:ascii="Courier New" w:hAnsi="Courier New" w:cs="Courier New" w:hint="default"/>
      </w:rPr>
    </w:lvl>
    <w:lvl w:ilvl="8" w:tplc="0409001B" w:tentative="1">
      <w:start w:val="1"/>
      <w:numFmt w:val="bullet"/>
      <w:lvlText w:val=""/>
      <w:lvlJc w:val="left"/>
      <w:pPr>
        <w:ind w:left="6764" w:hanging="360"/>
      </w:pPr>
      <w:rPr>
        <w:rFonts w:ascii="Wingdings" w:hAnsi="Wingdings" w:hint="default"/>
      </w:rPr>
    </w:lvl>
  </w:abstractNum>
  <w:abstractNum w:abstractNumId="58">
    <w:nsid w:val="1E782862"/>
    <w:multiLevelType w:val="hybridMultilevel"/>
    <w:tmpl w:val="C4A228E6"/>
    <w:lvl w:ilvl="0" w:tplc="C55A83CE">
      <w:start w:val="1"/>
      <w:numFmt w:val="bullet"/>
      <w:lvlText w:val=""/>
      <w:lvlJc w:val="left"/>
      <w:pPr>
        <w:ind w:left="1287" w:hanging="360"/>
      </w:pPr>
      <w:rPr>
        <w:rFonts w:ascii="Symbol" w:hAnsi="Symbol" w:hint="default"/>
      </w:rPr>
    </w:lvl>
    <w:lvl w:ilvl="1" w:tplc="FEE8A37A" w:tentative="1">
      <w:start w:val="1"/>
      <w:numFmt w:val="bullet"/>
      <w:lvlText w:val="o"/>
      <w:lvlJc w:val="left"/>
      <w:pPr>
        <w:ind w:left="2007" w:hanging="360"/>
      </w:pPr>
      <w:rPr>
        <w:rFonts w:ascii="Courier New" w:hAnsi="Courier New" w:cs="Courier New" w:hint="default"/>
      </w:rPr>
    </w:lvl>
    <w:lvl w:ilvl="2" w:tplc="0700F148" w:tentative="1">
      <w:start w:val="1"/>
      <w:numFmt w:val="bullet"/>
      <w:lvlText w:val=""/>
      <w:lvlJc w:val="left"/>
      <w:pPr>
        <w:ind w:left="2727" w:hanging="360"/>
      </w:pPr>
      <w:rPr>
        <w:rFonts w:ascii="Wingdings" w:hAnsi="Wingdings" w:hint="default"/>
      </w:rPr>
    </w:lvl>
    <w:lvl w:ilvl="3" w:tplc="E83AA094" w:tentative="1">
      <w:start w:val="1"/>
      <w:numFmt w:val="bullet"/>
      <w:lvlText w:val=""/>
      <w:lvlJc w:val="left"/>
      <w:pPr>
        <w:ind w:left="3447" w:hanging="360"/>
      </w:pPr>
      <w:rPr>
        <w:rFonts w:ascii="Symbol" w:hAnsi="Symbol" w:hint="default"/>
      </w:rPr>
    </w:lvl>
    <w:lvl w:ilvl="4" w:tplc="C2F6F88A" w:tentative="1">
      <w:start w:val="1"/>
      <w:numFmt w:val="bullet"/>
      <w:lvlText w:val="o"/>
      <w:lvlJc w:val="left"/>
      <w:pPr>
        <w:ind w:left="4167" w:hanging="360"/>
      </w:pPr>
      <w:rPr>
        <w:rFonts w:ascii="Courier New" w:hAnsi="Courier New" w:cs="Courier New" w:hint="default"/>
      </w:rPr>
    </w:lvl>
    <w:lvl w:ilvl="5" w:tplc="613213DA" w:tentative="1">
      <w:start w:val="1"/>
      <w:numFmt w:val="bullet"/>
      <w:lvlText w:val=""/>
      <w:lvlJc w:val="left"/>
      <w:pPr>
        <w:ind w:left="4887" w:hanging="360"/>
      </w:pPr>
      <w:rPr>
        <w:rFonts w:ascii="Wingdings" w:hAnsi="Wingdings" w:hint="default"/>
      </w:rPr>
    </w:lvl>
    <w:lvl w:ilvl="6" w:tplc="057CD612" w:tentative="1">
      <w:start w:val="1"/>
      <w:numFmt w:val="bullet"/>
      <w:lvlText w:val=""/>
      <w:lvlJc w:val="left"/>
      <w:pPr>
        <w:ind w:left="5607" w:hanging="360"/>
      </w:pPr>
      <w:rPr>
        <w:rFonts w:ascii="Symbol" w:hAnsi="Symbol" w:hint="default"/>
      </w:rPr>
    </w:lvl>
    <w:lvl w:ilvl="7" w:tplc="1512CACC" w:tentative="1">
      <w:start w:val="1"/>
      <w:numFmt w:val="bullet"/>
      <w:lvlText w:val="o"/>
      <w:lvlJc w:val="left"/>
      <w:pPr>
        <w:ind w:left="6327" w:hanging="360"/>
      </w:pPr>
      <w:rPr>
        <w:rFonts w:ascii="Courier New" w:hAnsi="Courier New" w:cs="Courier New" w:hint="default"/>
      </w:rPr>
    </w:lvl>
    <w:lvl w:ilvl="8" w:tplc="83D88EF4" w:tentative="1">
      <w:start w:val="1"/>
      <w:numFmt w:val="bullet"/>
      <w:lvlText w:val=""/>
      <w:lvlJc w:val="left"/>
      <w:pPr>
        <w:ind w:left="7047" w:hanging="360"/>
      </w:pPr>
      <w:rPr>
        <w:rFonts w:ascii="Wingdings" w:hAnsi="Wingdings" w:hint="default"/>
      </w:rPr>
    </w:lvl>
  </w:abstractNum>
  <w:abstractNum w:abstractNumId="59">
    <w:nsid w:val="1F036FD4"/>
    <w:multiLevelType w:val="multilevel"/>
    <w:tmpl w:val="A0A8B474"/>
    <w:lvl w:ilvl="0">
      <w:start w:val="1"/>
      <w:numFmt w:val="decimal"/>
      <w:lvlText w:val="%1."/>
      <w:lvlJc w:val="left"/>
      <w:pPr>
        <w:ind w:left="360" w:hanging="360"/>
      </w:pPr>
      <w:rPr>
        <w:b w:val="0"/>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nsid w:val="1F5126C4"/>
    <w:multiLevelType w:val="multilevel"/>
    <w:tmpl w:val="3572CBE8"/>
    <w:lvl w:ilvl="0">
      <w:start w:val="1"/>
      <w:numFmt w:val="decimal"/>
      <w:pStyle w:val="HeadingE"/>
      <w:lvlText w:val="%1"/>
      <w:lvlJc w:val="right"/>
      <w:pPr>
        <w:tabs>
          <w:tab w:val="num" w:pos="425"/>
        </w:tabs>
        <w:ind w:left="425" w:hanging="137"/>
      </w:pPr>
      <w:rPr>
        <w:b/>
        <w:i w:val="0"/>
      </w:rPr>
    </w:lvl>
    <w:lvl w:ilvl="1">
      <w:start w:val="1"/>
      <w:numFmt w:val="lowerLetter"/>
      <w:lvlText w:val="(%2)"/>
      <w:lvlJc w:val="left"/>
      <w:pPr>
        <w:tabs>
          <w:tab w:val="num" w:pos="851"/>
        </w:tabs>
        <w:ind w:left="851" w:hanging="426"/>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nsid w:val="200C31A5"/>
    <w:multiLevelType w:val="hybridMultilevel"/>
    <w:tmpl w:val="CA56F994"/>
    <w:lvl w:ilvl="0" w:tplc="33C20D72">
      <w:start w:val="1"/>
      <w:numFmt w:val="bullet"/>
      <w:lvlText w:val="+"/>
      <w:lvlJc w:val="left"/>
      <w:pPr>
        <w:tabs>
          <w:tab w:val="num" w:pos="695"/>
        </w:tabs>
        <w:ind w:left="47" w:firstLine="360"/>
      </w:pPr>
      <w:rPr>
        <w:rFonts w:ascii=".VnTime" w:eastAsia="Times New Roman" w:hAnsi=".VnTime" w:cs="Times New Roman" w:hint="default"/>
        <w:b/>
      </w:rPr>
    </w:lvl>
    <w:lvl w:ilvl="1" w:tplc="C7BAB312">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nsid w:val="200E661B"/>
    <w:multiLevelType w:val="multilevel"/>
    <w:tmpl w:val="200E66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nsid w:val="209B1170"/>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nsid w:val="21032535"/>
    <w:multiLevelType w:val="multilevel"/>
    <w:tmpl w:val="A0A8B474"/>
    <w:lvl w:ilvl="0">
      <w:start w:val="1"/>
      <w:numFmt w:val="decimal"/>
      <w:lvlText w:val="%1."/>
      <w:lvlJc w:val="left"/>
      <w:pPr>
        <w:ind w:left="360" w:hanging="360"/>
      </w:pPr>
      <w:rPr>
        <w:b w:val="0"/>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nsid w:val="217D6558"/>
    <w:multiLevelType w:val="hybridMultilevel"/>
    <w:tmpl w:val="3F8642BE"/>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2244500C"/>
    <w:multiLevelType w:val="hybridMultilevel"/>
    <w:tmpl w:val="86423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224F607B"/>
    <w:multiLevelType w:val="hybridMultilevel"/>
    <w:tmpl w:val="B2F4A6B2"/>
    <w:lvl w:ilvl="0" w:tplc="26B8C7BE">
      <w:start w:val="1"/>
      <w:numFmt w:val="bullet"/>
      <w:lvlText w:val="-"/>
      <w:lvlJc w:val="left"/>
      <w:pPr>
        <w:ind w:left="360" w:hanging="360"/>
      </w:pPr>
      <w:rPr>
        <w:rFonts w:ascii="Times New Roman" w:eastAsia="Times New Roman" w:hAnsi="Times New Roman" w:cs="Times New Roman" w:hint="default"/>
      </w:rPr>
    </w:lvl>
    <w:lvl w:ilvl="1" w:tplc="ECFAC990">
      <w:numFmt w:val="bullet"/>
      <w:lvlText w:val="–"/>
      <w:lvlJc w:val="left"/>
      <w:pPr>
        <w:ind w:left="1080" w:hanging="360"/>
      </w:pPr>
      <w:rPr>
        <w:rFonts w:ascii="Times New Roman" w:eastAsia="Times New Roman" w:hAnsi="Times New Roman" w:cs="Times New Roman" w:hint="default"/>
      </w:rPr>
    </w:lvl>
    <w:lvl w:ilvl="2" w:tplc="BE9CE6F0">
      <w:numFmt w:val="bullet"/>
      <w:lvlText w:val=""/>
      <w:lvlJc w:val="left"/>
      <w:pPr>
        <w:ind w:left="1800" w:hanging="360"/>
      </w:pPr>
      <w:rPr>
        <w:rFonts w:ascii="Symbol" w:eastAsia="Calibri" w:hAnsi="Symbol" w:cs="Times New Roman" w:hint="default"/>
      </w:rPr>
    </w:lvl>
    <w:lvl w:ilvl="3" w:tplc="75C23028">
      <w:numFmt w:val="bullet"/>
      <w:lvlText w:val="•"/>
      <w:lvlJc w:val="left"/>
      <w:pPr>
        <w:ind w:left="2520" w:hanging="360"/>
      </w:pPr>
      <w:rPr>
        <w:rFonts w:ascii="Times New Roman" w:eastAsia="Calibri" w:hAnsi="Times New Roman" w:cs="Times New Roman"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22850992"/>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nsid w:val="22DC7A0C"/>
    <w:multiLevelType w:val="hybridMultilevel"/>
    <w:tmpl w:val="5082E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2382635B"/>
    <w:multiLevelType w:val="multilevel"/>
    <w:tmpl w:val="0409001F"/>
    <w:lvl w:ilvl="0">
      <w:start w:val="1"/>
      <w:numFmt w:val="decimal"/>
      <w:lvlText w:val="%1."/>
      <w:lvlJc w:val="left"/>
      <w:pPr>
        <w:ind w:left="360" w:hanging="360"/>
      </w:p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nsid w:val="23B8072B"/>
    <w:multiLevelType w:val="hybridMultilevel"/>
    <w:tmpl w:val="41B66176"/>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nsid w:val="250614B1"/>
    <w:multiLevelType w:val="multilevel"/>
    <w:tmpl w:val="E1226E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5.%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nsid w:val="256B4651"/>
    <w:multiLevelType w:val="singleLevel"/>
    <w:tmpl w:val="2E4678CE"/>
    <w:lvl w:ilvl="0">
      <w:start w:val="1"/>
      <w:numFmt w:val="bullet"/>
      <w:pStyle w:val="Numberlist"/>
      <w:lvlText w:val=""/>
      <w:lvlJc w:val="left"/>
      <w:pPr>
        <w:tabs>
          <w:tab w:val="num" w:pos="360"/>
        </w:tabs>
        <w:ind w:left="360" w:hanging="360"/>
      </w:pPr>
      <w:rPr>
        <w:rFonts w:ascii="Symbol" w:hAnsi="Symbol" w:hint="default"/>
      </w:rPr>
    </w:lvl>
  </w:abstractNum>
  <w:abstractNum w:abstractNumId="74">
    <w:nsid w:val="25D1053A"/>
    <w:multiLevelType w:val="singleLevel"/>
    <w:tmpl w:val="2038677C"/>
    <w:lvl w:ilvl="0">
      <w:start w:val="1"/>
      <w:numFmt w:val="bullet"/>
      <w:pStyle w:val="StyleboxtextarialArialNarrow8ptCenteredBefore2pt1"/>
      <w:lvlText w:val=""/>
      <w:lvlJc w:val="left"/>
      <w:pPr>
        <w:tabs>
          <w:tab w:val="num" w:pos="360"/>
        </w:tabs>
        <w:ind w:left="360" w:hanging="360"/>
      </w:pPr>
      <w:rPr>
        <w:rFonts w:ascii="Wingdings" w:hAnsi="Wingdings" w:hint="default"/>
      </w:rPr>
    </w:lvl>
  </w:abstractNum>
  <w:abstractNum w:abstractNumId="75">
    <w:nsid w:val="27BE54C6"/>
    <w:multiLevelType w:val="hybridMultilevel"/>
    <w:tmpl w:val="C90ECB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27DB353F"/>
    <w:multiLevelType w:val="hybridMultilevel"/>
    <w:tmpl w:val="BB649882"/>
    <w:lvl w:ilvl="0" w:tplc="6276C9A2">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
    <w:nsid w:val="28074717"/>
    <w:multiLevelType w:val="multilevel"/>
    <w:tmpl w:val="F8D6B696"/>
    <w:lvl w:ilvl="0">
      <w:start w:val="1"/>
      <w:numFmt w:val="bullet"/>
      <w:lvlText w:val=""/>
      <w:lvlJc w:val="left"/>
      <w:pPr>
        <w:tabs>
          <w:tab w:val="left" w:pos="567"/>
        </w:tabs>
        <w:ind w:left="0" w:firstLine="360"/>
      </w:pPr>
      <w:rPr>
        <w:rFonts w:ascii="Symbol" w:hAnsi="Symbol" w:hint="default"/>
        <w:sz w:val="28"/>
        <w:szCs w:val="2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8">
    <w:nsid w:val="282A0231"/>
    <w:multiLevelType w:val="hybridMultilevel"/>
    <w:tmpl w:val="78A49CCC"/>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nsid w:val="283831DF"/>
    <w:multiLevelType w:val="hybridMultilevel"/>
    <w:tmpl w:val="0D025E60"/>
    <w:lvl w:ilvl="0" w:tplc="FFFFFFFF">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0">
    <w:nsid w:val="283F3A53"/>
    <w:multiLevelType w:val="hybridMultilevel"/>
    <w:tmpl w:val="9F5874BA"/>
    <w:lvl w:ilvl="0" w:tplc="723286F4">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1">
    <w:nsid w:val="28487B25"/>
    <w:multiLevelType w:val="hybridMultilevel"/>
    <w:tmpl w:val="BC6CF2E0"/>
    <w:lvl w:ilvl="0" w:tplc="6276C9A2">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289B7385"/>
    <w:multiLevelType w:val="multilevel"/>
    <w:tmpl w:val="8370C86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nsid w:val="29A37C38"/>
    <w:multiLevelType w:val="hybridMultilevel"/>
    <w:tmpl w:val="95F8BC04"/>
    <w:styleLink w:val="StyleBulletedSymbolsymbolNotBoldLeft038cmHanging3"/>
    <w:lvl w:ilvl="0" w:tplc="33C20D7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2A582274"/>
    <w:multiLevelType w:val="multilevel"/>
    <w:tmpl w:val="060A1BB6"/>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85">
    <w:nsid w:val="2AA949D9"/>
    <w:multiLevelType w:val="hybridMultilevel"/>
    <w:tmpl w:val="A9083370"/>
    <w:lvl w:ilvl="0" w:tplc="35FA1ECA">
      <w:start w:val="1"/>
      <w:numFmt w:val="decimal"/>
      <w:lvlText w:val="%1."/>
      <w:lvlJc w:val="left"/>
      <w:pPr>
        <w:ind w:left="720" w:hanging="360"/>
      </w:pPr>
    </w:lvl>
    <w:lvl w:ilvl="1" w:tplc="9E767C18" w:tentative="1">
      <w:start w:val="1"/>
      <w:numFmt w:val="lowerLetter"/>
      <w:lvlText w:val="%2."/>
      <w:lvlJc w:val="left"/>
      <w:pPr>
        <w:ind w:left="1440" w:hanging="360"/>
      </w:pPr>
    </w:lvl>
    <w:lvl w:ilvl="2" w:tplc="39E448FE" w:tentative="1">
      <w:start w:val="1"/>
      <w:numFmt w:val="lowerRoman"/>
      <w:lvlText w:val="%3."/>
      <w:lvlJc w:val="right"/>
      <w:pPr>
        <w:ind w:left="2160" w:hanging="180"/>
      </w:pPr>
    </w:lvl>
    <w:lvl w:ilvl="3" w:tplc="A43C2B4E" w:tentative="1">
      <w:start w:val="1"/>
      <w:numFmt w:val="decimal"/>
      <w:lvlText w:val="%4."/>
      <w:lvlJc w:val="left"/>
      <w:pPr>
        <w:ind w:left="2880" w:hanging="360"/>
      </w:pPr>
    </w:lvl>
    <w:lvl w:ilvl="4" w:tplc="D160D99A" w:tentative="1">
      <w:start w:val="1"/>
      <w:numFmt w:val="lowerLetter"/>
      <w:lvlText w:val="%5."/>
      <w:lvlJc w:val="left"/>
      <w:pPr>
        <w:ind w:left="3600" w:hanging="360"/>
      </w:pPr>
    </w:lvl>
    <w:lvl w:ilvl="5" w:tplc="8CEA502C" w:tentative="1">
      <w:start w:val="1"/>
      <w:numFmt w:val="lowerRoman"/>
      <w:lvlText w:val="%6."/>
      <w:lvlJc w:val="right"/>
      <w:pPr>
        <w:ind w:left="4320" w:hanging="180"/>
      </w:pPr>
    </w:lvl>
    <w:lvl w:ilvl="6" w:tplc="2ED6116E" w:tentative="1">
      <w:start w:val="1"/>
      <w:numFmt w:val="decimal"/>
      <w:lvlText w:val="%7."/>
      <w:lvlJc w:val="left"/>
      <w:pPr>
        <w:ind w:left="5040" w:hanging="360"/>
      </w:pPr>
    </w:lvl>
    <w:lvl w:ilvl="7" w:tplc="24D8E004" w:tentative="1">
      <w:start w:val="1"/>
      <w:numFmt w:val="lowerLetter"/>
      <w:lvlText w:val="%8."/>
      <w:lvlJc w:val="left"/>
      <w:pPr>
        <w:ind w:left="5760" w:hanging="360"/>
      </w:pPr>
    </w:lvl>
    <w:lvl w:ilvl="8" w:tplc="87CE589E" w:tentative="1">
      <w:start w:val="1"/>
      <w:numFmt w:val="lowerRoman"/>
      <w:lvlText w:val="%9."/>
      <w:lvlJc w:val="right"/>
      <w:pPr>
        <w:ind w:left="6480" w:hanging="180"/>
      </w:pPr>
    </w:lvl>
  </w:abstractNum>
  <w:abstractNum w:abstractNumId="86">
    <w:nsid w:val="2BE10429"/>
    <w:multiLevelType w:val="hybridMultilevel"/>
    <w:tmpl w:val="420EA038"/>
    <w:lvl w:ilvl="0" w:tplc="DA22D850">
      <w:start w:val="1"/>
      <w:numFmt w:val="bullet"/>
      <w:pStyle w:val="ListNumber4"/>
      <w:lvlText w:val=""/>
      <w:lvlJc w:val="left"/>
      <w:pPr>
        <w:tabs>
          <w:tab w:val="num" w:pos="1080"/>
        </w:tabs>
        <w:ind w:left="1080" w:hanging="360"/>
      </w:pPr>
      <w:rPr>
        <w:rFonts w:ascii="Symbol" w:hAnsi="Symbol" w:hint="default"/>
      </w:rPr>
    </w:lvl>
    <w:lvl w:ilvl="1" w:tplc="EA508AC2"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7">
    <w:nsid w:val="2CAD3552"/>
    <w:multiLevelType w:val="hybridMultilevel"/>
    <w:tmpl w:val="274608BE"/>
    <w:styleLink w:val="StyleBulletedVnArialNotBoldItalicLeft076cmHanging10"/>
    <w:lvl w:ilvl="0" w:tplc="A096377E">
      <w:start w:val="3"/>
      <w:numFmt w:val="bullet"/>
      <w:lvlText w:val="-"/>
      <w:lvlJc w:val="left"/>
      <w:pPr>
        <w:tabs>
          <w:tab w:val="num" w:pos="840"/>
        </w:tabs>
        <w:ind w:left="840" w:hanging="360"/>
      </w:pPr>
      <w:rPr>
        <w:rFonts w:ascii="Times New Roman" w:eastAsia="Times New Roman" w:hAnsi="Times New Roman" w:cs="Times New Roman" w:hint="default"/>
        <w:i/>
      </w:rPr>
    </w:lvl>
    <w:lvl w:ilvl="1" w:tplc="04090003">
      <w:start w:val="1"/>
      <w:numFmt w:val="bullet"/>
      <w:lvlText w:val=""/>
      <w:lvlJc w:val="left"/>
      <w:pPr>
        <w:ind w:left="1200" w:hanging="360"/>
      </w:pPr>
      <w:rPr>
        <w:rFonts w:ascii="Symbol" w:hAnsi="Symbol"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8">
    <w:nsid w:val="2D930DAD"/>
    <w:multiLevelType w:val="multilevel"/>
    <w:tmpl w:val="2D930DAD"/>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89">
    <w:nsid w:val="2D955601"/>
    <w:multiLevelType w:val="multilevel"/>
    <w:tmpl w:val="0850287A"/>
    <w:lvl w:ilvl="0">
      <w:start w:val="2"/>
      <w:numFmt w:val="decimal"/>
      <w:lvlText w:val="%1."/>
      <w:lvlJc w:val="left"/>
      <w:pPr>
        <w:ind w:left="360" w:hanging="360"/>
      </w:pPr>
      <w:rPr>
        <w:rFonts w:hint="default"/>
        <w:i w:val="0"/>
      </w:rPr>
    </w:lvl>
    <w:lvl w:ilvl="1">
      <w:start w:val="4"/>
      <w:numFmt w:val="decimal"/>
      <w:lvlText w:val="%1.%2."/>
      <w:lvlJc w:val="left"/>
      <w:pPr>
        <w:ind w:left="792" w:hanging="432"/>
      </w:pPr>
      <w:rPr>
        <w:rFonts w:hint="default"/>
        <w:i w:val="0"/>
      </w:rPr>
    </w:lvl>
    <w:lvl w:ilvl="2">
      <w:start w:val="1"/>
      <w:numFmt w:val="decimal"/>
      <w:lvlText w:val="%1.3.%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0">
    <w:nsid w:val="2DF41E81"/>
    <w:multiLevelType w:val="hybridMultilevel"/>
    <w:tmpl w:val="510A47A0"/>
    <w:lvl w:ilvl="0" w:tplc="33C20D72">
      <w:start w:val="1"/>
      <w:numFmt w:val="bullet"/>
      <w:pStyle w:val="dinhdang"/>
      <w:lvlText w:val=""/>
      <w:lvlJc w:val="left"/>
      <w:pPr>
        <w:tabs>
          <w:tab w:val="num" w:pos="890"/>
        </w:tabs>
        <w:ind w:left="890" w:hanging="360"/>
      </w:pPr>
      <w:rPr>
        <w:rFonts w:ascii="Wingdings" w:hAnsi="Wingdings" w:hint="default"/>
      </w:rPr>
    </w:lvl>
    <w:lvl w:ilvl="1" w:tplc="042A0003" w:tentative="1">
      <w:start w:val="1"/>
      <w:numFmt w:val="bullet"/>
      <w:lvlText w:val="o"/>
      <w:lvlJc w:val="left"/>
      <w:pPr>
        <w:tabs>
          <w:tab w:val="num" w:pos="1610"/>
        </w:tabs>
        <w:ind w:left="1610" w:hanging="360"/>
      </w:pPr>
      <w:rPr>
        <w:rFonts w:ascii="Courier New" w:hAnsi="Courier New" w:cs="Courier New" w:hint="default"/>
      </w:rPr>
    </w:lvl>
    <w:lvl w:ilvl="2" w:tplc="042A0005" w:tentative="1">
      <w:start w:val="1"/>
      <w:numFmt w:val="bullet"/>
      <w:lvlText w:val=""/>
      <w:lvlJc w:val="left"/>
      <w:pPr>
        <w:tabs>
          <w:tab w:val="num" w:pos="2330"/>
        </w:tabs>
        <w:ind w:left="2330" w:hanging="360"/>
      </w:pPr>
      <w:rPr>
        <w:rFonts w:ascii="Wingdings" w:hAnsi="Wingdings" w:hint="default"/>
      </w:rPr>
    </w:lvl>
    <w:lvl w:ilvl="3" w:tplc="042A0001" w:tentative="1">
      <w:start w:val="1"/>
      <w:numFmt w:val="bullet"/>
      <w:lvlText w:val=""/>
      <w:lvlJc w:val="left"/>
      <w:pPr>
        <w:tabs>
          <w:tab w:val="num" w:pos="3050"/>
        </w:tabs>
        <w:ind w:left="3050" w:hanging="360"/>
      </w:pPr>
      <w:rPr>
        <w:rFonts w:ascii="Symbol" w:hAnsi="Symbol" w:hint="default"/>
      </w:rPr>
    </w:lvl>
    <w:lvl w:ilvl="4" w:tplc="042A0003" w:tentative="1">
      <w:start w:val="1"/>
      <w:numFmt w:val="bullet"/>
      <w:lvlText w:val="o"/>
      <w:lvlJc w:val="left"/>
      <w:pPr>
        <w:tabs>
          <w:tab w:val="num" w:pos="3770"/>
        </w:tabs>
        <w:ind w:left="3770" w:hanging="360"/>
      </w:pPr>
      <w:rPr>
        <w:rFonts w:ascii="Courier New" w:hAnsi="Courier New" w:cs="Courier New" w:hint="default"/>
      </w:rPr>
    </w:lvl>
    <w:lvl w:ilvl="5" w:tplc="042A0005" w:tentative="1">
      <w:start w:val="1"/>
      <w:numFmt w:val="bullet"/>
      <w:lvlText w:val=""/>
      <w:lvlJc w:val="left"/>
      <w:pPr>
        <w:tabs>
          <w:tab w:val="num" w:pos="4490"/>
        </w:tabs>
        <w:ind w:left="4490" w:hanging="360"/>
      </w:pPr>
      <w:rPr>
        <w:rFonts w:ascii="Wingdings" w:hAnsi="Wingdings" w:hint="default"/>
      </w:rPr>
    </w:lvl>
    <w:lvl w:ilvl="6" w:tplc="042A0001" w:tentative="1">
      <w:start w:val="1"/>
      <w:numFmt w:val="bullet"/>
      <w:lvlText w:val=""/>
      <w:lvlJc w:val="left"/>
      <w:pPr>
        <w:tabs>
          <w:tab w:val="num" w:pos="5210"/>
        </w:tabs>
        <w:ind w:left="5210" w:hanging="360"/>
      </w:pPr>
      <w:rPr>
        <w:rFonts w:ascii="Symbol" w:hAnsi="Symbol" w:hint="default"/>
      </w:rPr>
    </w:lvl>
    <w:lvl w:ilvl="7" w:tplc="042A0003" w:tentative="1">
      <w:start w:val="1"/>
      <w:numFmt w:val="bullet"/>
      <w:lvlText w:val="o"/>
      <w:lvlJc w:val="left"/>
      <w:pPr>
        <w:tabs>
          <w:tab w:val="num" w:pos="5930"/>
        </w:tabs>
        <w:ind w:left="5930" w:hanging="360"/>
      </w:pPr>
      <w:rPr>
        <w:rFonts w:ascii="Courier New" w:hAnsi="Courier New" w:cs="Courier New" w:hint="default"/>
      </w:rPr>
    </w:lvl>
    <w:lvl w:ilvl="8" w:tplc="042A0005" w:tentative="1">
      <w:start w:val="1"/>
      <w:numFmt w:val="bullet"/>
      <w:lvlText w:val=""/>
      <w:lvlJc w:val="left"/>
      <w:pPr>
        <w:tabs>
          <w:tab w:val="num" w:pos="6650"/>
        </w:tabs>
        <w:ind w:left="6650" w:hanging="360"/>
      </w:pPr>
      <w:rPr>
        <w:rFonts w:ascii="Wingdings" w:hAnsi="Wingdings" w:hint="default"/>
      </w:rPr>
    </w:lvl>
  </w:abstractNum>
  <w:abstractNum w:abstractNumId="91">
    <w:nsid w:val="2E040EE5"/>
    <w:multiLevelType w:val="hybridMultilevel"/>
    <w:tmpl w:val="DA802218"/>
    <w:lvl w:ilvl="0" w:tplc="6276C9A2">
      <w:start w:val="1"/>
      <w:numFmt w:val="bullet"/>
      <w:lvlText w:val="-"/>
      <w:lvlJc w:val="left"/>
      <w:pPr>
        <w:ind w:left="1080" w:hanging="3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nsid w:val="2EEB3854"/>
    <w:multiLevelType w:val="hybridMultilevel"/>
    <w:tmpl w:val="452E8C1E"/>
    <w:lvl w:ilvl="0" w:tplc="1A987978">
      <w:start w:val="1"/>
      <w:numFmt w:val="bullet"/>
      <w:pStyle w:val="boxcol1"/>
      <w:lvlText w:val=""/>
      <w:lvlJc w:val="left"/>
      <w:pPr>
        <w:tabs>
          <w:tab w:val="num" w:pos="1980"/>
        </w:tabs>
        <w:ind w:left="1980" w:hanging="360"/>
      </w:pPr>
      <w:rPr>
        <w:rFonts w:ascii="Symbol" w:hAnsi="Symbol" w:hint="default"/>
      </w:rPr>
    </w:lvl>
    <w:lvl w:ilvl="1" w:tplc="04090003">
      <w:start w:val="1"/>
      <w:numFmt w:val="bullet"/>
      <w:lvlText w:val="-"/>
      <w:lvlJc w:val="left"/>
      <w:pPr>
        <w:tabs>
          <w:tab w:val="num" w:pos="1421"/>
        </w:tabs>
        <w:ind w:left="1477" w:hanging="397"/>
      </w:pPr>
      <w:rPr>
        <w:rFonts w:ascii=".VnArial" w:eastAsia="Times New Roman" w:hAnsi=".VnArial"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3">
    <w:nsid w:val="30A858A4"/>
    <w:multiLevelType w:val="multilevel"/>
    <w:tmpl w:val="56543470"/>
    <w:styleLink w:val="StyleBulletedVnArialNotBoldItalicLeft076cmHanging0"/>
    <w:lvl w:ilvl="0">
      <w:start w:val="6"/>
      <w:numFmt w:val="bullet"/>
      <w:lvlText w:val="-"/>
      <w:lvlJc w:val="left"/>
      <w:pPr>
        <w:tabs>
          <w:tab w:val="num" w:pos="540"/>
        </w:tabs>
        <w:ind w:left="540" w:hanging="360"/>
      </w:pPr>
      <w:rPr>
        <w:rFonts w:ascii="Times New Roman" w:hAnsi="Times New Roman"/>
        <w:i/>
        <w:iCs/>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4">
    <w:nsid w:val="30BE0973"/>
    <w:multiLevelType w:val="singleLevel"/>
    <w:tmpl w:val="30BE0973"/>
    <w:lvl w:ilvl="0">
      <w:start w:val="5"/>
      <w:numFmt w:val="decimal"/>
      <w:suff w:val="space"/>
      <w:lvlText w:val="%1."/>
      <w:lvlJc w:val="left"/>
    </w:lvl>
  </w:abstractNum>
  <w:abstractNum w:abstractNumId="95">
    <w:nsid w:val="31276B47"/>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nsid w:val="32150D99"/>
    <w:multiLevelType w:val="multilevel"/>
    <w:tmpl w:val="8370C86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nsid w:val="32854B75"/>
    <w:multiLevelType w:val="hybridMultilevel"/>
    <w:tmpl w:val="2D00A716"/>
    <w:styleLink w:val="StyleBulletedSymbolsymbolNotBoldLeft038cmHanging11"/>
    <w:lvl w:ilvl="0" w:tplc="A7F607C6">
      <w:start w:val="3"/>
      <w:numFmt w:val="bullet"/>
      <w:lvlText w:val="-"/>
      <w:lvlJc w:val="left"/>
      <w:pPr>
        <w:ind w:left="360" w:hanging="360"/>
      </w:pPr>
      <w:rPr>
        <w:rFonts w:ascii="Times New Roman" w:eastAsia="Times New Roman" w:hAnsi="Times New Roman" w:cs="Times New Roman" w:hint="default"/>
        <w: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nsid w:val="32A76B0B"/>
    <w:multiLevelType w:val="multilevel"/>
    <w:tmpl w:val="32A76B0B"/>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nsid w:val="33226118"/>
    <w:multiLevelType w:val="hybridMultilevel"/>
    <w:tmpl w:val="23E0C284"/>
    <w:lvl w:ilvl="0" w:tplc="DEC48A54">
      <w:start w:val="1"/>
      <w:numFmt w:val="bullet"/>
      <w:pStyle w:val="IncorrectAnswer"/>
      <w:lvlText w:val=""/>
      <w:lvlJc w:val="left"/>
      <w:pPr>
        <w:tabs>
          <w:tab w:val="num" w:pos="964"/>
        </w:tabs>
        <w:ind w:left="964" w:hanging="284"/>
      </w:pPr>
      <w:rPr>
        <w:rFonts w:ascii="Wingdings" w:hAnsi="Wingdings" w:hint="default"/>
        <w:color w:val="008000"/>
      </w:rPr>
    </w:lvl>
    <w:lvl w:ilvl="1" w:tplc="61A43368" w:tentative="1">
      <w:start w:val="1"/>
      <w:numFmt w:val="bullet"/>
      <w:lvlText w:val="o"/>
      <w:lvlJc w:val="left"/>
      <w:pPr>
        <w:tabs>
          <w:tab w:val="num" w:pos="2007"/>
        </w:tabs>
        <w:ind w:left="2007" w:hanging="360"/>
      </w:pPr>
      <w:rPr>
        <w:rFonts w:ascii="Courier New" w:hAnsi="Courier New" w:cs="Courier New" w:hint="default"/>
      </w:rPr>
    </w:lvl>
    <w:lvl w:ilvl="2" w:tplc="682E2A96" w:tentative="1">
      <w:start w:val="1"/>
      <w:numFmt w:val="bullet"/>
      <w:lvlText w:val=""/>
      <w:lvlJc w:val="left"/>
      <w:pPr>
        <w:tabs>
          <w:tab w:val="num" w:pos="2727"/>
        </w:tabs>
        <w:ind w:left="2727" w:hanging="360"/>
      </w:pPr>
      <w:rPr>
        <w:rFonts w:ascii="Wingdings" w:hAnsi="Wingdings" w:hint="default"/>
      </w:rPr>
    </w:lvl>
    <w:lvl w:ilvl="3" w:tplc="00CA9DF8" w:tentative="1">
      <w:start w:val="1"/>
      <w:numFmt w:val="bullet"/>
      <w:lvlText w:val=""/>
      <w:lvlJc w:val="left"/>
      <w:pPr>
        <w:tabs>
          <w:tab w:val="num" w:pos="3447"/>
        </w:tabs>
        <w:ind w:left="3447" w:hanging="360"/>
      </w:pPr>
      <w:rPr>
        <w:rFonts w:ascii="Symbol" w:hAnsi="Symbol" w:hint="default"/>
      </w:rPr>
    </w:lvl>
    <w:lvl w:ilvl="4" w:tplc="9F2AB5EC" w:tentative="1">
      <w:start w:val="1"/>
      <w:numFmt w:val="bullet"/>
      <w:lvlText w:val="o"/>
      <w:lvlJc w:val="left"/>
      <w:pPr>
        <w:tabs>
          <w:tab w:val="num" w:pos="4167"/>
        </w:tabs>
        <w:ind w:left="4167" w:hanging="360"/>
      </w:pPr>
      <w:rPr>
        <w:rFonts w:ascii="Courier New" w:hAnsi="Courier New" w:cs="Courier New" w:hint="default"/>
      </w:rPr>
    </w:lvl>
    <w:lvl w:ilvl="5" w:tplc="D662F0D8" w:tentative="1">
      <w:start w:val="1"/>
      <w:numFmt w:val="bullet"/>
      <w:lvlText w:val=""/>
      <w:lvlJc w:val="left"/>
      <w:pPr>
        <w:tabs>
          <w:tab w:val="num" w:pos="4887"/>
        </w:tabs>
        <w:ind w:left="4887" w:hanging="360"/>
      </w:pPr>
      <w:rPr>
        <w:rFonts w:ascii="Wingdings" w:hAnsi="Wingdings" w:hint="default"/>
      </w:rPr>
    </w:lvl>
    <w:lvl w:ilvl="6" w:tplc="581A5BCC" w:tentative="1">
      <w:start w:val="1"/>
      <w:numFmt w:val="bullet"/>
      <w:lvlText w:val=""/>
      <w:lvlJc w:val="left"/>
      <w:pPr>
        <w:tabs>
          <w:tab w:val="num" w:pos="5607"/>
        </w:tabs>
        <w:ind w:left="5607" w:hanging="360"/>
      </w:pPr>
      <w:rPr>
        <w:rFonts w:ascii="Symbol" w:hAnsi="Symbol" w:hint="default"/>
      </w:rPr>
    </w:lvl>
    <w:lvl w:ilvl="7" w:tplc="3A58BB6E" w:tentative="1">
      <w:start w:val="1"/>
      <w:numFmt w:val="bullet"/>
      <w:lvlText w:val="o"/>
      <w:lvlJc w:val="left"/>
      <w:pPr>
        <w:tabs>
          <w:tab w:val="num" w:pos="6327"/>
        </w:tabs>
        <w:ind w:left="6327" w:hanging="360"/>
      </w:pPr>
      <w:rPr>
        <w:rFonts w:ascii="Courier New" w:hAnsi="Courier New" w:cs="Courier New" w:hint="default"/>
      </w:rPr>
    </w:lvl>
    <w:lvl w:ilvl="8" w:tplc="F2FC55D2" w:tentative="1">
      <w:start w:val="1"/>
      <w:numFmt w:val="bullet"/>
      <w:lvlText w:val=""/>
      <w:lvlJc w:val="left"/>
      <w:pPr>
        <w:tabs>
          <w:tab w:val="num" w:pos="7047"/>
        </w:tabs>
        <w:ind w:left="7047" w:hanging="360"/>
      </w:pPr>
      <w:rPr>
        <w:rFonts w:ascii="Wingdings" w:hAnsi="Wingdings" w:hint="default"/>
      </w:rPr>
    </w:lvl>
  </w:abstractNum>
  <w:abstractNum w:abstractNumId="100">
    <w:nsid w:val="335B7058"/>
    <w:multiLevelType w:val="multilevel"/>
    <w:tmpl w:val="F9B05DB6"/>
    <w:lvl w:ilvl="0">
      <w:start w:val="2"/>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1">
    <w:nsid w:val="33C95172"/>
    <w:multiLevelType w:val="hybridMultilevel"/>
    <w:tmpl w:val="A50E8886"/>
    <w:lvl w:ilvl="0" w:tplc="95684604">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2">
    <w:nsid w:val="34736793"/>
    <w:multiLevelType w:val="hybridMultilevel"/>
    <w:tmpl w:val="6A6A0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348C122C"/>
    <w:multiLevelType w:val="multilevel"/>
    <w:tmpl w:val="AAC4D30A"/>
    <w:lvl w:ilvl="0">
      <w:start w:val="1"/>
      <w:numFmt w:val="decimal"/>
      <w:lvlText w:val="%1."/>
      <w:lvlJc w:val="left"/>
      <w:pPr>
        <w:ind w:left="720" w:hanging="360"/>
      </w:pPr>
      <w:rPr>
        <w:rFonts w:hint="default"/>
      </w:rPr>
    </w:lvl>
    <w:lvl w:ilvl="1">
      <w:start w:val="1"/>
      <w:numFmt w:val="decimal"/>
      <w:isLgl/>
      <w:lvlText w:val="%1.%2"/>
      <w:lvlJc w:val="left"/>
      <w:pPr>
        <w:ind w:left="1176" w:hanging="60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104">
    <w:nsid w:val="36325DAE"/>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5">
    <w:nsid w:val="366F7402"/>
    <w:multiLevelType w:val="multilevel"/>
    <w:tmpl w:val="FD3A2608"/>
    <w:lvl w:ilvl="0">
      <w:start w:val="1"/>
      <w:numFmt w:val="upperRoman"/>
      <w:lvlText w:val="%1."/>
      <w:lvlJc w:val="left"/>
      <w:pPr>
        <w:tabs>
          <w:tab w:val="num" w:pos="617"/>
        </w:tabs>
        <w:ind w:left="617" w:hanging="720"/>
      </w:pPr>
      <w:rPr>
        <w:rFonts w:hint="default"/>
      </w:rPr>
    </w:lvl>
    <w:lvl w:ilvl="1">
      <w:start w:val="1"/>
      <w:numFmt w:val="decimal"/>
      <w:lvlText w:val="%2."/>
      <w:lvlJc w:val="left"/>
      <w:pPr>
        <w:tabs>
          <w:tab w:val="num" w:pos="397"/>
        </w:tabs>
        <w:ind w:left="0" w:firstLine="0"/>
      </w:pPr>
      <w:rPr>
        <w:rFonts w:ascii="Times New Roman" w:hAnsi="Times New Roman" w:cs="Times New Roman" w:hint="default"/>
      </w:rPr>
    </w:lvl>
    <w:lvl w:ilvl="2">
      <w:start w:val="1"/>
      <w:numFmt w:val="decimal"/>
      <w:isLgl/>
      <w:lvlText w:val="%1.%2.%3"/>
      <w:lvlJc w:val="left"/>
      <w:pPr>
        <w:tabs>
          <w:tab w:val="num" w:pos="1675"/>
        </w:tabs>
        <w:ind w:left="1675" w:hanging="720"/>
      </w:pPr>
      <w:rPr>
        <w:rFonts w:hint="default"/>
      </w:rPr>
    </w:lvl>
    <w:lvl w:ilvl="3">
      <w:start w:val="1"/>
      <w:numFmt w:val="decimal"/>
      <w:isLgl/>
      <w:lvlText w:val="%1.%2.%3.%4"/>
      <w:lvlJc w:val="left"/>
      <w:pPr>
        <w:tabs>
          <w:tab w:val="num" w:pos="2204"/>
        </w:tabs>
        <w:ind w:left="2204" w:hanging="720"/>
      </w:pPr>
      <w:rPr>
        <w:rFonts w:hint="default"/>
      </w:rPr>
    </w:lvl>
    <w:lvl w:ilvl="4">
      <w:start w:val="1"/>
      <w:numFmt w:val="decimal"/>
      <w:isLgl/>
      <w:lvlText w:val="%1.%2.%3.%4.%5"/>
      <w:lvlJc w:val="left"/>
      <w:pPr>
        <w:tabs>
          <w:tab w:val="num" w:pos="3093"/>
        </w:tabs>
        <w:ind w:left="3093" w:hanging="1080"/>
      </w:pPr>
      <w:rPr>
        <w:rFonts w:hint="default"/>
      </w:rPr>
    </w:lvl>
    <w:lvl w:ilvl="5">
      <w:start w:val="1"/>
      <w:numFmt w:val="decimal"/>
      <w:isLgl/>
      <w:lvlText w:val="%1.%2.%3.%4.%5.%6"/>
      <w:lvlJc w:val="left"/>
      <w:pPr>
        <w:tabs>
          <w:tab w:val="num" w:pos="3982"/>
        </w:tabs>
        <w:ind w:left="3982" w:hanging="1440"/>
      </w:pPr>
      <w:rPr>
        <w:rFonts w:hint="default"/>
      </w:rPr>
    </w:lvl>
    <w:lvl w:ilvl="6">
      <w:start w:val="1"/>
      <w:numFmt w:val="decimal"/>
      <w:isLgl/>
      <w:lvlText w:val="%1.%2.%3.%4.%5.%6.%7"/>
      <w:lvlJc w:val="left"/>
      <w:pPr>
        <w:tabs>
          <w:tab w:val="num" w:pos="4511"/>
        </w:tabs>
        <w:ind w:left="4511" w:hanging="1440"/>
      </w:pPr>
      <w:rPr>
        <w:rFonts w:hint="default"/>
      </w:rPr>
    </w:lvl>
    <w:lvl w:ilvl="7">
      <w:start w:val="1"/>
      <w:numFmt w:val="decimal"/>
      <w:isLgl/>
      <w:lvlText w:val="%1.%2.%3.%4.%5.%6.%7.%8"/>
      <w:lvlJc w:val="left"/>
      <w:pPr>
        <w:tabs>
          <w:tab w:val="num" w:pos="5400"/>
        </w:tabs>
        <w:ind w:left="5400" w:hanging="1800"/>
      </w:pPr>
      <w:rPr>
        <w:rFonts w:hint="default"/>
      </w:rPr>
    </w:lvl>
    <w:lvl w:ilvl="8">
      <w:start w:val="1"/>
      <w:numFmt w:val="decimal"/>
      <w:isLgl/>
      <w:lvlText w:val="%1.%2.%3.%4.%5.%6.%7.%8.%9"/>
      <w:lvlJc w:val="left"/>
      <w:pPr>
        <w:tabs>
          <w:tab w:val="num" w:pos="5929"/>
        </w:tabs>
        <w:ind w:left="5929" w:hanging="1800"/>
      </w:pPr>
      <w:rPr>
        <w:rFonts w:hint="default"/>
      </w:rPr>
    </w:lvl>
  </w:abstractNum>
  <w:abstractNum w:abstractNumId="106">
    <w:nsid w:val="372C4A9E"/>
    <w:multiLevelType w:val="hybridMultilevel"/>
    <w:tmpl w:val="B9C415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375C7866"/>
    <w:multiLevelType w:val="hybridMultilevel"/>
    <w:tmpl w:val="6762A9C0"/>
    <w:lvl w:ilvl="0" w:tplc="6D6C3A36">
      <w:start w:val="1"/>
      <w:numFmt w:val="bullet"/>
      <w:lvlText w:val=""/>
      <w:lvlJc w:val="left"/>
      <w:pPr>
        <w:ind w:left="1429" w:hanging="360"/>
      </w:pPr>
      <w:rPr>
        <w:rFonts w:ascii="Symbol" w:hAnsi="Symbol" w:hint="default"/>
      </w:rPr>
    </w:lvl>
    <w:lvl w:ilvl="1" w:tplc="8F5A19E2" w:tentative="1">
      <w:start w:val="1"/>
      <w:numFmt w:val="bullet"/>
      <w:lvlText w:val="o"/>
      <w:lvlJc w:val="left"/>
      <w:pPr>
        <w:ind w:left="2149" w:hanging="360"/>
      </w:pPr>
      <w:rPr>
        <w:rFonts w:ascii="Courier New" w:hAnsi="Courier New" w:cs="Courier New" w:hint="default"/>
      </w:rPr>
    </w:lvl>
    <w:lvl w:ilvl="2" w:tplc="3B14C2C4" w:tentative="1">
      <w:start w:val="1"/>
      <w:numFmt w:val="bullet"/>
      <w:lvlText w:val=""/>
      <w:lvlJc w:val="left"/>
      <w:pPr>
        <w:ind w:left="2869" w:hanging="360"/>
      </w:pPr>
      <w:rPr>
        <w:rFonts w:ascii="Wingdings" w:hAnsi="Wingdings" w:hint="default"/>
      </w:rPr>
    </w:lvl>
    <w:lvl w:ilvl="3" w:tplc="6D68BCF6" w:tentative="1">
      <w:start w:val="1"/>
      <w:numFmt w:val="bullet"/>
      <w:lvlText w:val=""/>
      <w:lvlJc w:val="left"/>
      <w:pPr>
        <w:ind w:left="3589" w:hanging="360"/>
      </w:pPr>
      <w:rPr>
        <w:rFonts w:ascii="Symbol" w:hAnsi="Symbol" w:hint="default"/>
      </w:rPr>
    </w:lvl>
    <w:lvl w:ilvl="4" w:tplc="B7246462" w:tentative="1">
      <w:start w:val="1"/>
      <w:numFmt w:val="bullet"/>
      <w:lvlText w:val="o"/>
      <w:lvlJc w:val="left"/>
      <w:pPr>
        <w:ind w:left="4309" w:hanging="360"/>
      </w:pPr>
      <w:rPr>
        <w:rFonts w:ascii="Courier New" w:hAnsi="Courier New" w:cs="Courier New" w:hint="default"/>
      </w:rPr>
    </w:lvl>
    <w:lvl w:ilvl="5" w:tplc="686EE182" w:tentative="1">
      <w:start w:val="1"/>
      <w:numFmt w:val="bullet"/>
      <w:lvlText w:val=""/>
      <w:lvlJc w:val="left"/>
      <w:pPr>
        <w:ind w:left="5029" w:hanging="360"/>
      </w:pPr>
      <w:rPr>
        <w:rFonts w:ascii="Wingdings" w:hAnsi="Wingdings" w:hint="default"/>
      </w:rPr>
    </w:lvl>
    <w:lvl w:ilvl="6" w:tplc="F3408504" w:tentative="1">
      <w:start w:val="1"/>
      <w:numFmt w:val="bullet"/>
      <w:lvlText w:val=""/>
      <w:lvlJc w:val="left"/>
      <w:pPr>
        <w:ind w:left="5749" w:hanging="360"/>
      </w:pPr>
      <w:rPr>
        <w:rFonts w:ascii="Symbol" w:hAnsi="Symbol" w:hint="default"/>
      </w:rPr>
    </w:lvl>
    <w:lvl w:ilvl="7" w:tplc="899482C8" w:tentative="1">
      <w:start w:val="1"/>
      <w:numFmt w:val="bullet"/>
      <w:lvlText w:val="o"/>
      <w:lvlJc w:val="left"/>
      <w:pPr>
        <w:ind w:left="6469" w:hanging="360"/>
      </w:pPr>
      <w:rPr>
        <w:rFonts w:ascii="Courier New" w:hAnsi="Courier New" w:cs="Courier New" w:hint="default"/>
      </w:rPr>
    </w:lvl>
    <w:lvl w:ilvl="8" w:tplc="B82AA3E2" w:tentative="1">
      <w:start w:val="1"/>
      <w:numFmt w:val="bullet"/>
      <w:lvlText w:val=""/>
      <w:lvlJc w:val="left"/>
      <w:pPr>
        <w:ind w:left="7189" w:hanging="360"/>
      </w:pPr>
      <w:rPr>
        <w:rFonts w:ascii="Wingdings" w:hAnsi="Wingdings" w:hint="default"/>
      </w:rPr>
    </w:lvl>
  </w:abstractNum>
  <w:abstractNum w:abstractNumId="108">
    <w:nsid w:val="37D76505"/>
    <w:multiLevelType w:val="hybridMultilevel"/>
    <w:tmpl w:val="6A969BF4"/>
    <w:lvl w:ilvl="0" w:tplc="0409000F">
      <w:start w:val="1"/>
      <w:numFmt w:val="bullet"/>
      <w:lvlText w:val=""/>
      <w:lvlJc w:val="left"/>
      <w:pPr>
        <w:tabs>
          <w:tab w:val="num" w:pos="914"/>
        </w:tabs>
        <w:ind w:left="517" w:firstLine="0"/>
      </w:pPr>
      <w:rPr>
        <w:rFonts w:ascii="Symbol" w:hAnsi="Symbol" w:hint="default"/>
      </w:rPr>
    </w:lvl>
    <w:lvl w:ilvl="1" w:tplc="04090019" w:tentative="1">
      <w:start w:val="1"/>
      <w:numFmt w:val="bullet"/>
      <w:lvlText w:val="o"/>
      <w:lvlJc w:val="left"/>
      <w:pPr>
        <w:tabs>
          <w:tab w:val="num" w:pos="1561"/>
        </w:tabs>
        <w:ind w:left="1561" w:hanging="360"/>
      </w:pPr>
      <w:rPr>
        <w:rFonts w:ascii="Courier New" w:hAnsi="Courier New" w:cs="Courier New" w:hint="default"/>
      </w:rPr>
    </w:lvl>
    <w:lvl w:ilvl="2" w:tplc="0409001B" w:tentative="1">
      <w:start w:val="1"/>
      <w:numFmt w:val="bullet"/>
      <w:lvlText w:val=""/>
      <w:lvlJc w:val="left"/>
      <w:pPr>
        <w:tabs>
          <w:tab w:val="num" w:pos="2281"/>
        </w:tabs>
        <w:ind w:left="2281" w:hanging="360"/>
      </w:pPr>
      <w:rPr>
        <w:rFonts w:ascii="Wingdings" w:hAnsi="Wingdings" w:hint="default"/>
      </w:rPr>
    </w:lvl>
    <w:lvl w:ilvl="3" w:tplc="0409000F" w:tentative="1">
      <w:start w:val="1"/>
      <w:numFmt w:val="bullet"/>
      <w:lvlText w:val=""/>
      <w:lvlJc w:val="left"/>
      <w:pPr>
        <w:tabs>
          <w:tab w:val="num" w:pos="3001"/>
        </w:tabs>
        <w:ind w:left="3001" w:hanging="360"/>
      </w:pPr>
      <w:rPr>
        <w:rFonts w:ascii="Symbol" w:hAnsi="Symbol" w:hint="default"/>
      </w:rPr>
    </w:lvl>
    <w:lvl w:ilvl="4" w:tplc="04090019" w:tentative="1">
      <w:start w:val="1"/>
      <w:numFmt w:val="bullet"/>
      <w:lvlText w:val="o"/>
      <w:lvlJc w:val="left"/>
      <w:pPr>
        <w:tabs>
          <w:tab w:val="num" w:pos="3721"/>
        </w:tabs>
        <w:ind w:left="3721" w:hanging="360"/>
      </w:pPr>
      <w:rPr>
        <w:rFonts w:ascii="Courier New" w:hAnsi="Courier New" w:cs="Courier New" w:hint="default"/>
      </w:rPr>
    </w:lvl>
    <w:lvl w:ilvl="5" w:tplc="0409001B" w:tentative="1">
      <w:start w:val="1"/>
      <w:numFmt w:val="bullet"/>
      <w:lvlText w:val=""/>
      <w:lvlJc w:val="left"/>
      <w:pPr>
        <w:tabs>
          <w:tab w:val="num" w:pos="4441"/>
        </w:tabs>
        <w:ind w:left="4441" w:hanging="360"/>
      </w:pPr>
      <w:rPr>
        <w:rFonts w:ascii="Wingdings" w:hAnsi="Wingdings" w:hint="default"/>
      </w:rPr>
    </w:lvl>
    <w:lvl w:ilvl="6" w:tplc="0409000F" w:tentative="1">
      <w:start w:val="1"/>
      <w:numFmt w:val="bullet"/>
      <w:lvlText w:val=""/>
      <w:lvlJc w:val="left"/>
      <w:pPr>
        <w:tabs>
          <w:tab w:val="num" w:pos="5161"/>
        </w:tabs>
        <w:ind w:left="5161" w:hanging="360"/>
      </w:pPr>
      <w:rPr>
        <w:rFonts w:ascii="Symbol" w:hAnsi="Symbol" w:hint="default"/>
      </w:rPr>
    </w:lvl>
    <w:lvl w:ilvl="7" w:tplc="04090019" w:tentative="1">
      <w:start w:val="1"/>
      <w:numFmt w:val="bullet"/>
      <w:lvlText w:val="o"/>
      <w:lvlJc w:val="left"/>
      <w:pPr>
        <w:tabs>
          <w:tab w:val="num" w:pos="5881"/>
        </w:tabs>
        <w:ind w:left="5881" w:hanging="360"/>
      </w:pPr>
      <w:rPr>
        <w:rFonts w:ascii="Courier New" w:hAnsi="Courier New" w:cs="Courier New" w:hint="default"/>
      </w:rPr>
    </w:lvl>
    <w:lvl w:ilvl="8" w:tplc="0409001B" w:tentative="1">
      <w:start w:val="1"/>
      <w:numFmt w:val="bullet"/>
      <w:lvlText w:val=""/>
      <w:lvlJc w:val="left"/>
      <w:pPr>
        <w:tabs>
          <w:tab w:val="num" w:pos="6601"/>
        </w:tabs>
        <w:ind w:left="6601" w:hanging="360"/>
      </w:pPr>
      <w:rPr>
        <w:rFonts w:ascii="Wingdings" w:hAnsi="Wingdings" w:hint="default"/>
      </w:rPr>
    </w:lvl>
  </w:abstractNum>
  <w:abstractNum w:abstractNumId="109">
    <w:nsid w:val="385B4AB3"/>
    <w:multiLevelType w:val="multilevel"/>
    <w:tmpl w:val="8CD66BBA"/>
    <w:lvl w:ilvl="0">
      <w:start w:val="2"/>
      <w:numFmt w:val="decimal"/>
      <w:lvlText w:val="%1."/>
      <w:lvlJc w:val="left"/>
      <w:pPr>
        <w:ind w:left="360" w:hanging="360"/>
      </w:pPr>
      <w:rPr>
        <w:rFonts w:hint="default"/>
        <w:i w:val="0"/>
      </w:rPr>
    </w:lvl>
    <w:lvl w:ilvl="1">
      <w:start w:val="4"/>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nsid w:val="3AAB6E95"/>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11">
    <w:nsid w:val="3C1364A1"/>
    <w:multiLevelType w:val="multilevel"/>
    <w:tmpl w:val="8174CDD4"/>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12">
    <w:nsid w:val="3C62389C"/>
    <w:multiLevelType w:val="hybridMultilevel"/>
    <w:tmpl w:val="F6D62C10"/>
    <w:lvl w:ilvl="0" w:tplc="1652923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3">
    <w:nsid w:val="3C8A2A6A"/>
    <w:multiLevelType w:val="hybridMultilevel"/>
    <w:tmpl w:val="AF7480D8"/>
    <w:lvl w:ilvl="0" w:tplc="0409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4">
    <w:nsid w:val="3DE700BF"/>
    <w:multiLevelType w:val="hybridMultilevel"/>
    <w:tmpl w:val="8E70C83C"/>
    <w:lvl w:ilvl="0" w:tplc="B8AC3584">
      <w:start w:val="1"/>
      <w:numFmt w:val="bullet"/>
      <w:pStyle w:val="ListNumber3"/>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nsid w:val="3F4C0FF7"/>
    <w:multiLevelType w:val="hybridMultilevel"/>
    <w:tmpl w:val="3D9622C6"/>
    <w:lvl w:ilvl="0" w:tplc="8F60D432">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16">
    <w:nsid w:val="3FCE0C57"/>
    <w:multiLevelType w:val="hybridMultilevel"/>
    <w:tmpl w:val="104EC0C0"/>
    <w:lvl w:ilvl="0" w:tplc="31ECA32C">
      <w:start w:val="1"/>
      <w:numFmt w:val="bullet"/>
      <w:lvlText w:val=""/>
      <w:lvlJc w:val="left"/>
      <w:pPr>
        <w:ind w:left="1287" w:hanging="360"/>
      </w:pPr>
      <w:rPr>
        <w:rFonts w:ascii="Symbol" w:hAnsi="Symbol" w:hint="default"/>
      </w:rPr>
    </w:lvl>
    <w:lvl w:ilvl="1" w:tplc="FFFC01FA"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117">
    <w:nsid w:val="40AD660A"/>
    <w:multiLevelType w:val="hybridMultilevel"/>
    <w:tmpl w:val="D1C03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40B80BBA"/>
    <w:multiLevelType w:val="multilevel"/>
    <w:tmpl w:val="40B80BBA"/>
    <w:lvl w:ilvl="0">
      <w:start w:val="1"/>
      <w:numFmt w:val="decimal"/>
      <w:lvlText w:val="%1."/>
      <w:lvlJc w:val="center"/>
      <w:pPr>
        <w:tabs>
          <w:tab w:val="left" w:pos="170"/>
        </w:tabs>
        <w:ind w:left="170" w:hanging="170"/>
      </w:pPr>
      <w:rPr>
        <w:rFonts w:hint="default"/>
        <w:b/>
        <w:bCs/>
      </w:rPr>
    </w:lvl>
    <w:lvl w:ilvl="1">
      <w:start w:val="1"/>
      <w:numFmt w:val="bullet"/>
      <w:lvlText w:val="-"/>
      <w:lvlJc w:val="left"/>
      <w:pPr>
        <w:tabs>
          <w:tab w:val="left" w:pos="567"/>
        </w:tabs>
        <w:ind w:left="567" w:hanging="283"/>
      </w:pPr>
      <w:rPr>
        <w:rFonts w:ascii="Times New Roman" w:eastAsia="Times New Roman" w:hAnsi="Times New Roman" w:hint="default"/>
        <w:b w:val="0"/>
        <w:bCs w:val="0"/>
        <w:color w:val="auto"/>
      </w:rPr>
    </w:lvl>
    <w:lvl w:ilvl="2">
      <w:start w:val="1"/>
      <w:numFmt w:val="bullet"/>
      <w:lvlText w:val="+"/>
      <w:lvlJc w:val="left"/>
      <w:pPr>
        <w:tabs>
          <w:tab w:val="left" w:pos="564"/>
        </w:tabs>
        <w:ind w:left="564" w:hanging="284"/>
      </w:pPr>
      <w:rPr>
        <w:rFonts w:ascii="Times New Roman" w:hAnsi="Times New Roman" w:cs="Times New Roman" w:hint="default"/>
        <w:b/>
        <w:bCs/>
      </w:rPr>
    </w:lvl>
    <w:lvl w:ilvl="3">
      <w:start w:val="1"/>
      <w:numFmt w:val="decimal"/>
      <w:lvlText w:val="%4."/>
      <w:lvlJc w:val="center"/>
      <w:pPr>
        <w:tabs>
          <w:tab w:val="left" w:pos="2690"/>
        </w:tabs>
        <w:ind w:left="2690" w:hanging="170"/>
      </w:pPr>
      <w:rPr>
        <w:rFonts w:hint="default"/>
        <w:b/>
        <w:bCs/>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9">
    <w:nsid w:val="41052503"/>
    <w:multiLevelType w:val="hybridMultilevel"/>
    <w:tmpl w:val="6DC22086"/>
    <w:lvl w:ilvl="0" w:tplc="9C7CACFC">
      <w:start w:val="1"/>
      <w:numFmt w:val="decimal"/>
      <w:lvlText w:val="%1."/>
      <w:lvlJc w:val="left"/>
      <w:pPr>
        <w:tabs>
          <w:tab w:val="num" w:pos="540"/>
        </w:tabs>
        <w:ind w:left="540" w:hanging="360"/>
      </w:pPr>
      <w:rPr>
        <w:rFonts w:hint="default"/>
      </w:rPr>
    </w:lvl>
    <w:lvl w:ilvl="1" w:tplc="0409000F"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20">
    <w:nsid w:val="415E0542"/>
    <w:multiLevelType w:val="hybridMultilevel"/>
    <w:tmpl w:val="A8263EAC"/>
    <w:lvl w:ilvl="0" w:tplc="0409000F">
      <w:start w:val="1"/>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21">
    <w:nsid w:val="4174368C"/>
    <w:multiLevelType w:val="hybridMultilevel"/>
    <w:tmpl w:val="98C8DAB2"/>
    <w:lvl w:ilvl="0" w:tplc="ACFA92AA">
      <w:start w:val="1"/>
      <w:numFmt w:val="bullet"/>
      <w:lvlText w:val=""/>
      <w:lvlJc w:val="left"/>
      <w:pPr>
        <w:tabs>
          <w:tab w:val="num" w:pos="928"/>
        </w:tabs>
        <w:ind w:left="928" w:hanging="360"/>
      </w:pPr>
      <w:rPr>
        <w:rFonts w:ascii="Symbol" w:hAnsi="Symbol" w:hint="default"/>
        <w:spacing w:val="8"/>
      </w:rPr>
    </w:lvl>
    <w:lvl w:ilvl="1" w:tplc="042A0003">
      <w:start w:val="1"/>
      <w:numFmt w:val="bullet"/>
      <w:lvlText w:val="o"/>
      <w:lvlJc w:val="left"/>
      <w:pPr>
        <w:tabs>
          <w:tab w:val="num" w:pos="2008"/>
        </w:tabs>
        <w:ind w:left="2008" w:hanging="360"/>
      </w:pPr>
      <w:rPr>
        <w:rFonts w:ascii="Courier New" w:hAnsi="Courier New" w:hint="default"/>
      </w:rPr>
    </w:lvl>
    <w:lvl w:ilvl="2" w:tplc="042A0005">
      <w:start w:val="1"/>
      <w:numFmt w:val="bullet"/>
      <w:lvlText w:val=""/>
      <w:lvlJc w:val="left"/>
      <w:pPr>
        <w:tabs>
          <w:tab w:val="num" w:pos="2728"/>
        </w:tabs>
        <w:ind w:left="2728" w:hanging="360"/>
      </w:pPr>
      <w:rPr>
        <w:rFonts w:ascii="Wingdings" w:hAnsi="Wingdings" w:hint="default"/>
      </w:rPr>
    </w:lvl>
    <w:lvl w:ilvl="3" w:tplc="042A0001">
      <w:start w:val="1"/>
      <w:numFmt w:val="bullet"/>
      <w:lvlText w:val=""/>
      <w:lvlJc w:val="left"/>
      <w:pPr>
        <w:tabs>
          <w:tab w:val="num" w:pos="3448"/>
        </w:tabs>
        <w:ind w:left="3448" w:hanging="360"/>
      </w:pPr>
      <w:rPr>
        <w:rFonts w:ascii="Symbol" w:hAnsi="Symbol" w:hint="default"/>
      </w:rPr>
    </w:lvl>
    <w:lvl w:ilvl="4" w:tplc="042A0003">
      <w:start w:val="1"/>
      <w:numFmt w:val="bullet"/>
      <w:lvlText w:val="o"/>
      <w:lvlJc w:val="left"/>
      <w:pPr>
        <w:tabs>
          <w:tab w:val="num" w:pos="4168"/>
        </w:tabs>
        <w:ind w:left="4168" w:hanging="360"/>
      </w:pPr>
      <w:rPr>
        <w:rFonts w:ascii="Courier New" w:hAnsi="Courier New" w:hint="default"/>
      </w:rPr>
    </w:lvl>
    <w:lvl w:ilvl="5" w:tplc="042A0005" w:tentative="1">
      <w:start w:val="1"/>
      <w:numFmt w:val="bullet"/>
      <w:lvlText w:val=""/>
      <w:lvlJc w:val="left"/>
      <w:pPr>
        <w:tabs>
          <w:tab w:val="num" w:pos="4888"/>
        </w:tabs>
        <w:ind w:left="4888" w:hanging="360"/>
      </w:pPr>
      <w:rPr>
        <w:rFonts w:ascii="Wingdings" w:hAnsi="Wingdings" w:hint="default"/>
      </w:rPr>
    </w:lvl>
    <w:lvl w:ilvl="6" w:tplc="042A0001" w:tentative="1">
      <w:start w:val="1"/>
      <w:numFmt w:val="bullet"/>
      <w:lvlText w:val=""/>
      <w:lvlJc w:val="left"/>
      <w:pPr>
        <w:tabs>
          <w:tab w:val="num" w:pos="5608"/>
        </w:tabs>
        <w:ind w:left="5608" w:hanging="360"/>
      </w:pPr>
      <w:rPr>
        <w:rFonts w:ascii="Symbol" w:hAnsi="Symbol" w:hint="default"/>
      </w:rPr>
    </w:lvl>
    <w:lvl w:ilvl="7" w:tplc="042A0003" w:tentative="1">
      <w:start w:val="1"/>
      <w:numFmt w:val="bullet"/>
      <w:lvlText w:val="o"/>
      <w:lvlJc w:val="left"/>
      <w:pPr>
        <w:tabs>
          <w:tab w:val="num" w:pos="6328"/>
        </w:tabs>
        <w:ind w:left="6328" w:hanging="360"/>
      </w:pPr>
      <w:rPr>
        <w:rFonts w:ascii="Courier New" w:hAnsi="Courier New" w:hint="default"/>
      </w:rPr>
    </w:lvl>
    <w:lvl w:ilvl="8" w:tplc="042A0005" w:tentative="1">
      <w:start w:val="1"/>
      <w:numFmt w:val="bullet"/>
      <w:lvlText w:val=""/>
      <w:lvlJc w:val="left"/>
      <w:pPr>
        <w:tabs>
          <w:tab w:val="num" w:pos="7048"/>
        </w:tabs>
        <w:ind w:left="7048" w:hanging="360"/>
      </w:pPr>
      <w:rPr>
        <w:rFonts w:ascii="Wingdings" w:hAnsi="Wingdings" w:hint="default"/>
      </w:rPr>
    </w:lvl>
  </w:abstractNum>
  <w:abstractNum w:abstractNumId="122">
    <w:nsid w:val="43987295"/>
    <w:multiLevelType w:val="hybridMultilevel"/>
    <w:tmpl w:val="2F4AA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450D54A3"/>
    <w:multiLevelType w:val="hybridMultilevel"/>
    <w:tmpl w:val="76B216B2"/>
    <w:styleLink w:val="StyleBulletedSymbolsymbolNotBoldLeft038cmHanging1"/>
    <w:lvl w:ilvl="0" w:tplc="9AE855EE">
      <w:start w:val="1"/>
      <w:numFmt w:val="bullet"/>
      <w:pStyle w:val="reviewactivities"/>
      <w:lvlText w:val=""/>
      <w:lvlJc w:val="left"/>
      <w:pPr>
        <w:tabs>
          <w:tab w:val="num" w:pos="1980"/>
        </w:tabs>
        <w:ind w:left="1980" w:hanging="360"/>
      </w:pPr>
      <w:rPr>
        <w:rFonts w:ascii="Symbol" w:hAnsi="Symbol" w:hint="default"/>
      </w:rPr>
    </w:lvl>
    <w:lvl w:ilvl="1" w:tplc="0E5C4A58">
      <w:start w:val="1"/>
      <w:numFmt w:val="bullet"/>
      <w:lvlText w:val="-"/>
      <w:lvlJc w:val="left"/>
      <w:pPr>
        <w:tabs>
          <w:tab w:val="num" w:pos="1421"/>
        </w:tabs>
        <w:ind w:left="1477" w:hanging="397"/>
      </w:pPr>
      <w:rPr>
        <w:rFonts w:ascii=".VnArial" w:eastAsia="Times New Roman" w:hAnsi=".VnArial" w:hint="default"/>
      </w:rPr>
    </w:lvl>
    <w:lvl w:ilvl="2" w:tplc="6FA0D15E">
      <w:start w:val="1"/>
      <w:numFmt w:val="bullet"/>
      <w:lvlText w:val=""/>
      <w:lvlJc w:val="left"/>
      <w:pPr>
        <w:tabs>
          <w:tab w:val="num" w:pos="2160"/>
        </w:tabs>
        <w:ind w:left="2160" w:hanging="360"/>
      </w:pPr>
      <w:rPr>
        <w:rFonts w:ascii="Wingdings" w:hAnsi="Wingdings" w:cs="Wingdings" w:hint="default"/>
      </w:rPr>
    </w:lvl>
    <w:lvl w:ilvl="3" w:tplc="AD86778E">
      <w:start w:val="1"/>
      <w:numFmt w:val="bullet"/>
      <w:lvlText w:val=""/>
      <w:lvlJc w:val="left"/>
      <w:pPr>
        <w:tabs>
          <w:tab w:val="num" w:pos="2880"/>
        </w:tabs>
        <w:ind w:left="2880" w:hanging="360"/>
      </w:pPr>
      <w:rPr>
        <w:rFonts w:ascii="Symbol" w:hAnsi="Symbol" w:cs="Symbol" w:hint="default"/>
      </w:rPr>
    </w:lvl>
    <w:lvl w:ilvl="4" w:tplc="FB0A5986">
      <w:start w:val="1"/>
      <w:numFmt w:val="bullet"/>
      <w:lvlText w:val="o"/>
      <w:lvlJc w:val="left"/>
      <w:pPr>
        <w:tabs>
          <w:tab w:val="num" w:pos="3600"/>
        </w:tabs>
        <w:ind w:left="3600" w:hanging="360"/>
      </w:pPr>
      <w:rPr>
        <w:rFonts w:ascii="Courier New" w:hAnsi="Courier New" w:cs="Courier New" w:hint="default"/>
      </w:rPr>
    </w:lvl>
    <w:lvl w:ilvl="5" w:tplc="EB2447F6">
      <w:start w:val="1"/>
      <w:numFmt w:val="bullet"/>
      <w:lvlText w:val=""/>
      <w:lvlJc w:val="left"/>
      <w:pPr>
        <w:tabs>
          <w:tab w:val="num" w:pos="4320"/>
        </w:tabs>
        <w:ind w:left="4320" w:hanging="360"/>
      </w:pPr>
      <w:rPr>
        <w:rFonts w:ascii="Wingdings" w:hAnsi="Wingdings" w:cs="Wingdings" w:hint="default"/>
      </w:rPr>
    </w:lvl>
    <w:lvl w:ilvl="6" w:tplc="FE1862E2">
      <w:start w:val="1"/>
      <w:numFmt w:val="bullet"/>
      <w:lvlText w:val=""/>
      <w:lvlJc w:val="left"/>
      <w:pPr>
        <w:tabs>
          <w:tab w:val="num" w:pos="5040"/>
        </w:tabs>
        <w:ind w:left="5040" w:hanging="360"/>
      </w:pPr>
      <w:rPr>
        <w:rFonts w:ascii="Symbol" w:hAnsi="Symbol" w:cs="Symbol" w:hint="default"/>
      </w:rPr>
    </w:lvl>
    <w:lvl w:ilvl="7" w:tplc="FD0A03FA">
      <w:start w:val="1"/>
      <w:numFmt w:val="bullet"/>
      <w:lvlText w:val="o"/>
      <w:lvlJc w:val="left"/>
      <w:pPr>
        <w:tabs>
          <w:tab w:val="num" w:pos="5760"/>
        </w:tabs>
        <w:ind w:left="5760" w:hanging="360"/>
      </w:pPr>
      <w:rPr>
        <w:rFonts w:ascii="Courier New" w:hAnsi="Courier New" w:cs="Courier New" w:hint="default"/>
      </w:rPr>
    </w:lvl>
    <w:lvl w:ilvl="8" w:tplc="0292DD16">
      <w:start w:val="1"/>
      <w:numFmt w:val="bullet"/>
      <w:lvlText w:val=""/>
      <w:lvlJc w:val="left"/>
      <w:pPr>
        <w:tabs>
          <w:tab w:val="num" w:pos="6480"/>
        </w:tabs>
        <w:ind w:left="6480" w:hanging="360"/>
      </w:pPr>
      <w:rPr>
        <w:rFonts w:ascii="Wingdings" w:hAnsi="Wingdings" w:cs="Wingdings" w:hint="default"/>
      </w:rPr>
    </w:lvl>
  </w:abstractNum>
  <w:abstractNum w:abstractNumId="124">
    <w:nsid w:val="45336639"/>
    <w:multiLevelType w:val="hybridMultilevel"/>
    <w:tmpl w:val="A9162BF6"/>
    <w:lvl w:ilvl="0" w:tplc="0409000F">
      <w:start w:val="1"/>
      <w:numFmt w:val="bullet"/>
      <w:lvlText w:val="-"/>
      <w:lvlJc w:val="left"/>
      <w:pPr>
        <w:ind w:left="1287" w:hanging="360"/>
      </w:pPr>
      <w:rPr>
        <w:rFonts w:ascii="Times New Roman" w:eastAsia="Times New Roman" w:hAnsi="Times New Roman" w:cs="Times New Roman"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125">
    <w:nsid w:val="4546461D"/>
    <w:multiLevelType w:val="hybridMultilevel"/>
    <w:tmpl w:val="F9B661A0"/>
    <w:lvl w:ilvl="0" w:tplc="04090005">
      <w:start w:val="1"/>
      <w:numFmt w:val="decimal"/>
      <w:lvlText w:val="%1."/>
      <w:lvlJc w:val="left"/>
      <w:pPr>
        <w:ind w:left="720" w:hanging="360"/>
      </w:pPr>
    </w:lvl>
    <w:lvl w:ilvl="1" w:tplc="042A0003" w:tentative="1">
      <w:start w:val="1"/>
      <w:numFmt w:val="lowerLetter"/>
      <w:lvlText w:val="%2."/>
      <w:lvlJc w:val="left"/>
      <w:pPr>
        <w:ind w:left="1440" w:hanging="360"/>
      </w:pPr>
    </w:lvl>
    <w:lvl w:ilvl="2" w:tplc="042A0005" w:tentative="1">
      <w:start w:val="1"/>
      <w:numFmt w:val="lowerRoman"/>
      <w:lvlText w:val="%3."/>
      <w:lvlJc w:val="right"/>
      <w:pPr>
        <w:ind w:left="2160" w:hanging="180"/>
      </w:pPr>
    </w:lvl>
    <w:lvl w:ilvl="3" w:tplc="042A0001" w:tentative="1">
      <w:start w:val="1"/>
      <w:numFmt w:val="decimal"/>
      <w:lvlText w:val="%4."/>
      <w:lvlJc w:val="left"/>
      <w:pPr>
        <w:ind w:left="2880" w:hanging="360"/>
      </w:pPr>
    </w:lvl>
    <w:lvl w:ilvl="4" w:tplc="042A0003" w:tentative="1">
      <w:start w:val="1"/>
      <w:numFmt w:val="lowerLetter"/>
      <w:lvlText w:val="%5."/>
      <w:lvlJc w:val="left"/>
      <w:pPr>
        <w:ind w:left="3600" w:hanging="360"/>
      </w:pPr>
    </w:lvl>
    <w:lvl w:ilvl="5" w:tplc="042A0005" w:tentative="1">
      <w:start w:val="1"/>
      <w:numFmt w:val="lowerRoman"/>
      <w:lvlText w:val="%6."/>
      <w:lvlJc w:val="right"/>
      <w:pPr>
        <w:ind w:left="4320" w:hanging="180"/>
      </w:pPr>
    </w:lvl>
    <w:lvl w:ilvl="6" w:tplc="042A0001" w:tentative="1">
      <w:start w:val="1"/>
      <w:numFmt w:val="decimal"/>
      <w:lvlText w:val="%7."/>
      <w:lvlJc w:val="left"/>
      <w:pPr>
        <w:ind w:left="5040" w:hanging="360"/>
      </w:pPr>
    </w:lvl>
    <w:lvl w:ilvl="7" w:tplc="042A0003" w:tentative="1">
      <w:start w:val="1"/>
      <w:numFmt w:val="lowerLetter"/>
      <w:lvlText w:val="%8."/>
      <w:lvlJc w:val="left"/>
      <w:pPr>
        <w:ind w:left="5760" w:hanging="360"/>
      </w:pPr>
    </w:lvl>
    <w:lvl w:ilvl="8" w:tplc="042A0005" w:tentative="1">
      <w:start w:val="1"/>
      <w:numFmt w:val="lowerRoman"/>
      <w:lvlText w:val="%9."/>
      <w:lvlJc w:val="right"/>
      <w:pPr>
        <w:ind w:left="6480" w:hanging="180"/>
      </w:pPr>
    </w:lvl>
  </w:abstractNum>
  <w:abstractNum w:abstractNumId="126">
    <w:nsid w:val="45F754F4"/>
    <w:multiLevelType w:val="multilevel"/>
    <w:tmpl w:val="45F754F4"/>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27">
    <w:nsid w:val="46F20622"/>
    <w:multiLevelType w:val="multilevel"/>
    <w:tmpl w:val="46F20622"/>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8">
    <w:nsid w:val="475E35F7"/>
    <w:multiLevelType w:val="multilevel"/>
    <w:tmpl w:val="0BC834EC"/>
    <w:lvl w:ilvl="0">
      <w:start w:val="1"/>
      <w:numFmt w:val="bullet"/>
      <w:pStyle w:val="StyleboxtextarialArialNarrow8pt"/>
      <w:lvlText w:val=""/>
      <w:lvlJc w:val="left"/>
      <w:pPr>
        <w:tabs>
          <w:tab w:val="num" w:pos="851"/>
        </w:tabs>
        <w:ind w:left="851" w:hanging="426"/>
      </w:pPr>
      <w:rPr>
        <w:rFonts w:ascii="Symbol" w:hAnsi="Symbol" w:hint="default"/>
      </w:rPr>
    </w:lvl>
    <w:lvl w:ilvl="1">
      <w:start w:val="1"/>
      <w:numFmt w:val="bullet"/>
      <w:lvlText w:val=""/>
      <w:lvlJc w:val="left"/>
      <w:pPr>
        <w:tabs>
          <w:tab w:val="num" w:pos="1276"/>
        </w:tabs>
        <w:ind w:left="1276" w:hanging="425"/>
      </w:pPr>
      <w:rPr>
        <w:rFonts w:ascii="Symbol" w:hAnsi="Symbol" w:hint="default"/>
      </w:rPr>
    </w:lvl>
    <w:lvl w:ilvl="2">
      <w:start w:val="1"/>
      <w:numFmt w:val="none"/>
      <w:lvlText w:val="%3"/>
      <w:lvlJc w:val="left"/>
      <w:pPr>
        <w:tabs>
          <w:tab w:val="num" w:pos="1040"/>
        </w:tabs>
        <w:ind w:left="1021" w:hanging="341"/>
      </w:pPr>
      <w:rPr>
        <w:rFonts w:ascii="Times New Roman" w:hAnsi="Times New Roman" w:hint="default"/>
        <w:b w:val="0"/>
        <w:i w:val="0"/>
        <w:sz w:val="24"/>
      </w:rPr>
    </w:lvl>
    <w:lvl w:ilvl="3">
      <w:start w:val="1"/>
      <w:numFmt w:val="bullet"/>
      <w:lvlText w:val=""/>
      <w:lvlJc w:val="left"/>
      <w:pPr>
        <w:tabs>
          <w:tab w:val="num" w:pos="1728"/>
        </w:tabs>
        <w:ind w:left="1728" w:hanging="651"/>
      </w:pPr>
      <w:rPr>
        <w:rFonts w:ascii="Symbol" w:hAnsi="Symbol" w:hint="default"/>
      </w:r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29">
    <w:nsid w:val="478D3F2B"/>
    <w:multiLevelType w:val="hybridMultilevel"/>
    <w:tmpl w:val="276EF996"/>
    <w:styleLink w:val="StyleBulletedVnArialNotBoldItalicLeft076cmHanging11"/>
    <w:lvl w:ilvl="0" w:tplc="A7F607C6">
      <w:start w:val="3"/>
      <w:numFmt w:val="bullet"/>
      <w:lvlText w:val="-"/>
      <w:lvlJc w:val="left"/>
      <w:pPr>
        <w:tabs>
          <w:tab w:val="num" w:pos="720"/>
        </w:tabs>
        <w:ind w:left="720" w:hanging="380"/>
      </w:pPr>
      <w:rPr>
        <w:rFonts w:ascii="Times New Roman" w:eastAsia="Times New Roman" w:hAnsi="Times New Roman" w:cs="Times New Roman" w:hint="default"/>
        <w:i/>
      </w:rPr>
    </w:lvl>
    <w:lvl w:ilvl="1" w:tplc="A7F607C6">
      <w:start w:val="3"/>
      <w:numFmt w:val="bullet"/>
      <w:lvlText w:val="-"/>
      <w:lvlJc w:val="left"/>
      <w:pPr>
        <w:tabs>
          <w:tab w:val="num" w:pos="1440"/>
        </w:tabs>
        <w:ind w:left="1440" w:hanging="360"/>
      </w:pPr>
      <w:rPr>
        <w:rFonts w:ascii="Times New Roman" w:eastAsia="Times New Roman" w:hAnsi="Times New Roman" w:cs="Times New Roman" w:hint="default"/>
        <w:i/>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0">
    <w:nsid w:val="47E304ED"/>
    <w:multiLevelType w:val="hybridMultilevel"/>
    <w:tmpl w:val="0EECB564"/>
    <w:lvl w:ilvl="0" w:tplc="33C20D7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489F4B92"/>
    <w:multiLevelType w:val="multilevel"/>
    <w:tmpl w:val="AAC4C8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2">
    <w:nsid w:val="4A4A3EB9"/>
    <w:multiLevelType w:val="hybridMultilevel"/>
    <w:tmpl w:val="F2CAC800"/>
    <w:lvl w:ilvl="0" w:tplc="33C20D72">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133">
    <w:nsid w:val="4AAE2B0C"/>
    <w:multiLevelType w:val="multilevel"/>
    <w:tmpl w:val="CD70EF5E"/>
    <w:lvl w:ilvl="0">
      <w:start w:val="1"/>
      <w:numFmt w:val="decimal"/>
      <w:lvlText w:val="%1."/>
      <w:lvlJc w:val="left"/>
      <w:pPr>
        <w:ind w:left="720" w:hanging="360"/>
      </w:p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4">
    <w:nsid w:val="4B832C4A"/>
    <w:multiLevelType w:val="multilevel"/>
    <w:tmpl w:val="4B832C4A"/>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35">
    <w:nsid w:val="4D43488C"/>
    <w:multiLevelType w:val="hybridMultilevel"/>
    <w:tmpl w:val="D432130C"/>
    <w:lvl w:ilvl="0" w:tplc="BA9A3670">
      <w:start w:val="1"/>
      <w:numFmt w:val="bullet"/>
      <w:pStyle w:val="Keyterms"/>
      <w:lvlText w:val=""/>
      <w:lvlJc w:val="left"/>
      <w:pPr>
        <w:tabs>
          <w:tab w:val="num" w:pos="1980"/>
        </w:tabs>
        <w:ind w:left="1980" w:hanging="360"/>
      </w:pPr>
      <w:rPr>
        <w:rFonts w:ascii="Symbol" w:hAnsi="Symbol" w:hint="default"/>
      </w:rPr>
    </w:lvl>
    <w:lvl w:ilvl="1" w:tplc="C2CA67F4">
      <w:start w:val="1"/>
      <w:numFmt w:val="bullet"/>
      <w:lvlText w:val="-"/>
      <w:lvlJc w:val="left"/>
      <w:pPr>
        <w:tabs>
          <w:tab w:val="num" w:pos="1821"/>
        </w:tabs>
        <w:ind w:left="1877" w:hanging="397"/>
      </w:pPr>
      <w:rPr>
        <w:rFonts w:ascii=".VnArial" w:eastAsia="Times New Roman" w:hAnsi=".VnArial" w:hint="default"/>
      </w:rPr>
    </w:lvl>
    <w:lvl w:ilvl="2" w:tplc="7870E2AA">
      <w:start w:val="1"/>
      <w:numFmt w:val="decimal"/>
      <w:lvlText w:val="%3-"/>
      <w:lvlJc w:val="left"/>
      <w:pPr>
        <w:tabs>
          <w:tab w:val="num" w:pos="720"/>
        </w:tabs>
        <w:ind w:left="720" w:hanging="360"/>
      </w:pPr>
      <w:rPr>
        <w:rFonts w:hint="default"/>
      </w:rPr>
    </w:lvl>
    <w:lvl w:ilvl="3" w:tplc="29B441C6">
      <w:start w:val="1"/>
      <w:numFmt w:val="decimal"/>
      <w:lvlText w:val="%4."/>
      <w:lvlJc w:val="left"/>
      <w:pPr>
        <w:tabs>
          <w:tab w:val="num" w:pos="1260"/>
        </w:tabs>
        <w:ind w:left="1260" w:hanging="360"/>
      </w:pPr>
    </w:lvl>
    <w:lvl w:ilvl="4" w:tplc="B5700E0C">
      <w:start w:val="1"/>
      <w:numFmt w:val="lowerLetter"/>
      <w:lvlText w:val="%5."/>
      <w:lvlJc w:val="left"/>
      <w:pPr>
        <w:tabs>
          <w:tab w:val="num" w:pos="1980"/>
        </w:tabs>
        <w:ind w:left="1980" w:hanging="360"/>
      </w:pPr>
    </w:lvl>
    <w:lvl w:ilvl="5" w:tplc="23AA7F14">
      <w:start w:val="1"/>
      <w:numFmt w:val="lowerRoman"/>
      <w:lvlText w:val="%6."/>
      <w:lvlJc w:val="right"/>
      <w:pPr>
        <w:tabs>
          <w:tab w:val="num" w:pos="2700"/>
        </w:tabs>
        <w:ind w:left="2700" w:hanging="180"/>
      </w:pPr>
    </w:lvl>
    <w:lvl w:ilvl="6" w:tplc="9AC649AC">
      <w:start w:val="1"/>
      <w:numFmt w:val="decimal"/>
      <w:lvlText w:val="%7."/>
      <w:lvlJc w:val="left"/>
      <w:pPr>
        <w:tabs>
          <w:tab w:val="num" w:pos="3420"/>
        </w:tabs>
        <w:ind w:left="3420" w:hanging="360"/>
      </w:pPr>
    </w:lvl>
    <w:lvl w:ilvl="7" w:tplc="B2028BA6">
      <w:start w:val="1"/>
      <w:numFmt w:val="lowerLetter"/>
      <w:lvlText w:val="%8."/>
      <w:lvlJc w:val="left"/>
      <w:pPr>
        <w:tabs>
          <w:tab w:val="num" w:pos="4140"/>
        </w:tabs>
        <w:ind w:left="4140" w:hanging="360"/>
      </w:pPr>
    </w:lvl>
    <w:lvl w:ilvl="8" w:tplc="EC88D994">
      <w:start w:val="1"/>
      <w:numFmt w:val="lowerRoman"/>
      <w:lvlText w:val="%9."/>
      <w:lvlJc w:val="right"/>
      <w:pPr>
        <w:tabs>
          <w:tab w:val="num" w:pos="4860"/>
        </w:tabs>
        <w:ind w:left="4860" w:hanging="180"/>
      </w:pPr>
    </w:lvl>
  </w:abstractNum>
  <w:abstractNum w:abstractNumId="136">
    <w:nsid w:val="4ED76582"/>
    <w:multiLevelType w:val="hybridMultilevel"/>
    <w:tmpl w:val="DB3893BC"/>
    <w:lvl w:ilvl="0" w:tplc="9AB6DC82">
      <w:start w:val="1"/>
      <w:numFmt w:val="bullet"/>
      <w:lvlText w:val="-"/>
      <w:lvlJc w:val="left"/>
      <w:pPr>
        <w:ind w:left="720" w:hanging="360"/>
      </w:pPr>
      <w:rPr>
        <w:rFonts w:ascii="Times New Roman" w:eastAsia="Times New Roman" w:hAnsi="Times New Roman" w:cs="Times New Roman" w:hint="default"/>
      </w:rPr>
    </w:lvl>
    <w:lvl w:ilvl="1" w:tplc="15AE394C" w:tentative="1">
      <w:start w:val="1"/>
      <w:numFmt w:val="bullet"/>
      <w:lvlText w:val="o"/>
      <w:lvlJc w:val="left"/>
      <w:pPr>
        <w:ind w:left="1440" w:hanging="360"/>
      </w:pPr>
      <w:rPr>
        <w:rFonts w:ascii="Courier New" w:hAnsi="Courier New" w:cs="Courier New" w:hint="default"/>
      </w:rPr>
    </w:lvl>
    <w:lvl w:ilvl="2" w:tplc="755AA190" w:tentative="1">
      <w:start w:val="1"/>
      <w:numFmt w:val="bullet"/>
      <w:lvlText w:val=""/>
      <w:lvlJc w:val="left"/>
      <w:pPr>
        <w:ind w:left="2160" w:hanging="360"/>
      </w:pPr>
      <w:rPr>
        <w:rFonts w:ascii="Wingdings" w:hAnsi="Wingdings" w:hint="default"/>
      </w:rPr>
    </w:lvl>
    <w:lvl w:ilvl="3" w:tplc="BA2816FC" w:tentative="1">
      <w:start w:val="1"/>
      <w:numFmt w:val="bullet"/>
      <w:lvlText w:val=""/>
      <w:lvlJc w:val="left"/>
      <w:pPr>
        <w:ind w:left="2880" w:hanging="360"/>
      </w:pPr>
      <w:rPr>
        <w:rFonts w:ascii="Symbol" w:hAnsi="Symbol" w:hint="default"/>
      </w:rPr>
    </w:lvl>
    <w:lvl w:ilvl="4" w:tplc="435EF39E" w:tentative="1">
      <w:start w:val="1"/>
      <w:numFmt w:val="bullet"/>
      <w:lvlText w:val="o"/>
      <w:lvlJc w:val="left"/>
      <w:pPr>
        <w:ind w:left="3600" w:hanging="360"/>
      </w:pPr>
      <w:rPr>
        <w:rFonts w:ascii="Courier New" w:hAnsi="Courier New" w:cs="Courier New" w:hint="default"/>
      </w:rPr>
    </w:lvl>
    <w:lvl w:ilvl="5" w:tplc="7D9A0D8A" w:tentative="1">
      <w:start w:val="1"/>
      <w:numFmt w:val="bullet"/>
      <w:lvlText w:val=""/>
      <w:lvlJc w:val="left"/>
      <w:pPr>
        <w:ind w:left="4320" w:hanging="360"/>
      </w:pPr>
      <w:rPr>
        <w:rFonts w:ascii="Wingdings" w:hAnsi="Wingdings" w:hint="default"/>
      </w:rPr>
    </w:lvl>
    <w:lvl w:ilvl="6" w:tplc="C6A89C1A" w:tentative="1">
      <w:start w:val="1"/>
      <w:numFmt w:val="bullet"/>
      <w:lvlText w:val=""/>
      <w:lvlJc w:val="left"/>
      <w:pPr>
        <w:ind w:left="5040" w:hanging="360"/>
      </w:pPr>
      <w:rPr>
        <w:rFonts w:ascii="Symbol" w:hAnsi="Symbol" w:hint="default"/>
      </w:rPr>
    </w:lvl>
    <w:lvl w:ilvl="7" w:tplc="06C64C98" w:tentative="1">
      <w:start w:val="1"/>
      <w:numFmt w:val="bullet"/>
      <w:lvlText w:val="o"/>
      <w:lvlJc w:val="left"/>
      <w:pPr>
        <w:ind w:left="5760" w:hanging="360"/>
      </w:pPr>
      <w:rPr>
        <w:rFonts w:ascii="Courier New" w:hAnsi="Courier New" w:cs="Courier New" w:hint="default"/>
      </w:rPr>
    </w:lvl>
    <w:lvl w:ilvl="8" w:tplc="CAD289E0" w:tentative="1">
      <w:start w:val="1"/>
      <w:numFmt w:val="bullet"/>
      <w:lvlText w:val=""/>
      <w:lvlJc w:val="left"/>
      <w:pPr>
        <w:ind w:left="6480" w:hanging="360"/>
      </w:pPr>
      <w:rPr>
        <w:rFonts w:ascii="Wingdings" w:hAnsi="Wingdings" w:hint="default"/>
      </w:rPr>
    </w:lvl>
  </w:abstractNum>
  <w:abstractNum w:abstractNumId="137">
    <w:nsid w:val="4F4F4B4C"/>
    <w:multiLevelType w:val="hybridMultilevel"/>
    <w:tmpl w:val="E334F6E2"/>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nsid w:val="4FE84723"/>
    <w:multiLevelType w:val="hybridMultilevel"/>
    <w:tmpl w:val="D2C0B22E"/>
    <w:styleLink w:val="Style13"/>
    <w:lvl w:ilvl="0" w:tplc="55FE7DFA">
      <w:start w:val="1"/>
      <w:numFmt w:val="decimal"/>
      <w:lvlText w:val="2.%1"/>
      <w:lvlJc w:val="left"/>
      <w:pPr>
        <w:ind w:left="360" w:hanging="360"/>
      </w:pPr>
      <w:rPr>
        <w:rFonts w:hint="default"/>
      </w:rPr>
    </w:lvl>
    <w:lvl w:ilvl="1" w:tplc="55FE7DFA">
      <w:start w:val="1"/>
      <w:numFmt w:val="decimal"/>
      <w:lvlText w:val="2.%2"/>
      <w:lvlJc w:val="left"/>
      <w:pPr>
        <w:ind w:left="360" w:hanging="360"/>
      </w:pPr>
      <w:rPr>
        <w:rFonts w:hint="default"/>
      </w:r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39">
    <w:nsid w:val="4FFE19E8"/>
    <w:multiLevelType w:val="multilevel"/>
    <w:tmpl w:val="A6A49220"/>
    <w:lvl w:ilvl="0">
      <w:start w:val="2"/>
      <w:numFmt w:val="decimal"/>
      <w:lvlText w:val="%1"/>
      <w:lvlJc w:val="left"/>
      <w:pPr>
        <w:ind w:left="600" w:hanging="600"/>
      </w:pPr>
      <w:rPr>
        <w:rFonts w:hint="default"/>
      </w:rPr>
    </w:lvl>
    <w:lvl w:ilvl="1">
      <w:start w:val="5"/>
      <w:numFmt w:val="decimal"/>
      <w:lvlText w:val="%1.%2"/>
      <w:lvlJc w:val="left"/>
      <w:pPr>
        <w:ind w:left="996" w:hanging="600"/>
      </w:pPr>
      <w:rPr>
        <w:rFonts w:hint="default"/>
      </w:rPr>
    </w:lvl>
    <w:lvl w:ilvl="2">
      <w:start w:val="1"/>
      <w:numFmt w:val="decimal"/>
      <w:lvlText w:val="%1.6.%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40">
    <w:nsid w:val="51F265C4"/>
    <w:multiLevelType w:val="multilevel"/>
    <w:tmpl w:val="51F265C4"/>
    <w:lvl w:ilvl="0">
      <w:start w:val="6"/>
      <w:numFmt w:val="bullet"/>
      <w:lvlText w:val="-"/>
      <w:lvlJc w:val="left"/>
      <w:pPr>
        <w:ind w:left="1800" w:hanging="360"/>
      </w:pPr>
      <w:rPr>
        <w:rFonts w:ascii="Times New Roman" w:eastAsia="Times New Roman" w:hAnsi="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41">
    <w:nsid w:val="522C37E1"/>
    <w:multiLevelType w:val="hybridMultilevel"/>
    <w:tmpl w:val="F6ACEDE2"/>
    <w:lvl w:ilvl="0" w:tplc="0409000F">
      <w:start w:val="1"/>
      <w:numFmt w:val="bullet"/>
      <w:lvlText w:val="-"/>
      <w:lvlJc w:val="left"/>
      <w:pPr>
        <w:tabs>
          <w:tab w:val="num" w:pos="752"/>
        </w:tabs>
        <w:ind w:left="752" w:hanging="360"/>
      </w:pPr>
      <w:rPr>
        <w:rFonts w:hAnsi="Courier New" w:hint="default"/>
      </w:rPr>
    </w:lvl>
    <w:lvl w:ilvl="1" w:tplc="04090019" w:tentative="1">
      <w:start w:val="1"/>
      <w:numFmt w:val="bullet"/>
      <w:lvlText w:val="o"/>
      <w:lvlJc w:val="left"/>
      <w:pPr>
        <w:tabs>
          <w:tab w:val="num" w:pos="1472"/>
        </w:tabs>
        <w:ind w:left="1472" w:hanging="360"/>
      </w:pPr>
      <w:rPr>
        <w:rFonts w:ascii="Courier New" w:hAnsi="Courier New" w:cs="Courier New" w:hint="default"/>
      </w:rPr>
    </w:lvl>
    <w:lvl w:ilvl="2" w:tplc="0409001B" w:tentative="1">
      <w:start w:val="1"/>
      <w:numFmt w:val="bullet"/>
      <w:lvlText w:val=""/>
      <w:lvlJc w:val="left"/>
      <w:pPr>
        <w:tabs>
          <w:tab w:val="num" w:pos="2192"/>
        </w:tabs>
        <w:ind w:left="2192" w:hanging="360"/>
      </w:pPr>
      <w:rPr>
        <w:rFonts w:ascii="Wingdings" w:hAnsi="Wingdings" w:hint="default"/>
      </w:rPr>
    </w:lvl>
    <w:lvl w:ilvl="3" w:tplc="0409000F" w:tentative="1">
      <w:start w:val="1"/>
      <w:numFmt w:val="bullet"/>
      <w:lvlText w:val=""/>
      <w:lvlJc w:val="left"/>
      <w:pPr>
        <w:tabs>
          <w:tab w:val="num" w:pos="2912"/>
        </w:tabs>
        <w:ind w:left="2912" w:hanging="360"/>
      </w:pPr>
      <w:rPr>
        <w:rFonts w:ascii="Symbol" w:hAnsi="Symbol" w:hint="default"/>
      </w:rPr>
    </w:lvl>
    <w:lvl w:ilvl="4" w:tplc="04090019" w:tentative="1">
      <w:start w:val="1"/>
      <w:numFmt w:val="bullet"/>
      <w:lvlText w:val="o"/>
      <w:lvlJc w:val="left"/>
      <w:pPr>
        <w:tabs>
          <w:tab w:val="num" w:pos="3632"/>
        </w:tabs>
        <w:ind w:left="3632" w:hanging="360"/>
      </w:pPr>
      <w:rPr>
        <w:rFonts w:ascii="Courier New" w:hAnsi="Courier New" w:cs="Courier New" w:hint="default"/>
      </w:rPr>
    </w:lvl>
    <w:lvl w:ilvl="5" w:tplc="0409001B" w:tentative="1">
      <w:start w:val="1"/>
      <w:numFmt w:val="bullet"/>
      <w:lvlText w:val=""/>
      <w:lvlJc w:val="left"/>
      <w:pPr>
        <w:tabs>
          <w:tab w:val="num" w:pos="4352"/>
        </w:tabs>
        <w:ind w:left="4352" w:hanging="360"/>
      </w:pPr>
      <w:rPr>
        <w:rFonts w:ascii="Wingdings" w:hAnsi="Wingdings" w:hint="default"/>
      </w:rPr>
    </w:lvl>
    <w:lvl w:ilvl="6" w:tplc="0409000F" w:tentative="1">
      <w:start w:val="1"/>
      <w:numFmt w:val="bullet"/>
      <w:lvlText w:val=""/>
      <w:lvlJc w:val="left"/>
      <w:pPr>
        <w:tabs>
          <w:tab w:val="num" w:pos="5072"/>
        </w:tabs>
        <w:ind w:left="5072" w:hanging="360"/>
      </w:pPr>
      <w:rPr>
        <w:rFonts w:ascii="Symbol" w:hAnsi="Symbol" w:hint="default"/>
      </w:rPr>
    </w:lvl>
    <w:lvl w:ilvl="7" w:tplc="04090019" w:tentative="1">
      <w:start w:val="1"/>
      <w:numFmt w:val="bullet"/>
      <w:lvlText w:val="o"/>
      <w:lvlJc w:val="left"/>
      <w:pPr>
        <w:tabs>
          <w:tab w:val="num" w:pos="5792"/>
        </w:tabs>
        <w:ind w:left="5792" w:hanging="360"/>
      </w:pPr>
      <w:rPr>
        <w:rFonts w:ascii="Courier New" w:hAnsi="Courier New" w:cs="Courier New" w:hint="default"/>
      </w:rPr>
    </w:lvl>
    <w:lvl w:ilvl="8" w:tplc="0409001B" w:tentative="1">
      <w:start w:val="1"/>
      <w:numFmt w:val="bullet"/>
      <w:lvlText w:val=""/>
      <w:lvlJc w:val="left"/>
      <w:pPr>
        <w:tabs>
          <w:tab w:val="num" w:pos="6512"/>
        </w:tabs>
        <w:ind w:left="6512" w:hanging="360"/>
      </w:pPr>
      <w:rPr>
        <w:rFonts w:ascii="Wingdings" w:hAnsi="Wingdings" w:hint="default"/>
      </w:rPr>
    </w:lvl>
  </w:abstractNum>
  <w:abstractNum w:abstractNumId="142">
    <w:nsid w:val="5402163D"/>
    <w:multiLevelType w:val="hybridMultilevel"/>
    <w:tmpl w:val="B6E2B35C"/>
    <w:lvl w:ilvl="0" w:tplc="77848C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54120731"/>
    <w:multiLevelType w:val="multilevel"/>
    <w:tmpl w:val="49FA616E"/>
    <w:lvl w:ilvl="0">
      <w:start w:val="2"/>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4">
    <w:nsid w:val="54505076"/>
    <w:multiLevelType w:val="hybridMultilevel"/>
    <w:tmpl w:val="FB3A71BC"/>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nsid w:val="54B7434C"/>
    <w:multiLevelType w:val="hybridMultilevel"/>
    <w:tmpl w:val="184EAFDA"/>
    <w:lvl w:ilvl="0" w:tplc="33C20D72">
      <w:start w:val="1"/>
      <w:numFmt w:val="bullet"/>
      <w:lvlText w:val=""/>
      <w:lvlJc w:val="left"/>
      <w:pPr>
        <w:tabs>
          <w:tab w:val="num" w:pos="397"/>
        </w:tabs>
        <w:ind w:left="0" w:firstLine="0"/>
      </w:pPr>
      <w:rPr>
        <w:rFonts w:ascii="Symbol" w:hAnsi="Symbol" w:hint="default"/>
      </w:rPr>
    </w:lvl>
    <w:lvl w:ilvl="1" w:tplc="2AFEAF56">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6">
    <w:nsid w:val="554E46C4"/>
    <w:multiLevelType w:val="hybridMultilevel"/>
    <w:tmpl w:val="332681E4"/>
    <w:lvl w:ilvl="0" w:tplc="049052A8">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7">
    <w:nsid w:val="567101F9"/>
    <w:multiLevelType w:val="hybridMultilevel"/>
    <w:tmpl w:val="CC9E6B02"/>
    <w:lvl w:ilvl="0" w:tplc="26B8C7B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26B8C7BE">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nsid w:val="571803BF"/>
    <w:multiLevelType w:val="multilevel"/>
    <w:tmpl w:val="E116B34E"/>
    <w:lvl w:ilvl="0">
      <w:start w:val="4"/>
      <w:numFmt w:val="decimal"/>
      <w:lvlText w:val="%1."/>
      <w:lvlJc w:val="left"/>
      <w:pPr>
        <w:ind w:left="390" w:hanging="390"/>
      </w:pPr>
      <w:rPr>
        <w:rFonts w:hint="default"/>
      </w:rPr>
    </w:lvl>
    <w:lvl w:ilvl="1">
      <w:start w:val="1"/>
      <w:numFmt w:val="decimal"/>
      <w:lvlText w:val="%1.%2."/>
      <w:lvlJc w:val="left"/>
      <w:pPr>
        <w:ind w:left="1677" w:hanging="720"/>
      </w:pPr>
      <w:rPr>
        <w:rFonts w:hint="default"/>
      </w:rPr>
    </w:lvl>
    <w:lvl w:ilvl="2">
      <w:start w:val="1"/>
      <w:numFmt w:val="decimal"/>
      <w:lvlText w:val="%1.%2.%3."/>
      <w:lvlJc w:val="left"/>
      <w:pPr>
        <w:ind w:left="2634" w:hanging="720"/>
      </w:pPr>
      <w:rPr>
        <w:rFonts w:hint="default"/>
      </w:rPr>
    </w:lvl>
    <w:lvl w:ilvl="3">
      <w:start w:val="1"/>
      <w:numFmt w:val="decimal"/>
      <w:lvlText w:val="%1.%2.%3.%4."/>
      <w:lvlJc w:val="left"/>
      <w:pPr>
        <w:ind w:left="3951" w:hanging="1080"/>
      </w:pPr>
      <w:rPr>
        <w:rFonts w:hint="default"/>
      </w:rPr>
    </w:lvl>
    <w:lvl w:ilvl="4">
      <w:start w:val="1"/>
      <w:numFmt w:val="decimal"/>
      <w:lvlText w:val="%1.%2.%3.%4.%5."/>
      <w:lvlJc w:val="left"/>
      <w:pPr>
        <w:ind w:left="4908" w:hanging="1080"/>
      </w:pPr>
      <w:rPr>
        <w:rFonts w:hint="default"/>
      </w:rPr>
    </w:lvl>
    <w:lvl w:ilvl="5">
      <w:start w:val="1"/>
      <w:numFmt w:val="decimal"/>
      <w:lvlText w:val="%1.%2.%3.%4.%5.%6."/>
      <w:lvlJc w:val="left"/>
      <w:pPr>
        <w:ind w:left="6225" w:hanging="1440"/>
      </w:pPr>
      <w:rPr>
        <w:rFonts w:hint="default"/>
      </w:rPr>
    </w:lvl>
    <w:lvl w:ilvl="6">
      <w:start w:val="1"/>
      <w:numFmt w:val="decimal"/>
      <w:lvlText w:val="%1.%2.%3.%4.%5.%6.%7."/>
      <w:lvlJc w:val="left"/>
      <w:pPr>
        <w:ind w:left="7182" w:hanging="1440"/>
      </w:pPr>
      <w:rPr>
        <w:rFonts w:hint="default"/>
      </w:rPr>
    </w:lvl>
    <w:lvl w:ilvl="7">
      <w:start w:val="1"/>
      <w:numFmt w:val="decimal"/>
      <w:lvlText w:val="%1.%2.%3.%4.%5.%6.%7.%8."/>
      <w:lvlJc w:val="left"/>
      <w:pPr>
        <w:ind w:left="8499" w:hanging="1800"/>
      </w:pPr>
      <w:rPr>
        <w:rFonts w:hint="default"/>
      </w:rPr>
    </w:lvl>
    <w:lvl w:ilvl="8">
      <w:start w:val="1"/>
      <w:numFmt w:val="decimal"/>
      <w:lvlText w:val="%1.%2.%3.%4.%5.%6.%7.%8.%9."/>
      <w:lvlJc w:val="left"/>
      <w:pPr>
        <w:ind w:left="9456" w:hanging="1800"/>
      </w:pPr>
      <w:rPr>
        <w:rFonts w:hint="default"/>
      </w:rPr>
    </w:lvl>
  </w:abstractNum>
  <w:abstractNum w:abstractNumId="149">
    <w:nsid w:val="58267776"/>
    <w:multiLevelType w:val="multilevel"/>
    <w:tmpl w:val="3BCA0B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2.5.2."/>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0">
    <w:nsid w:val="58434F02"/>
    <w:multiLevelType w:val="hybridMultilevel"/>
    <w:tmpl w:val="96ACE10A"/>
    <w:lvl w:ilvl="0" w:tplc="26B8C7B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nsid w:val="58515342"/>
    <w:multiLevelType w:val="hybridMultilevel"/>
    <w:tmpl w:val="C6821076"/>
    <w:lvl w:ilvl="0" w:tplc="97E46C7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5ABD9FAF"/>
    <w:multiLevelType w:val="singleLevel"/>
    <w:tmpl w:val="5ABD9FAF"/>
    <w:lvl w:ilvl="0">
      <w:start w:val="1"/>
      <w:numFmt w:val="decimal"/>
      <w:suff w:val="nothing"/>
      <w:lvlText w:val="%1."/>
      <w:lvlJc w:val="left"/>
    </w:lvl>
  </w:abstractNum>
  <w:abstractNum w:abstractNumId="153">
    <w:nsid w:val="5C101BC9"/>
    <w:multiLevelType w:val="hybridMultilevel"/>
    <w:tmpl w:val="AD680AFC"/>
    <w:styleLink w:val="StyleBulletedSymbolsymbolNotBoldLeft038cmHanging10"/>
    <w:lvl w:ilvl="0" w:tplc="FFFFFFFF">
      <w:start w:val="1"/>
      <w:numFmt w:val="decimal"/>
      <w:lvlText w:val="%1."/>
      <w:lvlJc w:val="left"/>
      <w:pPr>
        <w:ind w:left="795" w:hanging="360"/>
      </w:pPr>
      <w:rPr>
        <w:rFonts w:hint="default"/>
        <w:b w:val="0"/>
      </w:rPr>
    </w:lvl>
    <w:lvl w:ilvl="1" w:tplc="FFFFFFFF" w:tentative="1">
      <w:start w:val="1"/>
      <w:numFmt w:val="bullet"/>
      <w:lvlText w:val="o"/>
      <w:lvlJc w:val="left"/>
      <w:pPr>
        <w:ind w:left="1515" w:hanging="360"/>
      </w:pPr>
      <w:rPr>
        <w:rFonts w:ascii="Courier New" w:hAnsi="Courier New" w:cs="Courier New" w:hint="default"/>
      </w:rPr>
    </w:lvl>
    <w:lvl w:ilvl="2" w:tplc="FFFFFFFF" w:tentative="1">
      <w:start w:val="1"/>
      <w:numFmt w:val="bullet"/>
      <w:lvlText w:val=""/>
      <w:lvlJc w:val="left"/>
      <w:pPr>
        <w:ind w:left="2235" w:hanging="360"/>
      </w:pPr>
      <w:rPr>
        <w:rFonts w:ascii="Wingdings" w:hAnsi="Wingdings" w:hint="default"/>
      </w:rPr>
    </w:lvl>
    <w:lvl w:ilvl="3" w:tplc="FFFFFFFF" w:tentative="1">
      <w:start w:val="1"/>
      <w:numFmt w:val="bullet"/>
      <w:lvlText w:val=""/>
      <w:lvlJc w:val="left"/>
      <w:pPr>
        <w:ind w:left="2955" w:hanging="360"/>
      </w:pPr>
      <w:rPr>
        <w:rFonts w:ascii="Symbol" w:hAnsi="Symbol" w:hint="default"/>
      </w:rPr>
    </w:lvl>
    <w:lvl w:ilvl="4" w:tplc="FFFFFFFF" w:tentative="1">
      <w:start w:val="1"/>
      <w:numFmt w:val="bullet"/>
      <w:lvlText w:val="o"/>
      <w:lvlJc w:val="left"/>
      <w:pPr>
        <w:ind w:left="3675" w:hanging="360"/>
      </w:pPr>
      <w:rPr>
        <w:rFonts w:ascii="Courier New" w:hAnsi="Courier New" w:cs="Courier New" w:hint="default"/>
      </w:rPr>
    </w:lvl>
    <w:lvl w:ilvl="5" w:tplc="FFFFFFFF" w:tentative="1">
      <w:start w:val="1"/>
      <w:numFmt w:val="bullet"/>
      <w:lvlText w:val=""/>
      <w:lvlJc w:val="left"/>
      <w:pPr>
        <w:ind w:left="4395" w:hanging="360"/>
      </w:pPr>
      <w:rPr>
        <w:rFonts w:ascii="Wingdings" w:hAnsi="Wingdings" w:hint="default"/>
      </w:rPr>
    </w:lvl>
    <w:lvl w:ilvl="6" w:tplc="FFFFFFFF" w:tentative="1">
      <w:start w:val="1"/>
      <w:numFmt w:val="bullet"/>
      <w:lvlText w:val=""/>
      <w:lvlJc w:val="left"/>
      <w:pPr>
        <w:ind w:left="5115" w:hanging="360"/>
      </w:pPr>
      <w:rPr>
        <w:rFonts w:ascii="Symbol" w:hAnsi="Symbol" w:hint="default"/>
      </w:rPr>
    </w:lvl>
    <w:lvl w:ilvl="7" w:tplc="FFFFFFFF" w:tentative="1">
      <w:start w:val="1"/>
      <w:numFmt w:val="bullet"/>
      <w:lvlText w:val="o"/>
      <w:lvlJc w:val="left"/>
      <w:pPr>
        <w:ind w:left="5835" w:hanging="360"/>
      </w:pPr>
      <w:rPr>
        <w:rFonts w:ascii="Courier New" w:hAnsi="Courier New" w:cs="Courier New" w:hint="default"/>
      </w:rPr>
    </w:lvl>
    <w:lvl w:ilvl="8" w:tplc="FFFFFFFF" w:tentative="1">
      <w:start w:val="1"/>
      <w:numFmt w:val="bullet"/>
      <w:lvlText w:val=""/>
      <w:lvlJc w:val="left"/>
      <w:pPr>
        <w:ind w:left="6555" w:hanging="360"/>
      </w:pPr>
      <w:rPr>
        <w:rFonts w:ascii="Wingdings" w:hAnsi="Wingdings" w:hint="default"/>
      </w:rPr>
    </w:lvl>
  </w:abstractNum>
  <w:abstractNum w:abstractNumId="154">
    <w:nsid w:val="5EDD1576"/>
    <w:multiLevelType w:val="hybridMultilevel"/>
    <w:tmpl w:val="8C0421F0"/>
    <w:lvl w:ilvl="0" w:tplc="0409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55">
    <w:nsid w:val="5F905751"/>
    <w:multiLevelType w:val="hybridMultilevel"/>
    <w:tmpl w:val="FE3A96F2"/>
    <w:lvl w:ilvl="0" w:tplc="0409000F">
      <w:start w:val="1"/>
      <w:numFmt w:val="bullet"/>
      <w:lvlText w:val=""/>
      <w:lvlJc w:val="left"/>
      <w:pPr>
        <w:ind w:left="1287" w:hanging="360"/>
      </w:pPr>
      <w:rPr>
        <w:rFonts w:ascii="Symbol" w:hAnsi="Symbol"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156">
    <w:nsid w:val="5FB44D21"/>
    <w:multiLevelType w:val="hybridMultilevel"/>
    <w:tmpl w:val="49F47CF0"/>
    <w:styleLink w:val="StyleBulletedSymbolsymbolNotBoldLeft038cmHanging110"/>
    <w:lvl w:ilvl="0" w:tplc="838AB120">
      <w:start w:val="6"/>
      <w:numFmt w:val="bullet"/>
      <w:lvlText w:val="-"/>
      <w:lvlJc w:val="left"/>
      <w:pPr>
        <w:tabs>
          <w:tab w:val="num" w:pos="380"/>
        </w:tabs>
        <w:ind w:left="380" w:hanging="380"/>
      </w:pPr>
      <w:rPr>
        <w:rFonts w:ascii=".VnArial" w:eastAsia="Times New Roman" w:hAnsi=".VnArial" w:cs="Times New Roman" w:hint="default"/>
      </w:rPr>
    </w:lvl>
    <w:lvl w:ilvl="1" w:tplc="838AB120">
      <w:start w:val="6"/>
      <w:numFmt w:val="bullet"/>
      <w:lvlText w:val="-"/>
      <w:lvlJc w:val="left"/>
      <w:pPr>
        <w:tabs>
          <w:tab w:val="num" w:pos="1100"/>
        </w:tabs>
        <w:ind w:left="1100" w:hanging="360"/>
      </w:pPr>
      <w:rPr>
        <w:rFonts w:ascii=".VnArial" w:eastAsia="Times New Roman" w:hAnsi=".VnArial" w:cs="Times New Roman" w:hint="default"/>
      </w:rPr>
    </w:lvl>
    <w:lvl w:ilvl="2" w:tplc="04090005">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57">
    <w:nsid w:val="5FE635BD"/>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8">
    <w:nsid w:val="602D7049"/>
    <w:multiLevelType w:val="hybridMultilevel"/>
    <w:tmpl w:val="37168F5A"/>
    <w:lvl w:ilvl="0" w:tplc="04090001">
      <w:start w:val="1"/>
      <w:numFmt w:val="bullet"/>
      <w:lvlText w:val="-"/>
      <w:lvlJc w:val="left"/>
      <w:pPr>
        <w:tabs>
          <w:tab w:val="num" w:pos="678"/>
        </w:tabs>
        <w:ind w:left="102" w:firstLine="360"/>
      </w:pPr>
      <w:rPr>
        <w:rFonts w:ascii=".VnArial" w:eastAsia="Times New Roman" w:hAnsi=".VnArial" w:cs="Times New Roman" w:hint="default"/>
      </w:rPr>
    </w:lvl>
    <w:lvl w:ilvl="1" w:tplc="042A0003">
      <w:start w:val="1"/>
      <w:numFmt w:val="decimal"/>
      <w:lvlText w:val="%2."/>
      <w:lvlJc w:val="left"/>
      <w:pPr>
        <w:tabs>
          <w:tab w:val="num" w:pos="360"/>
        </w:tabs>
        <w:ind w:left="360" w:hanging="360"/>
      </w:pPr>
      <w:rPr>
        <w:rFonts w:hint="default"/>
      </w:rPr>
    </w:lvl>
    <w:lvl w:ilvl="2" w:tplc="042A0005" w:tentative="1">
      <w:start w:val="1"/>
      <w:numFmt w:val="lowerRoman"/>
      <w:lvlText w:val="%3."/>
      <w:lvlJc w:val="right"/>
      <w:pPr>
        <w:tabs>
          <w:tab w:val="num" w:pos="2160"/>
        </w:tabs>
        <w:ind w:left="2160" w:hanging="180"/>
      </w:pPr>
    </w:lvl>
    <w:lvl w:ilvl="3" w:tplc="042A0001" w:tentative="1">
      <w:start w:val="1"/>
      <w:numFmt w:val="decimal"/>
      <w:lvlText w:val="%4."/>
      <w:lvlJc w:val="left"/>
      <w:pPr>
        <w:tabs>
          <w:tab w:val="num" w:pos="2880"/>
        </w:tabs>
        <w:ind w:left="2880" w:hanging="360"/>
      </w:pPr>
    </w:lvl>
    <w:lvl w:ilvl="4" w:tplc="042A0003" w:tentative="1">
      <w:start w:val="1"/>
      <w:numFmt w:val="lowerLetter"/>
      <w:lvlText w:val="%5."/>
      <w:lvlJc w:val="left"/>
      <w:pPr>
        <w:tabs>
          <w:tab w:val="num" w:pos="3600"/>
        </w:tabs>
        <w:ind w:left="3600" w:hanging="360"/>
      </w:pPr>
    </w:lvl>
    <w:lvl w:ilvl="5" w:tplc="042A0005" w:tentative="1">
      <w:start w:val="1"/>
      <w:numFmt w:val="lowerRoman"/>
      <w:lvlText w:val="%6."/>
      <w:lvlJc w:val="right"/>
      <w:pPr>
        <w:tabs>
          <w:tab w:val="num" w:pos="4320"/>
        </w:tabs>
        <w:ind w:left="4320" w:hanging="180"/>
      </w:pPr>
    </w:lvl>
    <w:lvl w:ilvl="6" w:tplc="042A0001" w:tentative="1">
      <w:start w:val="1"/>
      <w:numFmt w:val="decimal"/>
      <w:lvlText w:val="%7."/>
      <w:lvlJc w:val="left"/>
      <w:pPr>
        <w:tabs>
          <w:tab w:val="num" w:pos="5040"/>
        </w:tabs>
        <w:ind w:left="5040" w:hanging="360"/>
      </w:pPr>
    </w:lvl>
    <w:lvl w:ilvl="7" w:tplc="042A0003" w:tentative="1">
      <w:start w:val="1"/>
      <w:numFmt w:val="lowerLetter"/>
      <w:lvlText w:val="%8."/>
      <w:lvlJc w:val="left"/>
      <w:pPr>
        <w:tabs>
          <w:tab w:val="num" w:pos="5760"/>
        </w:tabs>
        <w:ind w:left="5760" w:hanging="360"/>
      </w:pPr>
    </w:lvl>
    <w:lvl w:ilvl="8" w:tplc="042A0005" w:tentative="1">
      <w:start w:val="1"/>
      <w:numFmt w:val="lowerRoman"/>
      <w:lvlText w:val="%9."/>
      <w:lvlJc w:val="right"/>
      <w:pPr>
        <w:tabs>
          <w:tab w:val="num" w:pos="6480"/>
        </w:tabs>
        <w:ind w:left="6480" w:hanging="180"/>
      </w:pPr>
    </w:lvl>
  </w:abstractNum>
  <w:abstractNum w:abstractNumId="159">
    <w:nsid w:val="608E67A9"/>
    <w:multiLevelType w:val="hybridMultilevel"/>
    <w:tmpl w:val="2F9A92A6"/>
    <w:lvl w:ilvl="0" w:tplc="B4887B20">
      <w:start w:val="1"/>
      <w:numFmt w:val="bullet"/>
      <w:lvlText w:val=""/>
      <w:lvlJc w:val="left"/>
      <w:pPr>
        <w:ind w:left="1080" w:hanging="360"/>
      </w:pPr>
      <w:rPr>
        <w:rFonts w:ascii="Symbol" w:hAnsi="Symbol" w:hint="default"/>
      </w:rPr>
    </w:lvl>
    <w:lvl w:ilvl="1" w:tplc="B60A2134"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0">
    <w:nsid w:val="617C25F2"/>
    <w:multiLevelType w:val="multilevel"/>
    <w:tmpl w:val="A4BA0B92"/>
    <w:styleLink w:val="Style4"/>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1">
    <w:nsid w:val="62F3485C"/>
    <w:multiLevelType w:val="hybridMultilevel"/>
    <w:tmpl w:val="644C227C"/>
    <w:lvl w:ilvl="0" w:tplc="AF9A57D8">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2">
    <w:nsid w:val="630A43CE"/>
    <w:multiLevelType w:val="multilevel"/>
    <w:tmpl w:val="48288C62"/>
    <w:lvl w:ilvl="0">
      <w:start w:val="2"/>
      <w:numFmt w:val="decimal"/>
      <w:lvlText w:val="%1."/>
      <w:lvlJc w:val="left"/>
      <w:pPr>
        <w:ind w:left="675" w:hanging="675"/>
      </w:pPr>
      <w:rPr>
        <w:rFonts w:hint="default"/>
      </w:rPr>
    </w:lvl>
    <w:lvl w:ilvl="1">
      <w:start w:val="5"/>
      <w:numFmt w:val="decimal"/>
      <w:lvlText w:val="%1.%2."/>
      <w:lvlJc w:val="left"/>
      <w:pPr>
        <w:ind w:left="1145" w:hanging="720"/>
      </w:pPr>
      <w:rPr>
        <w:rFonts w:hint="default"/>
      </w:rPr>
    </w:lvl>
    <w:lvl w:ilvl="2">
      <w:start w:val="3"/>
      <w:numFmt w:val="decimal"/>
      <w:lvlText w:val="%1.6.1."/>
      <w:lvlJc w:val="left"/>
      <w:pPr>
        <w:ind w:left="1570" w:hanging="720"/>
      </w:pPr>
      <w:rPr>
        <w:rFonts w:hint="default"/>
        <w:i w:val="0"/>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63">
    <w:nsid w:val="645A2371"/>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64">
    <w:nsid w:val="64D2180D"/>
    <w:multiLevelType w:val="hybridMultilevel"/>
    <w:tmpl w:val="C81C8092"/>
    <w:lvl w:ilvl="0" w:tplc="7786BA1C">
      <w:start w:val="1"/>
      <w:numFmt w:val="bullet"/>
      <w:lvlText w:val="-"/>
      <w:lvlJc w:val="left"/>
      <w:pPr>
        <w:ind w:left="1146" w:hanging="360"/>
      </w:pPr>
      <w:rPr>
        <w:rFonts w:ascii="Times New Roman" w:eastAsia="Times New Roman" w:hAnsi="Times New Roman" w:cs="Times New Roman" w:hint="default"/>
      </w:rPr>
    </w:lvl>
    <w:lvl w:ilvl="1" w:tplc="507E5E16" w:tentative="1">
      <w:start w:val="1"/>
      <w:numFmt w:val="bullet"/>
      <w:lvlText w:val="o"/>
      <w:lvlJc w:val="left"/>
      <w:pPr>
        <w:ind w:left="1866" w:hanging="360"/>
      </w:pPr>
      <w:rPr>
        <w:rFonts w:ascii="Courier New" w:hAnsi="Courier New" w:cs="Courier New" w:hint="default"/>
      </w:rPr>
    </w:lvl>
    <w:lvl w:ilvl="2" w:tplc="DC901662" w:tentative="1">
      <w:start w:val="1"/>
      <w:numFmt w:val="bullet"/>
      <w:lvlText w:val=""/>
      <w:lvlJc w:val="left"/>
      <w:pPr>
        <w:ind w:left="2586" w:hanging="360"/>
      </w:pPr>
      <w:rPr>
        <w:rFonts w:ascii="Wingdings" w:hAnsi="Wingdings" w:hint="default"/>
      </w:rPr>
    </w:lvl>
    <w:lvl w:ilvl="3" w:tplc="20A6D274" w:tentative="1">
      <w:start w:val="1"/>
      <w:numFmt w:val="bullet"/>
      <w:lvlText w:val=""/>
      <w:lvlJc w:val="left"/>
      <w:pPr>
        <w:ind w:left="3306" w:hanging="360"/>
      </w:pPr>
      <w:rPr>
        <w:rFonts w:ascii="Symbol" w:hAnsi="Symbol" w:hint="default"/>
      </w:rPr>
    </w:lvl>
    <w:lvl w:ilvl="4" w:tplc="418E429E" w:tentative="1">
      <w:start w:val="1"/>
      <w:numFmt w:val="bullet"/>
      <w:lvlText w:val="o"/>
      <w:lvlJc w:val="left"/>
      <w:pPr>
        <w:ind w:left="4026" w:hanging="360"/>
      </w:pPr>
      <w:rPr>
        <w:rFonts w:ascii="Courier New" w:hAnsi="Courier New" w:cs="Courier New" w:hint="default"/>
      </w:rPr>
    </w:lvl>
    <w:lvl w:ilvl="5" w:tplc="2FB8F4F6" w:tentative="1">
      <w:start w:val="1"/>
      <w:numFmt w:val="bullet"/>
      <w:lvlText w:val=""/>
      <w:lvlJc w:val="left"/>
      <w:pPr>
        <w:ind w:left="4746" w:hanging="360"/>
      </w:pPr>
      <w:rPr>
        <w:rFonts w:ascii="Wingdings" w:hAnsi="Wingdings" w:hint="default"/>
      </w:rPr>
    </w:lvl>
    <w:lvl w:ilvl="6" w:tplc="4B2C359A" w:tentative="1">
      <w:start w:val="1"/>
      <w:numFmt w:val="bullet"/>
      <w:lvlText w:val=""/>
      <w:lvlJc w:val="left"/>
      <w:pPr>
        <w:ind w:left="5466" w:hanging="360"/>
      </w:pPr>
      <w:rPr>
        <w:rFonts w:ascii="Symbol" w:hAnsi="Symbol" w:hint="default"/>
      </w:rPr>
    </w:lvl>
    <w:lvl w:ilvl="7" w:tplc="DA627CB0" w:tentative="1">
      <w:start w:val="1"/>
      <w:numFmt w:val="bullet"/>
      <w:lvlText w:val="o"/>
      <w:lvlJc w:val="left"/>
      <w:pPr>
        <w:ind w:left="6186" w:hanging="360"/>
      </w:pPr>
      <w:rPr>
        <w:rFonts w:ascii="Courier New" w:hAnsi="Courier New" w:cs="Courier New" w:hint="default"/>
      </w:rPr>
    </w:lvl>
    <w:lvl w:ilvl="8" w:tplc="ED80C67C" w:tentative="1">
      <w:start w:val="1"/>
      <w:numFmt w:val="bullet"/>
      <w:lvlText w:val=""/>
      <w:lvlJc w:val="left"/>
      <w:pPr>
        <w:ind w:left="6906" w:hanging="360"/>
      </w:pPr>
      <w:rPr>
        <w:rFonts w:ascii="Wingdings" w:hAnsi="Wingdings" w:hint="default"/>
      </w:rPr>
    </w:lvl>
  </w:abstractNum>
  <w:abstractNum w:abstractNumId="165">
    <w:nsid w:val="656404E3"/>
    <w:multiLevelType w:val="hybridMultilevel"/>
    <w:tmpl w:val="B9B27732"/>
    <w:lvl w:ilvl="0" w:tplc="042A000F">
      <w:start w:val="1"/>
      <w:numFmt w:val="decimal"/>
      <w:lvlText w:val="%1."/>
      <w:lvlJc w:val="left"/>
      <w:pPr>
        <w:ind w:left="501" w:hanging="36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66">
    <w:nsid w:val="65CD3256"/>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7">
    <w:nsid w:val="66120B43"/>
    <w:multiLevelType w:val="hybridMultilevel"/>
    <w:tmpl w:val="70887382"/>
    <w:styleLink w:val="StyleBulletedVnArialNotBoldItalicLeft076cmHanging110"/>
    <w:lvl w:ilvl="0" w:tplc="63D2D45C">
      <w:start w:val="1"/>
      <w:numFmt w:val="bullet"/>
      <w:pStyle w:val="ListBullet2"/>
      <w:lvlText w:val=""/>
      <w:lvlJc w:val="left"/>
      <w:pPr>
        <w:tabs>
          <w:tab w:val="num" w:pos="1980"/>
        </w:tabs>
        <w:ind w:left="1980" w:hanging="360"/>
      </w:pPr>
      <w:rPr>
        <w:rFonts w:ascii="Symbol" w:hAnsi="Symbol" w:hint="default"/>
      </w:rPr>
    </w:lvl>
    <w:lvl w:ilvl="1" w:tplc="8884A45C">
      <w:start w:val="1"/>
      <w:numFmt w:val="bullet"/>
      <w:lvlText w:val="-"/>
      <w:lvlJc w:val="left"/>
      <w:pPr>
        <w:tabs>
          <w:tab w:val="num" w:pos="1821"/>
        </w:tabs>
        <w:ind w:left="1877" w:hanging="397"/>
      </w:pPr>
      <w:rPr>
        <w:rFonts w:ascii=".VnArial" w:eastAsia="Times New Roman" w:hAnsi=".VnArial" w:hint="default"/>
      </w:rPr>
    </w:lvl>
    <w:lvl w:ilvl="2" w:tplc="0DBA028C">
      <w:start w:val="1"/>
      <w:numFmt w:val="decimal"/>
      <w:lvlText w:val="%3-"/>
      <w:lvlJc w:val="left"/>
      <w:pPr>
        <w:tabs>
          <w:tab w:val="num" w:pos="720"/>
        </w:tabs>
        <w:ind w:left="720" w:hanging="360"/>
      </w:pPr>
      <w:rPr>
        <w:rFonts w:hint="default"/>
      </w:rPr>
    </w:lvl>
    <w:lvl w:ilvl="3" w:tplc="F88C9B4C">
      <w:start w:val="1"/>
      <w:numFmt w:val="decimal"/>
      <w:lvlText w:val="%4."/>
      <w:lvlJc w:val="left"/>
      <w:pPr>
        <w:tabs>
          <w:tab w:val="num" w:pos="1260"/>
        </w:tabs>
        <w:ind w:left="1260" w:hanging="360"/>
      </w:pPr>
    </w:lvl>
    <w:lvl w:ilvl="4" w:tplc="229E4E0A">
      <w:start w:val="1"/>
      <w:numFmt w:val="lowerLetter"/>
      <w:lvlText w:val="%5."/>
      <w:lvlJc w:val="left"/>
      <w:pPr>
        <w:tabs>
          <w:tab w:val="num" w:pos="1980"/>
        </w:tabs>
        <w:ind w:left="1980" w:hanging="360"/>
      </w:pPr>
    </w:lvl>
    <w:lvl w:ilvl="5" w:tplc="64FCB138">
      <w:start w:val="1"/>
      <w:numFmt w:val="lowerRoman"/>
      <w:lvlText w:val="%6."/>
      <w:lvlJc w:val="right"/>
      <w:pPr>
        <w:tabs>
          <w:tab w:val="num" w:pos="2700"/>
        </w:tabs>
        <w:ind w:left="2700" w:hanging="180"/>
      </w:pPr>
    </w:lvl>
    <w:lvl w:ilvl="6" w:tplc="4F32A7FA">
      <w:start w:val="1"/>
      <w:numFmt w:val="decimal"/>
      <w:lvlText w:val="%7."/>
      <w:lvlJc w:val="left"/>
      <w:pPr>
        <w:tabs>
          <w:tab w:val="num" w:pos="3420"/>
        </w:tabs>
        <w:ind w:left="3420" w:hanging="360"/>
      </w:pPr>
    </w:lvl>
    <w:lvl w:ilvl="7" w:tplc="C6564762">
      <w:start w:val="1"/>
      <w:numFmt w:val="lowerLetter"/>
      <w:lvlText w:val="%8."/>
      <w:lvlJc w:val="left"/>
      <w:pPr>
        <w:tabs>
          <w:tab w:val="num" w:pos="4140"/>
        </w:tabs>
        <w:ind w:left="4140" w:hanging="360"/>
      </w:pPr>
    </w:lvl>
    <w:lvl w:ilvl="8" w:tplc="F812924C">
      <w:start w:val="1"/>
      <w:numFmt w:val="lowerRoman"/>
      <w:lvlText w:val="%9."/>
      <w:lvlJc w:val="right"/>
      <w:pPr>
        <w:tabs>
          <w:tab w:val="num" w:pos="4860"/>
        </w:tabs>
        <w:ind w:left="4860" w:hanging="180"/>
      </w:pPr>
    </w:lvl>
  </w:abstractNum>
  <w:abstractNum w:abstractNumId="168">
    <w:nsid w:val="67CB166A"/>
    <w:multiLevelType w:val="multilevel"/>
    <w:tmpl w:val="05D6421E"/>
    <w:lvl w:ilvl="0">
      <w:start w:val="2"/>
      <w:numFmt w:val="decimal"/>
      <w:lvlText w:val="%1."/>
      <w:lvlJc w:val="left"/>
      <w:pPr>
        <w:ind w:left="450" w:hanging="360"/>
      </w:pPr>
      <w:rPr>
        <w:rFonts w:hint="default"/>
      </w:rPr>
    </w:lvl>
    <w:lvl w:ilvl="1">
      <w:start w:val="1"/>
      <w:numFmt w:val="none"/>
      <w:lvlText w:val=""/>
      <w:lvlJc w:val="left"/>
      <w:pPr>
        <w:ind w:left="882" w:hanging="432"/>
      </w:pPr>
      <w:rPr>
        <w:rFonts w:hint="default"/>
      </w:rPr>
    </w:lvl>
    <w:lvl w:ilvl="2">
      <w:start w:val="1"/>
      <w:numFmt w:val="none"/>
      <w:lvlText w:val=""/>
      <w:lvlJc w:val="left"/>
      <w:pPr>
        <w:ind w:left="1314" w:hanging="504"/>
      </w:pPr>
      <w:rPr>
        <w:rFonts w:hint="default"/>
      </w:rPr>
    </w:lvl>
    <w:lvl w:ilvl="3">
      <w:start w:val="1"/>
      <w:numFmt w:val="decimal"/>
      <w:lvlText w:val="%1.%2.%3.%4."/>
      <w:lvlJc w:val="left"/>
      <w:pPr>
        <w:ind w:left="1818" w:hanging="648"/>
      </w:pPr>
      <w:rPr>
        <w:rFonts w:hint="default"/>
      </w:rPr>
    </w:lvl>
    <w:lvl w:ilvl="4">
      <w:start w:val="1"/>
      <w:numFmt w:val="decimal"/>
      <w:lvlText w:val="%1.%2.%3.%4.%5."/>
      <w:lvlJc w:val="left"/>
      <w:pPr>
        <w:ind w:left="2322" w:hanging="792"/>
      </w:pPr>
      <w:rPr>
        <w:rFonts w:hint="default"/>
      </w:rPr>
    </w:lvl>
    <w:lvl w:ilvl="5">
      <w:start w:val="1"/>
      <w:numFmt w:val="decimal"/>
      <w:lvlText w:val="%1.%2.%3.%4.%5.%6."/>
      <w:lvlJc w:val="left"/>
      <w:pPr>
        <w:ind w:left="2826" w:hanging="936"/>
      </w:pPr>
      <w:rPr>
        <w:rFonts w:hint="default"/>
      </w:rPr>
    </w:lvl>
    <w:lvl w:ilvl="6">
      <w:start w:val="1"/>
      <w:numFmt w:val="decimal"/>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169">
    <w:nsid w:val="67D4763A"/>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70">
    <w:nsid w:val="67E51B1E"/>
    <w:multiLevelType w:val="multilevel"/>
    <w:tmpl w:val="C3400242"/>
    <w:lvl w:ilvl="0">
      <w:start w:val="1"/>
      <w:numFmt w:val="upperRoman"/>
      <w:lvlText w:val="%1."/>
      <w:lvlJc w:val="left"/>
      <w:pPr>
        <w:tabs>
          <w:tab w:val="num" w:pos="759"/>
        </w:tabs>
        <w:ind w:left="759" w:hanging="720"/>
      </w:pPr>
      <w:rPr>
        <w:rFonts w:hint="default"/>
      </w:rPr>
    </w:lvl>
    <w:lvl w:ilvl="1">
      <w:start w:val="1"/>
      <w:numFmt w:val="decimal"/>
      <w:lvlText w:val="%2."/>
      <w:lvlJc w:val="left"/>
      <w:pPr>
        <w:tabs>
          <w:tab w:val="num" w:pos="397"/>
        </w:tabs>
        <w:ind w:left="0" w:firstLine="0"/>
      </w:pPr>
      <w:rPr>
        <w:rFonts w:ascii=".VnTimeH" w:hAnsi=".VnTimeH" w:hint="default"/>
      </w:rPr>
    </w:lvl>
    <w:lvl w:ilvl="2">
      <w:start w:val="1"/>
      <w:numFmt w:val="decimal"/>
      <w:isLgl/>
      <w:lvlText w:val="%1.%2.%3"/>
      <w:lvlJc w:val="left"/>
      <w:pPr>
        <w:tabs>
          <w:tab w:val="num" w:pos="759"/>
        </w:tabs>
        <w:ind w:left="759" w:hanging="720"/>
      </w:pPr>
      <w:rPr>
        <w:rFonts w:hint="default"/>
      </w:rPr>
    </w:lvl>
    <w:lvl w:ilvl="3">
      <w:start w:val="1"/>
      <w:numFmt w:val="decimal"/>
      <w:isLgl/>
      <w:lvlText w:val="%1.%2.%3.%4"/>
      <w:lvlJc w:val="left"/>
      <w:pPr>
        <w:tabs>
          <w:tab w:val="num" w:pos="759"/>
        </w:tabs>
        <w:ind w:left="759" w:hanging="720"/>
      </w:pPr>
      <w:rPr>
        <w:rFonts w:hint="default"/>
      </w:rPr>
    </w:lvl>
    <w:lvl w:ilvl="4">
      <w:start w:val="1"/>
      <w:numFmt w:val="decimal"/>
      <w:isLgl/>
      <w:lvlText w:val="%1.%2.%3.%4.%5"/>
      <w:lvlJc w:val="left"/>
      <w:pPr>
        <w:tabs>
          <w:tab w:val="num" w:pos="1119"/>
        </w:tabs>
        <w:ind w:left="1119" w:hanging="1080"/>
      </w:pPr>
      <w:rPr>
        <w:rFonts w:hint="default"/>
      </w:rPr>
    </w:lvl>
    <w:lvl w:ilvl="5">
      <w:start w:val="1"/>
      <w:numFmt w:val="decimal"/>
      <w:isLgl/>
      <w:lvlText w:val="%1.%2.%3.%4.%5.%6"/>
      <w:lvlJc w:val="left"/>
      <w:pPr>
        <w:tabs>
          <w:tab w:val="num" w:pos="1479"/>
        </w:tabs>
        <w:ind w:left="1479" w:hanging="1440"/>
      </w:pPr>
      <w:rPr>
        <w:rFonts w:hint="default"/>
      </w:rPr>
    </w:lvl>
    <w:lvl w:ilvl="6">
      <w:start w:val="1"/>
      <w:numFmt w:val="decimal"/>
      <w:isLgl/>
      <w:lvlText w:val="%1.%2.%3.%4.%5.%6.%7"/>
      <w:lvlJc w:val="left"/>
      <w:pPr>
        <w:tabs>
          <w:tab w:val="num" w:pos="1479"/>
        </w:tabs>
        <w:ind w:left="1479" w:hanging="1440"/>
      </w:pPr>
      <w:rPr>
        <w:rFonts w:hint="default"/>
      </w:rPr>
    </w:lvl>
    <w:lvl w:ilvl="7">
      <w:start w:val="1"/>
      <w:numFmt w:val="decimal"/>
      <w:isLgl/>
      <w:lvlText w:val="%1.%2.%3.%4.%5.%6.%7.%8"/>
      <w:lvlJc w:val="left"/>
      <w:pPr>
        <w:tabs>
          <w:tab w:val="num" w:pos="1839"/>
        </w:tabs>
        <w:ind w:left="1839" w:hanging="1800"/>
      </w:pPr>
      <w:rPr>
        <w:rFonts w:hint="default"/>
      </w:rPr>
    </w:lvl>
    <w:lvl w:ilvl="8">
      <w:start w:val="1"/>
      <w:numFmt w:val="decimal"/>
      <w:isLgl/>
      <w:lvlText w:val="%1.%2.%3.%4.%5.%6.%7.%8.%9"/>
      <w:lvlJc w:val="left"/>
      <w:pPr>
        <w:tabs>
          <w:tab w:val="num" w:pos="1839"/>
        </w:tabs>
        <w:ind w:left="1839" w:hanging="1800"/>
      </w:pPr>
      <w:rPr>
        <w:rFonts w:hint="default"/>
      </w:rPr>
    </w:lvl>
  </w:abstractNum>
  <w:abstractNum w:abstractNumId="171">
    <w:nsid w:val="68874C62"/>
    <w:multiLevelType w:val="hybridMultilevel"/>
    <w:tmpl w:val="05863CAA"/>
    <w:lvl w:ilvl="0" w:tplc="26B8C7BE">
      <w:start w:val="1"/>
      <w:numFmt w:val="bullet"/>
      <w:lvlText w:val="-"/>
      <w:lvlJc w:val="left"/>
      <w:pPr>
        <w:ind w:left="360" w:hanging="360"/>
      </w:pPr>
      <w:rPr>
        <w:rFonts w:ascii="Times New Roman" w:eastAsia="Times New Roman" w:hAnsi="Times New Roman" w:cs="Times New Roman" w:hint="default"/>
      </w:rPr>
    </w:lvl>
    <w:lvl w:ilvl="1" w:tplc="ECFAC990">
      <w:numFmt w:val="bullet"/>
      <w:lvlText w:val="–"/>
      <w:lvlJc w:val="left"/>
      <w:pPr>
        <w:ind w:left="1080" w:hanging="360"/>
      </w:pPr>
      <w:rPr>
        <w:rFonts w:ascii="Times New Roman" w:eastAsia="Times New Roman" w:hAnsi="Times New Roman" w:cs="Times New Roman" w:hint="default"/>
      </w:rPr>
    </w:lvl>
    <w:lvl w:ilvl="2" w:tplc="26B8C7BE">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nsid w:val="6A823D69"/>
    <w:multiLevelType w:val="hybridMultilevel"/>
    <w:tmpl w:val="2C1A5FE4"/>
    <w:lvl w:ilvl="0" w:tplc="3CBECAF2">
      <w:start w:val="1"/>
      <w:numFmt w:val="bullet"/>
      <w:pStyle w:val="ListNumber2"/>
      <w:lvlText w:val=""/>
      <w:lvlJc w:val="left"/>
      <w:pPr>
        <w:tabs>
          <w:tab w:val="num" w:pos="2160"/>
        </w:tabs>
        <w:ind w:left="2160" w:hanging="360"/>
      </w:pPr>
      <w:rPr>
        <w:rFonts w:ascii="Symbol" w:hAnsi="Symbol" w:hint="default"/>
      </w:rPr>
    </w:lvl>
    <w:lvl w:ilvl="1" w:tplc="E7E8653C">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173">
    <w:nsid w:val="6B417A56"/>
    <w:multiLevelType w:val="hybridMultilevel"/>
    <w:tmpl w:val="098482F6"/>
    <w:lvl w:ilvl="0" w:tplc="75968D2A">
      <w:start w:val="1"/>
      <w:numFmt w:val="bullet"/>
      <w:lvlText w:val="-"/>
      <w:lvlJc w:val="left"/>
      <w:pPr>
        <w:ind w:left="1004" w:hanging="360"/>
      </w:pPr>
      <w:rPr>
        <w:rFonts w:ascii="Times New Roman" w:eastAsia="Times New Roman" w:hAnsi="Times New Roman" w:cs="Times New Roman" w:hint="default"/>
        <w:b/>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4">
    <w:nsid w:val="6D397243"/>
    <w:multiLevelType w:val="hybridMultilevel"/>
    <w:tmpl w:val="F41EC078"/>
    <w:styleLink w:val="StyleBulletedVnArialNotBoldItalicLeft076cmHanging3"/>
    <w:lvl w:ilvl="0" w:tplc="433A56E6">
      <w:start w:val="1"/>
      <w:numFmt w:val="decimal"/>
      <w:lvlText w:val="2.7.%1"/>
      <w:lvlJc w:val="left"/>
      <w:pPr>
        <w:ind w:left="360" w:hanging="360"/>
      </w:pPr>
      <w:rPr>
        <w:rFonts w:ascii="Times New Roman" w:hAnsi="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nsid w:val="6D4E2ACD"/>
    <w:multiLevelType w:val="hybridMultilevel"/>
    <w:tmpl w:val="E04C7484"/>
    <w:lvl w:ilvl="0" w:tplc="04090001">
      <w:start w:val="1"/>
      <w:numFmt w:val="bullet"/>
      <w:lvlText w:val=""/>
      <w:lvlJc w:val="left"/>
      <w:pPr>
        <w:tabs>
          <w:tab w:val="num" w:pos="397"/>
        </w:tabs>
        <w:ind w:left="0" w:firstLine="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363"/>
        </w:tabs>
        <w:ind w:left="-119" w:firstLine="284"/>
      </w:pPr>
      <w:rPr>
        <w:rFonts w:ascii="Times New Roman" w:eastAsia="Times New Roman" w:hAnsi="Times New Roman" w:cs="Times New Roman" w:hint="default"/>
      </w:rPr>
    </w:lvl>
    <w:lvl w:ilvl="3" w:tplc="04090001">
      <w:start w:val="1"/>
      <w:numFmt w:val="bullet"/>
      <w:lvlText w:val=""/>
      <w:lvlJc w:val="left"/>
      <w:pPr>
        <w:tabs>
          <w:tab w:val="num" w:pos="914"/>
        </w:tabs>
        <w:ind w:left="517" w:firstLine="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6">
    <w:nsid w:val="6DCE503A"/>
    <w:multiLevelType w:val="hybridMultilevel"/>
    <w:tmpl w:val="32A8DE0E"/>
    <w:lvl w:ilvl="0" w:tplc="8A2890CE">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177">
    <w:nsid w:val="70566B45"/>
    <w:multiLevelType w:val="hybridMultilevel"/>
    <w:tmpl w:val="FF6A43E8"/>
    <w:lvl w:ilvl="0" w:tplc="33C20D72">
      <w:start w:val="1"/>
      <w:numFmt w:val="bullet"/>
      <w:lvlText w:val="+"/>
      <w:lvlJc w:val="left"/>
      <w:pPr>
        <w:tabs>
          <w:tab w:val="num" w:pos="695"/>
        </w:tabs>
        <w:ind w:left="47" w:firstLine="360"/>
      </w:pPr>
      <w:rPr>
        <w:rFonts w:ascii=".VnTime" w:eastAsia="Times New Roman" w:hAnsi=".VnTime" w:cs="Times New Roman" w:hint="default"/>
        <w:b/>
      </w:rPr>
    </w:lvl>
    <w:lvl w:ilvl="1" w:tplc="042A0003">
      <w:start w:val="1"/>
      <w:numFmt w:val="bullet"/>
      <w:lvlText w:val="o"/>
      <w:lvlJc w:val="left"/>
      <w:pPr>
        <w:tabs>
          <w:tab w:val="num" w:pos="1440"/>
        </w:tabs>
        <w:ind w:left="1440" w:hanging="360"/>
      </w:pPr>
      <w:rPr>
        <w:rFonts w:ascii="Courier New" w:hAnsi="Courier New" w:hint="default"/>
      </w:rPr>
    </w:lvl>
    <w:lvl w:ilvl="2" w:tplc="042A0005">
      <w:start w:val="1"/>
      <w:numFmt w:val="bullet"/>
      <w:lvlText w:val=""/>
      <w:lvlJc w:val="left"/>
      <w:pPr>
        <w:tabs>
          <w:tab w:val="num" w:pos="2160"/>
        </w:tabs>
        <w:ind w:left="2160" w:hanging="360"/>
      </w:pPr>
      <w:rPr>
        <w:rFonts w:ascii="Wingdings" w:hAnsi="Wingdings" w:hint="default"/>
      </w:rPr>
    </w:lvl>
    <w:lvl w:ilvl="3" w:tplc="042A0001">
      <w:start w:val="1"/>
      <w:numFmt w:val="bullet"/>
      <w:lvlText w:val=""/>
      <w:lvlJc w:val="left"/>
      <w:pPr>
        <w:tabs>
          <w:tab w:val="num" w:pos="2880"/>
        </w:tabs>
        <w:ind w:left="2880" w:hanging="360"/>
      </w:pPr>
      <w:rPr>
        <w:rFonts w:ascii="Symbol" w:hAnsi="Symbol" w:hint="default"/>
      </w:rPr>
    </w:lvl>
    <w:lvl w:ilvl="4" w:tplc="042A0003">
      <w:start w:val="1"/>
      <w:numFmt w:val="bullet"/>
      <w:lvlText w:val="o"/>
      <w:lvlJc w:val="left"/>
      <w:pPr>
        <w:tabs>
          <w:tab w:val="num" w:pos="3600"/>
        </w:tabs>
        <w:ind w:left="3600" w:hanging="360"/>
      </w:pPr>
      <w:rPr>
        <w:rFonts w:ascii="Courier New" w:hAnsi="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78">
    <w:nsid w:val="705D7084"/>
    <w:multiLevelType w:val="multilevel"/>
    <w:tmpl w:val="CD70EF5E"/>
    <w:lvl w:ilvl="0">
      <w:start w:val="1"/>
      <w:numFmt w:val="decimal"/>
      <w:lvlText w:val="%1."/>
      <w:lvlJc w:val="left"/>
      <w:pPr>
        <w:ind w:left="720" w:hanging="360"/>
      </w:p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9">
    <w:nsid w:val="70855B1B"/>
    <w:multiLevelType w:val="hybridMultilevel"/>
    <w:tmpl w:val="8668CE46"/>
    <w:lvl w:ilvl="0" w:tplc="6276C9A2">
      <w:start w:val="1"/>
      <w:numFmt w:val="bullet"/>
      <w:lvlText w:val="-"/>
      <w:lvlJc w:val="left"/>
      <w:pPr>
        <w:ind w:left="1004" w:hanging="360"/>
      </w:pPr>
      <w:rPr>
        <w:rFonts w:ascii="Times New Roman" w:eastAsia="Times New Roman" w:hAnsi="Times New Roman" w:cs="Times New Roman" w:hint="default"/>
        <w:b w:val="0"/>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0">
    <w:nsid w:val="718F474D"/>
    <w:multiLevelType w:val="hybridMultilevel"/>
    <w:tmpl w:val="11C8620E"/>
    <w:lvl w:ilvl="0" w:tplc="FFFFFFFF">
      <w:start w:val="1"/>
      <w:numFmt w:val="bullet"/>
      <w:lvlText w:val=""/>
      <w:lvlJc w:val="left"/>
      <w:pPr>
        <w:tabs>
          <w:tab w:val="num" w:pos="397"/>
        </w:tabs>
        <w:ind w:left="0" w:firstLine="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1">
    <w:nsid w:val="721F7038"/>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82">
    <w:nsid w:val="72381C8E"/>
    <w:multiLevelType w:val="hybridMultilevel"/>
    <w:tmpl w:val="35A8C6F4"/>
    <w:styleLink w:val="StyleBulletedVnArialNotBoldItalicLeft076cmHanging2"/>
    <w:lvl w:ilvl="0" w:tplc="049052A8">
      <w:start w:val="3"/>
      <w:numFmt w:val="bullet"/>
      <w:lvlText w:val="-"/>
      <w:lvlJc w:val="left"/>
      <w:pPr>
        <w:tabs>
          <w:tab w:val="num" w:pos="900"/>
        </w:tabs>
        <w:ind w:left="900" w:hanging="360"/>
      </w:pPr>
      <w:rPr>
        <w:rFonts w:ascii="Times New Roman" w:eastAsia="Times New Roman" w:hAnsi="Times New Roman" w:cs="Times New Roman" w:hint="default"/>
        <w:i/>
        <w:sz w:val="24"/>
        <w:szCs w:val="24"/>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83">
    <w:nsid w:val="72592394"/>
    <w:multiLevelType w:val="multilevel"/>
    <w:tmpl w:val="A99C798E"/>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3.%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4">
    <w:nsid w:val="728C298D"/>
    <w:multiLevelType w:val="hybridMultilevel"/>
    <w:tmpl w:val="25883954"/>
    <w:styleLink w:val="Style33"/>
    <w:lvl w:ilvl="0" w:tplc="9688774C">
      <w:start w:val="1"/>
      <w:numFmt w:val="decimal"/>
      <w:lvlText w:val="2.8.%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nsid w:val="72A8740A"/>
    <w:multiLevelType w:val="hybridMultilevel"/>
    <w:tmpl w:val="FAA4FAB6"/>
    <w:styleLink w:val="Style131"/>
    <w:lvl w:ilvl="0" w:tplc="7B389F82">
      <w:start w:val="1"/>
      <w:numFmt w:val="bullet"/>
      <w:lvlText w:val="+"/>
      <w:lvlJc w:val="left"/>
      <w:pPr>
        <w:ind w:left="720" w:hanging="360"/>
      </w:pPr>
      <w:rPr>
        <w:rFonts w:ascii="RomanS" w:hAnsi="Rom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nsid w:val="73513EB5"/>
    <w:multiLevelType w:val="hybridMultilevel"/>
    <w:tmpl w:val="D28E3998"/>
    <w:lvl w:ilvl="0" w:tplc="51F49156">
      <w:start w:val="1"/>
      <w:numFmt w:val="bullet"/>
      <w:lvlText w:val="+"/>
      <w:lvlJc w:val="left"/>
      <w:pPr>
        <w:ind w:left="720" w:hanging="360"/>
      </w:pPr>
      <w:rPr>
        <w:rFonts w:ascii="Courier New" w:hAnsi="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7">
    <w:nsid w:val="74594BF7"/>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8">
    <w:nsid w:val="746943F4"/>
    <w:multiLevelType w:val="hybridMultilevel"/>
    <w:tmpl w:val="401840F6"/>
    <w:lvl w:ilvl="0" w:tplc="26B8C7BE">
      <w:start w:val="1"/>
      <w:numFmt w:val="bullet"/>
      <w:lvlText w:val="-"/>
      <w:lvlJc w:val="left"/>
      <w:pPr>
        <w:ind w:left="0" w:hanging="360"/>
      </w:pPr>
      <w:rPr>
        <w:rFonts w:ascii="Times New Roman" w:eastAsia="Times New Roman" w:hAnsi="Times New Roman" w:cs="Times New Roman" w:hint="default"/>
      </w:rPr>
    </w:lvl>
    <w:lvl w:ilvl="1" w:tplc="04090019" w:tentative="1">
      <w:start w:val="1"/>
      <w:numFmt w:val="bullet"/>
      <w:lvlText w:val="o"/>
      <w:lvlJc w:val="left"/>
      <w:pPr>
        <w:ind w:left="720" w:hanging="360"/>
      </w:pPr>
      <w:rPr>
        <w:rFonts w:ascii="Courier New" w:hAnsi="Courier New" w:cs="Courier New" w:hint="default"/>
      </w:rPr>
    </w:lvl>
    <w:lvl w:ilvl="2" w:tplc="0409001B" w:tentative="1">
      <w:start w:val="1"/>
      <w:numFmt w:val="bullet"/>
      <w:lvlText w:val=""/>
      <w:lvlJc w:val="left"/>
      <w:pPr>
        <w:ind w:left="1440" w:hanging="360"/>
      </w:pPr>
      <w:rPr>
        <w:rFonts w:ascii="Wingdings" w:hAnsi="Wingdings" w:hint="default"/>
      </w:rPr>
    </w:lvl>
    <w:lvl w:ilvl="3" w:tplc="0409000F" w:tentative="1">
      <w:start w:val="1"/>
      <w:numFmt w:val="bullet"/>
      <w:lvlText w:val=""/>
      <w:lvlJc w:val="left"/>
      <w:pPr>
        <w:ind w:left="2160" w:hanging="360"/>
      </w:pPr>
      <w:rPr>
        <w:rFonts w:ascii="Symbol" w:hAnsi="Symbol" w:hint="default"/>
      </w:rPr>
    </w:lvl>
    <w:lvl w:ilvl="4" w:tplc="04090019" w:tentative="1">
      <w:start w:val="1"/>
      <w:numFmt w:val="bullet"/>
      <w:lvlText w:val="o"/>
      <w:lvlJc w:val="left"/>
      <w:pPr>
        <w:ind w:left="2880" w:hanging="360"/>
      </w:pPr>
      <w:rPr>
        <w:rFonts w:ascii="Courier New" w:hAnsi="Courier New" w:cs="Courier New" w:hint="default"/>
      </w:rPr>
    </w:lvl>
    <w:lvl w:ilvl="5" w:tplc="0409001B" w:tentative="1">
      <w:start w:val="1"/>
      <w:numFmt w:val="bullet"/>
      <w:lvlText w:val=""/>
      <w:lvlJc w:val="left"/>
      <w:pPr>
        <w:ind w:left="3600" w:hanging="360"/>
      </w:pPr>
      <w:rPr>
        <w:rFonts w:ascii="Wingdings" w:hAnsi="Wingdings" w:hint="default"/>
      </w:rPr>
    </w:lvl>
    <w:lvl w:ilvl="6" w:tplc="0409000F" w:tentative="1">
      <w:start w:val="1"/>
      <w:numFmt w:val="bullet"/>
      <w:lvlText w:val=""/>
      <w:lvlJc w:val="left"/>
      <w:pPr>
        <w:ind w:left="4320" w:hanging="360"/>
      </w:pPr>
      <w:rPr>
        <w:rFonts w:ascii="Symbol" w:hAnsi="Symbol" w:hint="default"/>
      </w:rPr>
    </w:lvl>
    <w:lvl w:ilvl="7" w:tplc="04090019" w:tentative="1">
      <w:start w:val="1"/>
      <w:numFmt w:val="bullet"/>
      <w:lvlText w:val="o"/>
      <w:lvlJc w:val="left"/>
      <w:pPr>
        <w:ind w:left="5040" w:hanging="360"/>
      </w:pPr>
      <w:rPr>
        <w:rFonts w:ascii="Courier New" w:hAnsi="Courier New" w:cs="Courier New" w:hint="default"/>
      </w:rPr>
    </w:lvl>
    <w:lvl w:ilvl="8" w:tplc="0409001B" w:tentative="1">
      <w:start w:val="1"/>
      <w:numFmt w:val="bullet"/>
      <w:lvlText w:val=""/>
      <w:lvlJc w:val="left"/>
      <w:pPr>
        <w:ind w:left="5760" w:hanging="360"/>
      </w:pPr>
      <w:rPr>
        <w:rFonts w:ascii="Wingdings" w:hAnsi="Wingdings" w:hint="default"/>
      </w:rPr>
    </w:lvl>
  </w:abstractNum>
  <w:abstractNum w:abstractNumId="189">
    <w:nsid w:val="75BD23BA"/>
    <w:multiLevelType w:val="hybridMultilevel"/>
    <w:tmpl w:val="8D50BF4A"/>
    <w:lvl w:ilvl="0" w:tplc="05DE670C">
      <w:start w:val="1"/>
      <w:numFmt w:val="bullet"/>
      <w:lvlText w:val=""/>
      <w:lvlJc w:val="left"/>
      <w:pPr>
        <w:ind w:left="1004" w:hanging="360"/>
      </w:pPr>
      <w:rPr>
        <w:rFonts w:ascii="Symbol" w:hAnsi="Symbol" w:hint="default"/>
      </w:rPr>
    </w:lvl>
    <w:lvl w:ilvl="1" w:tplc="D12E8D72" w:tentative="1">
      <w:start w:val="1"/>
      <w:numFmt w:val="bullet"/>
      <w:lvlText w:val="o"/>
      <w:lvlJc w:val="left"/>
      <w:pPr>
        <w:ind w:left="1724" w:hanging="360"/>
      </w:pPr>
      <w:rPr>
        <w:rFonts w:ascii="Courier New" w:hAnsi="Courier New" w:cs="Courier New" w:hint="default"/>
      </w:rPr>
    </w:lvl>
    <w:lvl w:ilvl="2" w:tplc="BB8A4DFC" w:tentative="1">
      <w:start w:val="1"/>
      <w:numFmt w:val="bullet"/>
      <w:lvlText w:val=""/>
      <w:lvlJc w:val="left"/>
      <w:pPr>
        <w:ind w:left="2444" w:hanging="360"/>
      </w:pPr>
      <w:rPr>
        <w:rFonts w:ascii="Wingdings" w:hAnsi="Wingdings" w:hint="default"/>
      </w:rPr>
    </w:lvl>
    <w:lvl w:ilvl="3" w:tplc="4C222E74" w:tentative="1">
      <w:start w:val="1"/>
      <w:numFmt w:val="bullet"/>
      <w:lvlText w:val=""/>
      <w:lvlJc w:val="left"/>
      <w:pPr>
        <w:ind w:left="3164" w:hanging="360"/>
      </w:pPr>
      <w:rPr>
        <w:rFonts w:ascii="Symbol" w:hAnsi="Symbol" w:hint="default"/>
      </w:rPr>
    </w:lvl>
    <w:lvl w:ilvl="4" w:tplc="8A4AC15C" w:tentative="1">
      <w:start w:val="1"/>
      <w:numFmt w:val="bullet"/>
      <w:lvlText w:val="o"/>
      <w:lvlJc w:val="left"/>
      <w:pPr>
        <w:ind w:left="3884" w:hanging="360"/>
      </w:pPr>
      <w:rPr>
        <w:rFonts w:ascii="Courier New" w:hAnsi="Courier New" w:cs="Courier New" w:hint="default"/>
      </w:rPr>
    </w:lvl>
    <w:lvl w:ilvl="5" w:tplc="56CEA21E" w:tentative="1">
      <w:start w:val="1"/>
      <w:numFmt w:val="bullet"/>
      <w:lvlText w:val=""/>
      <w:lvlJc w:val="left"/>
      <w:pPr>
        <w:ind w:left="4604" w:hanging="360"/>
      </w:pPr>
      <w:rPr>
        <w:rFonts w:ascii="Wingdings" w:hAnsi="Wingdings" w:hint="default"/>
      </w:rPr>
    </w:lvl>
    <w:lvl w:ilvl="6" w:tplc="C15EADB2" w:tentative="1">
      <w:start w:val="1"/>
      <w:numFmt w:val="bullet"/>
      <w:lvlText w:val=""/>
      <w:lvlJc w:val="left"/>
      <w:pPr>
        <w:ind w:left="5324" w:hanging="360"/>
      </w:pPr>
      <w:rPr>
        <w:rFonts w:ascii="Symbol" w:hAnsi="Symbol" w:hint="default"/>
      </w:rPr>
    </w:lvl>
    <w:lvl w:ilvl="7" w:tplc="0EB8FFAE" w:tentative="1">
      <w:start w:val="1"/>
      <w:numFmt w:val="bullet"/>
      <w:lvlText w:val="o"/>
      <w:lvlJc w:val="left"/>
      <w:pPr>
        <w:ind w:left="6044" w:hanging="360"/>
      </w:pPr>
      <w:rPr>
        <w:rFonts w:ascii="Courier New" w:hAnsi="Courier New" w:cs="Courier New" w:hint="default"/>
      </w:rPr>
    </w:lvl>
    <w:lvl w:ilvl="8" w:tplc="6002ACD8" w:tentative="1">
      <w:start w:val="1"/>
      <w:numFmt w:val="bullet"/>
      <w:lvlText w:val=""/>
      <w:lvlJc w:val="left"/>
      <w:pPr>
        <w:ind w:left="6764" w:hanging="360"/>
      </w:pPr>
      <w:rPr>
        <w:rFonts w:ascii="Wingdings" w:hAnsi="Wingdings" w:hint="default"/>
      </w:rPr>
    </w:lvl>
  </w:abstractNum>
  <w:abstractNum w:abstractNumId="190">
    <w:nsid w:val="762D00EF"/>
    <w:multiLevelType w:val="multilevel"/>
    <w:tmpl w:val="762D00EF"/>
    <w:lvl w:ilvl="0">
      <w:start w:val="1"/>
      <w:numFmt w:val="decimal"/>
      <w:lvlText w:val="%1."/>
      <w:lvlJc w:val="left"/>
      <w:pPr>
        <w:tabs>
          <w:tab w:val="left" w:pos="480"/>
        </w:tabs>
        <w:ind w:left="480" w:hanging="480"/>
      </w:pPr>
      <w:rPr>
        <w:b w:val="0"/>
      </w:rPr>
    </w:lvl>
    <w:lvl w:ilvl="1">
      <w:start w:val="1"/>
      <w:numFmt w:val="bullet"/>
      <w:lvlText w:val="-"/>
      <w:lvlJc w:val="left"/>
      <w:pPr>
        <w:tabs>
          <w:tab w:val="left" w:pos="900"/>
        </w:tabs>
        <w:ind w:left="900" w:hanging="360"/>
      </w:pPr>
      <w:rPr>
        <w:rFonts w:ascii="Times New Roman" w:eastAsia="Courier New" w:hAnsi="Times New Roman" w:cs="Times New Roman"/>
        <w:b w:val="0"/>
      </w:rPr>
    </w:lvl>
    <w:lvl w:ilvl="2">
      <w:start w:val="1"/>
      <w:numFmt w:val="decimal"/>
      <w:lvlText w:val="%1.%2.%3."/>
      <w:lvlJc w:val="left"/>
      <w:pPr>
        <w:tabs>
          <w:tab w:val="left" w:pos="1434"/>
        </w:tabs>
        <w:ind w:left="1434" w:hanging="720"/>
      </w:pPr>
    </w:lvl>
    <w:lvl w:ilvl="3">
      <w:start w:val="1"/>
      <w:numFmt w:val="decimal"/>
      <w:lvlText w:val="%1.%2.%3.%4."/>
      <w:lvlJc w:val="left"/>
      <w:pPr>
        <w:tabs>
          <w:tab w:val="left" w:pos="1791"/>
        </w:tabs>
        <w:ind w:left="1791" w:hanging="720"/>
      </w:pPr>
    </w:lvl>
    <w:lvl w:ilvl="4">
      <w:start w:val="1"/>
      <w:numFmt w:val="decimal"/>
      <w:lvlText w:val="%1.%2.%3.%4.%5."/>
      <w:lvlJc w:val="left"/>
      <w:pPr>
        <w:tabs>
          <w:tab w:val="left" w:pos="2508"/>
        </w:tabs>
        <w:ind w:left="2508" w:hanging="1080"/>
      </w:pPr>
    </w:lvl>
    <w:lvl w:ilvl="5">
      <w:start w:val="1"/>
      <w:numFmt w:val="decimal"/>
      <w:lvlText w:val="%1.%2.%3.%4.%5.%6."/>
      <w:lvlJc w:val="left"/>
      <w:pPr>
        <w:tabs>
          <w:tab w:val="left" w:pos="2865"/>
        </w:tabs>
        <w:ind w:left="2865" w:hanging="1080"/>
      </w:pPr>
    </w:lvl>
    <w:lvl w:ilvl="6">
      <w:start w:val="1"/>
      <w:numFmt w:val="decimal"/>
      <w:lvlText w:val="%1.%2.%3.%4.%5.%6.%7."/>
      <w:lvlJc w:val="left"/>
      <w:pPr>
        <w:tabs>
          <w:tab w:val="left" w:pos="3582"/>
        </w:tabs>
        <w:ind w:left="3582" w:hanging="1440"/>
      </w:pPr>
    </w:lvl>
    <w:lvl w:ilvl="7">
      <w:start w:val="1"/>
      <w:numFmt w:val="decimal"/>
      <w:lvlText w:val="%1.%2.%3.%4.%5.%6.%7.%8."/>
      <w:lvlJc w:val="left"/>
      <w:pPr>
        <w:tabs>
          <w:tab w:val="left" w:pos="3939"/>
        </w:tabs>
        <w:ind w:left="3939" w:hanging="1440"/>
      </w:pPr>
    </w:lvl>
    <w:lvl w:ilvl="8">
      <w:start w:val="1"/>
      <w:numFmt w:val="decimal"/>
      <w:lvlText w:val="%1.%2.%3.%4.%5.%6.%7.%8.%9."/>
      <w:lvlJc w:val="left"/>
      <w:pPr>
        <w:tabs>
          <w:tab w:val="left" w:pos="4656"/>
        </w:tabs>
        <w:ind w:left="4656" w:hanging="1800"/>
      </w:pPr>
    </w:lvl>
  </w:abstractNum>
  <w:abstractNum w:abstractNumId="191">
    <w:nsid w:val="76986A58"/>
    <w:multiLevelType w:val="hybridMultilevel"/>
    <w:tmpl w:val="EFDEC96A"/>
    <w:lvl w:ilvl="0" w:tplc="E36680F0">
      <w:start w:val="1"/>
      <w:numFmt w:val="decimal"/>
      <w:lvlText w:val="%1."/>
      <w:lvlJc w:val="left"/>
      <w:pPr>
        <w:ind w:left="720" w:hanging="360"/>
      </w:pPr>
      <w:rPr>
        <w:rFonts w:hint="default"/>
      </w:rPr>
    </w:lvl>
    <w:lvl w:ilvl="1" w:tplc="18FE19F4">
      <w:start w:val="1"/>
      <w:numFmt w:val="lowerLetter"/>
      <w:lvlText w:val="%2."/>
      <w:lvlJc w:val="left"/>
      <w:pPr>
        <w:ind w:left="1440" w:hanging="360"/>
      </w:pPr>
    </w:lvl>
    <w:lvl w:ilvl="2" w:tplc="0F3838E4" w:tentative="1">
      <w:start w:val="1"/>
      <w:numFmt w:val="lowerRoman"/>
      <w:lvlText w:val="%3."/>
      <w:lvlJc w:val="right"/>
      <w:pPr>
        <w:ind w:left="2160" w:hanging="180"/>
      </w:pPr>
    </w:lvl>
    <w:lvl w:ilvl="3" w:tplc="09AA0144" w:tentative="1">
      <w:start w:val="1"/>
      <w:numFmt w:val="decimal"/>
      <w:lvlText w:val="%4."/>
      <w:lvlJc w:val="left"/>
      <w:pPr>
        <w:ind w:left="2880" w:hanging="360"/>
      </w:pPr>
    </w:lvl>
    <w:lvl w:ilvl="4" w:tplc="F58697A2" w:tentative="1">
      <w:start w:val="1"/>
      <w:numFmt w:val="lowerLetter"/>
      <w:lvlText w:val="%5."/>
      <w:lvlJc w:val="left"/>
      <w:pPr>
        <w:ind w:left="3600" w:hanging="360"/>
      </w:pPr>
    </w:lvl>
    <w:lvl w:ilvl="5" w:tplc="B1E2B364" w:tentative="1">
      <w:start w:val="1"/>
      <w:numFmt w:val="lowerRoman"/>
      <w:lvlText w:val="%6."/>
      <w:lvlJc w:val="right"/>
      <w:pPr>
        <w:ind w:left="4320" w:hanging="180"/>
      </w:pPr>
    </w:lvl>
    <w:lvl w:ilvl="6" w:tplc="793EDBC6" w:tentative="1">
      <w:start w:val="1"/>
      <w:numFmt w:val="decimal"/>
      <w:lvlText w:val="%7."/>
      <w:lvlJc w:val="left"/>
      <w:pPr>
        <w:ind w:left="5040" w:hanging="360"/>
      </w:pPr>
    </w:lvl>
    <w:lvl w:ilvl="7" w:tplc="C81C8E18" w:tentative="1">
      <w:start w:val="1"/>
      <w:numFmt w:val="lowerLetter"/>
      <w:lvlText w:val="%8."/>
      <w:lvlJc w:val="left"/>
      <w:pPr>
        <w:ind w:left="5760" w:hanging="360"/>
      </w:pPr>
    </w:lvl>
    <w:lvl w:ilvl="8" w:tplc="CB88AE8C" w:tentative="1">
      <w:start w:val="1"/>
      <w:numFmt w:val="lowerRoman"/>
      <w:lvlText w:val="%9."/>
      <w:lvlJc w:val="right"/>
      <w:pPr>
        <w:ind w:left="6480" w:hanging="180"/>
      </w:pPr>
    </w:lvl>
  </w:abstractNum>
  <w:abstractNum w:abstractNumId="192">
    <w:nsid w:val="79201280"/>
    <w:multiLevelType w:val="hybridMultilevel"/>
    <w:tmpl w:val="86A4BE38"/>
    <w:lvl w:ilvl="0" w:tplc="EC6A3814">
      <w:start w:val="3"/>
      <w:numFmt w:val="bullet"/>
      <w:pStyle w:val="Date"/>
      <w:lvlText w:val="-"/>
      <w:lvlJc w:val="left"/>
      <w:pPr>
        <w:tabs>
          <w:tab w:val="num" w:pos="144"/>
        </w:tabs>
        <w:ind w:left="0" w:firstLine="0"/>
      </w:pPr>
      <w:rPr>
        <w:rFonts w:ascii="Times New Roman" w:eastAsia="Times New Roman" w:hAnsi="Times New Roman" w:cs="Times New Roman" w:hint="default"/>
      </w:rPr>
    </w:lvl>
    <w:lvl w:ilvl="1" w:tplc="C8260656">
      <w:start w:val="1"/>
      <w:numFmt w:val="bullet"/>
      <w:lvlText w:val="o"/>
      <w:lvlJc w:val="left"/>
      <w:pPr>
        <w:tabs>
          <w:tab w:val="num" w:pos="1440"/>
        </w:tabs>
        <w:ind w:left="1440" w:hanging="360"/>
      </w:pPr>
      <w:rPr>
        <w:rFonts w:ascii="Courier New" w:hAnsi="Courier New" w:cs="Courier New" w:hint="default"/>
      </w:rPr>
    </w:lvl>
    <w:lvl w:ilvl="2" w:tplc="4BF0CDD2" w:tentative="1">
      <w:start w:val="1"/>
      <w:numFmt w:val="bullet"/>
      <w:lvlText w:val=""/>
      <w:lvlJc w:val="left"/>
      <w:pPr>
        <w:tabs>
          <w:tab w:val="num" w:pos="2160"/>
        </w:tabs>
        <w:ind w:left="2160" w:hanging="360"/>
      </w:pPr>
      <w:rPr>
        <w:rFonts w:ascii="Wingdings" w:hAnsi="Wingdings" w:hint="default"/>
      </w:rPr>
    </w:lvl>
    <w:lvl w:ilvl="3" w:tplc="B03697CE" w:tentative="1">
      <w:start w:val="1"/>
      <w:numFmt w:val="bullet"/>
      <w:lvlText w:val=""/>
      <w:lvlJc w:val="left"/>
      <w:pPr>
        <w:tabs>
          <w:tab w:val="num" w:pos="2880"/>
        </w:tabs>
        <w:ind w:left="2880" w:hanging="360"/>
      </w:pPr>
      <w:rPr>
        <w:rFonts w:ascii="Symbol" w:hAnsi="Symbol" w:hint="default"/>
      </w:rPr>
    </w:lvl>
    <w:lvl w:ilvl="4" w:tplc="318E6C0A" w:tentative="1">
      <w:start w:val="1"/>
      <w:numFmt w:val="bullet"/>
      <w:lvlText w:val="o"/>
      <w:lvlJc w:val="left"/>
      <w:pPr>
        <w:tabs>
          <w:tab w:val="num" w:pos="3600"/>
        </w:tabs>
        <w:ind w:left="3600" w:hanging="360"/>
      </w:pPr>
      <w:rPr>
        <w:rFonts w:ascii="Courier New" w:hAnsi="Courier New" w:cs="Courier New" w:hint="default"/>
      </w:rPr>
    </w:lvl>
    <w:lvl w:ilvl="5" w:tplc="1FFC79E4" w:tentative="1">
      <w:start w:val="1"/>
      <w:numFmt w:val="bullet"/>
      <w:lvlText w:val=""/>
      <w:lvlJc w:val="left"/>
      <w:pPr>
        <w:tabs>
          <w:tab w:val="num" w:pos="4320"/>
        </w:tabs>
        <w:ind w:left="4320" w:hanging="360"/>
      </w:pPr>
      <w:rPr>
        <w:rFonts w:ascii="Wingdings" w:hAnsi="Wingdings" w:hint="default"/>
      </w:rPr>
    </w:lvl>
    <w:lvl w:ilvl="6" w:tplc="C688E596" w:tentative="1">
      <w:start w:val="1"/>
      <w:numFmt w:val="bullet"/>
      <w:lvlText w:val=""/>
      <w:lvlJc w:val="left"/>
      <w:pPr>
        <w:tabs>
          <w:tab w:val="num" w:pos="5040"/>
        </w:tabs>
        <w:ind w:left="5040" w:hanging="360"/>
      </w:pPr>
      <w:rPr>
        <w:rFonts w:ascii="Symbol" w:hAnsi="Symbol" w:hint="default"/>
      </w:rPr>
    </w:lvl>
    <w:lvl w:ilvl="7" w:tplc="58F63C5A" w:tentative="1">
      <w:start w:val="1"/>
      <w:numFmt w:val="bullet"/>
      <w:lvlText w:val="o"/>
      <w:lvlJc w:val="left"/>
      <w:pPr>
        <w:tabs>
          <w:tab w:val="num" w:pos="5760"/>
        </w:tabs>
        <w:ind w:left="5760" w:hanging="360"/>
      </w:pPr>
      <w:rPr>
        <w:rFonts w:ascii="Courier New" w:hAnsi="Courier New" w:cs="Courier New" w:hint="default"/>
      </w:rPr>
    </w:lvl>
    <w:lvl w:ilvl="8" w:tplc="B12455B2" w:tentative="1">
      <w:start w:val="1"/>
      <w:numFmt w:val="bullet"/>
      <w:lvlText w:val=""/>
      <w:lvlJc w:val="left"/>
      <w:pPr>
        <w:tabs>
          <w:tab w:val="num" w:pos="6480"/>
        </w:tabs>
        <w:ind w:left="6480" w:hanging="360"/>
      </w:pPr>
      <w:rPr>
        <w:rFonts w:ascii="Wingdings" w:hAnsi="Wingdings" w:hint="default"/>
      </w:rPr>
    </w:lvl>
  </w:abstractNum>
  <w:abstractNum w:abstractNumId="193">
    <w:nsid w:val="7AEB5950"/>
    <w:multiLevelType w:val="hybridMultilevel"/>
    <w:tmpl w:val="4F166F38"/>
    <w:lvl w:ilvl="0" w:tplc="31ECA32C">
      <w:start w:val="1"/>
      <w:numFmt w:val="decimal"/>
      <w:lvlText w:val="%1."/>
      <w:lvlJc w:val="left"/>
      <w:pPr>
        <w:ind w:left="720" w:hanging="360"/>
      </w:pPr>
    </w:lvl>
    <w:lvl w:ilvl="1" w:tplc="31ECA32C"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7AED3AA9"/>
    <w:multiLevelType w:val="multilevel"/>
    <w:tmpl w:val="59EE8B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4.%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5">
    <w:nsid w:val="7B204BB0"/>
    <w:multiLevelType w:val="hybridMultilevel"/>
    <w:tmpl w:val="A5089732"/>
    <w:lvl w:ilvl="0" w:tplc="0409000F">
      <w:start w:val="2"/>
      <w:numFmt w:val="bullet"/>
      <w:lvlText w:val="-"/>
      <w:lvlJc w:val="left"/>
      <w:pPr>
        <w:tabs>
          <w:tab w:val="num" w:pos="1080"/>
        </w:tabs>
        <w:ind w:left="1080" w:hanging="360"/>
      </w:pPr>
      <w:rPr>
        <w:rFonts w:ascii="Times New Roman" w:eastAsia="Times New Roman" w:hAnsi="Times New Roman" w:cs="Times New Roman" w:hint="default"/>
      </w:rPr>
    </w:lvl>
    <w:lvl w:ilvl="1" w:tplc="042A0019" w:tentative="1">
      <w:start w:val="1"/>
      <w:numFmt w:val="bullet"/>
      <w:lvlText w:val="o"/>
      <w:lvlJc w:val="left"/>
      <w:pPr>
        <w:tabs>
          <w:tab w:val="num" w:pos="1440"/>
        </w:tabs>
        <w:ind w:left="1440" w:hanging="360"/>
      </w:pPr>
      <w:rPr>
        <w:rFonts w:ascii="Courier New" w:hAnsi="Courier New" w:cs="Courier New" w:hint="default"/>
      </w:rPr>
    </w:lvl>
    <w:lvl w:ilvl="2" w:tplc="042A001B" w:tentative="1">
      <w:start w:val="1"/>
      <w:numFmt w:val="bullet"/>
      <w:lvlText w:val=""/>
      <w:lvlJc w:val="left"/>
      <w:pPr>
        <w:tabs>
          <w:tab w:val="num" w:pos="2160"/>
        </w:tabs>
        <w:ind w:left="2160" w:hanging="360"/>
      </w:pPr>
      <w:rPr>
        <w:rFonts w:ascii="Wingdings" w:hAnsi="Wingdings" w:hint="default"/>
      </w:rPr>
    </w:lvl>
    <w:lvl w:ilvl="3" w:tplc="042A000F" w:tentative="1">
      <w:start w:val="1"/>
      <w:numFmt w:val="bullet"/>
      <w:lvlText w:val=""/>
      <w:lvlJc w:val="left"/>
      <w:pPr>
        <w:tabs>
          <w:tab w:val="num" w:pos="2880"/>
        </w:tabs>
        <w:ind w:left="2880" w:hanging="360"/>
      </w:pPr>
      <w:rPr>
        <w:rFonts w:ascii="Symbol" w:hAnsi="Symbol" w:hint="default"/>
      </w:rPr>
    </w:lvl>
    <w:lvl w:ilvl="4" w:tplc="042A0019" w:tentative="1">
      <w:start w:val="1"/>
      <w:numFmt w:val="bullet"/>
      <w:lvlText w:val="o"/>
      <w:lvlJc w:val="left"/>
      <w:pPr>
        <w:tabs>
          <w:tab w:val="num" w:pos="3600"/>
        </w:tabs>
        <w:ind w:left="3600" w:hanging="360"/>
      </w:pPr>
      <w:rPr>
        <w:rFonts w:ascii="Courier New" w:hAnsi="Courier New" w:cs="Courier New" w:hint="default"/>
      </w:rPr>
    </w:lvl>
    <w:lvl w:ilvl="5" w:tplc="042A001B" w:tentative="1">
      <w:start w:val="1"/>
      <w:numFmt w:val="bullet"/>
      <w:lvlText w:val=""/>
      <w:lvlJc w:val="left"/>
      <w:pPr>
        <w:tabs>
          <w:tab w:val="num" w:pos="4320"/>
        </w:tabs>
        <w:ind w:left="4320" w:hanging="360"/>
      </w:pPr>
      <w:rPr>
        <w:rFonts w:ascii="Wingdings" w:hAnsi="Wingdings" w:hint="default"/>
      </w:rPr>
    </w:lvl>
    <w:lvl w:ilvl="6" w:tplc="042A000F" w:tentative="1">
      <w:start w:val="1"/>
      <w:numFmt w:val="bullet"/>
      <w:lvlText w:val=""/>
      <w:lvlJc w:val="left"/>
      <w:pPr>
        <w:tabs>
          <w:tab w:val="num" w:pos="5040"/>
        </w:tabs>
        <w:ind w:left="5040" w:hanging="360"/>
      </w:pPr>
      <w:rPr>
        <w:rFonts w:ascii="Symbol" w:hAnsi="Symbol" w:hint="default"/>
      </w:rPr>
    </w:lvl>
    <w:lvl w:ilvl="7" w:tplc="042A0019" w:tentative="1">
      <w:start w:val="1"/>
      <w:numFmt w:val="bullet"/>
      <w:lvlText w:val="o"/>
      <w:lvlJc w:val="left"/>
      <w:pPr>
        <w:tabs>
          <w:tab w:val="num" w:pos="5760"/>
        </w:tabs>
        <w:ind w:left="5760" w:hanging="360"/>
      </w:pPr>
      <w:rPr>
        <w:rFonts w:ascii="Courier New" w:hAnsi="Courier New" w:cs="Courier New" w:hint="default"/>
      </w:rPr>
    </w:lvl>
    <w:lvl w:ilvl="8" w:tplc="042A001B" w:tentative="1">
      <w:start w:val="1"/>
      <w:numFmt w:val="bullet"/>
      <w:lvlText w:val=""/>
      <w:lvlJc w:val="left"/>
      <w:pPr>
        <w:tabs>
          <w:tab w:val="num" w:pos="6480"/>
        </w:tabs>
        <w:ind w:left="6480" w:hanging="360"/>
      </w:pPr>
      <w:rPr>
        <w:rFonts w:ascii="Wingdings" w:hAnsi="Wingdings" w:hint="default"/>
      </w:rPr>
    </w:lvl>
  </w:abstractNum>
  <w:abstractNum w:abstractNumId="196">
    <w:nsid w:val="7B247375"/>
    <w:multiLevelType w:val="hybridMultilevel"/>
    <w:tmpl w:val="AD8C5B4A"/>
    <w:lvl w:ilvl="0" w:tplc="B27E109C">
      <w:start w:val="1"/>
      <w:numFmt w:val="bullet"/>
      <w:pStyle w:val="vritri-tinhchatmuctieu"/>
      <w:lvlText w:val="-"/>
      <w:lvlJc w:val="left"/>
      <w:pPr>
        <w:ind w:left="75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nsid w:val="7B9C6DAA"/>
    <w:multiLevelType w:val="hybridMultilevel"/>
    <w:tmpl w:val="D02CB330"/>
    <w:lvl w:ilvl="0" w:tplc="B3344562">
      <w:start w:val="1"/>
      <w:numFmt w:val="bullet"/>
      <w:lvlText w:val=""/>
      <w:lvlJc w:val="left"/>
      <w:pPr>
        <w:tabs>
          <w:tab w:val="num" w:pos="397"/>
        </w:tabs>
        <w:ind w:left="0" w:firstLine="0"/>
      </w:pPr>
      <w:rPr>
        <w:rFonts w:ascii="Symbol" w:hAnsi="Symbol" w:hint="default"/>
      </w:rPr>
    </w:lvl>
    <w:lvl w:ilvl="1" w:tplc="B30C462C">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8">
    <w:nsid w:val="7C3D0642"/>
    <w:multiLevelType w:val="multilevel"/>
    <w:tmpl w:val="A0A8B474"/>
    <w:lvl w:ilvl="0">
      <w:start w:val="1"/>
      <w:numFmt w:val="decimal"/>
      <w:lvlText w:val="%1."/>
      <w:lvlJc w:val="left"/>
      <w:pPr>
        <w:ind w:left="360" w:hanging="360"/>
      </w:pPr>
      <w:rPr>
        <w:b w:val="0"/>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9">
    <w:nsid w:val="7CFC10CF"/>
    <w:multiLevelType w:val="singleLevel"/>
    <w:tmpl w:val="530C6018"/>
    <w:lvl w:ilvl="0">
      <w:start w:val="1"/>
      <w:numFmt w:val="bullet"/>
      <w:pStyle w:val="curriucguidesubtitle"/>
      <w:lvlText w:val=""/>
      <w:lvlJc w:val="left"/>
      <w:pPr>
        <w:tabs>
          <w:tab w:val="num" w:pos="360"/>
        </w:tabs>
        <w:ind w:left="360" w:hanging="360"/>
      </w:pPr>
      <w:rPr>
        <w:rFonts w:ascii="Symbol" w:hAnsi="Symbol" w:hint="default"/>
      </w:rPr>
    </w:lvl>
  </w:abstractNum>
  <w:abstractNum w:abstractNumId="200">
    <w:nsid w:val="7D2004FF"/>
    <w:multiLevelType w:val="multilevel"/>
    <w:tmpl w:val="7D2004FF"/>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201">
    <w:nsid w:val="7E1415F1"/>
    <w:multiLevelType w:val="hybridMultilevel"/>
    <w:tmpl w:val="E97E472E"/>
    <w:lvl w:ilvl="0" w:tplc="4AD41C22">
      <w:start w:val="1"/>
      <w:numFmt w:val="bullet"/>
      <w:lvlText w:val=""/>
      <w:lvlJc w:val="left"/>
      <w:pPr>
        <w:ind w:left="1004" w:hanging="360"/>
      </w:pPr>
      <w:rPr>
        <w:rFonts w:ascii="Symbol" w:hAnsi="Symbol" w:hint="default"/>
      </w:rPr>
    </w:lvl>
    <w:lvl w:ilvl="1" w:tplc="04090019" w:tentative="1">
      <w:start w:val="1"/>
      <w:numFmt w:val="bullet"/>
      <w:lvlText w:val="o"/>
      <w:lvlJc w:val="left"/>
      <w:pPr>
        <w:ind w:left="1724" w:hanging="360"/>
      </w:pPr>
      <w:rPr>
        <w:rFonts w:ascii="Courier New" w:hAnsi="Courier New" w:cs="Courier New" w:hint="default"/>
      </w:rPr>
    </w:lvl>
    <w:lvl w:ilvl="2" w:tplc="0409001B" w:tentative="1">
      <w:start w:val="1"/>
      <w:numFmt w:val="bullet"/>
      <w:lvlText w:val=""/>
      <w:lvlJc w:val="left"/>
      <w:pPr>
        <w:ind w:left="2444" w:hanging="360"/>
      </w:pPr>
      <w:rPr>
        <w:rFonts w:ascii="Wingdings" w:hAnsi="Wingdings" w:hint="default"/>
      </w:rPr>
    </w:lvl>
    <w:lvl w:ilvl="3" w:tplc="0409000F" w:tentative="1">
      <w:start w:val="1"/>
      <w:numFmt w:val="bullet"/>
      <w:lvlText w:val=""/>
      <w:lvlJc w:val="left"/>
      <w:pPr>
        <w:ind w:left="3164" w:hanging="360"/>
      </w:pPr>
      <w:rPr>
        <w:rFonts w:ascii="Symbol" w:hAnsi="Symbol" w:hint="default"/>
      </w:rPr>
    </w:lvl>
    <w:lvl w:ilvl="4" w:tplc="04090019" w:tentative="1">
      <w:start w:val="1"/>
      <w:numFmt w:val="bullet"/>
      <w:lvlText w:val="o"/>
      <w:lvlJc w:val="left"/>
      <w:pPr>
        <w:ind w:left="3884" w:hanging="360"/>
      </w:pPr>
      <w:rPr>
        <w:rFonts w:ascii="Courier New" w:hAnsi="Courier New" w:cs="Courier New" w:hint="default"/>
      </w:rPr>
    </w:lvl>
    <w:lvl w:ilvl="5" w:tplc="0409001B" w:tentative="1">
      <w:start w:val="1"/>
      <w:numFmt w:val="bullet"/>
      <w:lvlText w:val=""/>
      <w:lvlJc w:val="left"/>
      <w:pPr>
        <w:ind w:left="4604" w:hanging="360"/>
      </w:pPr>
      <w:rPr>
        <w:rFonts w:ascii="Wingdings" w:hAnsi="Wingdings" w:hint="default"/>
      </w:rPr>
    </w:lvl>
    <w:lvl w:ilvl="6" w:tplc="0409000F" w:tentative="1">
      <w:start w:val="1"/>
      <w:numFmt w:val="bullet"/>
      <w:lvlText w:val=""/>
      <w:lvlJc w:val="left"/>
      <w:pPr>
        <w:ind w:left="5324" w:hanging="360"/>
      </w:pPr>
      <w:rPr>
        <w:rFonts w:ascii="Symbol" w:hAnsi="Symbol" w:hint="default"/>
      </w:rPr>
    </w:lvl>
    <w:lvl w:ilvl="7" w:tplc="04090019" w:tentative="1">
      <w:start w:val="1"/>
      <w:numFmt w:val="bullet"/>
      <w:lvlText w:val="o"/>
      <w:lvlJc w:val="left"/>
      <w:pPr>
        <w:ind w:left="6044" w:hanging="360"/>
      </w:pPr>
      <w:rPr>
        <w:rFonts w:ascii="Courier New" w:hAnsi="Courier New" w:cs="Courier New" w:hint="default"/>
      </w:rPr>
    </w:lvl>
    <w:lvl w:ilvl="8" w:tplc="0409001B" w:tentative="1">
      <w:start w:val="1"/>
      <w:numFmt w:val="bullet"/>
      <w:lvlText w:val=""/>
      <w:lvlJc w:val="left"/>
      <w:pPr>
        <w:ind w:left="6764" w:hanging="360"/>
      </w:pPr>
      <w:rPr>
        <w:rFonts w:ascii="Wingdings" w:hAnsi="Wingdings" w:hint="default"/>
      </w:rPr>
    </w:lvl>
  </w:abstractNum>
  <w:abstractNum w:abstractNumId="202">
    <w:nsid w:val="7E89217E"/>
    <w:multiLevelType w:val="singleLevel"/>
    <w:tmpl w:val="B6A8E396"/>
    <w:lvl w:ilvl="0">
      <w:start w:val="1"/>
      <w:numFmt w:val="bullet"/>
      <w:pStyle w:val="boxnumberpara"/>
      <w:lvlText w:val=""/>
      <w:lvlJc w:val="left"/>
      <w:pPr>
        <w:tabs>
          <w:tab w:val="num" w:pos="360"/>
        </w:tabs>
        <w:ind w:left="360" w:hanging="360"/>
      </w:pPr>
      <w:rPr>
        <w:rFonts w:ascii="Symbol" w:hAnsi="Symbol" w:hint="default"/>
      </w:rPr>
    </w:lvl>
  </w:abstractNum>
  <w:abstractNum w:abstractNumId="203">
    <w:nsid w:val="7EA607E0"/>
    <w:multiLevelType w:val="multilevel"/>
    <w:tmpl w:val="E676010A"/>
    <w:lvl w:ilvl="0">
      <w:start w:val="2"/>
      <w:numFmt w:val="decimal"/>
      <w:lvlText w:val="%1."/>
      <w:lvlJc w:val="left"/>
      <w:pPr>
        <w:ind w:left="360" w:hanging="360"/>
      </w:pPr>
      <w:rPr>
        <w:rFonts w:hint="default"/>
      </w:rPr>
    </w:lvl>
    <w:lvl w:ilvl="1">
      <w:start w:val="1"/>
      <w:numFmt w:val="none"/>
      <w:lvlText w:val=""/>
      <w:lvlJc w:val="left"/>
      <w:pPr>
        <w:ind w:left="792" w:hanging="432"/>
      </w:pPr>
      <w:rPr>
        <w:rFonts w:hint="default"/>
        <w:i w:val="0"/>
      </w:rPr>
    </w:lvl>
    <w:lvl w:ilvl="2">
      <w:start w:val="1"/>
      <w:numFmt w:val="none"/>
      <w:lvlText w:val=""/>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4">
    <w:nsid w:val="7EEC706B"/>
    <w:multiLevelType w:val="multilevel"/>
    <w:tmpl w:val="0E008F1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5">
    <w:nsid w:val="7F313D70"/>
    <w:multiLevelType w:val="multilevel"/>
    <w:tmpl w:val="510C9F84"/>
    <w:lvl w:ilvl="0">
      <w:start w:val="1"/>
      <w:numFmt w:val="bullet"/>
      <w:lvlText w:val="-"/>
      <w:lvlJc w:val="left"/>
      <w:pPr>
        <w:tabs>
          <w:tab w:val="num" w:pos="648"/>
        </w:tabs>
        <w:ind w:left="0" w:firstLine="360"/>
      </w:pPr>
      <w:rPr>
        <w:rFonts w:ascii=".VnArial" w:eastAsia="Times New Roman" w:hAnsi=".VnArial" w:cs="Times New Roman" w:hint="default"/>
      </w:rPr>
    </w:lvl>
    <w:lvl w:ilvl="1">
      <w:start w:val="1"/>
      <w:numFmt w:val="lowerLetter"/>
      <w:lvlText w:val="%2."/>
      <w:lvlJc w:val="left"/>
      <w:pPr>
        <w:tabs>
          <w:tab w:val="num" w:pos="1440"/>
        </w:tabs>
        <w:ind w:left="1440" w:hanging="360"/>
      </w:pPr>
      <w:rPr>
        <w:rFonts w:hint="default"/>
        <w:b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decimal"/>
      <w:lvlText w:val="%5."/>
      <w:lvlJc w:val="left"/>
      <w:pPr>
        <w:tabs>
          <w:tab w:val="num" w:pos="360"/>
        </w:tabs>
        <w:ind w:left="360" w:hanging="360"/>
      </w:pPr>
      <w:rPr>
        <w:rFonts w:hint="default"/>
        <w:color w:val="auto"/>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6">
    <w:nsid w:val="7F48385F"/>
    <w:multiLevelType w:val="multilevel"/>
    <w:tmpl w:val="23B2CEE2"/>
    <w:lvl w:ilvl="0">
      <w:start w:val="1"/>
      <w:numFmt w:val="decimal"/>
      <w:pStyle w:val="StyleboxtextarialItalic"/>
      <w:lvlText w:val="%1."/>
      <w:lvlJc w:val="left"/>
      <w:pPr>
        <w:tabs>
          <w:tab w:val="num" w:pos="425"/>
        </w:tabs>
        <w:ind w:left="425" w:hanging="425"/>
      </w:pPr>
    </w:lvl>
    <w:lvl w:ilvl="1">
      <w:start w:val="1"/>
      <w:numFmt w:val="lowerLetter"/>
      <w:lvlText w:val="(%2)"/>
      <w:lvlJc w:val="left"/>
      <w:pPr>
        <w:tabs>
          <w:tab w:val="num" w:pos="851"/>
        </w:tabs>
        <w:ind w:left="851" w:hanging="426"/>
      </w:pPr>
    </w:lvl>
    <w:lvl w:ilvl="2">
      <w:start w:val="1"/>
      <w:numFmt w:val="none"/>
      <w:lvlText w:val="%3"/>
      <w:lvlJc w:val="left"/>
      <w:pPr>
        <w:tabs>
          <w:tab w:val="num" w:pos="1040"/>
        </w:tabs>
        <w:ind w:left="1021" w:hanging="341"/>
      </w:pPr>
      <w:rPr>
        <w:rFonts w:ascii="Times New Roman" w:hAnsi="Times New Roman" w:hint="default"/>
        <w:b w:val="0"/>
        <w:i w:val="0"/>
        <w:sz w:val="24"/>
      </w:r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7">
    <w:nsid w:val="7F5F3D72"/>
    <w:multiLevelType w:val="hybridMultilevel"/>
    <w:tmpl w:val="00868DF6"/>
    <w:lvl w:ilvl="0" w:tplc="3D5A26D4">
      <w:start w:val="1"/>
      <w:numFmt w:val="decimal"/>
      <w:lvlText w:val="%1."/>
      <w:lvlJc w:val="left"/>
      <w:pPr>
        <w:ind w:left="720" w:hanging="360"/>
      </w:pPr>
    </w:lvl>
    <w:lvl w:ilvl="1" w:tplc="DA66089E" w:tentative="1">
      <w:start w:val="1"/>
      <w:numFmt w:val="lowerLetter"/>
      <w:lvlText w:val="%2."/>
      <w:lvlJc w:val="left"/>
      <w:pPr>
        <w:ind w:left="1440" w:hanging="360"/>
      </w:pPr>
    </w:lvl>
    <w:lvl w:ilvl="2" w:tplc="DE3097A8" w:tentative="1">
      <w:start w:val="1"/>
      <w:numFmt w:val="lowerRoman"/>
      <w:lvlText w:val="%3."/>
      <w:lvlJc w:val="right"/>
      <w:pPr>
        <w:ind w:left="2160" w:hanging="180"/>
      </w:pPr>
    </w:lvl>
    <w:lvl w:ilvl="3" w:tplc="85185AF6" w:tentative="1">
      <w:start w:val="1"/>
      <w:numFmt w:val="decimal"/>
      <w:lvlText w:val="%4."/>
      <w:lvlJc w:val="left"/>
      <w:pPr>
        <w:ind w:left="2880" w:hanging="360"/>
      </w:pPr>
    </w:lvl>
    <w:lvl w:ilvl="4" w:tplc="F0F68E42" w:tentative="1">
      <w:start w:val="1"/>
      <w:numFmt w:val="lowerLetter"/>
      <w:lvlText w:val="%5."/>
      <w:lvlJc w:val="left"/>
      <w:pPr>
        <w:ind w:left="3600" w:hanging="360"/>
      </w:pPr>
    </w:lvl>
    <w:lvl w:ilvl="5" w:tplc="DB609FB2" w:tentative="1">
      <w:start w:val="1"/>
      <w:numFmt w:val="lowerRoman"/>
      <w:lvlText w:val="%6."/>
      <w:lvlJc w:val="right"/>
      <w:pPr>
        <w:ind w:left="4320" w:hanging="180"/>
      </w:pPr>
    </w:lvl>
    <w:lvl w:ilvl="6" w:tplc="1548CD90" w:tentative="1">
      <w:start w:val="1"/>
      <w:numFmt w:val="decimal"/>
      <w:lvlText w:val="%7."/>
      <w:lvlJc w:val="left"/>
      <w:pPr>
        <w:ind w:left="5040" w:hanging="360"/>
      </w:pPr>
    </w:lvl>
    <w:lvl w:ilvl="7" w:tplc="A3FEEC48" w:tentative="1">
      <w:start w:val="1"/>
      <w:numFmt w:val="lowerLetter"/>
      <w:lvlText w:val="%8."/>
      <w:lvlJc w:val="left"/>
      <w:pPr>
        <w:ind w:left="5760" w:hanging="360"/>
      </w:pPr>
    </w:lvl>
    <w:lvl w:ilvl="8" w:tplc="38101838" w:tentative="1">
      <w:start w:val="1"/>
      <w:numFmt w:val="lowerRoman"/>
      <w:lvlText w:val="%9."/>
      <w:lvlJc w:val="right"/>
      <w:pPr>
        <w:ind w:left="6480" w:hanging="180"/>
      </w:pPr>
    </w:lvl>
  </w:abstractNum>
  <w:abstractNum w:abstractNumId="208">
    <w:nsid w:val="7FDC60F6"/>
    <w:multiLevelType w:val="hybridMultilevel"/>
    <w:tmpl w:val="15AE2EB2"/>
    <w:lvl w:ilvl="0" w:tplc="77848C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5"/>
  </w:num>
  <w:num w:numId="2">
    <w:abstractNumId w:val="32"/>
  </w:num>
  <w:num w:numId="3">
    <w:abstractNumId w:val="172"/>
  </w:num>
  <w:num w:numId="4">
    <w:abstractNumId w:val="114"/>
  </w:num>
  <w:num w:numId="5">
    <w:abstractNumId w:val="86"/>
  </w:num>
  <w:num w:numId="6">
    <w:abstractNumId w:val="167"/>
  </w:num>
  <w:num w:numId="7">
    <w:abstractNumId w:val="123"/>
  </w:num>
  <w:num w:numId="8">
    <w:abstractNumId w:val="135"/>
  </w:num>
  <w:num w:numId="9">
    <w:abstractNumId w:val="92"/>
  </w:num>
  <w:num w:numId="10">
    <w:abstractNumId w:val="30"/>
  </w:num>
  <w:num w:numId="11">
    <w:abstractNumId w:val="99"/>
  </w:num>
  <w:num w:numId="12">
    <w:abstractNumId w:val="7"/>
  </w:num>
  <w:num w:numId="13">
    <w:abstractNumId w:val="199"/>
  </w:num>
  <w:num w:numId="14">
    <w:abstractNumId w:val="5"/>
  </w:num>
  <w:num w:numId="15">
    <w:abstractNumId w:val="4"/>
  </w:num>
  <w:num w:numId="16">
    <w:abstractNumId w:val="3"/>
  </w:num>
  <w:num w:numId="17">
    <w:abstractNumId w:val="6"/>
  </w:num>
  <w:num w:numId="18">
    <w:abstractNumId w:val="2"/>
  </w:num>
  <w:num w:numId="19">
    <w:abstractNumId w:val="1"/>
  </w:num>
  <w:num w:numId="20">
    <w:abstractNumId w:val="0"/>
  </w:num>
  <w:num w:numId="21">
    <w:abstractNumId w:val="27"/>
  </w:num>
  <w:num w:numId="22">
    <w:abstractNumId w:val="206"/>
  </w:num>
  <w:num w:numId="23">
    <w:abstractNumId w:val="128"/>
  </w:num>
  <w:num w:numId="24">
    <w:abstractNumId w:val="60"/>
  </w:num>
  <w:num w:numId="25">
    <w:abstractNumId w:val="74"/>
  </w:num>
  <w:num w:numId="26">
    <w:abstractNumId w:val="202"/>
  </w:num>
  <w:num w:numId="27">
    <w:abstractNumId w:val="73"/>
  </w:num>
  <w:num w:numId="28">
    <w:abstractNumId w:val="192"/>
  </w:num>
  <w:num w:numId="29">
    <w:abstractNumId w:val="14"/>
  </w:num>
  <w:num w:numId="30">
    <w:abstractNumId w:val="170"/>
  </w:num>
  <w:num w:numId="31">
    <w:abstractNumId w:val="105"/>
  </w:num>
  <w:num w:numId="32">
    <w:abstractNumId w:val="197"/>
  </w:num>
  <w:num w:numId="33">
    <w:abstractNumId w:val="145"/>
  </w:num>
  <w:num w:numId="34">
    <w:abstractNumId w:val="180"/>
  </w:num>
  <w:num w:numId="35">
    <w:abstractNumId w:val="158"/>
  </w:num>
  <w:num w:numId="36">
    <w:abstractNumId w:val="175"/>
  </w:num>
  <w:num w:numId="37">
    <w:abstractNumId w:val="34"/>
  </w:num>
  <w:num w:numId="38">
    <w:abstractNumId w:val="90"/>
  </w:num>
  <w:num w:numId="39">
    <w:abstractNumId w:val="119"/>
  </w:num>
  <w:num w:numId="40">
    <w:abstractNumId w:val="195"/>
  </w:num>
  <w:num w:numId="41">
    <w:abstractNumId w:val="154"/>
  </w:num>
  <w:num w:numId="42">
    <w:abstractNumId w:val="205"/>
  </w:num>
  <w:num w:numId="43">
    <w:abstractNumId w:val="61"/>
  </w:num>
  <w:num w:numId="44">
    <w:abstractNumId w:val="177"/>
  </w:num>
  <w:num w:numId="45">
    <w:abstractNumId w:val="22"/>
  </w:num>
  <w:num w:numId="46">
    <w:abstractNumId w:val="124"/>
  </w:num>
  <w:num w:numId="47">
    <w:abstractNumId w:val="116"/>
  </w:num>
  <w:num w:numId="48">
    <w:abstractNumId w:val="164"/>
  </w:num>
  <w:num w:numId="49">
    <w:abstractNumId w:val="155"/>
  </w:num>
  <w:num w:numId="50">
    <w:abstractNumId w:val="58"/>
  </w:num>
  <w:num w:numId="51">
    <w:abstractNumId w:val="136"/>
  </w:num>
  <w:num w:numId="52">
    <w:abstractNumId w:val="159"/>
  </w:num>
  <w:num w:numId="53">
    <w:abstractNumId w:val="28"/>
  </w:num>
  <w:num w:numId="54">
    <w:abstractNumId w:val="40"/>
  </w:num>
  <w:num w:numId="55">
    <w:abstractNumId w:val="101"/>
  </w:num>
  <w:num w:numId="56">
    <w:abstractNumId w:val="120"/>
  </w:num>
  <w:num w:numId="57">
    <w:abstractNumId w:val="112"/>
  </w:num>
  <w:num w:numId="58">
    <w:abstractNumId w:val="13"/>
  </w:num>
  <w:num w:numId="59">
    <w:abstractNumId w:val="132"/>
  </w:num>
  <w:num w:numId="60">
    <w:abstractNumId w:val="113"/>
  </w:num>
  <w:num w:numId="61">
    <w:abstractNumId w:val="115"/>
  </w:num>
  <w:num w:numId="62">
    <w:abstractNumId w:val="176"/>
  </w:num>
  <w:num w:numId="63">
    <w:abstractNumId w:val="130"/>
  </w:num>
  <w:num w:numId="64">
    <w:abstractNumId w:val="38"/>
  </w:num>
  <w:num w:numId="65">
    <w:abstractNumId w:val="189"/>
  </w:num>
  <w:num w:numId="66">
    <w:abstractNumId w:val="107"/>
  </w:num>
  <w:num w:numId="67">
    <w:abstractNumId w:val="141"/>
  </w:num>
  <w:num w:numId="68">
    <w:abstractNumId w:val="108"/>
  </w:num>
  <w:num w:numId="69">
    <w:abstractNumId w:val="57"/>
  </w:num>
  <w:num w:numId="70">
    <w:abstractNumId w:val="54"/>
  </w:num>
  <w:num w:numId="71">
    <w:abstractNumId w:val="50"/>
  </w:num>
  <w:num w:numId="72">
    <w:abstractNumId w:val="68"/>
  </w:num>
  <w:num w:numId="73">
    <w:abstractNumId w:val="198"/>
  </w:num>
  <w:num w:numId="74">
    <w:abstractNumId w:val="59"/>
  </w:num>
  <w:num w:numId="75">
    <w:abstractNumId w:val="187"/>
  </w:num>
  <w:num w:numId="76">
    <w:abstractNumId w:val="166"/>
  </w:num>
  <w:num w:numId="77">
    <w:abstractNumId w:val="63"/>
  </w:num>
  <w:num w:numId="78">
    <w:abstractNumId w:val="109"/>
  </w:num>
  <w:num w:numId="79">
    <w:abstractNumId w:val="89"/>
  </w:num>
  <w:num w:numId="80">
    <w:abstractNumId w:val="95"/>
  </w:num>
  <w:num w:numId="81">
    <w:abstractNumId w:val="104"/>
  </w:num>
  <w:num w:numId="82">
    <w:abstractNumId w:val="201"/>
  </w:num>
  <w:num w:numId="83">
    <w:abstractNumId w:val="17"/>
  </w:num>
  <w:num w:numId="84">
    <w:abstractNumId w:val="196"/>
  </w:num>
  <w:num w:numId="85">
    <w:abstractNumId w:val="56"/>
  </w:num>
  <w:num w:numId="86">
    <w:abstractNumId w:val="93"/>
  </w:num>
  <w:num w:numId="87">
    <w:abstractNumId w:val="33"/>
  </w:num>
  <w:num w:numId="88">
    <w:abstractNumId w:val="191"/>
  </w:num>
  <w:num w:numId="89">
    <w:abstractNumId w:val="125"/>
  </w:num>
  <w:num w:numId="90">
    <w:abstractNumId w:val="193"/>
  </w:num>
  <w:num w:numId="91">
    <w:abstractNumId w:val="146"/>
  </w:num>
  <w:num w:numId="92">
    <w:abstractNumId w:val="161"/>
  </w:num>
  <w:num w:numId="93">
    <w:abstractNumId w:val="85"/>
  </w:num>
  <w:num w:numId="94">
    <w:abstractNumId w:val="207"/>
  </w:num>
  <w:num w:numId="95">
    <w:abstractNumId w:val="48"/>
  </w:num>
  <w:num w:numId="96">
    <w:abstractNumId w:val="69"/>
  </w:num>
  <w:num w:numId="97">
    <w:abstractNumId w:val="39"/>
  </w:num>
  <w:num w:numId="98">
    <w:abstractNumId w:val="121"/>
  </w:num>
  <w:num w:numId="99">
    <w:abstractNumId w:val="100"/>
  </w:num>
  <w:num w:numId="100">
    <w:abstractNumId w:val="152"/>
  </w:num>
  <w:num w:numId="101">
    <w:abstractNumId w:val="24"/>
  </w:num>
  <w:num w:numId="102">
    <w:abstractNumId w:val="188"/>
  </w:num>
  <w:num w:numId="103">
    <w:abstractNumId w:val="144"/>
  </w:num>
  <w:num w:numId="104">
    <w:abstractNumId w:val="71"/>
  </w:num>
  <w:num w:numId="105">
    <w:abstractNumId w:val="67"/>
  </w:num>
  <w:num w:numId="106">
    <w:abstractNumId w:val="25"/>
  </w:num>
  <w:num w:numId="107">
    <w:abstractNumId w:val="171"/>
  </w:num>
  <w:num w:numId="108">
    <w:abstractNumId w:val="147"/>
  </w:num>
  <w:num w:numId="109">
    <w:abstractNumId w:val="150"/>
  </w:num>
  <w:num w:numId="110">
    <w:abstractNumId w:val="44"/>
  </w:num>
  <w:num w:numId="111">
    <w:abstractNumId w:val="66"/>
  </w:num>
  <w:num w:numId="112">
    <w:abstractNumId w:val="65"/>
  </w:num>
  <w:num w:numId="113">
    <w:abstractNumId w:val="137"/>
  </w:num>
  <w:num w:numId="114">
    <w:abstractNumId w:val="78"/>
  </w:num>
  <w:num w:numId="115">
    <w:abstractNumId w:val="43"/>
  </w:num>
  <w:num w:numId="116">
    <w:abstractNumId w:val="168"/>
  </w:num>
  <w:num w:numId="117">
    <w:abstractNumId w:val="203"/>
  </w:num>
  <w:num w:numId="118">
    <w:abstractNumId w:val="47"/>
  </w:num>
  <w:num w:numId="11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48"/>
  </w:num>
  <w:num w:numId="121">
    <w:abstractNumId w:val="151"/>
  </w:num>
  <w:num w:numId="122">
    <w:abstractNumId w:val="127"/>
  </w:num>
  <w:num w:numId="123">
    <w:abstractNumId w:val="10"/>
  </w:num>
  <w:num w:numId="124">
    <w:abstractNumId w:val="11"/>
  </w:num>
  <w:num w:numId="125">
    <w:abstractNumId w:val="98"/>
  </w:num>
  <w:num w:numId="126">
    <w:abstractNumId w:val="190"/>
  </w:num>
  <w:num w:numId="127">
    <w:abstractNumId w:val="26"/>
  </w:num>
  <w:num w:numId="128">
    <w:abstractNumId w:val="62"/>
  </w:num>
  <w:num w:numId="129">
    <w:abstractNumId w:val="8"/>
  </w:num>
  <w:num w:numId="130">
    <w:abstractNumId w:val="134"/>
  </w:num>
  <w:num w:numId="131">
    <w:abstractNumId w:val="126"/>
  </w:num>
  <w:num w:numId="132">
    <w:abstractNumId w:val="200"/>
  </w:num>
  <w:num w:numId="133">
    <w:abstractNumId w:val="29"/>
  </w:num>
  <w:num w:numId="134">
    <w:abstractNumId w:val="88"/>
  </w:num>
  <w:num w:numId="135">
    <w:abstractNumId w:val="9"/>
  </w:num>
  <w:num w:numId="136">
    <w:abstractNumId w:val="111"/>
  </w:num>
  <w:num w:numId="137">
    <w:abstractNumId w:val="20"/>
  </w:num>
  <w:num w:numId="138">
    <w:abstractNumId w:val="110"/>
  </w:num>
  <w:num w:numId="139">
    <w:abstractNumId w:val="169"/>
  </w:num>
  <w:num w:numId="140">
    <w:abstractNumId w:val="45"/>
  </w:num>
  <w:num w:numId="141">
    <w:abstractNumId w:val="163"/>
  </w:num>
  <w:num w:numId="142">
    <w:abstractNumId w:val="181"/>
  </w:num>
  <w:num w:numId="143">
    <w:abstractNumId w:val="77"/>
  </w:num>
  <w:num w:numId="144">
    <w:abstractNumId w:val="52"/>
  </w:num>
  <w:num w:numId="145">
    <w:abstractNumId w:val="41"/>
  </w:num>
  <w:num w:numId="146">
    <w:abstractNumId w:val="75"/>
  </w:num>
  <w:num w:numId="147">
    <w:abstractNumId w:val="106"/>
  </w:num>
  <w:num w:numId="148">
    <w:abstractNumId w:val="153"/>
  </w:num>
  <w:num w:numId="149">
    <w:abstractNumId w:val="87"/>
  </w:num>
  <w:num w:numId="150">
    <w:abstractNumId w:val="37"/>
  </w:num>
  <w:num w:numId="151">
    <w:abstractNumId w:val="182"/>
  </w:num>
  <w:num w:numId="152">
    <w:abstractNumId w:val="140"/>
  </w:num>
  <w:num w:numId="153">
    <w:abstractNumId w:val="46"/>
  </w:num>
  <w:num w:numId="154">
    <w:abstractNumId w:val="186"/>
  </w:num>
  <w:num w:numId="155">
    <w:abstractNumId w:val="49"/>
  </w:num>
  <w:num w:numId="156">
    <w:abstractNumId w:val="165"/>
  </w:num>
  <w:num w:numId="157">
    <w:abstractNumId w:val="53"/>
  </w:num>
  <w:num w:numId="158">
    <w:abstractNumId w:val="122"/>
  </w:num>
  <w:num w:numId="159">
    <w:abstractNumId w:val="208"/>
  </w:num>
  <w:num w:numId="160">
    <w:abstractNumId w:val="142"/>
  </w:num>
  <w:num w:numId="161">
    <w:abstractNumId w:val="79"/>
  </w:num>
  <w:num w:numId="162">
    <w:abstractNumId w:val="117"/>
  </w:num>
  <w:num w:numId="163">
    <w:abstractNumId w:val="103"/>
  </w:num>
  <w:num w:numId="164">
    <w:abstractNumId w:val="23"/>
  </w:num>
  <w:num w:numId="165">
    <w:abstractNumId w:val="157"/>
  </w:num>
  <w:num w:numId="166">
    <w:abstractNumId w:val="64"/>
  </w:num>
  <w:num w:numId="167">
    <w:abstractNumId w:val="76"/>
  </w:num>
  <w:num w:numId="168">
    <w:abstractNumId w:val="179"/>
  </w:num>
  <w:num w:numId="169">
    <w:abstractNumId w:val="81"/>
  </w:num>
  <w:num w:numId="170">
    <w:abstractNumId w:val="173"/>
  </w:num>
  <w:num w:numId="171">
    <w:abstractNumId w:val="183"/>
  </w:num>
  <w:num w:numId="172">
    <w:abstractNumId w:val="139"/>
  </w:num>
  <w:num w:numId="173">
    <w:abstractNumId w:val="91"/>
  </w:num>
  <w:num w:numId="174">
    <w:abstractNumId w:val="21"/>
  </w:num>
  <w:num w:numId="175">
    <w:abstractNumId w:val="42"/>
  </w:num>
  <w:num w:numId="176">
    <w:abstractNumId w:val="19"/>
  </w:num>
  <w:num w:numId="177">
    <w:abstractNumId w:val="16"/>
  </w:num>
  <w:num w:numId="178">
    <w:abstractNumId w:val="133"/>
  </w:num>
  <w:num w:numId="179">
    <w:abstractNumId w:val="178"/>
  </w:num>
  <w:num w:numId="180">
    <w:abstractNumId w:val="96"/>
  </w:num>
  <w:num w:numId="181">
    <w:abstractNumId w:val="204"/>
  </w:num>
  <w:num w:numId="182">
    <w:abstractNumId w:val="131"/>
  </w:num>
  <w:num w:numId="183">
    <w:abstractNumId w:val="12"/>
  </w:num>
  <w:num w:numId="184">
    <w:abstractNumId w:val="194"/>
  </w:num>
  <w:num w:numId="185">
    <w:abstractNumId w:val="72"/>
  </w:num>
  <w:num w:numId="186">
    <w:abstractNumId w:val="149"/>
  </w:num>
  <w:num w:numId="187">
    <w:abstractNumId w:val="35"/>
  </w:num>
  <w:num w:numId="188">
    <w:abstractNumId w:val="143"/>
  </w:num>
  <w:num w:numId="189">
    <w:abstractNumId w:val="51"/>
  </w:num>
  <w:num w:numId="190">
    <w:abstractNumId w:val="15"/>
  </w:num>
  <w:num w:numId="191">
    <w:abstractNumId w:val="160"/>
  </w:num>
  <w:num w:numId="192">
    <w:abstractNumId w:val="174"/>
  </w:num>
  <w:num w:numId="193">
    <w:abstractNumId w:val="83"/>
  </w:num>
  <w:num w:numId="194">
    <w:abstractNumId w:val="138"/>
  </w:num>
  <w:num w:numId="195">
    <w:abstractNumId w:val="184"/>
  </w:num>
  <w:num w:numId="196">
    <w:abstractNumId w:val="36"/>
  </w:num>
  <w:num w:numId="197">
    <w:abstractNumId w:val="31"/>
  </w:num>
  <w:num w:numId="198">
    <w:abstractNumId w:val="185"/>
  </w:num>
  <w:num w:numId="199">
    <w:abstractNumId w:val="18"/>
  </w:num>
  <w:num w:numId="200">
    <w:abstractNumId w:val="80"/>
  </w:num>
  <w:num w:numId="201">
    <w:abstractNumId w:val="129"/>
  </w:num>
  <w:num w:numId="202">
    <w:abstractNumId w:val="156"/>
  </w:num>
  <w:num w:numId="203">
    <w:abstractNumId w:val="97"/>
  </w:num>
  <w:num w:numId="204">
    <w:abstractNumId w:val="84"/>
  </w:num>
  <w:num w:numId="205">
    <w:abstractNumId w:val="118"/>
  </w:num>
  <w:num w:numId="206">
    <w:abstractNumId w:val="102"/>
  </w:num>
  <w:num w:numId="207">
    <w:abstractNumId w:val="82"/>
  </w:num>
  <w:num w:numId="208">
    <w:abstractNumId w:val="162"/>
  </w:num>
  <w:num w:numId="209">
    <w:abstractNumId w:val="94"/>
  </w:num>
  <w:numIdMacAtCleanup w:val="2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hideSpellingErrors/>
  <w:hideGrammaticalErrors/>
  <w:activeWritingStyle w:appName="MSWord" w:lang="en-US"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AU" w:vendorID="64" w:dllVersion="6" w:nlCheck="1" w:checkStyle="1"/>
  <w:activeWritingStyle w:appName="MSWord" w:lang="es-ES"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s-ES_tradnl" w:vendorID="64" w:dllVersion="4096" w:nlCheck="1" w:checkStyle="0"/>
  <w:activeWritingStyle w:appName="MSWord" w:lang="en-SG"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63E"/>
    <w:rsid w:val="0000127A"/>
    <w:rsid w:val="0000165C"/>
    <w:rsid w:val="000023B3"/>
    <w:rsid w:val="00004F3C"/>
    <w:rsid w:val="00005917"/>
    <w:rsid w:val="00005D00"/>
    <w:rsid w:val="000060BF"/>
    <w:rsid w:val="00006400"/>
    <w:rsid w:val="00006D10"/>
    <w:rsid w:val="0000762E"/>
    <w:rsid w:val="000102D6"/>
    <w:rsid w:val="00010F7B"/>
    <w:rsid w:val="00011DC5"/>
    <w:rsid w:val="00014CED"/>
    <w:rsid w:val="00016435"/>
    <w:rsid w:val="00017B8C"/>
    <w:rsid w:val="00023B1B"/>
    <w:rsid w:val="00024796"/>
    <w:rsid w:val="000265F6"/>
    <w:rsid w:val="00027B75"/>
    <w:rsid w:val="00030D7E"/>
    <w:rsid w:val="00032A54"/>
    <w:rsid w:val="00032ABC"/>
    <w:rsid w:val="00035C24"/>
    <w:rsid w:val="00036967"/>
    <w:rsid w:val="00037110"/>
    <w:rsid w:val="000406DF"/>
    <w:rsid w:val="00040BB3"/>
    <w:rsid w:val="00041275"/>
    <w:rsid w:val="00041AB3"/>
    <w:rsid w:val="00041EC7"/>
    <w:rsid w:val="00042BC7"/>
    <w:rsid w:val="000433AB"/>
    <w:rsid w:val="00044834"/>
    <w:rsid w:val="00050B12"/>
    <w:rsid w:val="00053235"/>
    <w:rsid w:val="00055942"/>
    <w:rsid w:val="00057193"/>
    <w:rsid w:val="00057ECD"/>
    <w:rsid w:val="00061AB0"/>
    <w:rsid w:val="00061C71"/>
    <w:rsid w:val="00062F7E"/>
    <w:rsid w:val="00063781"/>
    <w:rsid w:val="00065586"/>
    <w:rsid w:val="00065964"/>
    <w:rsid w:val="000662A6"/>
    <w:rsid w:val="00066C65"/>
    <w:rsid w:val="00066EDF"/>
    <w:rsid w:val="00067EC0"/>
    <w:rsid w:val="00070485"/>
    <w:rsid w:val="00070AEC"/>
    <w:rsid w:val="000722D5"/>
    <w:rsid w:val="000723EB"/>
    <w:rsid w:val="00074F0B"/>
    <w:rsid w:val="000758D2"/>
    <w:rsid w:val="00077812"/>
    <w:rsid w:val="00080843"/>
    <w:rsid w:val="00081534"/>
    <w:rsid w:val="00082906"/>
    <w:rsid w:val="00082CEA"/>
    <w:rsid w:val="0008437D"/>
    <w:rsid w:val="000857DC"/>
    <w:rsid w:val="00086114"/>
    <w:rsid w:val="000877CA"/>
    <w:rsid w:val="00087F77"/>
    <w:rsid w:val="0009318A"/>
    <w:rsid w:val="000966D1"/>
    <w:rsid w:val="00096C9E"/>
    <w:rsid w:val="000A041D"/>
    <w:rsid w:val="000A1CF3"/>
    <w:rsid w:val="000A3953"/>
    <w:rsid w:val="000A45A3"/>
    <w:rsid w:val="000A4C5A"/>
    <w:rsid w:val="000A53EF"/>
    <w:rsid w:val="000A6B40"/>
    <w:rsid w:val="000A7D5E"/>
    <w:rsid w:val="000B0FD5"/>
    <w:rsid w:val="000B2B51"/>
    <w:rsid w:val="000B420E"/>
    <w:rsid w:val="000B4440"/>
    <w:rsid w:val="000B774F"/>
    <w:rsid w:val="000B79B9"/>
    <w:rsid w:val="000C3174"/>
    <w:rsid w:val="000C4E74"/>
    <w:rsid w:val="000C5DA0"/>
    <w:rsid w:val="000C692A"/>
    <w:rsid w:val="000C6CF8"/>
    <w:rsid w:val="000C782A"/>
    <w:rsid w:val="000D2036"/>
    <w:rsid w:val="000D2961"/>
    <w:rsid w:val="000D2B30"/>
    <w:rsid w:val="000D59D0"/>
    <w:rsid w:val="000D68C6"/>
    <w:rsid w:val="000E0601"/>
    <w:rsid w:val="000E0703"/>
    <w:rsid w:val="000E196B"/>
    <w:rsid w:val="000E1B57"/>
    <w:rsid w:val="000E2468"/>
    <w:rsid w:val="000E2F83"/>
    <w:rsid w:val="000E3882"/>
    <w:rsid w:val="000E4D0F"/>
    <w:rsid w:val="000E70A4"/>
    <w:rsid w:val="000E72D3"/>
    <w:rsid w:val="000E7E68"/>
    <w:rsid w:val="000F0EDF"/>
    <w:rsid w:val="000F19AB"/>
    <w:rsid w:val="000F1F5D"/>
    <w:rsid w:val="000F455B"/>
    <w:rsid w:val="000F45B5"/>
    <w:rsid w:val="000F4EB6"/>
    <w:rsid w:val="000F78C4"/>
    <w:rsid w:val="00102B40"/>
    <w:rsid w:val="00102BE7"/>
    <w:rsid w:val="00102BF8"/>
    <w:rsid w:val="001039D4"/>
    <w:rsid w:val="00105700"/>
    <w:rsid w:val="00106919"/>
    <w:rsid w:val="00107801"/>
    <w:rsid w:val="00107A65"/>
    <w:rsid w:val="00110064"/>
    <w:rsid w:val="00110330"/>
    <w:rsid w:val="00111079"/>
    <w:rsid w:val="00112647"/>
    <w:rsid w:val="00113235"/>
    <w:rsid w:val="00116C7B"/>
    <w:rsid w:val="0012014A"/>
    <w:rsid w:val="001209FA"/>
    <w:rsid w:val="00120F79"/>
    <w:rsid w:val="001210E9"/>
    <w:rsid w:val="00121FE2"/>
    <w:rsid w:val="00122C1A"/>
    <w:rsid w:val="0012308A"/>
    <w:rsid w:val="00127997"/>
    <w:rsid w:val="00130153"/>
    <w:rsid w:val="00130D47"/>
    <w:rsid w:val="0013128E"/>
    <w:rsid w:val="00131948"/>
    <w:rsid w:val="00131EFA"/>
    <w:rsid w:val="001320F2"/>
    <w:rsid w:val="00133B91"/>
    <w:rsid w:val="00136EA0"/>
    <w:rsid w:val="00137B2D"/>
    <w:rsid w:val="00137E8D"/>
    <w:rsid w:val="00141250"/>
    <w:rsid w:val="00141B5F"/>
    <w:rsid w:val="00144372"/>
    <w:rsid w:val="00144E13"/>
    <w:rsid w:val="001468B0"/>
    <w:rsid w:val="00146958"/>
    <w:rsid w:val="00146DAE"/>
    <w:rsid w:val="001504AB"/>
    <w:rsid w:val="0015126A"/>
    <w:rsid w:val="001515A6"/>
    <w:rsid w:val="0015176C"/>
    <w:rsid w:val="00154077"/>
    <w:rsid w:val="00155350"/>
    <w:rsid w:val="0016058D"/>
    <w:rsid w:val="001606FF"/>
    <w:rsid w:val="00161AD5"/>
    <w:rsid w:val="0016528B"/>
    <w:rsid w:val="00165A24"/>
    <w:rsid w:val="00166219"/>
    <w:rsid w:val="00170ECB"/>
    <w:rsid w:val="00172BA8"/>
    <w:rsid w:val="00174010"/>
    <w:rsid w:val="00174FB2"/>
    <w:rsid w:val="001766B1"/>
    <w:rsid w:val="00176B53"/>
    <w:rsid w:val="00177C50"/>
    <w:rsid w:val="001800D2"/>
    <w:rsid w:val="0018126E"/>
    <w:rsid w:val="00181CDA"/>
    <w:rsid w:val="001825D2"/>
    <w:rsid w:val="001839A7"/>
    <w:rsid w:val="00184639"/>
    <w:rsid w:val="001849DB"/>
    <w:rsid w:val="00184CC1"/>
    <w:rsid w:val="00185130"/>
    <w:rsid w:val="00185D62"/>
    <w:rsid w:val="0018654E"/>
    <w:rsid w:val="001879D4"/>
    <w:rsid w:val="001913F0"/>
    <w:rsid w:val="00192BE0"/>
    <w:rsid w:val="00195CC4"/>
    <w:rsid w:val="001965FA"/>
    <w:rsid w:val="00196B76"/>
    <w:rsid w:val="0019731E"/>
    <w:rsid w:val="001978D1"/>
    <w:rsid w:val="001A3860"/>
    <w:rsid w:val="001A3D02"/>
    <w:rsid w:val="001A3F4F"/>
    <w:rsid w:val="001A3FD0"/>
    <w:rsid w:val="001A73DB"/>
    <w:rsid w:val="001B01B2"/>
    <w:rsid w:val="001B1237"/>
    <w:rsid w:val="001B139F"/>
    <w:rsid w:val="001B14C2"/>
    <w:rsid w:val="001B2001"/>
    <w:rsid w:val="001B2CB9"/>
    <w:rsid w:val="001B425D"/>
    <w:rsid w:val="001B5050"/>
    <w:rsid w:val="001B5CAF"/>
    <w:rsid w:val="001B5E00"/>
    <w:rsid w:val="001C002F"/>
    <w:rsid w:val="001C0BDB"/>
    <w:rsid w:val="001C0D05"/>
    <w:rsid w:val="001C14DF"/>
    <w:rsid w:val="001C3F14"/>
    <w:rsid w:val="001D02B1"/>
    <w:rsid w:val="001D0647"/>
    <w:rsid w:val="001D149E"/>
    <w:rsid w:val="001D153D"/>
    <w:rsid w:val="001D162F"/>
    <w:rsid w:val="001D3148"/>
    <w:rsid w:val="001D32D2"/>
    <w:rsid w:val="001D3AA8"/>
    <w:rsid w:val="001D526F"/>
    <w:rsid w:val="001D66AB"/>
    <w:rsid w:val="001E11C7"/>
    <w:rsid w:val="001E1A30"/>
    <w:rsid w:val="001E3453"/>
    <w:rsid w:val="001E378E"/>
    <w:rsid w:val="001E3D79"/>
    <w:rsid w:val="001E470B"/>
    <w:rsid w:val="001E492F"/>
    <w:rsid w:val="001E4BB8"/>
    <w:rsid w:val="001E50B8"/>
    <w:rsid w:val="001E5E6A"/>
    <w:rsid w:val="001E6E60"/>
    <w:rsid w:val="001F0CA9"/>
    <w:rsid w:val="001F0E3D"/>
    <w:rsid w:val="001F19D6"/>
    <w:rsid w:val="001F33CE"/>
    <w:rsid w:val="001F497E"/>
    <w:rsid w:val="001F5194"/>
    <w:rsid w:val="001F5B6A"/>
    <w:rsid w:val="001F7718"/>
    <w:rsid w:val="001F7E02"/>
    <w:rsid w:val="00200A07"/>
    <w:rsid w:val="00200D76"/>
    <w:rsid w:val="0020244D"/>
    <w:rsid w:val="002025A6"/>
    <w:rsid w:val="00203FF6"/>
    <w:rsid w:val="00204E7F"/>
    <w:rsid w:val="00207C25"/>
    <w:rsid w:val="00213544"/>
    <w:rsid w:val="002138D8"/>
    <w:rsid w:val="002146FB"/>
    <w:rsid w:val="00215560"/>
    <w:rsid w:val="0021573F"/>
    <w:rsid w:val="0021656B"/>
    <w:rsid w:val="00216AC6"/>
    <w:rsid w:val="002176BC"/>
    <w:rsid w:val="0021793C"/>
    <w:rsid w:val="00220A8D"/>
    <w:rsid w:val="00220D4B"/>
    <w:rsid w:val="002240A3"/>
    <w:rsid w:val="002241DC"/>
    <w:rsid w:val="00230258"/>
    <w:rsid w:val="00230C62"/>
    <w:rsid w:val="002346A9"/>
    <w:rsid w:val="0023470B"/>
    <w:rsid w:val="00234A83"/>
    <w:rsid w:val="0023695A"/>
    <w:rsid w:val="00236A17"/>
    <w:rsid w:val="00236CE9"/>
    <w:rsid w:val="00237C67"/>
    <w:rsid w:val="0024047A"/>
    <w:rsid w:val="0024209A"/>
    <w:rsid w:val="00244B74"/>
    <w:rsid w:val="00245ED8"/>
    <w:rsid w:val="00246558"/>
    <w:rsid w:val="00251B9A"/>
    <w:rsid w:val="00252F4A"/>
    <w:rsid w:val="00254465"/>
    <w:rsid w:val="00256A1B"/>
    <w:rsid w:val="00261835"/>
    <w:rsid w:val="0026183D"/>
    <w:rsid w:val="00262CE9"/>
    <w:rsid w:val="0026314A"/>
    <w:rsid w:val="00266011"/>
    <w:rsid w:val="002676C2"/>
    <w:rsid w:val="00267C67"/>
    <w:rsid w:val="0027102E"/>
    <w:rsid w:val="00271DD2"/>
    <w:rsid w:val="0027329B"/>
    <w:rsid w:val="002739A6"/>
    <w:rsid w:val="00275489"/>
    <w:rsid w:val="00276F34"/>
    <w:rsid w:val="002779D2"/>
    <w:rsid w:val="00280567"/>
    <w:rsid w:val="00283D5F"/>
    <w:rsid w:val="0028422C"/>
    <w:rsid w:val="002849F7"/>
    <w:rsid w:val="00285893"/>
    <w:rsid w:val="002861B3"/>
    <w:rsid w:val="00286E19"/>
    <w:rsid w:val="00287392"/>
    <w:rsid w:val="0028776F"/>
    <w:rsid w:val="00290233"/>
    <w:rsid w:val="00291AC9"/>
    <w:rsid w:val="00291BCD"/>
    <w:rsid w:val="00292038"/>
    <w:rsid w:val="00292113"/>
    <w:rsid w:val="00294059"/>
    <w:rsid w:val="00295418"/>
    <w:rsid w:val="00295B85"/>
    <w:rsid w:val="002964E7"/>
    <w:rsid w:val="002A0BD4"/>
    <w:rsid w:val="002A1643"/>
    <w:rsid w:val="002A18DD"/>
    <w:rsid w:val="002A3705"/>
    <w:rsid w:val="002A5D43"/>
    <w:rsid w:val="002A603F"/>
    <w:rsid w:val="002A7149"/>
    <w:rsid w:val="002B111A"/>
    <w:rsid w:val="002B133A"/>
    <w:rsid w:val="002B3B66"/>
    <w:rsid w:val="002B5C6E"/>
    <w:rsid w:val="002B6CAE"/>
    <w:rsid w:val="002B6CFC"/>
    <w:rsid w:val="002B79EC"/>
    <w:rsid w:val="002C1E4C"/>
    <w:rsid w:val="002C2799"/>
    <w:rsid w:val="002C348D"/>
    <w:rsid w:val="002C4F9E"/>
    <w:rsid w:val="002D00E4"/>
    <w:rsid w:val="002D1748"/>
    <w:rsid w:val="002D1EF1"/>
    <w:rsid w:val="002D2765"/>
    <w:rsid w:val="002D3815"/>
    <w:rsid w:val="002D438D"/>
    <w:rsid w:val="002D4528"/>
    <w:rsid w:val="002D4D2E"/>
    <w:rsid w:val="002D4D41"/>
    <w:rsid w:val="002D6A6F"/>
    <w:rsid w:val="002D6D2B"/>
    <w:rsid w:val="002D722C"/>
    <w:rsid w:val="002E04EA"/>
    <w:rsid w:val="002E1987"/>
    <w:rsid w:val="002E274D"/>
    <w:rsid w:val="002E351F"/>
    <w:rsid w:val="002E391C"/>
    <w:rsid w:val="002E4BAF"/>
    <w:rsid w:val="002E7FEA"/>
    <w:rsid w:val="002F089D"/>
    <w:rsid w:val="002F32BF"/>
    <w:rsid w:val="002F38D6"/>
    <w:rsid w:val="002F5CC4"/>
    <w:rsid w:val="002F7DB8"/>
    <w:rsid w:val="00301BA7"/>
    <w:rsid w:val="003026FE"/>
    <w:rsid w:val="003031DD"/>
    <w:rsid w:val="00303957"/>
    <w:rsid w:val="00303F91"/>
    <w:rsid w:val="00305D5B"/>
    <w:rsid w:val="003101AB"/>
    <w:rsid w:val="00312027"/>
    <w:rsid w:val="0031204F"/>
    <w:rsid w:val="00315B68"/>
    <w:rsid w:val="0031617D"/>
    <w:rsid w:val="00316C8B"/>
    <w:rsid w:val="00320AC0"/>
    <w:rsid w:val="00320FBC"/>
    <w:rsid w:val="00321AC2"/>
    <w:rsid w:val="00322078"/>
    <w:rsid w:val="0032212C"/>
    <w:rsid w:val="00322725"/>
    <w:rsid w:val="003231EE"/>
    <w:rsid w:val="00323C01"/>
    <w:rsid w:val="00324221"/>
    <w:rsid w:val="00324DFA"/>
    <w:rsid w:val="00330BFE"/>
    <w:rsid w:val="00331832"/>
    <w:rsid w:val="00331AF1"/>
    <w:rsid w:val="00332E4E"/>
    <w:rsid w:val="00336CCF"/>
    <w:rsid w:val="00337368"/>
    <w:rsid w:val="00337931"/>
    <w:rsid w:val="003407DE"/>
    <w:rsid w:val="00341CE1"/>
    <w:rsid w:val="003428CC"/>
    <w:rsid w:val="003429B2"/>
    <w:rsid w:val="00343309"/>
    <w:rsid w:val="00346181"/>
    <w:rsid w:val="00346E3E"/>
    <w:rsid w:val="0034714D"/>
    <w:rsid w:val="00347175"/>
    <w:rsid w:val="003479DB"/>
    <w:rsid w:val="00350D66"/>
    <w:rsid w:val="003518D0"/>
    <w:rsid w:val="00351B50"/>
    <w:rsid w:val="00352304"/>
    <w:rsid w:val="0035294E"/>
    <w:rsid w:val="0035429C"/>
    <w:rsid w:val="00355114"/>
    <w:rsid w:val="00356A2D"/>
    <w:rsid w:val="0036151F"/>
    <w:rsid w:val="00362DD2"/>
    <w:rsid w:val="003645FD"/>
    <w:rsid w:val="00364DCA"/>
    <w:rsid w:val="00365259"/>
    <w:rsid w:val="00365326"/>
    <w:rsid w:val="00366CA0"/>
    <w:rsid w:val="003676CD"/>
    <w:rsid w:val="003718F7"/>
    <w:rsid w:val="00372089"/>
    <w:rsid w:val="00372115"/>
    <w:rsid w:val="003729D2"/>
    <w:rsid w:val="00372BCD"/>
    <w:rsid w:val="003730DD"/>
    <w:rsid w:val="00375FFA"/>
    <w:rsid w:val="0037614B"/>
    <w:rsid w:val="003775E1"/>
    <w:rsid w:val="00377F17"/>
    <w:rsid w:val="0038014D"/>
    <w:rsid w:val="0038167E"/>
    <w:rsid w:val="00382F9C"/>
    <w:rsid w:val="00383E11"/>
    <w:rsid w:val="00385172"/>
    <w:rsid w:val="00385382"/>
    <w:rsid w:val="00385C68"/>
    <w:rsid w:val="003867FA"/>
    <w:rsid w:val="0039165C"/>
    <w:rsid w:val="003924F1"/>
    <w:rsid w:val="00396BFB"/>
    <w:rsid w:val="0039727D"/>
    <w:rsid w:val="0039771C"/>
    <w:rsid w:val="003A033D"/>
    <w:rsid w:val="003A061A"/>
    <w:rsid w:val="003A32D4"/>
    <w:rsid w:val="003A3ED6"/>
    <w:rsid w:val="003A59FD"/>
    <w:rsid w:val="003A6913"/>
    <w:rsid w:val="003A6A24"/>
    <w:rsid w:val="003B128C"/>
    <w:rsid w:val="003B172F"/>
    <w:rsid w:val="003B1A04"/>
    <w:rsid w:val="003B3673"/>
    <w:rsid w:val="003B429A"/>
    <w:rsid w:val="003B4D82"/>
    <w:rsid w:val="003B4D97"/>
    <w:rsid w:val="003B563B"/>
    <w:rsid w:val="003B68C7"/>
    <w:rsid w:val="003B76B5"/>
    <w:rsid w:val="003B7A62"/>
    <w:rsid w:val="003C18EF"/>
    <w:rsid w:val="003C2339"/>
    <w:rsid w:val="003C3384"/>
    <w:rsid w:val="003C527C"/>
    <w:rsid w:val="003C665F"/>
    <w:rsid w:val="003C7489"/>
    <w:rsid w:val="003C7DB8"/>
    <w:rsid w:val="003D2646"/>
    <w:rsid w:val="003D3138"/>
    <w:rsid w:val="003D5AC9"/>
    <w:rsid w:val="003D6CD0"/>
    <w:rsid w:val="003D7EB2"/>
    <w:rsid w:val="003E0943"/>
    <w:rsid w:val="003E1022"/>
    <w:rsid w:val="003E285F"/>
    <w:rsid w:val="003E2D51"/>
    <w:rsid w:val="003E56F9"/>
    <w:rsid w:val="003E605A"/>
    <w:rsid w:val="003E6369"/>
    <w:rsid w:val="003E65C3"/>
    <w:rsid w:val="003F11B5"/>
    <w:rsid w:val="003F1388"/>
    <w:rsid w:val="003F17CA"/>
    <w:rsid w:val="003F3305"/>
    <w:rsid w:val="003F4F85"/>
    <w:rsid w:val="003F603B"/>
    <w:rsid w:val="003F6367"/>
    <w:rsid w:val="003F63AA"/>
    <w:rsid w:val="003F6A0B"/>
    <w:rsid w:val="003F71E4"/>
    <w:rsid w:val="0040109F"/>
    <w:rsid w:val="00401181"/>
    <w:rsid w:val="00402A75"/>
    <w:rsid w:val="00403BC0"/>
    <w:rsid w:val="00410562"/>
    <w:rsid w:val="00410F3B"/>
    <w:rsid w:val="004113A3"/>
    <w:rsid w:val="00411989"/>
    <w:rsid w:val="004129A5"/>
    <w:rsid w:val="00415BC3"/>
    <w:rsid w:val="00416F1A"/>
    <w:rsid w:val="0041756F"/>
    <w:rsid w:val="00417AEE"/>
    <w:rsid w:val="00420B82"/>
    <w:rsid w:val="0042169B"/>
    <w:rsid w:val="00421EB7"/>
    <w:rsid w:val="004220A7"/>
    <w:rsid w:val="00422566"/>
    <w:rsid w:val="004232E7"/>
    <w:rsid w:val="00426BB1"/>
    <w:rsid w:val="00427CFA"/>
    <w:rsid w:val="004305A0"/>
    <w:rsid w:val="00434B56"/>
    <w:rsid w:val="00434E2F"/>
    <w:rsid w:val="004359E0"/>
    <w:rsid w:val="0043670F"/>
    <w:rsid w:val="00436A44"/>
    <w:rsid w:val="00437A85"/>
    <w:rsid w:val="004411ED"/>
    <w:rsid w:val="00441E0D"/>
    <w:rsid w:val="00442245"/>
    <w:rsid w:val="00444E90"/>
    <w:rsid w:val="00444F49"/>
    <w:rsid w:val="004460B0"/>
    <w:rsid w:val="004510B9"/>
    <w:rsid w:val="00451699"/>
    <w:rsid w:val="00452BDB"/>
    <w:rsid w:val="004544E4"/>
    <w:rsid w:val="00460A48"/>
    <w:rsid w:val="00463558"/>
    <w:rsid w:val="0046379A"/>
    <w:rsid w:val="0046385A"/>
    <w:rsid w:val="00463F40"/>
    <w:rsid w:val="00465065"/>
    <w:rsid w:val="00467259"/>
    <w:rsid w:val="00470216"/>
    <w:rsid w:val="00471827"/>
    <w:rsid w:val="00471FFD"/>
    <w:rsid w:val="004721A3"/>
    <w:rsid w:val="004727E0"/>
    <w:rsid w:val="004753ED"/>
    <w:rsid w:val="00475D0F"/>
    <w:rsid w:val="004771E9"/>
    <w:rsid w:val="004810B8"/>
    <w:rsid w:val="00482FE0"/>
    <w:rsid w:val="00483C46"/>
    <w:rsid w:val="00483F57"/>
    <w:rsid w:val="00484B9D"/>
    <w:rsid w:val="00486F89"/>
    <w:rsid w:val="00487190"/>
    <w:rsid w:val="004875A1"/>
    <w:rsid w:val="00490888"/>
    <w:rsid w:val="00491240"/>
    <w:rsid w:val="00491B98"/>
    <w:rsid w:val="004920E8"/>
    <w:rsid w:val="00493CFD"/>
    <w:rsid w:val="00493FB7"/>
    <w:rsid w:val="00494B35"/>
    <w:rsid w:val="004960FE"/>
    <w:rsid w:val="00497632"/>
    <w:rsid w:val="00497F1A"/>
    <w:rsid w:val="004A0AD9"/>
    <w:rsid w:val="004A3087"/>
    <w:rsid w:val="004A32C1"/>
    <w:rsid w:val="004A421E"/>
    <w:rsid w:val="004A7D04"/>
    <w:rsid w:val="004B1202"/>
    <w:rsid w:val="004B164C"/>
    <w:rsid w:val="004B457E"/>
    <w:rsid w:val="004B5A4D"/>
    <w:rsid w:val="004B5AAB"/>
    <w:rsid w:val="004B5E5C"/>
    <w:rsid w:val="004B715C"/>
    <w:rsid w:val="004C0E53"/>
    <w:rsid w:val="004C2A70"/>
    <w:rsid w:val="004D0563"/>
    <w:rsid w:val="004D36EC"/>
    <w:rsid w:val="004D3FE6"/>
    <w:rsid w:val="004D6E3D"/>
    <w:rsid w:val="004D7CE8"/>
    <w:rsid w:val="004E07C9"/>
    <w:rsid w:val="004E0E2F"/>
    <w:rsid w:val="004E2D2A"/>
    <w:rsid w:val="004E45FD"/>
    <w:rsid w:val="004E551A"/>
    <w:rsid w:val="004F2223"/>
    <w:rsid w:val="004F2300"/>
    <w:rsid w:val="004F43B0"/>
    <w:rsid w:val="004F4E41"/>
    <w:rsid w:val="004F76F0"/>
    <w:rsid w:val="004F7D48"/>
    <w:rsid w:val="005000D4"/>
    <w:rsid w:val="00500F41"/>
    <w:rsid w:val="00500F95"/>
    <w:rsid w:val="00501956"/>
    <w:rsid w:val="005027DB"/>
    <w:rsid w:val="0050410A"/>
    <w:rsid w:val="00504B0C"/>
    <w:rsid w:val="00504EC8"/>
    <w:rsid w:val="00505430"/>
    <w:rsid w:val="00507598"/>
    <w:rsid w:val="00510565"/>
    <w:rsid w:val="00512A0C"/>
    <w:rsid w:val="00512D1F"/>
    <w:rsid w:val="00515687"/>
    <w:rsid w:val="00515E01"/>
    <w:rsid w:val="0051623B"/>
    <w:rsid w:val="0051625F"/>
    <w:rsid w:val="00520085"/>
    <w:rsid w:val="00521453"/>
    <w:rsid w:val="00522CCD"/>
    <w:rsid w:val="00523FF4"/>
    <w:rsid w:val="005249D2"/>
    <w:rsid w:val="00526F6E"/>
    <w:rsid w:val="005278C3"/>
    <w:rsid w:val="00527AA7"/>
    <w:rsid w:val="00531993"/>
    <w:rsid w:val="0053387C"/>
    <w:rsid w:val="005347AE"/>
    <w:rsid w:val="00534C56"/>
    <w:rsid w:val="00535824"/>
    <w:rsid w:val="00536411"/>
    <w:rsid w:val="0053737E"/>
    <w:rsid w:val="00540655"/>
    <w:rsid w:val="005417CE"/>
    <w:rsid w:val="00543038"/>
    <w:rsid w:val="00543FDA"/>
    <w:rsid w:val="0054431F"/>
    <w:rsid w:val="005443BF"/>
    <w:rsid w:val="00544A47"/>
    <w:rsid w:val="00546206"/>
    <w:rsid w:val="005464DC"/>
    <w:rsid w:val="0054684D"/>
    <w:rsid w:val="0054720F"/>
    <w:rsid w:val="00547F67"/>
    <w:rsid w:val="0055130F"/>
    <w:rsid w:val="00551E76"/>
    <w:rsid w:val="00552E0D"/>
    <w:rsid w:val="00555C25"/>
    <w:rsid w:val="00555DD0"/>
    <w:rsid w:val="00557554"/>
    <w:rsid w:val="00557F7C"/>
    <w:rsid w:val="00560988"/>
    <w:rsid w:val="00560A95"/>
    <w:rsid w:val="00560CA8"/>
    <w:rsid w:val="00561528"/>
    <w:rsid w:val="00561AD0"/>
    <w:rsid w:val="00562038"/>
    <w:rsid w:val="00563E4A"/>
    <w:rsid w:val="00564EED"/>
    <w:rsid w:val="00565306"/>
    <w:rsid w:val="00565EA1"/>
    <w:rsid w:val="00566A4B"/>
    <w:rsid w:val="0057149E"/>
    <w:rsid w:val="005732F1"/>
    <w:rsid w:val="00573E2B"/>
    <w:rsid w:val="005745E8"/>
    <w:rsid w:val="00575A8D"/>
    <w:rsid w:val="00576BDB"/>
    <w:rsid w:val="00576DA4"/>
    <w:rsid w:val="00580DCB"/>
    <w:rsid w:val="00581262"/>
    <w:rsid w:val="00581FF1"/>
    <w:rsid w:val="00582620"/>
    <w:rsid w:val="00582EA7"/>
    <w:rsid w:val="005830F7"/>
    <w:rsid w:val="0058411E"/>
    <w:rsid w:val="00587A6E"/>
    <w:rsid w:val="00587B45"/>
    <w:rsid w:val="005905D0"/>
    <w:rsid w:val="00591AAC"/>
    <w:rsid w:val="005931A6"/>
    <w:rsid w:val="005933F2"/>
    <w:rsid w:val="0059403F"/>
    <w:rsid w:val="00595C16"/>
    <w:rsid w:val="005A098D"/>
    <w:rsid w:val="005A1043"/>
    <w:rsid w:val="005A2629"/>
    <w:rsid w:val="005A2A8D"/>
    <w:rsid w:val="005A2E27"/>
    <w:rsid w:val="005A33D4"/>
    <w:rsid w:val="005B0BB7"/>
    <w:rsid w:val="005B1CA3"/>
    <w:rsid w:val="005B5CA8"/>
    <w:rsid w:val="005B5EC1"/>
    <w:rsid w:val="005B738E"/>
    <w:rsid w:val="005B7BA5"/>
    <w:rsid w:val="005B7C42"/>
    <w:rsid w:val="005C0ECB"/>
    <w:rsid w:val="005C1016"/>
    <w:rsid w:val="005C1C09"/>
    <w:rsid w:val="005C3574"/>
    <w:rsid w:val="005C3F38"/>
    <w:rsid w:val="005C5FEF"/>
    <w:rsid w:val="005C6DB0"/>
    <w:rsid w:val="005C7486"/>
    <w:rsid w:val="005D1847"/>
    <w:rsid w:val="005D34C8"/>
    <w:rsid w:val="005D55C3"/>
    <w:rsid w:val="005D6B3C"/>
    <w:rsid w:val="005E01C1"/>
    <w:rsid w:val="005E084C"/>
    <w:rsid w:val="005E27D8"/>
    <w:rsid w:val="005E29F2"/>
    <w:rsid w:val="005E399D"/>
    <w:rsid w:val="005E435A"/>
    <w:rsid w:val="005E4CAE"/>
    <w:rsid w:val="005E6B02"/>
    <w:rsid w:val="005F0FAA"/>
    <w:rsid w:val="005F147F"/>
    <w:rsid w:val="005F4881"/>
    <w:rsid w:val="005F4B34"/>
    <w:rsid w:val="005F4E58"/>
    <w:rsid w:val="005F7A34"/>
    <w:rsid w:val="00600463"/>
    <w:rsid w:val="00600BBF"/>
    <w:rsid w:val="006021AC"/>
    <w:rsid w:val="0060275C"/>
    <w:rsid w:val="006039A4"/>
    <w:rsid w:val="00605352"/>
    <w:rsid w:val="00606E18"/>
    <w:rsid w:val="00607101"/>
    <w:rsid w:val="006076A9"/>
    <w:rsid w:val="00611627"/>
    <w:rsid w:val="0061638D"/>
    <w:rsid w:val="006200F3"/>
    <w:rsid w:val="00621A4F"/>
    <w:rsid w:val="00621EA0"/>
    <w:rsid w:val="006240C8"/>
    <w:rsid w:val="00624596"/>
    <w:rsid w:val="00624C07"/>
    <w:rsid w:val="00626F00"/>
    <w:rsid w:val="00631AF9"/>
    <w:rsid w:val="00631C57"/>
    <w:rsid w:val="00632648"/>
    <w:rsid w:val="00632851"/>
    <w:rsid w:val="00632E75"/>
    <w:rsid w:val="00633501"/>
    <w:rsid w:val="00633A2B"/>
    <w:rsid w:val="00635EBD"/>
    <w:rsid w:val="0063613A"/>
    <w:rsid w:val="00636597"/>
    <w:rsid w:val="00642373"/>
    <w:rsid w:val="0064418D"/>
    <w:rsid w:val="00644526"/>
    <w:rsid w:val="0064556A"/>
    <w:rsid w:val="00647FDE"/>
    <w:rsid w:val="00650420"/>
    <w:rsid w:val="0065129F"/>
    <w:rsid w:val="006518CD"/>
    <w:rsid w:val="00651DBD"/>
    <w:rsid w:val="00655CFC"/>
    <w:rsid w:val="00655EAF"/>
    <w:rsid w:val="006560AD"/>
    <w:rsid w:val="0065711A"/>
    <w:rsid w:val="006575E3"/>
    <w:rsid w:val="006600F3"/>
    <w:rsid w:val="00662348"/>
    <w:rsid w:val="00663036"/>
    <w:rsid w:val="00664D0B"/>
    <w:rsid w:val="00665506"/>
    <w:rsid w:val="0066676F"/>
    <w:rsid w:val="00666AAE"/>
    <w:rsid w:val="00667098"/>
    <w:rsid w:val="006679EE"/>
    <w:rsid w:val="006710A8"/>
    <w:rsid w:val="0067216F"/>
    <w:rsid w:val="006721DB"/>
    <w:rsid w:val="00672B0D"/>
    <w:rsid w:val="006746DA"/>
    <w:rsid w:val="00676CBC"/>
    <w:rsid w:val="00676DEC"/>
    <w:rsid w:val="00677B14"/>
    <w:rsid w:val="00677C83"/>
    <w:rsid w:val="00680766"/>
    <w:rsid w:val="00683A8D"/>
    <w:rsid w:val="0068425B"/>
    <w:rsid w:val="0068433A"/>
    <w:rsid w:val="006853FE"/>
    <w:rsid w:val="00685E33"/>
    <w:rsid w:val="0068666E"/>
    <w:rsid w:val="00687005"/>
    <w:rsid w:val="00687DBF"/>
    <w:rsid w:val="00690BE6"/>
    <w:rsid w:val="00691B6E"/>
    <w:rsid w:val="00692645"/>
    <w:rsid w:val="00692828"/>
    <w:rsid w:val="006934F6"/>
    <w:rsid w:val="00693513"/>
    <w:rsid w:val="006946D2"/>
    <w:rsid w:val="00695C0D"/>
    <w:rsid w:val="00695F1E"/>
    <w:rsid w:val="00696577"/>
    <w:rsid w:val="00697F0C"/>
    <w:rsid w:val="006A0A34"/>
    <w:rsid w:val="006A1466"/>
    <w:rsid w:val="006A4318"/>
    <w:rsid w:val="006A4F60"/>
    <w:rsid w:val="006A56E7"/>
    <w:rsid w:val="006A5AB9"/>
    <w:rsid w:val="006A5E86"/>
    <w:rsid w:val="006B16B5"/>
    <w:rsid w:val="006B1F8A"/>
    <w:rsid w:val="006B29EE"/>
    <w:rsid w:val="006B3CC6"/>
    <w:rsid w:val="006B4981"/>
    <w:rsid w:val="006B4CB0"/>
    <w:rsid w:val="006B51DA"/>
    <w:rsid w:val="006B71BB"/>
    <w:rsid w:val="006C0115"/>
    <w:rsid w:val="006C1753"/>
    <w:rsid w:val="006C2163"/>
    <w:rsid w:val="006D041E"/>
    <w:rsid w:val="006D061C"/>
    <w:rsid w:val="006D0958"/>
    <w:rsid w:val="006D0D63"/>
    <w:rsid w:val="006D0E8E"/>
    <w:rsid w:val="006D1782"/>
    <w:rsid w:val="006D1DB3"/>
    <w:rsid w:val="006D553F"/>
    <w:rsid w:val="006D5C7E"/>
    <w:rsid w:val="006D5E34"/>
    <w:rsid w:val="006D5F53"/>
    <w:rsid w:val="006D6924"/>
    <w:rsid w:val="006D75EE"/>
    <w:rsid w:val="006D7803"/>
    <w:rsid w:val="006D7BEC"/>
    <w:rsid w:val="006E1CE5"/>
    <w:rsid w:val="006E4AB2"/>
    <w:rsid w:val="006E5171"/>
    <w:rsid w:val="006E736E"/>
    <w:rsid w:val="006F0675"/>
    <w:rsid w:val="006F0F41"/>
    <w:rsid w:val="006F17A0"/>
    <w:rsid w:val="006F1F40"/>
    <w:rsid w:val="006F2496"/>
    <w:rsid w:val="006F4EF4"/>
    <w:rsid w:val="006F5F42"/>
    <w:rsid w:val="006F708E"/>
    <w:rsid w:val="0070060B"/>
    <w:rsid w:val="00700FEA"/>
    <w:rsid w:val="007032AB"/>
    <w:rsid w:val="00703316"/>
    <w:rsid w:val="0070454B"/>
    <w:rsid w:val="0070583E"/>
    <w:rsid w:val="00710123"/>
    <w:rsid w:val="00710587"/>
    <w:rsid w:val="00710844"/>
    <w:rsid w:val="00710F04"/>
    <w:rsid w:val="0071155E"/>
    <w:rsid w:val="00711F44"/>
    <w:rsid w:val="007127E6"/>
    <w:rsid w:val="00713B42"/>
    <w:rsid w:val="0071711D"/>
    <w:rsid w:val="007173B3"/>
    <w:rsid w:val="00717818"/>
    <w:rsid w:val="0072062B"/>
    <w:rsid w:val="0072277C"/>
    <w:rsid w:val="00722C55"/>
    <w:rsid w:val="00723193"/>
    <w:rsid w:val="00723515"/>
    <w:rsid w:val="007260E3"/>
    <w:rsid w:val="00727217"/>
    <w:rsid w:val="00730C0B"/>
    <w:rsid w:val="00730D4B"/>
    <w:rsid w:val="00733333"/>
    <w:rsid w:val="00733966"/>
    <w:rsid w:val="00734169"/>
    <w:rsid w:val="00734439"/>
    <w:rsid w:val="007344AD"/>
    <w:rsid w:val="00734D7F"/>
    <w:rsid w:val="00735720"/>
    <w:rsid w:val="00736A08"/>
    <w:rsid w:val="00742371"/>
    <w:rsid w:val="00743188"/>
    <w:rsid w:val="0074452A"/>
    <w:rsid w:val="00745DFF"/>
    <w:rsid w:val="007462F6"/>
    <w:rsid w:val="007465D4"/>
    <w:rsid w:val="007469FD"/>
    <w:rsid w:val="007474CF"/>
    <w:rsid w:val="00747FEC"/>
    <w:rsid w:val="007501D0"/>
    <w:rsid w:val="00751DA3"/>
    <w:rsid w:val="00752F27"/>
    <w:rsid w:val="00753647"/>
    <w:rsid w:val="007537AA"/>
    <w:rsid w:val="00755D72"/>
    <w:rsid w:val="00756A16"/>
    <w:rsid w:val="00757131"/>
    <w:rsid w:val="00757A04"/>
    <w:rsid w:val="00757DD0"/>
    <w:rsid w:val="00762727"/>
    <w:rsid w:val="00762FE7"/>
    <w:rsid w:val="00764479"/>
    <w:rsid w:val="00765437"/>
    <w:rsid w:val="00765810"/>
    <w:rsid w:val="0076584F"/>
    <w:rsid w:val="00765A21"/>
    <w:rsid w:val="0076638F"/>
    <w:rsid w:val="00766F71"/>
    <w:rsid w:val="00770B53"/>
    <w:rsid w:val="007719B7"/>
    <w:rsid w:val="00772719"/>
    <w:rsid w:val="00775247"/>
    <w:rsid w:val="007754D9"/>
    <w:rsid w:val="00775667"/>
    <w:rsid w:val="007759F2"/>
    <w:rsid w:val="0077676A"/>
    <w:rsid w:val="007800F4"/>
    <w:rsid w:val="00781F43"/>
    <w:rsid w:val="0078289D"/>
    <w:rsid w:val="00782A7B"/>
    <w:rsid w:val="00783522"/>
    <w:rsid w:val="0078372C"/>
    <w:rsid w:val="00784A98"/>
    <w:rsid w:val="00790592"/>
    <w:rsid w:val="00791B6A"/>
    <w:rsid w:val="00791F2F"/>
    <w:rsid w:val="0079513A"/>
    <w:rsid w:val="00796BDD"/>
    <w:rsid w:val="0079704E"/>
    <w:rsid w:val="007A1603"/>
    <w:rsid w:val="007A3024"/>
    <w:rsid w:val="007A3FC5"/>
    <w:rsid w:val="007A4AA4"/>
    <w:rsid w:val="007A59D1"/>
    <w:rsid w:val="007A5BC3"/>
    <w:rsid w:val="007B0C01"/>
    <w:rsid w:val="007B1440"/>
    <w:rsid w:val="007B3A53"/>
    <w:rsid w:val="007B3F88"/>
    <w:rsid w:val="007B3F9E"/>
    <w:rsid w:val="007B4873"/>
    <w:rsid w:val="007B598C"/>
    <w:rsid w:val="007B5A33"/>
    <w:rsid w:val="007B7338"/>
    <w:rsid w:val="007B7952"/>
    <w:rsid w:val="007B7B88"/>
    <w:rsid w:val="007C08D8"/>
    <w:rsid w:val="007C25C1"/>
    <w:rsid w:val="007C3751"/>
    <w:rsid w:val="007C70F8"/>
    <w:rsid w:val="007D0CCD"/>
    <w:rsid w:val="007D1B72"/>
    <w:rsid w:val="007D1BFF"/>
    <w:rsid w:val="007D24E9"/>
    <w:rsid w:val="007D3559"/>
    <w:rsid w:val="007D4FC2"/>
    <w:rsid w:val="007D5DE6"/>
    <w:rsid w:val="007D6981"/>
    <w:rsid w:val="007E1BB9"/>
    <w:rsid w:val="007E1D96"/>
    <w:rsid w:val="007E24E0"/>
    <w:rsid w:val="007E297F"/>
    <w:rsid w:val="007E2AB1"/>
    <w:rsid w:val="007E5640"/>
    <w:rsid w:val="007E68E4"/>
    <w:rsid w:val="007E6DA2"/>
    <w:rsid w:val="007E7C7D"/>
    <w:rsid w:val="007F1168"/>
    <w:rsid w:val="007F20AC"/>
    <w:rsid w:val="007F2D72"/>
    <w:rsid w:val="007F34FF"/>
    <w:rsid w:val="007F5C19"/>
    <w:rsid w:val="007F5E59"/>
    <w:rsid w:val="007F7475"/>
    <w:rsid w:val="007F7AA3"/>
    <w:rsid w:val="0080058F"/>
    <w:rsid w:val="0080191C"/>
    <w:rsid w:val="0080352E"/>
    <w:rsid w:val="00804072"/>
    <w:rsid w:val="00806543"/>
    <w:rsid w:val="00811102"/>
    <w:rsid w:val="00811788"/>
    <w:rsid w:val="00811982"/>
    <w:rsid w:val="00814A44"/>
    <w:rsid w:val="008157F2"/>
    <w:rsid w:val="008163B9"/>
    <w:rsid w:val="00816BC6"/>
    <w:rsid w:val="00816CC6"/>
    <w:rsid w:val="00816FE9"/>
    <w:rsid w:val="00817DD5"/>
    <w:rsid w:val="0082017D"/>
    <w:rsid w:val="008214C0"/>
    <w:rsid w:val="00822C97"/>
    <w:rsid w:val="00823C39"/>
    <w:rsid w:val="00823C95"/>
    <w:rsid w:val="0082464F"/>
    <w:rsid w:val="008258D4"/>
    <w:rsid w:val="0083025B"/>
    <w:rsid w:val="0083115B"/>
    <w:rsid w:val="00831D78"/>
    <w:rsid w:val="00831DB7"/>
    <w:rsid w:val="00832102"/>
    <w:rsid w:val="00834BB5"/>
    <w:rsid w:val="008368E3"/>
    <w:rsid w:val="00836F02"/>
    <w:rsid w:val="0084074D"/>
    <w:rsid w:val="0084196C"/>
    <w:rsid w:val="00843C15"/>
    <w:rsid w:val="008459AA"/>
    <w:rsid w:val="0084664C"/>
    <w:rsid w:val="008468B6"/>
    <w:rsid w:val="00847FA3"/>
    <w:rsid w:val="0085214E"/>
    <w:rsid w:val="00852CB2"/>
    <w:rsid w:val="00852D3F"/>
    <w:rsid w:val="00853CE5"/>
    <w:rsid w:val="00854D72"/>
    <w:rsid w:val="00856909"/>
    <w:rsid w:val="008619FB"/>
    <w:rsid w:val="00862421"/>
    <w:rsid w:val="00862702"/>
    <w:rsid w:val="00862A00"/>
    <w:rsid w:val="00862ED5"/>
    <w:rsid w:val="008639BD"/>
    <w:rsid w:val="008639C1"/>
    <w:rsid w:val="00864041"/>
    <w:rsid w:val="0086537A"/>
    <w:rsid w:val="00866993"/>
    <w:rsid w:val="0087039B"/>
    <w:rsid w:val="0087082F"/>
    <w:rsid w:val="00870CE5"/>
    <w:rsid w:val="0087342C"/>
    <w:rsid w:val="008744B6"/>
    <w:rsid w:val="008744F9"/>
    <w:rsid w:val="00874787"/>
    <w:rsid w:val="00876F9F"/>
    <w:rsid w:val="00877A3F"/>
    <w:rsid w:val="0088020A"/>
    <w:rsid w:val="00881C91"/>
    <w:rsid w:val="008836BF"/>
    <w:rsid w:val="008841AA"/>
    <w:rsid w:val="008874F6"/>
    <w:rsid w:val="00887D87"/>
    <w:rsid w:val="00890B08"/>
    <w:rsid w:val="00892279"/>
    <w:rsid w:val="00892E32"/>
    <w:rsid w:val="00893077"/>
    <w:rsid w:val="00894D96"/>
    <w:rsid w:val="00894EE8"/>
    <w:rsid w:val="008A2E9E"/>
    <w:rsid w:val="008A3991"/>
    <w:rsid w:val="008A62DC"/>
    <w:rsid w:val="008A708F"/>
    <w:rsid w:val="008A73B3"/>
    <w:rsid w:val="008A766A"/>
    <w:rsid w:val="008B0451"/>
    <w:rsid w:val="008B0931"/>
    <w:rsid w:val="008B0AA6"/>
    <w:rsid w:val="008B0C57"/>
    <w:rsid w:val="008B1B44"/>
    <w:rsid w:val="008B2006"/>
    <w:rsid w:val="008B3FB8"/>
    <w:rsid w:val="008B782A"/>
    <w:rsid w:val="008B78BC"/>
    <w:rsid w:val="008B7DB7"/>
    <w:rsid w:val="008C03CD"/>
    <w:rsid w:val="008C2244"/>
    <w:rsid w:val="008C2AC1"/>
    <w:rsid w:val="008C3EEE"/>
    <w:rsid w:val="008C4010"/>
    <w:rsid w:val="008C5587"/>
    <w:rsid w:val="008C631C"/>
    <w:rsid w:val="008C75E8"/>
    <w:rsid w:val="008D0C4C"/>
    <w:rsid w:val="008D1168"/>
    <w:rsid w:val="008D1477"/>
    <w:rsid w:val="008D32F9"/>
    <w:rsid w:val="008D3D7A"/>
    <w:rsid w:val="008D3EE9"/>
    <w:rsid w:val="008D57F5"/>
    <w:rsid w:val="008D5C19"/>
    <w:rsid w:val="008D5F13"/>
    <w:rsid w:val="008D6F06"/>
    <w:rsid w:val="008D7B98"/>
    <w:rsid w:val="008D7D3C"/>
    <w:rsid w:val="008E17F8"/>
    <w:rsid w:val="008E32C3"/>
    <w:rsid w:val="008E337F"/>
    <w:rsid w:val="008F103B"/>
    <w:rsid w:val="008F21B5"/>
    <w:rsid w:val="008F2E34"/>
    <w:rsid w:val="00900376"/>
    <w:rsid w:val="009004E1"/>
    <w:rsid w:val="00900AEE"/>
    <w:rsid w:val="009015EB"/>
    <w:rsid w:val="00901E91"/>
    <w:rsid w:val="00903363"/>
    <w:rsid w:val="00903BFF"/>
    <w:rsid w:val="009042F0"/>
    <w:rsid w:val="009044C0"/>
    <w:rsid w:val="00904596"/>
    <w:rsid w:val="00907151"/>
    <w:rsid w:val="00910F40"/>
    <w:rsid w:val="00911B0C"/>
    <w:rsid w:val="00911FD5"/>
    <w:rsid w:val="009122D3"/>
    <w:rsid w:val="0091603D"/>
    <w:rsid w:val="00917425"/>
    <w:rsid w:val="00920238"/>
    <w:rsid w:val="0092323F"/>
    <w:rsid w:val="00923F78"/>
    <w:rsid w:val="00924383"/>
    <w:rsid w:val="00927319"/>
    <w:rsid w:val="00930FD0"/>
    <w:rsid w:val="00931004"/>
    <w:rsid w:val="00931247"/>
    <w:rsid w:val="0093220A"/>
    <w:rsid w:val="00935B43"/>
    <w:rsid w:val="00937140"/>
    <w:rsid w:val="00941E11"/>
    <w:rsid w:val="00941E6A"/>
    <w:rsid w:val="00944314"/>
    <w:rsid w:val="009447C6"/>
    <w:rsid w:val="009469A8"/>
    <w:rsid w:val="00947F7F"/>
    <w:rsid w:val="009503A9"/>
    <w:rsid w:val="00950424"/>
    <w:rsid w:val="009506BD"/>
    <w:rsid w:val="00952B7A"/>
    <w:rsid w:val="00952DB8"/>
    <w:rsid w:val="00953CAA"/>
    <w:rsid w:val="00954B0D"/>
    <w:rsid w:val="00955EAA"/>
    <w:rsid w:val="00956780"/>
    <w:rsid w:val="00956ACD"/>
    <w:rsid w:val="00960CF8"/>
    <w:rsid w:val="009611E3"/>
    <w:rsid w:val="00961808"/>
    <w:rsid w:val="00962272"/>
    <w:rsid w:val="00964C0C"/>
    <w:rsid w:val="00967557"/>
    <w:rsid w:val="009705E6"/>
    <w:rsid w:val="009708BB"/>
    <w:rsid w:val="00970ED2"/>
    <w:rsid w:val="0097104E"/>
    <w:rsid w:val="009710F9"/>
    <w:rsid w:val="00971571"/>
    <w:rsid w:val="00972E52"/>
    <w:rsid w:val="009753DC"/>
    <w:rsid w:val="00975431"/>
    <w:rsid w:val="0097613E"/>
    <w:rsid w:val="00980362"/>
    <w:rsid w:val="00980742"/>
    <w:rsid w:val="00980BF2"/>
    <w:rsid w:val="009811DD"/>
    <w:rsid w:val="00981E4F"/>
    <w:rsid w:val="00984A6C"/>
    <w:rsid w:val="00984B45"/>
    <w:rsid w:val="009871BD"/>
    <w:rsid w:val="009902A6"/>
    <w:rsid w:val="00991A6A"/>
    <w:rsid w:val="00992ABB"/>
    <w:rsid w:val="00993788"/>
    <w:rsid w:val="00993B3D"/>
    <w:rsid w:val="00993F98"/>
    <w:rsid w:val="009948A9"/>
    <w:rsid w:val="009964C0"/>
    <w:rsid w:val="00996BE7"/>
    <w:rsid w:val="00997628"/>
    <w:rsid w:val="0099787A"/>
    <w:rsid w:val="009979DC"/>
    <w:rsid w:val="009A0424"/>
    <w:rsid w:val="009A1187"/>
    <w:rsid w:val="009A171F"/>
    <w:rsid w:val="009A1B5D"/>
    <w:rsid w:val="009A3D0C"/>
    <w:rsid w:val="009A60C4"/>
    <w:rsid w:val="009B10F9"/>
    <w:rsid w:val="009B14D2"/>
    <w:rsid w:val="009B4E81"/>
    <w:rsid w:val="009B5B9D"/>
    <w:rsid w:val="009B5D79"/>
    <w:rsid w:val="009B6888"/>
    <w:rsid w:val="009B7718"/>
    <w:rsid w:val="009B79DF"/>
    <w:rsid w:val="009C1EEB"/>
    <w:rsid w:val="009C4865"/>
    <w:rsid w:val="009C58BF"/>
    <w:rsid w:val="009C62FF"/>
    <w:rsid w:val="009D0958"/>
    <w:rsid w:val="009D21A9"/>
    <w:rsid w:val="009D388C"/>
    <w:rsid w:val="009D3C4E"/>
    <w:rsid w:val="009D5E17"/>
    <w:rsid w:val="009D6999"/>
    <w:rsid w:val="009E01F1"/>
    <w:rsid w:val="009E0AA4"/>
    <w:rsid w:val="009E0E93"/>
    <w:rsid w:val="009E1CE8"/>
    <w:rsid w:val="009E221E"/>
    <w:rsid w:val="009E2DC6"/>
    <w:rsid w:val="009E3012"/>
    <w:rsid w:val="009E3B2C"/>
    <w:rsid w:val="009E4F82"/>
    <w:rsid w:val="009E5DAD"/>
    <w:rsid w:val="009F0BF3"/>
    <w:rsid w:val="009F160C"/>
    <w:rsid w:val="009F239A"/>
    <w:rsid w:val="009F25B2"/>
    <w:rsid w:val="009F2639"/>
    <w:rsid w:val="009F2ACF"/>
    <w:rsid w:val="009F2BCA"/>
    <w:rsid w:val="009F4A19"/>
    <w:rsid w:val="009F4B76"/>
    <w:rsid w:val="009F662B"/>
    <w:rsid w:val="009F7FE6"/>
    <w:rsid w:val="00A01E76"/>
    <w:rsid w:val="00A02D5D"/>
    <w:rsid w:val="00A033B7"/>
    <w:rsid w:val="00A04541"/>
    <w:rsid w:val="00A04846"/>
    <w:rsid w:val="00A051D0"/>
    <w:rsid w:val="00A05567"/>
    <w:rsid w:val="00A06B8D"/>
    <w:rsid w:val="00A07768"/>
    <w:rsid w:val="00A07A39"/>
    <w:rsid w:val="00A10FCA"/>
    <w:rsid w:val="00A11E57"/>
    <w:rsid w:val="00A1287E"/>
    <w:rsid w:val="00A1363B"/>
    <w:rsid w:val="00A15084"/>
    <w:rsid w:val="00A16003"/>
    <w:rsid w:val="00A16593"/>
    <w:rsid w:val="00A21013"/>
    <w:rsid w:val="00A212BE"/>
    <w:rsid w:val="00A22F55"/>
    <w:rsid w:val="00A2591E"/>
    <w:rsid w:val="00A262BD"/>
    <w:rsid w:val="00A270A7"/>
    <w:rsid w:val="00A30945"/>
    <w:rsid w:val="00A30E5E"/>
    <w:rsid w:val="00A32AD7"/>
    <w:rsid w:val="00A33B85"/>
    <w:rsid w:val="00A369F3"/>
    <w:rsid w:val="00A36ABA"/>
    <w:rsid w:val="00A36CF3"/>
    <w:rsid w:val="00A36EB0"/>
    <w:rsid w:val="00A40B1F"/>
    <w:rsid w:val="00A419F2"/>
    <w:rsid w:val="00A41AF1"/>
    <w:rsid w:val="00A42EEF"/>
    <w:rsid w:val="00A43BED"/>
    <w:rsid w:val="00A44EDF"/>
    <w:rsid w:val="00A44F7F"/>
    <w:rsid w:val="00A4695B"/>
    <w:rsid w:val="00A474D1"/>
    <w:rsid w:val="00A475F2"/>
    <w:rsid w:val="00A503A0"/>
    <w:rsid w:val="00A506CA"/>
    <w:rsid w:val="00A52BF6"/>
    <w:rsid w:val="00A53575"/>
    <w:rsid w:val="00A54317"/>
    <w:rsid w:val="00A54914"/>
    <w:rsid w:val="00A5521B"/>
    <w:rsid w:val="00A5596A"/>
    <w:rsid w:val="00A5644D"/>
    <w:rsid w:val="00A570BD"/>
    <w:rsid w:val="00A6091F"/>
    <w:rsid w:val="00A62D6F"/>
    <w:rsid w:val="00A642B2"/>
    <w:rsid w:val="00A64A1B"/>
    <w:rsid w:val="00A64CDF"/>
    <w:rsid w:val="00A65EF6"/>
    <w:rsid w:val="00A67E16"/>
    <w:rsid w:val="00A7070E"/>
    <w:rsid w:val="00A711A7"/>
    <w:rsid w:val="00A73E41"/>
    <w:rsid w:val="00A760F7"/>
    <w:rsid w:val="00A77CF5"/>
    <w:rsid w:val="00A8177A"/>
    <w:rsid w:val="00A821B9"/>
    <w:rsid w:val="00A8281D"/>
    <w:rsid w:val="00A84B7F"/>
    <w:rsid w:val="00A858BF"/>
    <w:rsid w:val="00A8713A"/>
    <w:rsid w:val="00A9298D"/>
    <w:rsid w:val="00A929FC"/>
    <w:rsid w:val="00A96463"/>
    <w:rsid w:val="00AA0602"/>
    <w:rsid w:val="00AA0B84"/>
    <w:rsid w:val="00AA265F"/>
    <w:rsid w:val="00AA2906"/>
    <w:rsid w:val="00AA6B8A"/>
    <w:rsid w:val="00AA7548"/>
    <w:rsid w:val="00AA7C28"/>
    <w:rsid w:val="00AB2D26"/>
    <w:rsid w:val="00AB2E04"/>
    <w:rsid w:val="00AB3424"/>
    <w:rsid w:val="00AB3596"/>
    <w:rsid w:val="00AB42C9"/>
    <w:rsid w:val="00AB6197"/>
    <w:rsid w:val="00AC1557"/>
    <w:rsid w:val="00AC1D08"/>
    <w:rsid w:val="00AC41A5"/>
    <w:rsid w:val="00AC42A3"/>
    <w:rsid w:val="00AC436A"/>
    <w:rsid w:val="00AC4566"/>
    <w:rsid w:val="00AC4C1A"/>
    <w:rsid w:val="00AC4F78"/>
    <w:rsid w:val="00AC5B4D"/>
    <w:rsid w:val="00AC5D60"/>
    <w:rsid w:val="00AC7426"/>
    <w:rsid w:val="00AC7DED"/>
    <w:rsid w:val="00AC7ED9"/>
    <w:rsid w:val="00AD1832"/>
    <w:rsid w:val="00AD1899"/>
    <w:rsid w:val="00AD1B77"/>
    <w:rsid w:val="00AD202E"/>
    <w:rsid w:val="00AD279C"/>
    <w:rsid w:val="00AD3DF0"/>
    <w:rsid w:val="00AD46AA"/>
    <w:rsid w:val="00AD5934"/>
    <w:rsid w:val="00AD6DAA"/>
    <w:rsid w:val="00AD734C"/>
    <w:rsid w:val="00AE0506"/>
    <w:rsid w:val="00AE2E5F"/>
    <w:rsid w:val="00AE4843"/>
    <w:rsid w:val="00AE5313"/>
    <w:rsid w:val="00AE74DF"/>
    <w:rsid w:val="00AF0F15"/>
    <w:rsid w:val="00AF1193"/>
    <w:rsid w:val="00AF1B3D"/>
    <w:rsid w:val="00AF2D5E"/>
    <w:rsid w:val="00AF4437"/>
    <w:rsid w:val="00AF688E"/>
    <w:rsid w:val="00B0010D"/>
    <w:rsid w:val="00B033C8"/>
    <w:rsid w:val="00B03902"/>
    <w:rsid w:val="00B04C83"/>
    <w:rsid w:val="00B05685"/>
    <w:rsid w:val="00B05B3F"/>
    <w:rsid w:val="00B077F0"/>
    <w:rsid w:val="00B1041E"/>
    <w:rsid w:val="00B10B04"/>
    <w:rsid w:val="00B10BF3"/>
    <w:rsid w:val="00B11D0A"/>
    <w:rsid w:val="00B12C0C"/>
    <w:rsid w:val="00B12C75"/>
    <w:rsid w:val="00B1376A"/>
    <w:rsid w:val="00B13FAF"/>
    <w:rsid w:val="00B143A0"/>
    <w:rsid w:val="00B14564"/>
    <w:rsid w:val="00B14EF7"/>
    <w:rsid w:val="00B16393"/>
    <w:rsid w:val="00B21798"/>
    <w:rsid w:val="00B21D12"/>
    <w:rsid w:val="00B24135"/>
    <w:rsid w:val="00B24EA3"/>
    <w:rsid w:val="00B26465"/>
    <w:rsid w:val="00B26BC5"/>
    <w:rsid w:val="00B26C58"/>
    <w:rsid w:val="00B26D2B"/>
    <w:rsid w:val="00B26FDA"/>
    <w:rsid w:val="00B27076"/>
    <w:rsid w:val="00B27C05"/>
    <w:rsid w:val="00B31E49"/>
    <w:rsid w:val="00B33270"/>
    <w:rsid w:val="00B33D5C"/>
    <w:rsid w:val="00B33F22"/>
    <w:rsid w:val="00B346FA"/>
    <w:rsid w:val="00B3531C"/>
    <w:rsid w:val="00B3538E"/>
    <w:rsid w:val="00B3556C"/>
    <w:rsid w:val="00B366AF"/>
    <w:rsid w:val="00B37868"/>
    <w:rsid w:val="00B40D4E"/>
    <w:rsid w:val="00B4169A"/>
    <w:rsid w:val="00B41D20"/>
    <w:rsid w:val="00B42474"/>
    <w:rsid w:val="00B4378D"/>
    <w:rsid w:val="00B45041"/>
    <w:rsid w:val="00B4571F"/>
    <w:rsid w:val="00B502C2"/>
    <w:rsid w:val="00B5037D"/>
    <w:rsid w:val="00B521BD"/>
    <w:rsid w:val="00B53255"/>
    <w:rsid w:val="00B5385F"/>
    <w:rsid w:val="00B53FAB"/>
    <w:rsid w:val="00B54466"/>
    <w:rsid w:val="00B55A32"/>
    <w:rsid w:val="00B56074"/>
    <w:rsid w:val="00B6013E"/>
    <w:rsid w:val="00B6091B"/>
    <w:rsid w:val="00B61CDB"/>
    <w:rsid w:val="00B63B39"/>
    <w:rsid w:val="00B63CFC"/>
    <w:rsid w:val="00B63FA1"/>
    <w:rsid w:val="00B64738"/>
    <w:rsid w:val="00B6504B"/>
    <w:rsid w:val="00B65095"/>
    <w:rsid w:val="00B660FC"/>
    <w:rsid w:val="00B67509"/>
    <w:rsid w:val="00B7011E"/>
    <w:rsid w:val="00B7014F"/>
    <w:rsid w:val="00B70D20"/>
    <w:rsid w:val="00B739F5"/>
    <w:rsid w:val="00B743A9"/>
    <w:rsid w:val="00B74A5F"/>
    <w:rsid w:val="00B7515D"/>
    <w:rsid w:val="00B76AD2"/>
    <w:rsid w:val="00B77521"/>
    <w:rsid w:val="00B77B57"/>
    <w:rsid w:val="00B806A1"/>
    <w:rsid w:val="00B807A3"/>
    <w:rsid w:val="00B80944"/>
    <w:rsid w:val="00B82150"/>
    <w:rsid w:val="00B8356B"/>
    <w:rsid w:val="00B84F6B"/>
    <w:rsid w:val="00B8510E"/>
    <w:rsid w:val="00B85578"/>
    <w:rsid w:val="00B8592B"/>
    <w:rsid w:val="00B85A15"/>
    <w:rsid w:val="00B860AF"/>
    <w:rsid w:val="00B8741D"/>
    <w:rsid w:val="00B90B7D"/>
    <w:rsid w:val="00B91FE3"/>
    <w:rsid w:val="00B93453"/>
    <w:rsid w:val="00B943C2"/>
    <w:rsid w:val="00B9481C"/>
    <w:rsid w:val="00B954C6"/>
    <w:rsid w:val="00B9653C"/>
    <w:rsid w:val="00B965BA"/>
    <w:rsid w:val="00B97546"/>
    <w:rsid w:val="00BA1E88"/>
    <w:rsid w:val="00BA32A4"/>
    <w:rsid w:val="00BA44C3"/>
    <w:rsid w:val="00BA46DA"/>
    <w:rsid w:val="00BA487D"/>
    <w:rsid w:val="00BA509A"/>
    <w:rsid w:val="00BA6813"/>
    <w:rsid w:val="00BA6EAC"/>
    <w:rsid w:val="00BA7708"/>
    <w:rsid w:val="00BB0C68"/>
    <w:rsid w:val="00BB13AF"/>
    <w:rsid w:val="00BB2CA6"/>
    <w:rsid w:val="00BB3F42"/>
    <w:rsid w:val="00BB5B0E"/>
    <w:rsid w:val="00BB6861"/>
    <w:rsid w:val="00BB708C"/>
    <w:rsid w:val="00BC16E5"/>
    <w:rsid w:val="00BC3106"/>
    <w:rsid w:val="00BC3CE1"/>
    <w:rsid w:val="00BC3E12"/>
    <w:rsid w:val="00BC5F75"/>
    <w:rsid w:val="00BC6F03"/>
    <w:rsid w:val="00BC715D"/>
    <w:rsid w:val="00BC7461"/>
    <w:rsid w:val="00BC7C1F"/>
    <w:rsid w:val="00BD08BA"/>
    <w:rsid w:val="00BD1910"/>
    <w:rsid w:val="00BD29C6"/>
    <w:rsid w:val="00BD2E47"/>
    <w:rsid w:val="00BD34BF"/>
    <w:rsid w:val="00BD5AC2"/>
    <w:rsid w:val="00BE1516"/>
    <w:rsid w:val="00BE3A24"/>
    <w:rsid w:val="00BE4677"/>
    <w:rsid w:val="00BE473F"/>
    <w:rsid w:val="00BE4932"/>
    <w:rsid w:val="00BE5833"/>
    <w:rsid w:val="00BE5A5E"/>
    <w:rsid w:val="00BE6822"/>
    <w:rsid w:val="00BF1952"/>
    <w:rsid w:val="00BF2C5E"/>
    <w:rsid w:val="00BF2EED"/>
    <w:rsid w:val="00BF315F"/>
    <w:rsid w:val="00BF32F8"/>
    <w:rsid w:val="00BF6134"/>
    <w:rsid w:val="00BF642A"/>
    <w:rsid w:val="00C00821"/>
    <w:rsid w:val="00C01846"/>
    <w:rsid w:val="00C01E58"/>
    <w:rsid w:val="00C01F86"/>
    <w:rsid w:val="00C02013"/>
    <w:rsid w:val="00C02A53"/>
    <w:rsid w:val="00C053E2"/>
    <w:rsid w:val="00C05DF2"/>
    <w:rsid w:val="00C061BB"/>
    <w:rsid w:val="00C063DA"/>
    <w:rsid w:val="00C07F0B"/>
    <w:rsid w:val="00C1138E"/>
    <w:rsid w:val="00C12F7F"/>
    <w:rsid w:val="00C13148"/>
    <w:rsid w:val="00C161AC"/>
    <w:rsid w:val="00C201FE"/>
    <w:rsid w:val="00C221D3"/>
    <w:rsid w:val="00C25D78"/>
    <w:rsid w:val="00C25D9F"/>
    <w:rsid w:val="00C263D4"/>
    <w:rsid w:val="00C272A6"/>
    <w:rsid w:val="00C3020E"/>
    <w:rsid w:val="00C30AB8"/>
    <w:rsid w:val="00C31148"/>
    <w:rsid w:val="00C3639A"/>
    <w:rsid w:val="00C36B21"/>
    <w:rsid w:val="00C372DA"/>
    <w:rsid w:val="00C43154"/>
    <w:rsid w:val="00C43A86"/>
    <w:rsid w:val="00C4433C"/>
    <w:rsid w:val="00C44385"/>
    <w:rsid w:val="00C445E5"/>
    <w:rsid w:val="00C45C2D"/>
    <w:rsid w:val="00C5160C"/>
    <w:rsid w:val="00C519CB"/>
    <w:rsid w:val="00C5336C"/>
    <w:rsid w:val="00C5345E"/>
    <w:rsid w:val="00C5348D"/>
    <w:rsid w:val="00C5417B"/>
    <w:rsid w:val="00C54ADC"/>
    <w:rsid w:val="00C55643"/>
    <w:rsid w:val="00C5621E"/>
    <w:rsid w:val="00C562B2"/>
    <w:rsid w:val="00C57225"/>
    <w:rsid w:val="00C6083E"/>
    <w:rsid w:val="00C6099D"/>
    <w:rsid w:val="00C6117B"/>
    <w:rsid w:val="00C63177"/>
    <w:rsid w:val="00C643FD"/>
    <w:rsid w:val="00C6457D"/>
    <w:rsid w:val="00C65C2D"/>
    <w:rsid w:val="00C6677A"/>
    <w:rsid w:val="00C7169F"/>
    <w:rsid w:val="00C73FDE"/>
    <w:rsid w:val="00C80865"/>
    <w:rsid w:val="00C835AB"/>
    <w:rsid w:val="00C848EA"/>
    <w:rsid w:val="00C84B9C"/>
    <w:rsid w:val="00C855AF"/>
    <w:rsid w:val="00C86A79"/>
    <w:rsid w:val="00C91D7E"/>
    <w:rsid w:val="00C9375C"/>
    <w:rsid w:val="00C9396B"/>
    <w:rsid w:val="00C93A22"/>
    <w:rsid w:val="00C951FE"/>
    <w:rsid w:val="00C9724D"/>
    <w:rsid w:val="00CA0A9E"/>
    <w:rsid w:val="00CA32D2"/>
    <w:rsid w:val="00CA34FF"/>
    <w:rsid w:val="00CA4359"/>
    <w:rsid w:val="00CA4A9D"/>
    <w:rsid w:val="00CA4ACA"/>
    <w:rsid w:val="00CA4DD7"/>
    <w:rsid w:val="00CA6280"/>
    <w:rsid w:val="00CA75B9"/>
    <w:rsid w:val="00CB0D65"/>
    <w:rsid w:val="00CB3CE9"/>
    <w:rsid w:val="00CB3FF4"/>
    <w:rsid w:val="00CB6661"/>
    <w:rsid w:val="00CC0CCE"/>
    <w:rsid w:val="00CC21DC"/>
    <w:rsid w:val="00CC3F54"/>
    <w:rsid w:val="00CC5024"/>
    <w:rsid w:val="00CC517A"/>
    <w:rsid w:val="00CC58CA"/>
    <w:rsid w:val="00CC749D"/>
    <w:rsid w:val="00CD0354"/>
    <w:rsid w:val="00CD073E"/>
    <w:rsid w:val="00CD1AB4"/>
    <w:rsid w:val="00CD2D46"/>
    <w:rsid w:val="00CD56FF"/>
    <w:rsid w:val="00CD743C"/>
    <w:rsid w:val="00CD7F11"/>
    <w:rsid w:val="00CE0745"/>
    <w:rsid w:val="00CE11B5"/>
    <w:rsid w:val="00CE1643"/>
    <w:rsid w:val="00CE2D03"/>
    <w:rsid w:val="00CE2DE0"/>
    <w:rsid w:val="00CE3716"/>
    <w:rsid w:val="00CE4E4B"/>
    <w:rsid w:val="00CE59A6"/>
    <w:rsid w:val="00CE7222"/>
    <w:rsid w:val="00CF09B1"/>
    <w:rsid w:val="00CF0ADB"/>
    <w:rsid w:val="00CF5177"/>
    <w:rsid w:val="00CF60C2"/>
    <w:rsid w:val="00CF7312"/>
    <w:rsid w:val="00CF7C81"/>
    <w:rsid w:val="00D00587"/>
    <w:rsid w:val="00D00683"/>
    <w:rsid w:val="00D00B8B"/>
    <w:rsid w:val="00D02218"/>
    <w:rsid w:val="00D06538"/>
    <w:rsid w:val="00D075C8"/>
    <w:rsid w:val="00D12E82"/>
    <w:rsid w:val="00D14F61"/>
    <w:rsid w:val="00D166CD"/>
    <w:rsid w:val="00D21B82"/>
    <w:rsid w:val="00D2519E"/>
    <w:rsid w:val="00D26F55"/>
    <w:rsid w:val="00D308E1"/>
    <w:rsid w:val="00D30CA2"/>
    <w:rsid w:val="00D33835"/>
    <w:rsid w:val="00D34120"/>
    <w:rsid w:val="00D34AAB"/>
    <w:rsid w:val="00D352F2"/>
    <w:rsid w:val="00D365C0"/>
    <w:rsid w:val="00D37C59"/>
    <w:rsid w:val="00D426F5"/>
    <w:rsid w:val="00D43973"/>
    <w:rsid w:val="00D44567"/>
    <w:rsid w:val="00D45312"/>
    <w:rsid w:val="00D465EA"/>
    <w:rsid w:val="00D47B73"/>
    <w:rsid w:val="00D47E2D"/>
    <w:rsid w:val="00D51F45"/>
    <w:rsid w:val="00D61037"/>
    <w:rsid w:val="00D6134C"/>
    <w:rsid w:val="00D6202C"/>
    <w:rsid w:val="00D633EC"/>
    <w:rsid w:val="00D6564F"/>
    <w:rsid w:val="00D656BD"/>
    <w:rsid w:val="00D67B53"/>
    <w:rsid w:val="00D7199E"/>
    <w:rsid w:val="00D71EBF"/>
    <w:rsid w:val="00D74B99"/>
    <w:rsid w:val="00D7719A"/>
    <w:rsid w:val="00D80C1C"/>
    <w:rsid w:val="00D80D7D"/>
    <w:rsid w:val="00D81691"/>
    <w:rsid w:val="00D83F8F"/>
    <w:rsid w:val="00D84C27"/>
    <w:rsid w:val="00D85343"/>
    <w:rsid w:val="00D85B1D"/>
    <w:rsid w:val="00D85D74"/>
    <w:rsid w:val="00D90178"/>
    <w:rsid w:val="00D903BA"/>
    <w:rsid w:val="00D9057F"/>
    <w:rsid w:val="00D9082C"/>
    <w:rsid w:val="00D9238B"/>
    <w:rsid w:val="00D930E5"/>
    <w:rsid w:val="00D932DD"/>
    <w:rsid w:val="00D93D72"/>
    <w:rsid w:val="00D94D83"/>
    <w:rsid w:val="00D94EF0"/>
    <w:rsid w:val="00D9544D"/>
    <w:rsid w:val="00D95C4D"/>
    <w:rsid w:val="00D95FFD"/>
    <w:rsid w:val="00D9604F"/>
    <w:rsid w:val="00D97F46"/>
    <w:rsid w:val="00DA4473"/>
    <w:rsid w:val="00DA4AF6"/>
    <w:rsid w:val="00DA542D"/>
    <w:rsid w:val="00DA76C6"/>
    <w:rsid w:val="00DA7D14"/>
    <w:rsid w:val="00DB0093"/>
    <w:rsid w:val="00DB0DE9"/>
    <w:rsid w:val="00DB2B1D"/>
    <w:rsid w:val="00DB31A5"/>
    <w:rsid w:val="00DB3B2E"/>
    <w:rsid w:val="00DC0235"/>
    <w:rsid w:val="00DC0763"/>
    <w:rsid w:val="00DC0AE8"/>
    <w:rsid w:val="00DC214E"/>
    <w:rsid w:val="00DC29C8"/>
    <w:rsid w:val="00DC4715"/>
    <w:rsid w:val="00DC4C4B"/>
    <w:rsid w:val="00DC5B14"/>
    <w:rsid w:val="00DC5C1B"/>
    <w:rsid w:val="00DD256D"/>
    <w:rsid w:val="00DD2581"/>
    <w:rsid w:val="00DD2AD8"/>
    <w:rsid w:val="00DD2B8E"/>
    <w:rsid w:val="00DD53CB"/>
    <w:rsid w:val="00DD62AF"/>
    <w:rsid w:val="00DD6D01"/>
    <w:rsid w:val="00DD7EDA"/>
    <w:rsid w:val="00DD7F69"/>
    <w:rsid w:val="00DE1FE1"/>
    <w:rsid w:val="00DE2ABB"/>
    <w:rsid w:val="00DE3087"/>
    <w:rsid w:val="00DE4856"/>
    <w:rsid w:val="00DE4E01"/>
    <w:rsid w:val="00DE5C42"/>
    <w:rsid w:val="00DE618A"/>
    <w:rsid w:val="00DE6363"/>
    <w:rsid w:val="00DE7758"/>
    <w:rsid w:val="00DF0DE1"/>
    <w:rsid w:val="00DF2567"/>
    <w:rsid w:val="00DF280F"/>
    <w:rsid w:val="00DF2C81"/>
    <w:rsid w:val="00DF409A"/>
    <w:rsid w:val="00DF49E2"/>
    <w:rsid w:val="00DF51C5"/>
    <w:rsid w:val="00DF59E9"/>
    <w:rsid w:val="00DF63AD"/>
    <w:rsid w:val="00DF64D7"/>
    <w:rsid w:val="00DF7114"/>
    <w:rsid w:val="00E00317"/>
    <w:rsid w:val="00E00C47"/>
    <w:rsid w:val="00E0178E"/>
    <w:rsid w:val="00E021A0"/>
    <w:rsid w:val="00E0253C"/>
    <w:rsid w:val="00E037E9"/>
    <w:rsid w:val="00E03CF1"/>
    <w:rsid w:val="00E042A6"/>
    <w:rsid w:val="00E05228"/>
    <w:rsid w:val="00E05865"/>
    <w:rsid w:val="00E07C12"/>
    <w:rsid w:val="00E11F25"/>
    <w:rsid w:val="00E11F85"/>
    <w:rsid w:val="00E12775"/>
    <w:rsid w:val="00E12A43"/>
    <w:rsid w:val="00E1319C"/>
    <w:rsid w:val="00E136F3"/>
    <w:rsid w:val="00E13E71"/>
    <w:rsid w:val="00E13F39"/>
    <w:rsid w:val="00E16694"/>
    <w:rsid w:val="00E167FB"/>
    <w:rsid w:val="00E17AF0"/>
    <w:rsid w:val="00E20846"/>
    <w:rsid w:val="00E2202B"/>
    <w:rsid w:val="00E22702"/>
    <w:rsid w:val="00E2450C"/>
    <w:rsid w:val="00E25763"/>
    <w:rsid w:val="00E25BAB"/>
    <w:rsid w:val="00E26BF9"/>
    <w:rsid w:val="00E2702D"/>
    <w:rsid w:val="00E27F1D"/>
    <w:rsid w:val="00E3114C"/>
    <w:rsid w:val="00E31223"/>
    <w:rsid w:val="00E31F35"/>
    <w:rsid w:val="00E33673"/>
    <w:rsid w:val="00E33D82"/>
    <w:rsid w:val="00E352C6"/>
    <w:rsid w:val="00E365B7"/>
    <w:rsid w:val="00E36B15"/>
    <w:rsid w:val="00E370C4"/>
    <w:rsid w:val="00E37765"/>
    <w:rsid w:val="00E3790F"/>
    <w:rsid w:val="00E40126"/>
    <w:rsid w:val="00E41A8F"/>
    <w:rsid w:val="00E43B1B"/>
    <w:rsid w:val="00E43E0A"/>
    <w:rsid w:val="00E44521"/>
    <w:rsid w:val="00E44884"/>
    <w:rsid w:val="00E457FB"/>
    <w:rsid w:val="00E45A19"/>
    <w:rsid w:val="00E4621A"/>
    <w:rsid w:val="00E471B8"/>
    <w:rsid w:val="00E50A7E"/>
    <w:rsid w:val="00E51AD5"/>
    <w:rsid w:val="00E55360"/>
    <w:rsid w:val="00E57321"/>
    <w:rsid w:val="00E5769F"/>
    <w:rsid w:val="00E61CF9"/>
    <w:rsid w:val="00E61F41"/>
    <w:rsid w:val="00E637A1"/>
    <w:rsid w:val="00E64A69"/>
    <w:rsid w:val="00E658E6"/>
    <w:rsid w:val="00E7067E"/>
    <w:rsid w:val="00E7116C"/>
    <w:rsid w:val="00E71389"/>
    <w:rsid w:val="00E7299A"/>
    <w:rsid w:val="00E7340F"/>
    <w:rsid w:val="00E75326"/>
    <w:rsid w:val="00E75A5A"/>
    <w:rsid w:val="00E7669B"/>
    <w:rsid w:val="00E7685D"/>
    <w:rsid w:val="00E804E7"/>
    <w:rsid w:val="00E8063E"/>
    <w:rsid w:val="00E808E1"/>
    <w:rsid w:val="00E80A66"/>
    <w:rsid w:val="00E80AB1"/>
    <w:rsid w:val="00E81FC6"/>
    <w:rsid w:val="00E83372"/>
    <w:rsid w:val="00E84EFC"/>
    <w:rsid w:val="00E86336"/>
    <w:rsid w:val="00E86544"/>
    <w:rsid w:val="00E866CE"/>
    <w:rsid w:val="00E90C51"/>
    <w:rsid w:val="00E92102"/>
    <w:rsid w:val="00E92588"/>
    <w:rsid w:val="00E927A2"/>
    <w:rsid w:val="00E93F1A"/>
    <w:rsid w:val="00E948B3"/>
    <w:rsid w:val="00E94930"/>
    <w:rsid w:val="00E94DB9"/>
    <w:rsid w:val="00E97ABC"/>
    <w:rsid w:val="00E97C4A"/>
    <w:rsid w:val="00EA02A9"/>
    <w:rsid w:val="00EA09DE"/>
    <w:rsid w:val="00EA1275"/>
    <w:rsid w:val="00EA1CC2"/>
    <w:rsid w:val="00EA2CC6"/>
    <w:rsid w:val="00EA3824"/>
    <w:rsid w:val="00EA3A2A"/>
    <w:rsid w:val="00EA5E63"/>
    <w:rsid w:val="00EA795C"/>
    <w:rsid w:val="00EA79B1"/>
    <w:rsid w:val="00EA7AFD"/>
    <w:rsid w:val="00EA7DC7"/>
    <w:rsid w:val="00EB159E"/>
    <w:rsid w:val="00EB451B"/>
    <w:rsid w:val="00EB457F"/>
    <w:rsid w:val="00EC0156"/>
    <w:rsid w:val="00EC03E9"/>
    <w:rsid w:val="00EC3395"/>
    <w:rsid w:val="00EC45E7"/>
    <w:rsid w:val="00EC4A7D"/>
    <w:rsid w:val="00EC4B22"/>
    <w:rsid w:val="00EC4D0D"/>
    <w:rsid w:val="00EC4E3E"/>
    <w:rsid w:val="00EC5B71"/>
    <w:rsid w:val="00EC5CE7"/>
    <w:rsid w:val="00EC6E8D"/>
    <w:rsid w:val="00EC72F1"/>
    <w:rsid w:val="00EC7A79"/>
    <w:rsid w:val="00ED375D"/>
    <w:rsid w:val="00ED3DEB"/>
    <w:rsid w:val="00ED68F6"/>
    <w:rsid w:val="00ED70A0"/>
    <w:rsid w:val="00ED7653"/>
    <w:rsid w:val="00ED7654"/>
    <w:rsid w:val="00EE0B69"/>
    <w:rsid w:val="00EE1349"/>
    <w:rsid w:val="00EE1DF6"/>
    <w:rsid w:val="00EE233C"/>
    <w:rsid w:val="00EE2FA8"/>
    <w:rsid w:val="00EE58DF"/>
    <w:rsid w:val="00EE5AED"/>
    <w:rsid w:val="00EE5E4C"/>
    <w:rsid w:val="00EF09DE"/>
    <w:rsid w:val="00EF154C"/>
    <w:rsid w:val="00EF335C"/>
    <w:rsid w:val="00EF397B"/>
    <w:rsid w:val="00EF3F53"/>
    <w:rsid w:val="00EF4B03"/>
    <w:rsid w:val="00EF6D00"/>
    <w:rsid w:val="00EF7116"/>
    <w:rsid w:val="00F021A9"/>
    <w:rsid w:val="00F0234D"/>
    <w:rsid w:val="00F03D40"/>
    <w:rsid w:val="00F05355"/>
    <w:rsid w:val="00F07CA9"/>
    <w:rsid w:val="00F105E0"/>
    <w:rsid w:val="00F174EB"/>
    <w:rsid w:val="00F1760F"/>
    <w:rsid w:val="00F202BD"/>
    <w:rsid w:val="00F20488"/>
    <w:rsid w:val="00F222D8"/>
    <w:rsid w:val="00F22A2F"/>
    <w:rsid w:val="00F23BD0"/>
    <w:rsid w:val="00F23D22"/>
    <w:rsid w:val="00F23F20"/>
    <w:rsid w:val="00F25543"/>
    <w:rsid w:val="00F26747"/>
    <w:rsid w:val="00F269C3"/>
    <w:rsid w:val="00F278B9"/>
    <w:rsid w:val="00F30906"/>
    <w:rsid w:val="00F32348"/>
    <w:rsid w:val="00F33297"/>
    <w:rsid w:val="00F3334B"/>
    <w:rsid w:val="00F33992"/>
    <w:rsid w:val="00F3781D"/>
    <w:rsid w:val="00F37D2A"/>
    <w:rsid w:val="00F41B16"/>
    <w:rsid w:val="00F4364B"/>
    <w:rsid w:val="00F450EB"/>
    <w:rsid w:val="00F4544F"/>
    <w:rsid w:val="00F455B8"/>
    <w:rsid w:val="00F46140"/>
    <w:rsid w:val="00F461B2"/>
    <w:rsid w:val="00F46775"/>
    <w:rsid w:val="00F468EE"/>
    <w:rsid w:val="00F46E35"/>
    <w:rsid w:val="00F47C00"/>
    <w:rsid w:val="00F50112"/>
    <w:rsid w:val="00F50565"/>
    <w:rsid w:val="00F50903"/>
    <w:rsid w:val="00F528C9"/>
    <w:rsid w:val="00F531AA"/>
    <w:rsid w:val="00F53727"/>
    <w:rsid w:val="00F54B98"/>
    <w:rsid w:val="00F54CF2"/>
    <w:rsid w:val="00F5512D"/>
    <w:rsid w:val="00F5544A"/>
    <w:rsid w:val="00F55AEA"/>
    <w:rsid w:val="00F55D9F"/>
    <w:rsid w:val="00F55E46"/>
    <w:rsid w:val="00F55E91"/>
    <w:rsid w:val="00F57E7B"/>
    <w:rsid w:val="00F603B9"/>
    <w:rsid w:val="00F627F7"/>
    <w:rsid w:val="00F63747"/>
    <w:rsid w:val="00F653CF"/>
    <w:rsid w:val="00F65DF1"/>
    <w:rsid w:val="00F66643"/>
    <w:rsid w:val="00F753C2"/>
    <w:rsid w:val="00F76480"/>
    <w:rsid w:val="00F83C85"/>
    <w:rsid w:val="00F85474"/>
    <w:rsid w:val="00F85CD9"/>
    <w:rsid w:val="00F86093"/>
    <w:rsid w:val="00F86AC3"/>
    <w:rsid w:val="00F86EE4"/>
    <w:rsid w:val="00F9576E"/>
    <w:rsid w:val="00FA0F2D"/>
    <w:rsid w:val="00FA10A8"/>
    <w:rsid w:val="00FA1A12"/>
    <w:rsid w:val="00FA1A94"/>
    <w:rsid w:val="00FA1CF4"/>
    <w:rsid w:val="00FA5E47"/>
    <w:rsid w:val="00FA7D14"/>
    <w:rsid w:val="00FB021D"/>
    <w:rsid w:val="00FB02D5"/>
    <w:rsid w:val="00FB07C8"/>
    <w:rsid w:val="00FB1E78"/>
    <w:rsid w:val="00FB4383"/>
    <w:rsid w:val="00FB5D06"/>
    <w:rsid w:val="00FC275C"/>
    <w:rsid w:val="00FC33D7"/>
    <w:rsid w:val="00FC3810"/>
    <w:rsid w:val="00FC5F19"/>
    <w:rsid w:val="00FC705E"/>
    <w:rsid w:val="00FC78FA"/>
    <w:rsid w:val="00FD0AD1"/>
    <w:rsid w:val="00FD0D23"/>
    <w:rsid w:val="00FD3B36"/>
    <w:rsid w:val="00FD3BD8"/>
    <w:rsid w:val="00FD3BFD"/>
    <w:rsid w:val="00FD44CE"/>
    <w:rsid w:val="00FD6C24"/>
    <w:rsid w:val="00FE1860"/>
    <w:rsid w:val="00FE199A"/>
    <w:rsid w:val="00FE1CF1"/>
    <w:rsid w:val="00FE262B"/>
    <w:rsid w:val="00FE2652"/>
    <w:rsid w:val="00FE50BF"/>
    <w:rsid w:val="00FE59A7"/>
    <w:rsid w:val="00FE6EDC"/>
    <w:rsid w:val="00FE7819"/>
    <w:rsid w:val="00FE7E53"/>
    <w:rsid w:val="00FF2A9F"/>
    <w:rsid w:val="00FF2AE6"/>
    <w:rsid w:val="00FF3450"/>
    <w:rsid w:val="00FF3BB6"/>
    <w:rsid w:val="00FF41F4"/>
    <w:rsid w:val="00FF517F"/>
    <w:rsid w:val="00FF5B98"/>
    <w:rsid w:val="00FF5D2E"/>
    <w:rsid w:val="00FF64AE"/>
    <w:rsid w:val="00FF75C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532983"/>
  <w15:chartTrackingRefBased/>
  <w15:docId w15:val="{79A61168-9385-47B2-9294-2A275E2F2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qFormat="1"/>
    <w:lsdException w:name="toc 1" w:uiPriority="39" w:qFormat="1"/>
    <w:lsdException w:name="toc 2" w:qFormat="1"/>
    <w:lsdException w:name="toc 3" w:qFormat="1"/>
    <w:lsdException w:name="footnote text" w:uiPriority="99" w:qFormat="1"/>
    <w:lsdException w:name="annotation text" w:uiPriority="99" w:qFormat="1"/>
    <w:lsdException w:name="header" w:uiPriority="99" w:qFormat="1"/>
    <w:lsdException w:name="footer" w:qFormat="1"/>
    <w:lsdException w:name="index heading" w:qFormat="1"/>
    <w:lsdException w:name="caption" w:qFormat="1"/>
    <w:lsdException w:name="footnote reference" w:uiPriority="99" w:qFormat="1"/>
    <w:lsdException w:name="annotation reference" w:uiPriority="99"/>
    <w:lsdException w:name="page number" w:qFormat="1"/>
    <w:lsdException w:name="List"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Body Text" w:qFormat="1"/>
    <w:lsdException w:name="Body Text Indent" w:qFormat="1"/>
    <w:lsdException w:name="Subtitle" w:uiPriority="11" w:qFormat="1"/>
    <w:lsdException w:name="Date" w:qFormat="1"/>
    <w:lsdException w:name="Body Text 2" w:qFormat="1"/>
    <w:lsdException w:name="Body Text 3" w:qFormat="1"/>
    <w:lsdException w:name="Body Text Indent 2" w:qFormat="1"/>
    <w:lsdException w:name="Body Text Indent 3" w:qFormat="1"/>
    <w:lsdException w:name="Block Text" w:qFormat="1"/>
    <w:lsdException w:name="Hyperlink" w:uiPriority="99"/>
    <w:lsdException w:name="FollowedHyperlink" w:uiPriority="99" w:qFormat="1"/>
    <w:lsdException w:name="Strong" w:uiPriority="22" w:qFormat="1"/>
    <w:lsdException w:name="Emphasis" w:qFormat="1"/>
    <w:lsdException w:name="Document Map" w:qFormat="1"/>
    <w:lsdException w:name="Plain Text" w:uiPriority="99" w:qFormat="1"/>
    <w:lsdException w:name="Normal (Web)" w:uiPriority="99" w:qFormat="1"/>
    <w:lsdException w:name="HTML Keyboard"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FA1"/>
    <w:rPr>
      <w:sz w:val="28"/>
      <w:szCs w:val="28"/>
      <w:lang w:val="en-US" w:eastAsia="en-US"/>
    </w:rPr>
  </w:style>
  <w:style w:type="paragraph" w:styleId="Heading1">
    <w:name w:val="heading 1"/>
    <w:basedOn w:val="Normal"/>
    <w:next w:val="Normal"/>
    <w:link w:val="Heading1Char"/>
    <w:uiPriority w:val="9"/>
    <w:qFormat/>
    <w:pPr>
      <w:keepNext/>
      <w:tabs>
        <w:tab w:val="num" w:pos="432"/>
      </w:tabs>
      <w:ind w:left="432" w:hanging="432"/>
      <w:jc w:val="center"/>
      <w:outlineLvl w:val="0"/>
    </w:pPr>
    <w:rPr>
      <w:rFonts w:ascii=".VnArial" w:hAnsi=".VnArial"/>
      <w:lang w:val="x-none" w:eastAsia="x-none"/>
    </w:rPr>
  </w:style>
  <w:style w:type="paragraph" w:styleId="Heading2">
    <w:name w:val="heading 2"/>
    <w:basedOn w:val="Normal"/>
    <w:next w:val="Normal"/>
    <w:link w:val="Heading2Char"/>
    <w:uiPriority w:val="9"/>
    <w:qFormat/>
    <w:pPr>
      <w:keepNext/>
      <w:tabs>
        <w:tab w:val="num" w:pos="576"/>
      </w:tabs>
      <w:ind w:left="576" w:hanging="576"/>
      <w:outlineLvl w:val="1"/>
    </w:pPr>
    <w:rPr>
      <w:rFonts w:ascii=".VnArialH" w:hAnsi=".VnArialH"/>
      <w:sz w:val="36"/>
      <w:szCs w:val="36"/>
      <w:lang w:val="x-none" w:eastAsia="x-none"/>
    </w:rPr>
  </w:style>
  <w:style w:type="paragraph" w:styleId="Heading3">
    <w:name w:val="heading 3"/>
    <w:basedOn w:val="Normal"/>
    <w:next w:val="Normal"/>
    <w:link w:val="Heading3Char"/>
    <w:uiPriority w:val="9"/>
    <w:qFormat/>
    <w:pPr>
      <w:keepNext/>
      <w:tabs>
        <w:tab w:val="num" w:pos="720"/>
      </w:tabs>
      <w:ind w:left="720" w:hanging="720"/>
      <w:jc w:val="center"/>
      <w:outlineLvl w:val="2"/>
    </w:pPr>
    <w:rPr>
      <w:rFonts w:ascii=".VnArialH" w:hAnsi=".VnArialH"/>
      <w:sz w:val="36"/>
      <w:szCs w:val="36"/>
      <w:lang w:val="x-none" w:eastAsia="x-none"/>
    </w:rPr>
  </w:style>
  <w:style w:type="paragraph" w:styleId="Heading4">
    <w:name w:val="heading 4"/>
    <w:basedOn w:val="Normal"/>
    <w:next w:val="Normal"/>
    <w:link w:val="Heading4Char"/>
    <w:uiPriority w:val="9"/>
    <w:qFormat/>
    <w:pPr>
      <w:keepNext/>
      <w:tabs>
        <w:tab w:val="num" w:pos="864"/>
      </w:tabs>
      <w:ind w:left="864" w:hanging="864"/>
      <w:outlineLvl w:val="3"/>
    </w:pPr>
    <w:rPr>
      <w:rFonts w:ascii=".VnArialH" w:hAnsi=".VnArialH" w:cs=".VnArialH"/>
      <w:sz w:val="32"/>
      <w:szCs w:val="32"/>
    </w:rPr>
  </w:style>
  <w:style w:type="paragraph" w:styleId="Heading5">
    <w:name w:val="heading 5"/>
    <w:basedOn w:val="Normal"/>
    <w:next w:val="Normal"/>
    <w:link w:val="Heading5Char"/>
    <w:uiPriority w:val="9"/>
    <w:qFormat/>
    <w:pPr>
      <w:keepNext/>
      <w:tabs>
        <w:tab w:val="num" w:pos="1008"/>
      </w:tabs>
      <w:ind w:left="1008" w:hanging="1008"/>
      <w:jc w:val="center"/>
      <w:outlineLvl w:val="4"/>
    </w:pPr>
    <w:rPr>
      <w:rFonts w:ascii=".VnArialH" w:hAnsi=".VnArialH"/>
      <w:sz w:val="44"/>
      <w:szCs w:val="44"/>
      <w:lang w:val="x-none" w:eastAsia="x-none"/>
    </w:rPr>
  </w:style>
  <w:style w:type="paragraph" w:styleId="Heading6">
    <w:name w:val="heading 6"/>
    <w:basedOn w:val="Normal"/>
    <w:next w:val="Normal"/>
    <w:link w:val="Heading6Char"/>
    <w:uiPriority w:val="9"/>
    <w:qFormat/>
    <w:pPr>
      <w:keepNext/>
      <w:spacing w:before="120"/>
      <w:jc w:val="center"/>
      <w:outlineLvl w:val="5"/>
    </w:pPr>
    <w:rPr>
      <w:rFonts w:ascii="Times New RomanH" w:hAnsi="Times New RomanH"/>
      <w:b/>
      <w:bCs/>
      <w:sz w:val="22"/>
      <w:szCs w:val="22"/>
      <w:lang w:val="pt-BR" w:eastAsia="x-none"/>
    </w:rPr>
  </w:style>
  <w:style w:type="paragraph" w:styleId="Heading7">
    <w:name w:val="heading 7"/>
    <w:basedOn w:val="Normal"/>
    <w:next w:val="Normal"/>
    <w:link w:val="Heading7Char"/>
    <w:uiPriority w:val="9"/>
    <w:qFormat/>
    <w:pPr>
      <w:tabs>
        <w:tab w:val="num" w:pos="1296"/>
      </w:tabs>
      <w:spacing w:before="240" w:after="60"/>
      <w:ind w:left="1296" w:hanging="1296"/>
      <w:outlineLvl w:val="6"/>
    </w:pPr>
    <w:rPr>
      <w:sz w:val="24"/>
      <w:szCs w:val="24"/>
      <w:lang w:val="x-none" w:eastAsia="x-none"/>
    </w:rPr>
  </w:style>
  <w:style w:type="paragraph" w:styleId="Heading8">
    <w:name w:val="heading 8"/>
    <w:basedOn w:val="Normal"/>
    <w:next w:val="Normal"/>
    <w:link w:val="Heading8Char"/>
    <w:uiPriority w:val="9"/>
    <w:qFormat/>
    <w:pPr>
      <w:tabs>
        <w:tab w:val="num" w:pos="1440"/>
      </w:tabs>
      <w:spacing w:before="240" w:after="60"/>
      <w:ind w:left="1440" w:hanging="1440"/>
      <w:outlineLvl w:val="7"/>
    </w:pPr>
    <w:rPr>
      <w:i/>
      <w:iCs/>
      <w:sz w:val="24"/>
      <w:szCs w:val="24"/>
      <w:lang w:val="x-none" w:eastAsia="x-none"/>
    </w:rPr>
  </w:style>
  <w:style w:type="paragraph" w:styleId="Heading9">
    <w:name w:val="heading 9"/>
    <w:basedOn w:val="Normal"/>
    <w:next w:val="Normal"/>
    <w:link w:val="Heading9Char"/>
    <w:uiPriority w:val="9"/>
    <w:qFormat/>
    <w:pPr>
      <w:tabs>
        <w:tab w:val="num" w:pos="1584"/>
      </w:tabs>
      <w:spacing w:before="240" w:after="60"/>
      <w:ind w:left="1584" w:hanging="1584"/>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line="360" w:lineRule="auto"/>
      <w:jc w:val="both"/>
    </w:pPr>
    <w:rPr>
      <w:b/>
      <w:bCs/>
      <w:spacing w:val="6"/>
      <w:lang w:val="x-none" w:eastAsia="x-none"/>
    </w:rPr>
  </w:style>
  <w:style w:type="paragraph" w:styleId="BodyTextIndent">
    <w:name w:val="Body Text Indent"/>
    <w:basedOn w:val="Normal"/>
    <w:link w:val="BodyTextIndentChar"/>
    <w:qFormat/>
    <w:pPr>
      <w:ind w:left="780"/>
    </w:pPr>
    <w:rPr>
      <w:lang w:val="nb-NO" w:eastAsia="x-none"/>
    </w:rPr>
  </w:style>
  <w:style w:type="paragraph" w:styleId="Footer">
    <w:name w:val="footer"/>
    <w:aliases w:val=" Char"/>
    <w:basedOn w:val="Normal"/>
    <w:link w:val="FooterChar"/>
    <w:qFormat/>
    <w:pPr>
      <w:tabs>
        <w:tab w:val="center" w:pos="4320"/>
        <w:tab w:val="right" w:pos="8640"/>
      </w:tabs>
    </w:pPr>
    <w:rPr>
      <w:lang w:val="x-none" w:eastAsia="x-none"/>
    </w:rPr>
  </w:style>
  <w:style w:type="paragraph" w:styleId="BodyText2">
    <w:name w:val="Body Text 2"/>
    <w:basedOn w:val="Normal"/>
    <w:link w:val="BodyText2Char"/>
    <w:qFormat/>
    <w:pPr>
      <w:spacing w:after="120" w:line="480" w:lineRule="auto"/>
    </w:p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xtextarial">
    <w:name w:val="box text arial"/>
    <w:basedOn w:val="Normal"/>
    <w:qFormat/>
    <w:pPr>
      <w:spacing w:before="80" w:after="80" w:line="260" w:lineRule="atLeast"/>
    </w:pPr>
    <w:rPr>
      <w:rFonts w:ascii=".VnArial" w:hAnsi=".VnArial" w:cs=".VnArial"/>
      <w:b/>
      <w:bCs/>
      <w:sz w:val="20"/>
      <w:szCs w:val="20"/>
      <w:lang w:eastAsia="ko-KR"/>
    </w:rPr>
  </w:style>
  <w:style w:type="paragraph" w:styleId="Header">
    <w:name w:val="header"/>
    <w:basedOn w:val="Normal"/>
    <w:link w:val="HeaderChar"/>
    <w:uiPriority w:val="99"/>
    <w:qFormat/>
    <w:pPr>
      <w:tabs>
        <w:tab w:val="center" w:pos="4320"/>
        <w:tab w:val="right" w:pos="8640"/>
      </w:tabs>
    </w:pPr>
    <w:rPr>
      <w:sz w:val="24"/>
      <w:szCs w:val="24"/>
    </w:rPr>
  </w:style>
  <w:style w:type="character" w:styleId="PageNumber">
    <w:name w:val="page number"/>
    <w:basedOn w:val="DefaultParagraphFont"/>
    <w:qFormat/>
  </w:style>
  <w:style w:type="paragraph" w:customStyle="1" w:styleId="boxsmallheading">
    <w:name w:val="box small heading"/>
    <w:basedOn w:val="Normal"/>
    <w:qFormat/>
    <w:pPr>
      <w:spacing w:before="80"/>
    </w:pPr>
    <w:rPr>
      <w:rFonts w:ascii=".VnArialH" w:hAnsi=".VnArialH" w:cs=".VnArialH"/>
      <w:b/>
      <w:bCs/>
      <w:sz w:val="20"/>
      <w:szCs w:val="20"/>
      <w:lang w:eastAsia="ko-KR"/>
    </w:rPr>
  </w:style>
  <w:style w:type="paragraph" w:customStyle="1" w:styleId="DACUMheadings">
    <w:name w:val="DACUM headings"/>
    <w:basedOn w:val="Normal"/>
    <w:qFormat/>
    <w:pPr>
      <w:spacing w:before="40" w:after="40"/>
      <w:jc w:val="center"/>
    </w:pPr>
    <w:rPr>
      <w:rFonts w:ascii="Arial" w:hAnsi="Arial" w:cs="Arial"/>
      <w:sz w:val="20"/>
      <w:szCs w:val="20"/>
    </w:rPr>
  </w:style>
  <w:style w:type="paragraph" w:customStyle="1" w:styleId="DACUMcharttext">
    <w:name w:val="DACUM chart text"/>
    <w:basedOn w:val="Normal"/>
    <w:qFormat/>
    <w:pPr>
      <w:spacing w:before="40" w:after="40"/>
    </w:pPr>
    <w:rPr>
      <w:rFonts w:ascii=".VnArial" w:hAnsi=".VnArial" w:cs=".VnArial"/>
      <w:sz w:val="18"/>
      <w:szCs w:val="18"/>
      <w:lang w:eastAsia="ko-KR"/>
    </w:rPr>
  </w:style>
  <w:style w:type="numbering" w:customStyle="1" w:styleId="NoList1">
    <w:name w:val="No List1"/>
    <w:next w:val="NoList"/>
    <w:uiPriority w:val="99"/>
    <w:semiHidden/>
  </w:style>
  <w:style w:type="paragraph" w:styleId="BodyTextIndent2">
    <w:name w:val="Body Text Indent 2"/>
    <w:basedOn w:val="Normal"/>
    <w:link w:val="BodyTextIndent2Char"/>
    <w:qFormat/>
    <w:pPr>
      <w:ind w:left="180" w:hanging="180"/>
    </w:pPr>
    <w:rPr>
      <w:lang w:val="x-none" w:eastAsia="x-none"/>
    </w:rPr>
  </w:style>
  <w:style w:type="paragraph" w:styleId="BodyTextIndent3">
    <w:name w:val="Body Text Indent 3"/>
    <w:basedOn w:val="Normal"/>
    <w:link w:val="BodyTextIndent3Char"/>
    <w:qFormat/>
    <w:pPr>
      <w:ind w:firstLine="567"/>
      <w:jc w:val="both"/>
    </w:pPr>
    <w:rPr>
      <w:i/>
      <w:color w:val="000000"/>
      <w:sz w:val="24"/>
      <w:szCs w:val="24"/>
    </w:rPr>
  </w:style>
  <w:style w:type="paragraph" w:styleId="BodyText3">
    <w:name w:val="Body Text 3"/>
    <w:basedOn w:val="Normal"/>
    <w:link w:val="BodyText3Char"/>
    <w:qFormat/>
    <w:pPr>
      <w:tabs>
        <w:tab w:val="left" w:pos="1565"/>
      </w:tabs>
      <w:jc w:val="both"/>
    </w:pPr>
    <w:rPr>
      <w:i/>
      <w:sz w:val="24"/>
      <w:szCs w:val="24"/>
    </w:rPr>
  </w:style>
  <w:style w:type="character" w:customStyle="1" w:styleId="Heading4Char">
    <w:name w:val="Heading 4 Char"/>
    <w:link w:val="Heading4"/>
    <w:uiPriority w:val="9"/>
    <w:qFormat/>
    <w:rsid w:val="00964C0C"/>
    <w:rPr>
      <w:rFonts w:ascii=".VnArialH" w:hAnsi=".VnArialH" w:cs=".VnArialH"/>
      <w:sz w:val="32"/>
      <w:szCs w:val="32"/>
      <w:lang w:val="en-US" w:eastAsia="en-US" w:bidi="ar-SA"/>
    </w:rPr>
  </w:style>
  <w:style w:type="character" w:styleId="Hyperlink">
    <w:name w:val="Hyperlink"/>
    <w:uiPriority w:val="99"/>
    <w:rsid w:val="009611E3"/>
    <w:rPr>
      <w:strike w:val="0"/>
      <w:dstrike w:val="0"/>
      <w:color w:val="000080"/>
      <w:u w:val="none"/>
      <w:effect w:val="none"/>
    </w:rPr>
  </w:style>
  <w:style w:type="paragraph" w:styleId="Caption">
    <w:name w:val="caption"/>
    <w:basedOn w:val="Normal"/>
    <w:next w:val="Normal"/>
    <w:qFormat/>
    <w:rsid w:val="002F32BF"/>
    <w:pPr>
      <w:jc w:val="center"/>
    </w:pPr>
    <w:rPr>
      <w:rFonts w:ascii=".VnArialH" w:hAnsi=".VnArialH"/>
      <w:b/>
      <w:sz w:val="32"/>
      <w:szCs w:val="32"/>
      <w:lang w:val="pt-BR"/>
    </w:rPr>
  </w:style>
  <w:style w:type="paragraph" w:customStyle="1" w:styleId="IncorrectAnswer">
    <w:name w:val="Incorrect Answer"/>
    <w:basedOn w:val="Normal"/>
    <w:qFormat/>
    <w:rsid w:val="002F32BF"/>
    <w:pPr>
      <w:numPr>
        <w:numId w:val="11"/>
      </w:numPr>
    </w:pPr>
  </w:style>
  <w:style w:type="paragraph" w:customStyle="1" w:styleId="CharCharCharCharCharCharChar">
    <w:name w:val="Char Char Char Char Char Char Char"/>
    <w:basedOn w:val="Normal"/>
    <w:autoRedefine/>
    <w:rsid w:val="00066C6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List">
    <w:name w:val="List"/>
    <w:basedOn w:val="Normal"/>
    <w:qFormat/>
    <w:rsid w:val="00066C65"/>
    <w:pPr>
      <w:ind w:left="360" w:hanging="360"/>
    </w:pPr>
    <w:rPr>
      <w:rFonts w:ascii=".VnTime" w:hAnsi=".VnTime"/>
      <w:sz w:val="26"/>
      <w:szCs w:val="26"/>
    </w:rPr>
  </w:style>
  <w:style w:type="character" w:customStyle="1" w:styleId="HeaderChar">
    <w:name w:val="Header Char"/>
    <w:link w:val="Header"/>
    <w:uiPriority w:val="99"/>
    <w:qFormat/>
    <w:rsid w:val="00E05228"/>
    <w:rPr>
      <w:sz w:val="24"/>
      <w:szCs w:val="24"/>
      <w:lang w:val="en-US" w:eastAsia="en-US" w:bidi="ar-SA"/>
    </w:rPr>
  </w:style>
  <w:style w:type="character" w:customStyle="1" w:styleId="BodyText2Char">
    <w:name w:val="Body Text 2 Char"/>
    <w:link w:val="BodyText2"/>
    <w:qFormat/>
    <w:rsid w:val="00E05228"/>
    <w:rPr>
      <w:sz w:val="28"/>
      <w:szCs w:val="28"/>
      <w:lang w:val="en-US" w:eastAsia="en-US" w:bidi="ar-SA"/>
    </w:rPr>
  </w:style>
  <w:style w:type="character" w:customStyle="1" w:styleId="BodyTextIndentChar">
    <w:name w:val="Body Text Indent Char"/>
    <w:link w:val="BodyTextIndent"/>
    <w:qFormat/>
    <w:rsid w:val="003F17CA"/>
    <w:rPr>
      <w:sz w:val="28"/>
      <w:szCs w:val="28"/>
      <w:lang w:val="nb-NO"/>
    </w:rPr>
  </w:style>
  <w:style w:type="paragraph" w:styleId="ListBullet">
    <w:name w:val="List Bullet"/>
    <w:basedOn w:val="Normal"/>
    <w:qFormat/>
    <w:rsid w:val="001839A7"/>
    <w:pPr>
      <w:numPr>
        <w:numId w:val="12"/>
      </w:numPr>
    </w:pPr>
    <w:rPr>
      <w:rFonts w:ascii=".VnTime" w:hAnsi=".VnTime"/>
      <w:szCs w:val="24"/>
    </w:rPr>
  </w:style>
  <w:style w:type="table" w:styleId="Table3Deffects1">
    <w:name w:val="Table 3D effects 1"/>
    <w:basedOn w:val="TableNormal"/>
    <w:qFormat/>
    <w:rsid w:val="001839A7"/>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Style3">
    <w:name w:val="Style3"/>
    <w:basedOn w:val="Normal"/>
    <w:qFormat/>
    <w:rsid w:val="001839A7"/>
    <w:pPr>
      <w:spacing w:line="380" w:lineRule="exact"/>
      <w:jc w:val="both"/>
    </w:pPr>
    <w:rPr>
      <w:rFonts w:ascii=".VnTimeH" w:hAnsi=".VnTimeH"/>
      <w:b/>
      <w:lang w:val="en-GB"/>
    </w:rPr>
  </w:style>
  <w:style w:type="paragraph" w:styleId="NormalWeb">
    <w:name w:val="Normal (Web)"/>
    <w:basedOn w:val="Normal"/>
    <w:link w:val="NormalWebChar"/>
    <w:uiPriority w:val="99"/>
    <w:qFormat/>
    <w:rsid w:val="001839A7"/>
    <w:pPr>
      <w:spacing w:before="100" w:beforeAutospacing="1" w:after="100" w:afterAutospacing="1"/>
    </w:pPr>
    <w:rPr>
      <w:sz w:val="24"/>
      <w:szCs w:val="24"/>
      <w:lang w:val="x-none" w:eastAsia="x-none"/>
    </w:rPr>
  </w:style>
  <w:style w:type="paragraph" w:customStyle="1" w:styleId="Style1">
    <w:name w:val="Style1"/>
    <w:basedOn w:val="Normal"/>
    <w:qFormat/>
    <w:rsid w:val="001839A7"/>
    <w:pPr>
      <w:spacing w:after="80" w:line="312" w:lineRule="auto"/>
      <w:ind w:firstLine="567"/>
      <w:jc w:val="both"/>
    </w:pPr>
    <w:rPr>
      <w:rFonts w:ascii=".VnTime" w:hAnsi=".VnTime"/>
    </w:rPr>
  </w:style>
  <w:style w:type="table" w:customStyle="1" w:styleId="TableNormal1">
    <w:name w:val="Table Normal1"/>
    <w:next w:val="TableNormal"/>
    <w:semiHidden/>
    <w:qFormat/>
    <w:rsid w:val="001839A7"/>
    <w:rPr>
      <w:rFonts w:eastAsia="SimSun"/>
      <w:lang w:val="en-US" w:eastAsia="en-US"/>
    </w:rPr>
    <w:tblPr>
      <w:tblInd w:w="0" w:type="dxa"/>
      <w:tblCellMar>
        <w:top w:w="0" w:type="dxa"/>
        <w:left w:w="108" w:type="dxa"/>
        <w:bottom w:w="0" w:type="dxa"/>
        <w:right w:w="108" w:type="dxa"/>
      </w:tblCellMar>
    </w:tblPr>
  </w:style>
  <w:style w:type="character" w:customStyle="1" w:styleId="Heading2Char">
    <w:name w:val="Heading 2 Char"/>
    <w:link w:val="Heading2"/>
    <w:uiPriority w:val="9"/>
    <w:qFormat/>
    <w:rsid w:val="001839A7"/>
    <w:rPr>
      <w:rFonts w:ascii=".VnArialH" w:hAnsi=".VnArialH" w:cs=".VnArialH"/>
      <w:sz w:val="36"/>
      <w:szCs w:val="36"/>
    </w:rPr>
  </w:style>
  <w:style w:type="character" w:customStyle="1" w:styleId="Heading3Char">
    <w:name w:val="Heading 3 Char"/>
    <w:link w:val="Heading3"/>
    <w:uiPriority w:val="9"/>
    <w:qFormat/>
    <w:rsid w:val="001839A7"/>
    <w:rPr>
      <w:rFonts w:ascii=".VnArialH" w:hAnsi=".VnArialH" w:cs=".VnArialH"/>
      <w:sz w:val="36"/>
      <w:szCs w:val="36"/>
    </w:rPr>
  </w:style>
  <w:style w:type="character" w:customStyle="1" w:styleId="NormalWebChar">
    <w:name w:val="Normal (Web) Char"/>
    <w:link w:val="NormalWeb"/>
    <w:uiPriority w:val="99"/>
    <w:qFormat/>
    <w:rsid w:val="001839A7"/>
    <w:rPr>
      <w:sz w:val="24"/>
      <w:szCs w:val="24"/>
    </w:rPr>
  </w:style>
  <w:style w:type="paragraph" w:customStyle="1" w:styleId="Contentsmainlisting">
    <w:name w:val="Contents main listing"/>
    <w:basedOn w:val="Normal"/>
    <w:qFormat/>
    <w:rsid w:val="001839A7"/>
    <w:pPr>
      <w:keepNext/>
      <w:tabs>
        <w:tab w:val="left" w:pos="426"/>
        <w:tab w:val="right" w:leader="dot" w:pos="8080"/>
        <w:tab w:val="right" w:pos="8221"/>
      </w:tabs>
      <w:spacing w:before="120" w:line="360" w:lineRule="auto"/>
    </w:pPr>
    <w:rPr>
      <w:rFonts w:ascii=".VnTimeH" w:hAnsi=".VnTimeH"/>
      <w:color w:val="000000"/>
      <w:sz w:val="26"/>
      <w:szCs w:val="26"/>
      <w:lang w:eastAsia="ko-KR"/>
    </w:rPr>
  </w:style>
  <w:style w:type="paragraph" w:customStyle="1" w:styleId="indentpara">
    <w:name w:val="indent para"/>
    <w:basedOn w:val="Normal"/>
    <w:qFormat/>
    <w:rsid w:val="001839A7"/>
    <w:pPr>
      <w:spacing w:after="180" w:line="360" w:lineRule="exact"/>
      <w:ind w:firstLine="425"/>
      <w:jc w:val="both"/>
    </w:pPr>
    <w:rPr>
      <w:rFonts w:ascii=".VnArial" w:hAnsi=".VnArial"/>
      <w:color w:val="000000"/>
      <w:sz w:val="26"/>
      <w:szCs w:val="26"/>
      <w:lang w:eastAsia="ko-KR"/>
    </w:rPr>
  </w:style>
  <w:style w:type="paragraph" w:customStyle="1" w:styleId="StyleHeadingEArialNarrow8ptBefore2pt">
    <w:name w:val="Style Heading E + Arial Narrow 8 pt Before:  2 pt"/>
    <w:basedOn w:val="Normal"/>
    <w:qFormat/>
    <w:rsid w:val="001839A7"/>
    <w:pPr>
      <w:keepNext/>
      <w:spacing w:before="40"/>
    </w:pPr>
    <w:rPr>
      <w:rFonts w:ascii=".VnArial NarrowH" w:hAnsi=".VnArial NarrowH"/>
      <w:color w:val="000000"/>
      <w:sz w:val="16"/>
      <w:szCs w:val="16"/>
      <w:lang w:eastAsia="ko-KR"/>
    </w:rPr>
  </w:style>
  <w:style w:type="paragraph" w:customStyle="1" w:styleId="StyleboxcolumnheaderCentered">
    <w:name w:val="Style box column header + Centered"/>
    <w:basedOn w:val="Normal"/>
    <w:qFormat/>
    <w:rsid w:val="001839A7"/>
    <w:pPr>
      <w:spacing w:before="40" w:after="40" w:line="260" w:lineRule="exact"/>
      <w:jc w:val="center"/>
    </w:pPr>
    <w:rPr>
      <w:rFonts w:ascii=".VnArial NarrowH" w:hAnsi=".VnArial NarrowH"/>
      <w:color w:val="000000"/>
      <w:sz w:val="16"/>
      <w:szCs w:val="16"/>
      <w:lang w:eastAsia="ko-KR"/>
    </w:rPr>
  </w:style>
  <w:style w:type="paragraph" w:styleId="BlockText">
    <w:name w:val="Block Text"/>
    <w:basedOn w:val="Normal"/>
    <w:qFormat/>
    <w:rsid w:val="001839A7"/>
    <w:pPr>
      <w:ind w:left="33" w:right="539" w:firstLine="567"/>
      <w:jc w:val="both"/>
    </w:pPr>
    <w:rPr>
      <w:rFonts w:ascii=".VnArial" w:hAnsi=".VnArial"/>
      <w:color w:val="000000"/>
      <w:sz w:val="20"/>
      <w:szCs w:val="26"/>
    </w:rPr>
  </w:style>
  <w:style w:type="paragraph" w:customStyle="1" w:styleId="textboxquote">
    <w:name w:val="text box quote"/>
    <w:basedOn w:val="Normal"/>
    <w:qFormat/>
    <w:rsid w:val="001839A7"/>
    <w:pPr>
      <w:keepNext/>
      <w:tabs>
        <w:tab w:val="right" w:leader="dot" w:pos="8505"/>
      </w:tabs>
      <w:spacing w:line="360" w:lineRule="exact"/>
      <w:jc w:val="center"/>
    </w:pPr>
    <w:rPr>
      <w:rFonts w:ascii="Arial" w:hAnsi="Arial"/>
      <w:color w:val="000000"/>
      <w:sz w:val="20"/>
      <w:szCs w:val="26"/>
      <w:lang w:eastAsia="ko-KR"/>
    </w:rPr>
  </w:style>
  <w:style w:type="paragraph" w:customStyle="1" w:styleId="quotedmatter">
    <w:name w:val="quoted matter"/>
    <w:basedOn w:val="Normal"/>
    <w:qFormat/>
    <w:rsid w:val="001839A7"/>
    <w:pPr>
      <w:keepNext/>
      <w:tabs>
        <w:tab w:val="right" w:leader="dot" w:pos="8505"/>
      </w:tabs>
      <w:spacing w:line="360" w:lineRule="auto"/>
      <w:jc w:val="both"/>
    </w:pPr>
    <w:rPr>
      <w:rFonts w:ascii="Arial" w:hAnsi="Arial"/>
      <w:color w:val="000000"/>
      <w:sz w:val="20"/>
      <w:szCs w:val="26"/>
      <w:lang w:eastAsia="ko-KR"/>
    </w:rPr>
  </w:style>
  <w:style w:type="paragraph" w:styleId="Title">
    <w:name w:val="Title"/>
    <w:basedOn w:val="Normal"/>
    <w:link w:val="TitleChar"/>
    <w:uiPriority w:val="10"/>
    <w:qFormat/>
    <w:rsid w:val="001839A7"/>
    <w:pPr>
      <w:jc w:val="center"/>
    </w:pPr>
    <w:rPr>
      <w:rFonts w:ascii=".VnTimeH" w:hAnsi=".VnTimeH"/>
      <w:bCs/>
      <w:color w:val="000000"/>
      <w:sz w:val="32"/>
      <w:szCs w:val="26"/>
      <w:lang w:val="x-none" w:eastAsia="x-none"/>
    </w:rPr>
  </w:style>
  <w:style w:type="character" w:customStyle="1" w:styleId="TitleChar">
    <w:name w:val="Title Char"/>
    <w:link w:val="Title"/>
    <w:uiPriority w:val="10"/>
    <w:qFormat/>
    <w:rsid w:val="001839A7"/>
    <w:rPr>
      <w:rFonts w:ascii=".VnTimeH" w:hAnsi=".VnTimeH"/>
      <w:bCs/>
      <w:color w:val="000000"/>
      <w:sz w:val="32"/>
      <w:szCs w:val="26"/>
    </w:rPr>
  </w:style>
  <w:style w:type="paragraph" w:styleId="Subtitle">
    <w:name w:val="Subtitle"/>
    <w:basedOn w:val="Normal"/>
    <w:link w:val="SubtitleChar"/>
    <w:uiPriority w:val="11"/>
    <w:qFormat/>
    <w:rsid w:val="001839A7"/>
    <w:rPr>
      <w:rFonts w:ascii=".VnTimeH" w:hAnsi=".VnTimeH"/>
      <w:b/>
      <w:color w:val="000000"/>
      <w:sz w:val="26"/>
      <w:szCs w:val="26"/>
      <w:lang w:val="x-none" w:eastAsia="x-none"/>
    </w:rPr>
  </w:style>
  <w:style w:type="character" w:customStyle="1" w:styleId="SubtitleChar">
    <w:name w:val="Subtitle Char"/>
    <w:link w:val="Subtitle"/>
    <w:uiPriority w:val="11"/>
    <w:qFormat/>
    <w:rsid w:val="001839A7"/>
    <w:rPr>
      <w:rFonts w:ascii=".VnTimeH" w:hAnsi=".VnTimeH"/>
      <w:b/>
      <w:color w:val="000000"/>
      <w:sz w:val="26"/>
      <w:szCs w:val="26"/>
    </w:rPr>
  </w:style>
  <w:style w:type="paragraph" w:customStyle="1" w:styleId="xl50">
    <w:name w:val="xl50"/>
    <w:basedOn w:val="Normal"/>
    <w:qFormat/>
    <w:rsid w:val="001839A7"/>
    <w:pPr>
      <w:pBdr>
        <w:left w:val="single" w:sz="8" w:space="0" w:color="auto"/>
        <w:bottom w:val="single" w:sz="4" w:space="0" w:color="auto"/>
        <w:right w:val="single" w:sz="8" w:space="0" w:color="auto"/>
      </w:pBdr>
      <w:spacing w:before="100" w:beforeAutospacing="1" w:after="100" w:afterAutospacing="1"/>
    </w:pPr>
    <w:rPr>
      <w:rFonts w:ascii=".VnTime" w:hAnsi=".VnTime"/>
      <w:color w:val="000000"/>
      <w:sz w:val="26"/>
      <w:szCs w:val="26"/>
    </w:rPr>
  </w:style>
  <w:style w:type="paragraph" w:customStyle="1" w:styleId="StyleTitleArial42ptBoldBlackRight-008cmBefore">
    <w:name w:val="Style Title + Arial 42 pt Bold Black Right:  -0.08 cm Before: ..."/>
    <w:basedOn w:val="Title"/>
    <w:autoRedefine/>
    <w:qFormat/>
    <w:rsid w:val="001839A7"/>
    <w:pPr>
      <w:keepNext/>
      <w:keepLines/>
      <w:spacing w:after="160"/>
      <w:ind w:right="-45"/>
    </w:pPr>
    <w:rPr>
      <w:rFonts w:ascii=".VnArialH" w:hAnsi=".VnArialH"/>
      <w:b/>
      <w:spacing w:val="120"/>
      <w:kern w:val="22"/>
      <w:sz w:val="24"/>
      <w:szCs w:val="84"/>
      <w:lang w:eastAsia="ko-KR"/>
    </w:rPr>
  </w:style>
  <w:style w:type="paragraph" w:customStyle="1" w:styleId="curriucguidesubtitle">
    <w:name w:val="curriuc guide subtitle"/>
    <w:basedOn w:val="Title"/>
    <w:autoRedefine/>
    <w:qFormat/>
    <w:rsid w:val="001839A7"/>
    <w:pPr>
      <w:keepNext/>
      <w:keepLines/>
      <w:numPr>
        <w:numId w:val="13"/>
      </w:numPr>
      <w:tabs>
        <w:tab w:val="clear" w:pos="360"/>
      </w:tabs>
      <w:spacing w:before="200" w:after="160"/>
      <w:ind w:left="-142" w:right="-187" w:firstLine="0"/>
    </w:pPr>
    <w:rPr>
      <w:rFonts w:ascii=".VnArialH" w:hAnsi=".VnArialH"/>
      <w:b/>
      <w:bCs w:val="0"/>
      <w:spacing w:val="80"/>
      <w:kern w:val="22"/>
      <w:sz w:val="44"/>
      <w:szCs w:val="44"/>
      <w:lang w:eastAsia="ko-KR"/>
    </w:rPr>
  </w:style>
  <w:style w:type="paragraph" w:customStyle="1" w:styleId="HeadingA1">
    <w:name w:val="Heading A1"/>
    <w:basedOn w:val="Normal"/>
    <w:next w:val="Normal"/>
    <w:qFormat/>
    <w:rsid w:val="001839A7"/>
    <w:pPr>
      <w:keepNext/>
      <w:pBdr>
        <w:bottom w:val="single" w:sz="48" w:space="1" w:color="808080"/>
      </w:pBdr>
      <w:spacing w:before="600" w:after="600"/>
    </w:pPr>
    <w:rPr>
      <w:rFonts w:ascii=".VnArialH" w:hAnsi=".VnArialH"/>
      <w:b/>
      <w:color w:val="000000"/>
      <w:sz w:val="36"/>
      <w:szCs w:val="36"/>
      <w:lang w:eastAsia="ko-KR"/>
    </w:rPr>
  </w:style>
  <w:style w:type="paragraph" w:customStyle="1" w:styleId="Contentssub-listing">
    <w:name w:val="Contents sub-listing"/>
    <w:basedOn w:val="Normal"/>
    <w:qFormat/>
    <w:rsid w:val="001839A7"/>
    <w:pPr>
      <w:tabs>
        <w:tab w:val="left" w:pos="426"/>
        <w:tab w:val="num" w:pos="1134"/>
        <w:tab w:val="right" w:leader="dot" w:pos="8080"/>
        <w:tab w:val="right" w:pos="8221"/>
      </w:tabs>
      <w:spacing w:before="120" w:line="360" w:lineRule="auto"/>
      <w:ind w:left="1134" w:hanging="567"/>
    </w:pPr>
    <w:rPr>
      <w:rFonts w:ascii=".VnArial" w:hAnsi=".VnArial"/>
      <w:color w:val="000000"/>
      <w:sz w:val="26"/>
      <w:szCs w:val="26"/>
      <w:lang w:eastAsia="ko-KR"/>
    </w:rPr>
  </w:style>
  <w:style w:type="paragraph" w:customStyle="1" w:styleId="boxsmallheadingitalic">
    <w:name w:val="box small heading italic"/>
    <w:basedOn w:val="boxsmallheading"/>
    <w:qFormat/>
    <w:rsid w:val="001839A7"/>
    <w:pPr>
      <w:numPr>
        <w:numId w:val="1"/>
      </w:numPr>
      <w:ind w:left="178" w:hanging="178"/>
    </w:pPr>
    <w:rPr>
      <w:rFonts w:cs="Times New Roman"/>
      <w:bCs w:val="0"/>
      <w:i/>
      <w:caps/>
      <w:color w:val="000000"/>
      <w:szCs w:val="26"/>
    </w:rPr>
  </w:style>
  <w:style w:type="paragraph" w:customStyle="1" w:styleId="moduleheading">
    <w:name w:val="module heading"/>
    <w:basedOn w:val="Normal"/>
    <w:qFormat/>
    <w:rsid w:val="001839A7"/>
    <w:pPr>
      <w:spacing w:before="120" w:after="60"/>
    </w:pPr>
    <w:rPr>
      <w:rFonts w:ascii=".VnArial" w:hAnsi=".VnArial"/>
      <w:b/>
      <w:color w:val="000000"/>
      <w:sz w:val="26"/>
      <w:szCs w:val="26"/>
      <w:lang w:eastAsia="ko-KR"/>
    </w:rPr>
  </w:style>
  <w:style w:type="paragraph" w:customStyle="1" w:styleId="StyleHeadingEArialNarrow8ptCenteredLeft-019cmRi">
    <w:name w:val="Style Heading E + Arial Narrow 8 pt Centered Left:  -0.19 cm Ri..."/>
    <w:basedOn w:val="Normal"/>
    <w:qFormat/>
    <w:rsid w:val="001839A7"/>
    <w:pPr>
      <w:keepNext/>
      <w:spacing w:before="40"/>
      <w:ind w:left="-108" w:right="-108"/>
      <w:jc w:val="center"/>
    </w:pPr>
    <w:rPr>
      <w:rFonts w:ascii=".VnArial NarrowH" w:hAnsi=".VnArial NarrowH"/>
      <w:color w:val="000000"/>
      <w:sz w:val="16"/>
      <w:szCs w:val="16"/>
      <w:lang w:eastAsia="ko-KR"/>
    </w:rPr>
  </w:style>
  <w:style w:type="paragraph" w:customStyle="1" w:styleId="StyleboxtextarialAllcapsLinespacingsingle">
    <w:name w:val="Style box text arial + All caps Line spacing:  single"/>
    <w:basedOn w:val="boxtextarial"/>
    <w:qFormat/>
    <w:rsid w:val="001839A7"/>
    <w:pPr>
      <w:spacing w:line="240" w:lineRule="auto"/>
    </w:pPr>
    <w:rPr>
      <w:rFonts w:cs="Times New Roman"/>
      <w:b w:val="0"/>
      <w:bCs w:val="0"/>
      <w:caps/>
      <w:color w:val="000000"/>
      <w:szCs w:val="26"/>
    </w:rPr>
  </w:style>
  <w:style w:type="paragraph" w:customStyle="1" w:styleId="Style12ptRight-025cm">
    <w:name w:val="Style 12 pt Right:  -0.25 cm"/>
    <w:basedOn w:val="Normal"/>
    <w:qFormat/>
    <w:rsid w:val="001839A7"/>
    <w:pPr>
      <w:numPr>
        <w:numId w:val="21"/>
      </w:numPr>
      <w:tabs>
        <w:tab w:val="clear" w:pos="360"/>
      </w:tabs>
      <w:ind w:left="0" w:right="-143" w:firstLine="0"/>
    </w:pPr>
    <w:rPr>
      <w:rFonts w:ascii=".VnArial" w:hAnsi=".VnArial"/>
      <w:color w:val="000000"/>
      <w:sz w:val="20"/>
      <w:szCs w:val="26"/>
      <w:lang w:eastAsia="ko-KR"/>
    </w:rPr>
  </w:style>
  <w:style w:type="paragraph" w:customStyle="1" w:styleId="StyleboxtextarialItalic">
    <w:name w:val="Style box text arial + Italic"/>
    <w:basedOn w:val="boxtextarial"/>
    <w:qFormat/>
    <w:rsid w:val="001839A7"/>
    <w:pPr>
      <w:numPr>
        <w:numId w:val="22"/>
      </w:numPr>
      <w:tabs>
        <w:tab w:val="clear" w:pos="425"/>
      </w:tabs>
      <w:spacing w:line="260" w:lineRule="exact"/>
      <w:ind w:left="0" w:firstLine="0"/>
    </w:pPr>
    <w:rPr>
      <w:rFonts w:cs="Times New Roman"/>
      <w:b w:val="0"/>
      <w:bCs w:val="0"/>
      <w:i/>
      <w:iCs/>
      <w:color w:val="000000"/>
      <w:szCs w:val="26"/>
    </w:rPr>
  </w:style>
  <w:style w:type="paragraph" w:customStyle="1" w:styleId="StyleboxtextarialArialNarrow8pt">
    <w:name w:val="Style box text arial + Arial Narrow 8 pt"/>
    <w:basedOn w:val="boxtextarial"/>
    <w:qFormat/>
    <w:rsid w:val="001839A7"/>
    <w:pPr>
      <w:numPr>
        <w:numId w:val="23"/>
      </w:numPr>
      <w:tabs>
        <w:tab w:val="clear" w:pos="851"/>
      </w:tabs>
      <w:spacing w:line="260" w:lineRule="exact"/>
      <w:ind w:left="0" w:firstLine="0"/>
    </w:pPr>
    <w:rPr>
      <w:rFonts w:ascii=".VnArial NarrowH" w:hAnsi=".VnArial NarrowH" w:cs="Times New Roman"/>
      <w:b w:val="0"/>
      <w:bCs w:val="0"/>
      <w:color w:val="000000"/>
      <w:sz w:val="16"/>
      <w:szCs w:val="16"/>
    </w:rPr>
  </w:style>
  <w:style w:type="paragraph" w:customStyle="1" w:styleId="HeadingE">
    <w:name w:val="Heading E"/>
    <w:basedOn w:val="Normal"/>
    <w:next w:val="Normal"/>
    <w:qFormat/>
    <w:rsid w:val="001839A7"/>
    <w:pPr>
      <w:keepNext/>
      <w:numPr>
        <w:numId w:val="24"/>
      </w:numPr>
      <w:tabs>
        <w:tab w:val="clear" w:pos="425"/>
      </w:tabs>
      <w:spacing w:before="120"/>
      <w:ind w:left="0" w:firstLine="0"/>
    </w:pPr>
    <w:rPr>
      <w:rFonts w:ascii="Arial" w:hAnsi="Arial"/>
      <w:caps/>
      <w:color w:val="000000"/>
      <w:sz w:val="20"/>
      <w:szCs w:val="26"/>
      <w:lang w:eastAsia="ko-KR"/>
    </w:rPr>
  </w:style>
  <w:style w:type="paragraph" w:customStyle="1" w:styleId="boxnumberpara">
    <w:name w:val="box number para"/>
    <w:basedOn w:val="Normal"/>
    <w:qFormat/>
    <w:rsid w:val="001839A7"/>
    <w:pPr>
      <w:numPr>
        <w:numId w:val="26"/>
      </w:numPr>
      <w:spacing w:before="80" w:after="80" w:line="260" w:lineRule="exact"/>
    </w:pPr>
    <w:rPr>
      <w:rFonts w:ascii="Arial" w:hAnsi="Arial"/>
      <w:color w:val="000000"/>
      <w:sz w:val="20"/>
      <w:szCs w:val="26"/>
      <w:lang w:eastAsia="ko-KR"/>
    </w:rPr>
  </w:style>
  <w:style w:type="paragraph" w:customStyle="1" w:styleId="Numberlist">
    <w:name w:val="Number list"/>
    <w:basedOn w:val="Normal"/>
    <w:qFormat/>
    <w:rsid w:val="001839A7"/>
    <w:pPr>
      <w:numPr>
        <w:numId w:val="27"/>
      </w:numPr>
      <w:tabs>
        <w:tab w:val="clear" w:pos="360"/>
        <w:tab w:val="num" w:pos="425"/>
      </w:tabs>
      <w:spacing w:after="120" w:line="360" w:lineRule="exact"/>
      <w:ind w:left="425" w:hanging="425"/>
      <w:jc w:val="both"/>
    </w:pPr>
    <w:rPr>
      <w:color w:val="000000"/>
      <w:sz w:val="26"/>
      <w:szCs w:val="26"/>
      <w:lang w:eastAsia="ko-KR"/>
    </w:rPr>
  </w:style>
  <w:style w:type="paragraph" w:styleId="ListBullet2">
    <w:name w:val="List Bullet 2"/>
    <w:basedOn w:val="ListBullet"/>
    <w:autoRedefine/>
    <w:qFormat/>
    <w:rsid w:val="001839A7"/>
    <w:pPr>
      <w:numPr>
        <w:numId w:val="6"/>
      </w:numPr>
      <w:tabs>
        <w:tab w:val="num" w:pos="360"/>
        <w:tab w:val="num" w:pos="502"/>
      </w:tabs>
      <w:ind w:left="360"/>
    </w:pPr>
    <w:rPr>
      <w:rFonts w:ascii="Times New Roman" w:hAnsi="Times New Roman"/>
      <w:color w:val="000000"/>
      <w:sz w:val="26"/>
      <w:szCs w:val="26"/>
      <w:lang w:eastAsia="ko-KR"/>
    </w:rPr>
  </w:style>
  <w:style w:type="paragraph" w:customStyle="1" w:styleId="reviewactivities">
    <w:name w:val="review activities"/>
    <w:basedOn w:val="Normal"/>
    <w:qFormat/>
    <w:rsid w:val="001839A7"/>
    <w:pPr>
      <w:numPr>
        <w:numId w:val="7"/>
      </w:numPr>
      <w:ind w:left="0" w:hanging="283"/>
    </w:pPr>
    <w:rPr>
      <w:rFonts w:ascii="Arial" w:hAnsi="Arial"/>
      <w:b/>
      <w:color w:val="000000"/>
      <w:sz w:val="20"/>
      <w:szCs w:val="26"/>
      <w:lang w:eastAsia="ko-KR"/>
    </w:rPr>
  </w:style>
  <w:style w:type="paragraph" w:customStyle="1" w:styleId="boxcol1">
    <w:name w:val="box col 1"/>
    <w:basedOn w:val="Normal"/>
    <w:qFormat/>
    <w:rsid w:val="001839A7"/>
    <w:pPr>
      <w:numPr>
        <w:numId w:val="9"/>
      </w:numPr>
      <w:spacing w:before="80" w:after="80" w:line="260" w:lineRule="exact"/>
    </w:pPr>
    <w:rPr>
      <w:rFonts w:ascii="Arial" w:hAnsi="Arial"/>
      <w:color w:val="000000"/>
      <w:sz w:val="20"/>
      <w:szCs w:val="26"/>
      <w:lang w:eastAsia="ko-KR"/>
    </w:rPr>
  </w:style>
  <w:style w:type="paragraph" w:customStyle="1" w:styleId="boxbulletlist">
    <w:name w:val="box bullet list"/>
    <w:basedOn w:val="boxticklist"/>
    <w:qFormat/>
    <w:rsid w:val="001839A7"/>
    <w:pPr>
      <w:numPr>
        <w:numId w:val="14"/>
      </w:numPr>
      <w:tabs>
        <w:tab w:val="clear" w:pos="1080"/>
        <w:tab w:val="num" w:pos="2061"/>
      </w:tabs>
      <w:ind w:left="2061"/>
    </w:pPr>
  </w:style>
  <w:style w:type="paragraph" w:customStyle="1" w:styleId="boxticklist">
    <w:name w:val="box tick list"/>
    <w:basedOn w:val="OverviewlistChopening"/>
    <w:qFormat/>
    <w:rsid w:val="001839A7"/>
    <w:pPr>
      <w:numPr>
        <w:numId w:val="15"/>
      </w:numPr>
      <w:tabs>
        <w:tab w:val="clear" w:pos="1440"/>
        <w:tab w:val="clear" w:pos="1800"/>
        <w:tab w:val="num" w:pos="851"/>
      </w:tabs>
      <w:ind w:left="0" w:right="284" w:firstLine="0"/>
    </w:pPr>
  </w:style>
  <w:style w:type="paragraph" w:customStyle="1" w:styleId="OverviewlistChopening">
    <w:name w:val="Overview list (Ch opening)"/>
    <w:basedOn w:val="Normal"/>
    <w:qFormat/>
    <w:rsid w:val="001839A7"/>
    <w:pPr>
      <w:numPr>
        <w:numId w:val="16"/>
      </w:numPr>
      <w:tabs>
        <w:tab w:val="clear" w:pos="1800"/>
        <w:tab w:val="num" w:pos="360"/>
        <w:tab w:val="num" w:pos="851"/>
      </w:tabs>
      <w:spacing w:line="360" w:lineRule="exact"/>
      <w:ind w:left="850"/>
      <w:jc w:val="both"/>
    </w:pPr>
    <w:rPr>
      <w:color w:val="000000"/>
      <w:sz w:val="26"/>
      <w:szCs w:val="26"/>
      <w:lang w:eastAsia="ko-KR"/>
    </w:rPr>
  </w:style>
  <w:style w:type="paragraph" w:customStyle="1" w:styleId="bulletpara">
    <w:name w:val="bullet para"/>
    <w:basedOn w:val="Normal"/>
    <w:qFormat/>
    <w:rsid w:val="001839A7"/>
    <w:pPr>
      <w:numPr>
        <w:numId w:val="17"/>
      </w:numPr>
      <w:tabs>
        <w:tab w:val="clear" w:pos="360"/>
      </w:tabs>
      <w:spacing w:before="80"/>
      <w:ind w:left="0" w:firstLine="0"/>
    </w:pPr>
    <w:rPr>
      <w:rFonts w:ascii="Arial" w:hAnsi="Arial" w:cs="Arial"/>
      <w:color w:val="000000"/>
      <w:sz w:val="20"/>
      <w:szCs w:val="26"/>
    </w:rPr>
  </w:style>
  <w:style w:type="paragraph" w:styleId="ListBullet3">
    <w:name w:val="List Bullet 3"/>
    <w:basedOn w:val="Normal"/>
    <w:autoRedefine/>
    <w:qFormat/>
    <w:rsid w:val="001839A7"/>
    <w:pPr>
      <w:numPr>
        <w:numId w:val="18"/>
      </w:numPr>
      <w:tabs>
        <w:tab w:val="clear" w:pos="720"/>
        <w:tab w:val="num" w:pos="1080"/>
      </w:tabs>
      <w:ind w:left="1080"/>
    </w:pPr>
    <w:rPr>
      <w:rFonts w:ascii=".VnArial" w:hAnsi=".VnArial"/>
      <w:snapToGrid w:val="0"/>
      <w:color w:val="000000"/>
      <w:sz w:val="20"/>
      <w:szCs w:val="26"/>
    </w:rPr>
  </w:style>
  <w:style w:type="paragraph" w:styleId="ListBullet4">
    <w:name w:val="List Bullet 4"/>
    <w:basedOn w:val="Normal"/>
    <w:autoRedefine/>
    <w:qFormat/>
    <w:rsid w:val="001839A7"/>
    <w:pPr>
      <w:numPr>
        <w:numId w:val="19"/>
      </w:numPr>
      <w:tabs>
        <w:tab w:val="clear" w:pos="1080"/>
        <w:tab w:val="num" w:pos="1440"/>
      </w:tabs>
      <w:ind w:left="1440"/>
    </w:pPr>
    <w:rPr>
      <w:rFonts w:ascii=".VnArial" w:hAnsi=".VnArial"/>
      <w:snapToGrid w:val="0"/>
      <w:color w:val="000000"/>
      <w:sz w:val="20"/>
      <w:szCs w:val="26"/>
    </w:rPr>
  </w:style>
  <w:style w:type="paragraph" w:styleId="ListBullet5">
    <w:name w:val="List Bullet 5"/>
    <w:basedOn w:val="Normal"/>
    <w:autoRedefine/>
    <w:qFormat/>
    <w:rsid w:val="001839A7"/>
    <w:pPr>
      <w:numPr>
        <w:numId w:val="20"/>
      </w:numPr>
      <w:tabs>
        <w:tab w:val="clear" w:pos="1440"/>
        <w:tab w:val="num" w:pos="1800"/>
      </w:tabs>
      <w:ind w:left="1800"/>
    </w:pPr>
    <w:rPr>
      <w:rFonts w:ascii=".VnArial" w:hAnsi=".VnArial"/>
      <w:snapToGrid w:val="0"/>
      <w:color w:val="000000"/>
      <w:sz w:val="20"/>
      <w:szCs w:val="26"/>
    </w:rPr>
  </w:style>
  <w:style w:type="paragraph" w:styleId="ListNumber">
    <w:name w:val="List Number"/>
    <w:basedOn w:val="Normal"/>
    <w:qFormat/>
    <w:rsid w:val="001839A7"/>
    <w:pPr>
      <w:numPr>
        <w:numId w:val="2"/>
      </w:numPr>
    </w:pPr>
    <w:rPr>
      <w:rFonts w:ascii=".VnArial" w:hAnsi=".VnArial"/>
      <w:snapToGrid w:val="0"/>
      <w:color w:val="000000"/>
      <w:sz w:val="20"/>
      <w:szCs w:val="26"/>
    </w:rPr>
  </w:style>
  <w:style w:type="paragraph" w:styleId="ListNumber2">
    <w:name w:val="List Number 2"/>
    <w:basedOn w:val="Normal"/>
    <w:qFormat/>
    <w:rsid w:val="001839A7"/>
    <w:pPr>
      <w:numPr>
        <w:numId w:val="3"/>
      </w:numPr>
    </w:pPr>
    <w:rPr>
      <w:rFonts w:ascii=".VnArial" w:hAnsi=".VnArial"/>
      <w:snapToGrid w:val="0"/>
      <w:color w:val="000000"/>
      <w:sz w:val="20"/>
      <w:szCs w:val="26"/>
    </w:rPr>
  </w:style>
  <w:style w:type="paragraph" w:styleId="ListNumber3">
    <w:name w:val="List Number 3"/>
    <w:basedOn w:val="Normal"/>
    <w:qFormat/>
    <w:rsid w:val="001839A7"/>
    <w:pPr>
      <w:numPr>
        <w:numId w:val="4"/>
      </w:numPr>
    </w:pPr>
    <w:rPr>
      <w:rFonts w:ascii=".VnArial" w:hAnsi=".VnArial"/>
      <w:snapToGrid w:val="0"/>
      <w:color w:val="000000"/>
      <w:sz w:val="20"/>
      <w:szCs w:val="26"/>
    </w:rPr>
  </w:style>
  <w:style w:type="paragraph" w:styleId="ListNumber4">
    <w:name w:val="List Number 4"/>
    <w:basedOn w:val="Normal"/>
    <w:qFormat/>
    <w:rsid w:val="001839A7"/>
    <w:pPr>
      <w:numPr>
        <w:numId w:val="5"/>
      </w:numPr>
    </w:pPr>
    <w:rPr>
      <w:rFonts w:ascii=".VnArial" w:hAnsi=".VnArial"/>
      <w:snapToGrid w:val="0"/>
      <w:color w:val="000000"/>
      <w:sz w:val="20"/>
      <w:szCs w:val="26"/>
    </w:rPr>
  </w:style>
  <w:style w:type="paragraph" w:styleId="ListNumber5">
    <w:name w:val="List Number 5"/>
    <w:basedOn w:val="Normal"/>
    <w:qFormat/>
    <w:rsid w:val="001839A7"/>
    <w:rPr>
      <w:rFonts w:ascii=".VnArial" w:hAnsi=".VnArial"/>
      <w:snapToGrid w:val="0"/>
      <w:color w:val="000000"/>
      <w:sz w:val="20"/>
      <w:szCs w:val="26"/>
    </w:rPr>
  </w:style>
  <w:style w:type="paragraph" w:customStyle="1" w:styleId="StyleHeadingE12ptBoldNotAllcapsAfter3pt">
    <w:name w:val="Style Heading E + 12 pt Bold Not All caps After:  3 pt"/>
    <w:basedOn w:val="Normal"/>
    <w:qFormat/>
    <w:rsid w:val="001839A7"/>
    <w:pPr>
      <w:keepNext/>
      <w:spacing w:before="120" w:after="60"/>
    </w:pPr>
    <w:rPr>
      <w:rFonts w:ascii=".VnArial" w:hAnsi=".VnArial"/>
      <w:b/>
      <w:bCs/>
      <w:color w:val="000000"/>
      <w:sz w:val="26"/>
      <w:szCs w:val="26"/>
      <w:lang w:eastAsia="ko-KR"/>
    </w:rPr>
  </w:style>
  <w:style w:type="paragraph" w:customStyle="1" w:styleId="HeadingB1">
    <w:name w:val="Heading B1"/>
    <w:basedOn w:val="Normal"/>
    <w:qFormat/>
    <w:rsid w:val="001839A7"/>
    <w:pPr>
      <w:keepNext/>
      <w:spacing w:before="240" w:after="120"/>
    </w:pPr>
    <w:rPr>
      <w:rFonts w:ascii=".VnArialH" w:hAnsi=".VnArialH"/>
      <w:b/>
      <w:caps/>
      <w:color w:val="000000"/>
      <w:sz w:val="26"/>
      <w:szCs w:val="26"/>
      <w:lang w:eastAsia="ko-KR"/>
    </w:rPr>
  </w:style>
  <w:style w:type="paragraph" w:customStyle="1" w:styleId="a3">
    <w:name w:val="a3"/>
    <w:basedOn w:val="Title"/>
    <w:qFormat/>
    <w:rsid w:val="001839A7"/>
    <w:pPr>
      <w:tabs>
        <w:tab w:val="left" w:pos="780"/>
      </w:tabs>
    </w:pPr>
    <w:rPr>
      <w:b/>
      <w:sz w:val="24"/>
      <w:lang w:eastAsia="ko-KR"/>
    </w:rPr>
  </w:style>
  <w:style w:type="paragraph" w:customStyle="1" w:styleId="a5">
    <w:name w:val="a5"/>
    <w:basedOn w:val="StyleboxcolumnheaderCentered"/>
    <w:qFormat/>
    <w:rsid w:val="001839A7"/>
    <w:rPr>
      <w:rFonts w:ascii=".VnHelvetInsH" w:hAnsi=".VnHelvetInsH"/>
      <w:sz w:val="24"/>
      <w:szCs w:val="20"/>
    </w:rPr>
  </w:style>
  <w:style w:type="paragraph" w:customStyle="1" w:styleId="insertfigure">
    <w:name w:val="insert figure"/>
    <w:basedOn w:val="Normal"/>
    <w:next w:val="Normal"/>
    <w:qFormat/>
    <w:rsid w:val="001839A7"/>
    <w:pPr>
      <w:spacing w:before="240" w:after="240"/>
    </w:pPr>
    <w:rPr>
      <w:b/>
      <w:color w:val="000000"/>
      <w:sz w:val="20"/>
      <w:szCs w:val="26"/>
      <w:lang w:eastAsia="ko-KR"/>
    </w:rPr>
  </w:style>
  <w:style w:type="paragraph" w:customStyle="1" w:styleId="StyleHeadingETimesNewRoman12ptNotAllcapsLeft0cm">
    <w:name w:val="Style Heading E + Times New Roman 12 pt Not All caps Left:  0 cm..."/>
    <w:basedOn w:val="Normal"/>
    <w:autoRedefine/>
    <w:qFormat/>
    <w:rsid w:val="001839A7"/>
    <w:pPr>
      <w:keepNext/>
      <w:ind w:right="-143"/>
    </w:pPr>
    <w:rPr>
      <w:rFonts w:ascii=".VnArial" w:hAnsi=".VnArial"/>
      <w:color w:val="000000"/>
      <w:sz w:val="20"/>
      <w:szCs w:val="26"/>
      <w:lang w:eastAsia="ko-KR"/>
    </w:rPr>
  </w:style>
  <w:style w:type="paragraph" w:customStyle="1" w:styleId="Style12ptLeft056cmRight-025cm">
    <w:name w:val="Style 12 pt Left:  0.56 cm Right:  -0.25 cm"/>
    <w:basedOn w:val="Normal"/>
    <w:rsid w:val="001839A7"/>
    <w:pPr>
      <w:ind w:left="318" w:right="-143"/>
    </w:pPr>
    <w:rPr>
      <w:rFonts w:ascii=".VnTime" w:hAnsi=".VnTime"/>
      <w:color w:val="000000"/>
      <w:sz w:val="20"/>
      <w:szCs w:val="26"/>
      <w:lang w:eastAsia="ko-KR"/>
    </w:rPr>
  </w:style>
  <w:style w:type="paragraph" w:customStyle="1" w:styleId="HeadingB">
    <w:name w:val="Heading B"/>
    <w:basedOn w:val="Normal"/>
    <w:next w:val="Normal"/>
    <w:rsid w:val="001839A7"/>
    <w:pPr>
      <w:keepNext/>
      <w:spacing w:before="240" w:after="120"/>
    </w:pPr>
    <w:rPr>
      <w:rFonts w:ascii="Arial" w:hAnsi="Arial"/>
      <w:b/>
      <w:caps/>
      <w:color w:val="000000"/>
      <w:sz w:val="26"/>
      <w:szCs w:val="26"/>
    </w:rPr>
  </w:style>
  <w:style w:type="paragraph" w:customStyle="1" w:styleId="StyleboxtextarialArialNarrow8ptBefore2ptAfter1">
    <w:name w:val="Style box text arial + Arial Narrow 8 pt Before:  2 pt After:  1..."/>
    <w:basedOn w:val="boxtextarial"/>
    <w:qFormat/>
    <w:rsid w:val="001839A7"/>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
    <w:name w:val="Style box text arial + Arial Narrow 8 pt Centered Before:  2 pt...1"/>
    <w:basedOn w:val="boxtextarial"/>
    <w:qFormat/>
    <w:rsid w:val="001839A7"/>
    <w:pPr>
      <w:numPr>
        <w:numId w:val="25"/>
      </w:numPr>
      <w:tabs>
        <w:tab w:val="clear" w:pos="360"/>
      </w:tabs>
      <w:spacing w:before="40" w:after="20" w:line="240" w:lineRule="auto"/>
      <w:ind w:left="0" w:firstLine="0"/>
      <w:jc w:val="center"/>
    </w:pPr>
    <w:rPr>
      <w:rFonts w:ascii=".VnArial NarrowH" w:hAnsi=".VnArial NarrowH" w:cs="Times New Roman"/>
      <w:b w:val="0"/>
      <w:bCs w:val="0"/>
      <w:color w:val="000000"/>
      <w:sz w:val="16"/>
      <w:szCs w:val="16"/>
    </w:rPr>
  </w:style>
  <w:style w:type="paragraph" w:customStyle="1" w:styleId="StyleboxtextarialArialNarrow8ptCenteredLeft-018c">
    <w:name w:val="Style box text arial + Arial Narrow 8 pt Centered Left:  -0.18 c..."/>
    <w:basedOn w:val="boxtextarial"/>
    <w:qFormat/>
    <w:rsid w:val="001839A7"/>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
    <w:name w:val="Style box text arial + Arial Narrow 8 pt Before:  2 pt After:  2..."/>
    <w:basedOn w:val="boxtextarial"/>
    <w:qFormat/>
    <w:rsid w:val="001839A7"/>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
    <w:name w:val="Style box text arial + Arial Narrow 8 pt Right Before:  2 pt Af..."/>
    <w:basedOn w:val="boxtextarial"/>
    <w:qFormat/>
    <w:rsid w:val="001839A7"/>
    <w:pPr>
      <w:spacing w:before="40" w:after="40" w:line="240" w:lineRule="auto"/>
      <w:jc w:val="right"/>
    </w:pPr>
    <w:rPr>
      <w:rFonts w:ascii=".VnArial NarrowH" w:hAnsi=".VnArial NarrowH" w:cs="Times New Roman"/>
      <w:b w:val="0"/>
      <w:bCs w:val="0"/>
      <w:color w:val="000000"/>
      <w:sz w:val="16"/>
      <w:szCs w:val="26"/>
    </w:rPr>
  </w:style>
  <w:style w:type="paragraph" w:customStyle="1" w:styleId="Keyterms">
    <w:name w:val="Key terms"/>
    <w:basedOn w:val="Normal"/>
    <w:qFormat/>
    <w:rsid w:val="001839A7"/>
    <w:pPr>
      <w:numPr>
        <w:numId w:val="8"/>
      </w:numPr>
      <w:tabs>
        <w:tab w:val="num" w:pos="1080"/>
      </w:tabs>
      <w:spacing w:after="180" w:line="360" w:lineRule="atLeast"/>
      <w:ind w:left="1077" w:hanging="357"/>
      <w:jc w:val="both"/>
    </w:pPr>
    <w:rPr>
      <w:rFonts w:ascii=".VnTime" w:hAnsi=".VnTime"/>
      <w:color w:val="000000"/>
      <w:sz w:val="20"/>
      <w:szCs w:val="26"/>
      <w:lang w:eastAsia="ko-KR"/>
    </w:rPr>
  </w:style>
  <w:style w:type="paragraph" w:customStyle="1" w:styleId="headingsample">
    <w:name w:val="heading sample"/>
    <w:basedOn w:val="Normal"/>
    <w:qFormat/>
    <w:rsid w:val="001839A7"/>
    <w:pPr>
      <w:keepNext/>
      <w:spacing w:before="240" w:after="240"/>
    </w:pPr>
    <w:rPr>
      <w:color w:val="000000"/>
      <w:sz w:val="20"/>
      <w:szCs w:val="26"/>
      <w:lang w:eastAsia="ko-KR"/>
    </w:rPr>
  </w:style>
  <w:style w:type="paragraph" w:customStyle="1" w:styleId="HeadingA">
    <w:name w:val="Heading A"/>
    <w:basedOn w:val="headingsample"/>
    <w:next w:val="Normal"/>
    <w:qFormat/>
    <w:rsid w:val="001839A7"/>
    <w:pPr>
      <w:spacing w:before="120"/>
    </w:pPr>
    <w:rPr>
      <w:rFonts w:ascii="Arial" w:hAnsi="Arial"/>
      <w:sz w:val="36"/>
    </w:rPr>
  </w:style>
  <w:style w:type="paragraph" w:customStyle="1" w:styleId="HeadingC">
    <w:name w:val="Heading C"/>
    <w:basedOn w:val="headingsample"/>
    <w:next w:val="Normal"/>
    <w:qFormat/>
    <w:rsid w:val="001839A7"/>
    <w:pPr>
      <w:tabs>
        <w:tab w:val="right" w:leader="dot" w:pos="8505"/>
      </w:tabs>
      <w:spacing w:before="120" w:after="0" w:line="360" w:lineRule="auto"/>
      <w:ind w:left="-567"/>
    </w:pPr>
    <w:rPr>
      <w:rFonts w:ascii="Arial" w:hAnsi="Arial"/>
      <w:caps/>
    </w:rPr>
  </w:style>
  <w:style w:type="paragraph" w:customStyle="1" w:styleId="HeadingD">
    <w:name w:val="Heading D"/>
    <w:basedOn w:val="headingsample"/>
    <w:next w:val="Normal"/>
    <w:qFormat/>
    <w:rsid w:val="001839A7"/>
    <w:pPr>
      <w:tabs>
        <w:tab w:val="right" w:leader="dot" w:pos="8505"/>
      </w:tabs>
      <w:spacing w:before="120" w:after="0" w:line="360" w:lineRule="auto"/>
      <w:ind w:left="283" w:hanging="567"/>
    </w:pPr>
    <w:rPr>
      <w:rFonts w:ascii="Arial" w:hAnsi="Arial"/>
    </w:rPr>
  </w:style>
  <w:style w:type="paragraph" w:customStyle="1" w:styleId="Contentsentry">
    <w:name w:val="Contents entry"/>
    <w:basedOn w:val="BodyText"/>
    <w:qFormat/>
    <w:rsid w:val="001839A7"/>
    <w:pPr>
      <w:tabs>
        <w:tab w:val="right" w:leader="dot" w:pos="8505"/>
      </w:tabs>
      <w:spacing w:before="120" w:after="180" w:line="360" w:lineRule="exact"/>
      <w:ind w:left="567" w:hanging="567"/>
    </w:pPr>
    <w:rPr>
      <w:rFonts w:ascii=".VnTime" w:hAnsi=".VnTime"/>
      <w:b w:val="0"/>
      <w:bCs w:val="0"/>
      <w:color w:val="000000"/>
      <w:spacing w:val="0"/>
      <w:sz w:val="20"/>
      <w:szCs w:val="24"/>
      <w:lang w:eastAsia="ko-KR"/>
    </w:rPr>
  </w:style>
  <w:style w:type="paragraph" w:customStyle="1" w:styleId="Headingcontents">
    <w:name w:val="Heading contents"/>
    <w:basedOn w:val="Normal"/>
    <w:qFormat/>
    <w:rsid w:val="001839A7"/>
    <w:pPr>
      <w:keepNext/>
      <w:keepLines/>
      <w:pBdr>
        <w:top w:val="single" w:sz="4" w:space="6" w:color="auto"/>
        <w:bottom w:val="single" w:sz="4" w:space="6" w:color="auto"/>
      </w:pBdr>
      <w:spacing w:after="240" w:line="160" w:lineRule="atLeast"/>
      <w:ind w:right="261"/>
      <w:jc w:val="center"/>
      <w:outlineLvl w:val="1"/>
    </w:pPr>
    <w:rPr>
      <w:b/>
      <w:caps/>
      <w:color w:val="000000"/>
      <w:spacing w:val="10"/>
      <w:kern w:val="22"/>
      <w:sz w:val="22"/>
      <w:szCs w:val="26"/>
      <w:lang w:val="en-GB" w:eastAsia="ko-KR"/>
    </w:rPr>
  </w:style>
  <w:style w:type="paragraph" w:customStyle="1" w:styleId="Boxbodytext">
    <w:name w:val="Box body text"/>
    <w:basedOn w:val="BodyText"/>
    <w:qFormat/>
    <w:rsid w:val="001839A7"/>
    <w:pPr>
      <w:spacing w:after="180" w:line="360" w:lineRule="exact"/>
      <w:ind w:left="284" w:right="284"/>
    </w:pPr>
    <w:rPr>
      <w:rFonts w:ascii=".VnTime" w:hAnsi=".VnTime"/>
      <w:b w:val="0"/>
      <w:bCs w:val="0"/>
      <w:color w:val="000000"/>
      <w:spacing w:val="0"/>
      <w:sz w:val="20"/>
      <w:szCs w:val="24"/>
      <w:lang w:eastAsia="ko-KR"/>
    </w:rPr>
  </w:style>
  <w:style w:type="paragraph" w:customStyle="1" w:styleId="BoxHeadingB1">
    <w:name w:val="Box Heading B1"/>
    <w:basedOn w:val="HeadingB1"/>
    <w:qFormat/>
    <w:rsid w:val="001839A7"/>
    <w:pPr>
      <w:spacing w:before="360" w:after="180"/>
      <w:ind w:left="284" w:right="284"/>
    </w:pPr>
  </w:style>
  <w:style w:type="paragraph" w:customStyle="1" w:styleId="BoxHeadingE">
    <w:name w:val="Box Heading E"/>
    <w:basedOn w:val="HeadingE"/>
    <w:rsid w:val="001839A7"/>
    <w:pPr>
      <w:spacing w:before="80"/>
    </w:pPr>
  </w:style>
  <w:style w:type="paragraph" w:customStyle="1" w:styleId="BoxHeadingA1">
    <w:name w:val="Box Heading A1"/>
    <w:basedOn w:val="HeadingA1"/>
    <w:qFormat/>
    <w:rsid w:val="001839A7"/>
    <w:pPr>
      <w:spacing w:before="480" w:after="480"/>
      <w:ind w:left="284" w:right="284"/>
    </w:pPr>
    <w:rPr>
      <w:i/>
    </w:rPr>
  </w:style>
  <w:style w:type="paragraph" w:customStyle="1" w:styleId="Boxindentpara">
    <w:name w:val="Box indent para"/>
    <w:basedOn w:val="indentpara"/>
    <w:qFormat/>
    <w:rsid w:val="001839A7"/>
  </w:style>
  <w:style w:type="paragraph" w:customStyle="1" w:styleId="boxkeyterms">
    <w:name w:val="box key terms"/>
    <w:basedOn w:val="Keyterms"/>
    <w:qFormat/>
    <w:rsid w:val="001839A7"/>
    <w:pPr>
      <w:ind w:left="1361" w:right="284"/>
    </w:pPr>
  </w:style>
  <w:style w:type="paragraph" w:customStyle="1" w:styleId="boxnumberparaTimes">
    <w:name w:val="box number para Times"/>
    <w:basedOn w:val="boxticklist"/>
    <w:qFormat/>
    <w:rsid w:val="001839A7"/>
    <w:pPr>
      <w:tabs>
        <w:tab w:val="num" w:pos="444"/>
      </w:tabs>
      <w:ind w:left="444" w:hanging="444"/>
    </w:pPr>
    <w:rPr>
      <w:sz w:val="20"/>
    </w:rPr>
  </w:style>
  <w:style w:type="paragraph" w:customStyle="1" w:styleId="collegename">
    <w:name w:val="college name"/>
    <w:basedOn w:val="Subtitle"/>
    <w:autoRedefine/>
    <w:qFormat/>
    <w:rsid w:val="001839A7"/>
    <w:pPr>
      <w:keepNext/>
      <w:keepLines/>
      <w:spacing w:before="140" w:after="420"/>
      <w:ind w:right="-45"/>
      <w:jc w:val="center"/>
    </w:pPr>
    <w:rPr>
      <w:rFonts w:ascii=".VnArial" w:hAnsi=".VnArial"/>
      <w:spacing w:val="40"/>
      <w:sz w:val="36"/>
      <w:szCs w:val="36"/>
      <w:lang w:eastAsia="ko-KR"/>
    </w:rPr>
  </w:style>
  <w:style w:type="paragraph" w:customStyle="1" w:styleId="BodyText3caps">
    <w:name w:val="Body Text 3 caps"/>
    <w:basedOn w:val="BodyText3"/>
    <w:qFormat/>
    <w:rsid w:val="001839A7"/>
    <w:pPr>
      <w:tabs>
        <w:tab w:val="clear" w:pos="1565"/>
      </w:tabs>
      <w:spacing w:before="240" w:line="360" w:lineRule="auto"/>
      <w:jc w:val="center"/>
    </w:pPr>
    <w:rPr>
      <w:rFonts w:ascii=".VnArialH" w:hAnsi=".VnArialH"/>
      <w:b/>
      <w:i w:val="0"/>
      <w:caps/>
      <w:color w:val="FFFFFF"/>
      <w:spacing w:val="20"/>
      <w:lang w:eastAsia="ko-KR"/>
    </w:rPr>
  </w:style>
  <w:style w:type="paragraph" w:customStyle="1" w:styleId="Listnumbersindented">
    <w:name w:val="List numbers indented"/>
    <w:basedOn w:val="OverviewlistChopening"/>
    <w:qFormat/>
    <w:rsid w:val="001839A7"/>
    <w:pPr>
      <w:keepNext/>
      <w:tabs>
        <w:tab w:val="clear" w:pos="851"/>
      </w:tabs>
      <w:ind w:left="845" w:hanging="357"/>
    </w:pPr>
    <w:rPr>
      <w:rFonts w:ascii=".VnTime" w:hAnsi=".VnTime"/>
      <w:sz w:val="20"/>
    </w:rPr>
  </w:style>
  <w:style w:type="paragraph" w:customStyle="1" w:styleId="boxcolumnheader">
    <w:name w:val="box column header"/>
    <w:basedOn w:val="boxtextarial"/>
    <w:qFormat/>
    <w:rsid w:val="001839A7"/>
    <w:pPr>
      <w:spacing w:before="40" w:after="40" w:line="260" w:lineRule="exact"/>
    </w:pPr>
    <w:rPr>
      <w:rFonts w:ascii="Arial Narrow" w:hAnsi="Arial Narrow" w:cs="Times New Roman"/>
      <w:b w:val="0"/>
      <w:bCs w:val="0"/>
      <w:color w:val="000000"/>
      <w:sz w:val="16"/>
      <w:szCs w:val="26"/>
    </w:rPr>
  </w:style>
  <w:style w:type="paragraph" w:customStyle="1" w:styleId="DACUMchartduty">
    <w:name w:val="DACUM chart duty"/>
    <w:basedOn w:val="DACUMcharttext"/>
    <w:qFormat/>
    <w:rsid w:val="001839A7"/>
    <w:rPr>
      <w:rFonts w:cs="Times New Roman"/>
      <w:b/>
      <w:color w:val="000000"/>
    </w:rPr>
  </w:style>
  <w:style w:type="paragraph" w:customStyle="1" w:styleId="StyleSubtitle18ptBlackSmallcapsCenteredRight-008">
    <w:name w:val="Style Subtitle + 18 pt Black Small caps Centered Right:  -0.08 ..."/>
    <w:basedOn w:val="Subtitle"/>
    <w:autoRedefine/>
    <w:qFormat/>
    <w:rsid w:val="001839A7"/>
    <w:pPr>
      <w:spacing w:before="140" w:after="420"/>
      <w:ind w:right="-45"/>
      <w:jc w:val="center"/>
    </w:pPr>
    <w:rPr>
      <w:bCs/>
      <w:spacing w:val="40"/>
      <w:sz w:val="36"/>
      <w:szCs w:val="36"/>
      <w:lang w:eastAsia="ko-KR"/>
    </w:rPr>
  </w:style>
  <w:style w:type="paragraph" w:customStyle="1" w:styleId="StyleHeadingEArialNarrow12ptBoldBefore4pt">
    <w:name w:val="Style Heading E + Arial Narrow 12 pt Bold Before:  4 pt"/>
    <w:basedOn w:val="HeadingE"/>
    <w:qFormat/>
    <w:rsid w:val="001839A7"/>
    <w:pPr>
      <w:spacing w:before="80"/>
    </w:pPr>
    <w:rPr>
      <w:rFonts w:ascii=".VnArial NarrowH" w:hAnsi=".VnArial NarrowH"/>
      <w:b/>
      <w:bCs/>
      <w:caps w:val="0"/>
      <w:sz w:val="24"/>
    </w:rPr>
  </w:style>
  <w:style w:type="paragraph" w:customStyle="1" w:styleId="Stylemoduleheading14pt">
    <w:name w:val="Style module heading + 14 pt"/>
    <w:basedOn w:val="moduleheading"/>
    <w:qFormat/>
    <w:rsid w:val="001839A7"/>
    <w:rPr>
      <w:bCs/>
      <w:sz w:val="28"/>
      <w:szCs w:val="28"/>
    </w:rPr>
  </w:style>
  <w:style w:type="paragraph" w:customStyle="1" w:styleId="StyleHeadingEArialNarrow8ptCenteredBefore2ptAfte">
    <w:name w:val="Style Heading E + Arial Narrow 8 pt Centered Before:  2 pt Afte..."/>
    <w:basedOn w:val="HeadingE"/>
    <w:qFormat/>
    <w:rsid w:val="001839A7"/>
    <w:pPr>
      <w:spacing w:before="40" w:after="40"/>
      <w:jc w:val="center"/>
    </w:pPr>
    <w:rPr>
      <w:rFonts w:ascii=".VnArial NarrowH" w:hAnsi=".VnArial NarrowH"/>
      <w:sz w:val="16"/>
      <w:szCs w:val="16"/>
    </w:rPr>
  </w:style>
  <w:style w:type="paragraph" w:customStyle="1" w:styleId="StyleHeadingEArialNarrow8ptCenteredLeft-019cmRi1">
    <w:name w:val="Style Heading E + Arial Narrow 8 pt Centered Left:  -0.19 cm Ri...1"/>
    <w:basedOn w:val="HeadingE"/>
    <w:qFormat/>
    <w:rsid w:val="001839A7"/>
    <w:pPr>
      <w:spacing w:before="40" w:after="40"/>
      <w:ind w:left="-108" w:right="-108"/>
      <w:jc w:val="center"/>
    </w:pPr>
    <w:rPr>
      <w:rFonts w:ascii=".VnArial NarrowH" w:hAnsi=".VnArial NarrowH"/>
      <w:sz w:val="16"/>
    </w:rPr>
  </w:style>
  <w:style w:type="paragraph" w:customStyle="1" w:styleId="StyleHeadingEArialNarrow8ptNotAllcapsCenteredLeft">
    <w:name w:val="Style Heading E + Arial Narrow 8 pt Not All caps Centered Left:..."/>
    <w:basedOn w:val="HeadingE"/>
    <w:qFormat/>
    <w:rsid w:val="001839A7"/>
    <w:pPr>
      <w:spacing w:before="40" w:after="40"/>
      <w:ind w:left="-108" w:right="-108"/>
      <w:jc w:val="center"/>
    </w:pPr>
    <w:rPr>
      <w:rFonts w:ascii=".VnArial NarrowH" w:hAnsi=".VnArial NarrowH"/>
      <w:caps w:val="0"/>
      <w:sz w:val="16"/>
    </w:rPr>
  </w:style>
  <w:style w:type="paragraph" w:customStyle="1" w:styleId="StyleHeadingEArialNarrow8ptBoldRightBefore5ptA">
    <w:name w:val="Style Heading E + Arial Narrow 8 pt Bold Right Before:  5 pt A..."/>
    <w:basedOn w:val="HeadingE"/>
    <w:qFormat/>
    <w:rsid w:val="001839A7"/>
    <w:pPr>
      <w:spacing w:before="100" w:after="40"/>
      <w:jc w:val="right"/>
    </w:pPr>
    <w:rPr>
      <w:rFonts w:ascii=".VnArial NarrowH" w:hAnsi=".VnArial NarrowH"/>
      <w:b/>
      <w:bCs/>
      <w:sz w:val="16"/>
    </w:rPr>
  </w:style>
  <w:style w:type="paragraph" w:customStyle="1" w:styleId="StyleboxtextarialBefore2ptAfter2ptLinespacing">
    <w:name w:val="Style box text arial + Before:  2 pt After:  2 pt Line spacing:  ..."/>
    <w:basedOn w:val="boxtextarial"/>
    <w:qFormat/>
    <w:rsid w:val="001839A7"/>
    <w:pPr>
      <w:spacing w:before="40" w:after="40" w:line="240" w:lineRule="auto"/>
    </w:pPr>
    <w:rPr>
      <w:rFonts w:cs="Times New Roman"/>
      <w:b w:val="0"/>
      <w:bCs w:val="0"/>
      <w:color w:val="000000"/>
      <w:szCs w:val="26"/>
    </w:rPr>
  </w:style>
  <w:style w:type="paragraph" w:customStyle="1" w:styleId="StyleboxtextarialArialNarrow8ptCenteredBefore2pt">
    <w:name w:val="Style box text arial + Arial Narrow 8 pt Centered Before:  2 pt..."/>
    <w:basedOn w:val="boxtextarial"/>
    <w:qFormat/>
    <w:rsid w:val="001839A7"/>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
    <w:name w:val="Style box text arial + Arial Narrow 8 pt Bold Right Before:  2 ..."/>
    <w:basedOn w:val="boxtextarial"/>
    <w:qFormat/>
    <w:rsid w:val="001839A7"/>
    <w:pPr>
      <w:spacing w:before="40" w:after="40" w:line="260" w:lineRule="exact"/>
      <w:jc w:val="right"/>
    </w:pPr>
    <w:rPr>
      <w:rFonts w:ascii=".VnArial NarrowH" w:hAnsi=".VnArial NarrowH" w:cs="Times New Roman"/>
      <w:color w:val="000000"/>
      <w:sz w:val="16"/>
      <w:szCs w:val="16"/>
    </w:rPr>
  </w:style>
  <w:style w:type="paragraph" w:customStyle="1" w:styleId="11">
    <w:name w:val="1.1"/>
    <w:basedOn w:val="Heading2"/>
    <w:autoRedefine/>
    <w:qFormat/>
    <w:rsid w:val="001839A7"/>
    <w:pPr>
      <w:tabs>
        <w:tab w:val="clear" w:pos="576"/>
        <w:tab w:val="left" w:pos="-2400"/>
      </w:tabs>
      <w:ind w:left="0" w:firstLine="0"/>
      <w:jc w:val="both"/>
    </w:pPr>
    <w:rPr>
      <w:rFonts w:ascii="Times New Roman" w:hAnsi="Times New Roman"/>
      <w:b/>
      <w:sz w:val="26"/>
      <w:szCs w:val="20"/>
    </w:rPr>
  </w:style>
  <w:style w:type="paragraph" w:styleId="Index1">
    <w:name w:val="index 1"/>
    <w:basedOn w:val="Normal"/>
    <w:next w:val="Normal"/>
    <w:autoRedefine/>
    <w:qFormat/>
    <w:rsid w:val="001839A7"/>
    <w:pPr>
      <w:ind w:left="280" w:hanging="280"/>
    </w:pPr>
    <w:rPr>
      <w:rFonts w:ascii=".VnArial" w:hAnsi=".VnArial"/>
      <w:color w:val="000000"/>
      <w:sz w:val="20"/>
      <w:szCs w:val="26"/>
    </w:rPr>
  </w:style>
  <w:style w:type="paragraph" w:styleId="IndexHeading">
    <w:name w:val="index heading"/>
    <w:basedOn w:val="Normal"/>
    <w:next w:val="Index1"/>
    <w:qFormat/>
    <w:rsid w:val="001839A7"/>
    <w:rPr>
      <w:color w:val="000000"/>
      <w:sz w:val="26"/>
      <w:szCs w:val="26"/>
      <w:lang w:eastAsia="ko-KR"/>
    </w:rPr>
  </w:style>
  <w:style w:type="paragraph" w:styleId="DocumentMap">
    <w:name w:val="Document Map"/>
    <w:basedOn w:val="Normal"/>
    <w:link w:val="DocumentMapChar"/>
    <w:qFormat/>
    <w:rsid w:val="001839A7"/>
    <w:pPr>
      <w:shd w:val="clear" w:color="auto" w:fill="000080"/>
    </w:pPr>
    <w:rPr>
      <w:rFonts w:ascii="Tahoma" w:hAnsi="Tahoma"/>
      <w:color w:val="000000"/>
      <w:sz w:val="20"/>
      <w:szCs w:val="26"/>
      <w:lang w:val="x-none" w:eastAsia="x-none"/>
    </w:rPr>
  </w:style>
  <w:style w:type="character" w:customStyle="1" w:styleId="DocumentMapChar">
    <w:name w:val="Document Map Char"/>
    <w:link w:val="DocumentMap"/>
    <w:qFormat/>
    <w:rsid w:val="001839A7"/>
    <w:rPr>
      <w:rFonts w:ascii="Tahoma" w:hAnsi="Tahoma" w:cs="Tahoma"/>
      <w:color w:val="000000"/>
      <w:szCs w:val="26"/>
      <w:shd w:val="clear" w:color="auto" w:fill="000080"/>
    </w:rPr>
  </w:style>
  <w:style w:type="paragraph" w:styleId="CommentText">
    <w:name w:val="annotation text"/>
    <w:basedOn w:val="Normal"/>
    <w:link w:val="CommentTextChar"/>
    <w:uiPriority w:val="99"/>
    <w:qFormat/>
    <w:rsid w:val="001839A7"/>
    <w:rPr>
      <w:rFonts w:ascii=".VnArial" w:hAnsi=".VnArial"/>
      <w:color w:val="000000"/>
      <w:sz w:val="20"/>
      <w:szCs w:val="26"/>
      <w:lang w:val="vi-VN" w:eastAsia="x-none"/>
    </w:rPr>
  </w:style>
  <w:style w:type="character" w:customStyle="1" w:styleId="CommentTextChar">
    <w:name w:val="Comment Text Char"/>
    <w:link w:val="CommentText"/>
    <w:uiPriority w:val="99"/>
    <w:qFormat/>
    <w:rsid w:val="001839A7"/>
    <w:rPr>
      <w:rFonts w:ascii=".VnArial" w:hAnsi=".VnArial"/>
      <w:color w:val="000000"/>
      <w:szCs w:val="26"/>
      <w:lang w:val="vi-VN"/>
    </w:rPr>
  </w:style>
  <w:style w:type="character" w:styleId="FollowedHyperlink">
    <w:name w:val="FollowedHyperlink"/>
    <w:uiPriority w:val="99"/>
    <w:qFormat/>
    <w:rsid w:val="001839A7"/>
    <w:rPr>
      <w:color w:val="800080"/>
      <w:u w:val="single"/>
    </w:rPr>
  </w:style>
  <w:style w:type="paragraph" w:customStyle="1" w:styleId="bulletparaChar">
    <w:name w:val="bullet para Char"/>
    <w:basedOn w:val="Normal"/>
    <w:qFormat/>
    <w:rsid w:val="001839A7"/>
    <w:pPr>
      <w:spacing w:before="80"/>
    </w:pPr>
    <w:rPr>
      <w:rFonts w:ascii="Arial" w:hAnsi="Arial" w:cs="Arial"/>
      <w:color w:val="000000"/>
      <w:sz w:val="20"/>
      <w:szCs w:val="26"/>
    </w:rPr>
  </w:style>
  <w:style w:type="character" w:customStyle="1" w:styleId="bulletparaCharChar">
    <w:name w:val="bullet para Char Char"/>
    <w:qFormat/>
    <w:rsid w:val="001839A7"/>
    <w:rPr>
      <w:rFonts w:ascii="Arial" w:hAnsi="Arial" w:cs="Arial"/>
      <w:color w:val="000000"/>
      <w:szCs w:val="26"/>
      <w:lang w:val="en-US" w:eastAsia="en-US" w:bidi="ar-SA"/>
    </w:rPr>
  </w:style>
  <w:style w:type="paragraph" w:styleId="BalloonText">
    <w:name w:val="Balloon Text"/>
    <w:basedOn w:val="Normal"/>
    <w:link w:val="BalloonTextChar"/>
    <w:uiPriority w:val="99"/>
    <w:qFormat/>
    <w:rsid w:val="001839A7"/>
    <w:rPr>
      <w:rFonts w:ascii="Tahoma" w:hAnsi="Tahoma"/>
      <w:bCs/>
      <w:sz w:val="16"/>
      <w:szCs w:val="16"/>
      <w:lang w:val="x-none" w:eastAsia="x-none"/>
    </w:rPr>
  </w:style>
  <w:style w:type="character" w:customStyle="1" w:styleId="BalloonTextChar">
    <w:name w:val="Balloon Text Char"/>
    <w:link w:val="BalloonText"/>
    <w:uiPriority w:val="99"/>
    <w:qFormat/>
    <w:rsid w:val="001839A7"/>
    <w:rPr>
      <w:rFonts w:ascii="Tahoma" w:hAnsi="Tahoma" w:cs="Tahoma"/>
      <w:bCs/>
      <w:sz w:val="16"/>
      <w:szCs w:val="16"/>
    </w:rPr>
  </w:style>
  <w:style w:type="paragraph" w:styleId="TOC1">
    <w:name w:val="toc 1"/>
    <w:basedOn w:val="Normal"/>
    <w:next w:val="Normal"/>
    <w:autoRedefine/>
    <w:uiPriority w:val="39"/>
    <w:qFormat/>
    <w:rsid w:val="001839A7"/>
    <w:pPr>
      <w:tabs>
        <w:tab w:val="right" w:leader="dot" w:pos="9062"/>
      </w:tabs>
      <w:spacing w:before="240"/>
    </w:pPr>
    <w:rPr>
      <w:bCs/>
      <w:sz w:val="26"/>
    </w:rPr>
  </w:style>
  <w:style w:type="paragraph" w:styleId="TOC2">
    <w:name w:val="toc 2"/>
    <w:basedOn w:val="Normal"/>
    <w:next w:val="Normal"/>
    <w:autoRedefine/>
    <w:qFormat/>
    <w:rsid w:val="001839A7"/>
    <w:pPr>
      <w:ind w:left="280"/>
    </w:pPr>
    <w:rPr>
      <w:bCs/>
    </w:rPr>
  </w:style>
  <w:style w:type="paragraph" w:styleId="TOC3">
    <w:name w:val="toc 3"/>
    <w:basedOn w:val="Normal"/>
    <w:next w:val="Normal"/>
    <w:autoRedefine/>
    <w:qFormat/>
    <w:rsid w:val="001839A7"/>
    <w:pPr>
      <w:ind w:left="560"/>
    </w:pPr>
    <w:rPr>
      <w:bCs/>
    </w:rPr>
  </w:style>
  <w:style w:type="paragraph" w:customStyle="1" w:styleId="Tieude">
    <w:name w:val="Tieude"/>
    <w:basedOn w:val="Normal"/>
    <w:qFormat/>
    <w:rsid w:val="001839A7"/>
    <w:pPr>
      <w:jc w:val="center"/>
    </w:pPr>
    <w:rPr>
      <w:b/>
      <w:sz w:val="26"/>
      <w:szCs w:val="26"/>
      <w:lang w:val="pt-BR"/>
    </w:rPr>
  </w:style>
  <w:style w:type="paragraph" w:customStyle="1" w:styleId="Default">
    <w:name w:val="Default"/>
    <w:qFormat/>
    <w:rsid w:val="001839A7"/>
    <w:pPr>
      <w:autoSpaceDE w:val="0"/>
      <w:autoSpaceDN w:val="0"/>
      <w:adjustRightInd w:val="0"/>
    </w:pPr>
    <w:rPr>
      <w:rFonts w:ascii="Tahoma" w:eastAsia="MS Mincho" w:hAnsi="Tahoma" w:cs="Tahoma"/>
      <w:color w:val="000000"/>
      <w:sz w:val="24"/>
      <w:szCs w:val="24"/>
      <w:lang w:val="en-US" w:eastAsia="ja-JP"/>
    </w:rPr>
  </w:style>
  <w:style w:type="paragraph" w:customStyle="1" w:styleId="TableofCurriculum">
    <w:name w:val="Table_of_Curriculum"/>
    <w:basedOn w:val="Normal"/>
    <w:qFormat/>
    <w:rsid w:val="001839A7"/>
    <w:pPr>
      <w:spacing w:before="20" w:after="20"/>
    </w:pPr>
    <w:rPr>
      <w:bCs/>
      <w:sz w:val="24"/>
      <w:szCs w:val="24"/>
    </w:rPr>
  </w:style>
  <w:style w:type="paragraph" w:customStyle="1" w:styleId="a11">
    <w:name w:val="a11"/>
    <w:basedOn w:val="Normal"/>
    <w:qFormat/>
    <w:rsid w:val="001839A7"/>
    <w:pPr>
      <w:numPr>
        <w:numId w:val="10"/>
      </w:numPr>
    </w:pPr>
    <w:rPr>
      <w:bCs/>
      <w:sz w:val="26"/>
      <w:szCs w:val="26"/>
    </w:rPr>
  </w:style>
  <w:style w:type="paragraph" w:styleId="Date">
    <w:name w:val="Date"/>
    <w:basedOn w:val="Normal"/>
    <w:next w:val="Normal"/>
    <w:link w:val="DateChar"/>
    <w:qFormat/>
    <w:rsid w:val="001839A7"/>
    <w:pPr>
      <w:numPr>
        <w:numId w:val="28"/>
      </w:numPr>
      <w:tabs>
        <w:tab w:val="clear" w:pos="144"/>
      </w:tabs>
    </w:pPr>
    <w:rPr>
      <w:rFonts w:ascii=".VnTime" w:hAnsi=".VnTime"/>
      <w:color w:val="000000"/>
      <w:sz w:val="26"/>
      <w:szCs w:val="26"/>
      <w:lang w:val="en-AU" w:eastAsia="x-none"/>
    </w:rPr>
  </w:style>
  <w:style w:type="character" w:customStyle="1" w:styleId="DateChar">
    <w:name w:val="Date Char"/>
    <w:link w:val="Date"/>
    <w:qFormat/>
    <w:rsid w:val="001839A7"/>
    <w:rPr>
      <w:rFonts w:ascii=".VnTime" w:hAnsi=".VnTime"/>
      <w:color w:val="000000"/>
      <w:sz w:val="26"/>
      <w:szCs w:val="26"/>
      <w:lang w:val="en-AU" w:eastAsia="x-none"/>
    </w:rPr>
  </w:style>
  <w:style w:type="paragraph" w:customStyle="1" w:styleId="Char">
    <w:name w:val="Char"/>
    <w:basedOn w:val="Normal"/>
    <w:autoRedefine/>
    <w:qFormat/>
    <w:rsid w:val="001839A7"/>
    <w:pPr>
      <w:spacing w:after="160" w:line="240" w:lineRule="exact"/>
    </w:pPr>
    <w:rPr>
      <w:rFonts w:ascii="Verdana" w:hAnsi="Verdana" w:cs="Verdana"/>
      <w:sz w:val="20"/>
      <w:szCs w:val="20"/>
    </w:rPr>
  </w:style>
  <w:style w:type="character" w:styleId="Strong">
    <w:name w:val="Strong"/>
    <w:uiPriority w:val="22"/>
    <w:qFormat/>
    <w:rsid w:val="001839A7"/>
    <w:rPr>
      <w:b/>
      <w:bCs/>
    </w:rPr>
  </w:style>
  <w:style w:type="paragraph" w:customStyle="1" w:styleId="2">
    <w:name w:val="2"/>
    <w:basedOn w:val="Normal"/>
    <w:qFormat/>
    <w:rsid w:val="001839A7"/>
    <w:pPr>
      <w:spacing w:line="360" w:lineRule="auto"/>
      <w:jc w:val="center"/>
    </w:pPr>
    <w:rPr>
      <w:rFonts w:ascii=".VnTimeH" w:hAnsi=".VnTimeH"/>
      <w:b/>
    </w:rPr>
  </w:style>
  <w:style w:type="character" w:customStyle="1" w:styleId="CharChar5">
    <w:name w:val="Char Char5"/>
    <w:rsid w:val="001839A7"/>
    <w:rPr>
      <w:rFonts w:ascii=".VnTimeH" w:hAnsi=".VnTimeH"/>
      <w:b/>
      <w:sz w:val="24"/>
      <w:lang w:val="en-US" w:eastAsia="en-US" w:bidi="ar-SA"/>
    </w:rPr>
  </w:style>
  <w:style w:type="paragraph" w:customStyle="1" w:styleId="CM45">
    <w:name w:val="CM45"/>
    <w:basedOn w:val="Normal"/>
    <w:next w:val="Normal"/>
    <w:qFormat/>
    <w:rsid w:val="001839A7"/>
    <w:pPr>
      <w:widowControl w:val="0"/>
      <w:autoSpaceDE w:val="0"/>
      <w:autoSpaceDN w:val="0"/>
      <w:adjustRightInd w:val="0"/>
      <w:spacing w:after="120"/>
    </w:pPr>
    <w:rPr>
      <w:rFonts w:ascii="Win Key" w:hAnsi="Win Key"/>
      <w:sz w:val="24"/>
      <w:szCs w:val="24"/>
    </w:rPr>
  </w:style>
  <w:style w:type="character" w:customStyle="1" w:styleId="FooterChar">
    <w:name w:val="Footer Char"/>
    <w:aliases w:val=" Char Char"/>
    <w:link w:val="Footer"/>
    <w:qFormat/>
    <w:rsid w:val="001839A7"/>
    <w:rPr>
      <w:sz w:val="28"/>
      <w:szCs w:val="28"/>
    </w:rPr>
  </w:style>
  <w:style w:type="character" w:customStyle="1" w:styleId="BodyTextChar">
    <w:name w:val="Body Text Char"/>
    <w:link w:val="BodyText"/>
    <w:qFormat/>
    <w:locked/>
    <w:rsid w:val="00082CEA"/>
    <w:rPr>
      <w:b/>
      <w:bCs/>
      <w:spacing w:val="6"/>
      <w:sz w:val="28"/>
      <w:szCs w:val="28"/>
    </w:rPr>
  </w:style>
  <w:style w:type="paragraph" w:styleId="ListParagraph">
    <w:name w:val="List Paragraph"/>
    <w:basedOn w:val="Normal"/>
    <w:link w:val="ListParagraphChar"/>
    <w:qFormat/>
    <w:rsid w:val="00082CEA"/>
    <w:pPr>
      <w:spacing w:after="200" w:line="276" w:lineRule="auto"/>
      <w:ind w:left="720"/>
      <w:contextualSpacing/>
    </w:pPr>
    <w:rPr>
      <w:sz w:val="24"/>
      <w:szCs w:val="22"/>
    </w:rPr>
  </w:style>
  <w:style w:type="paragraph" w:styleId="CommentSubject">
    <w:name w:val="annotation subject"/>
    <w:basedOn w:val="CommentText"/>
    <w:next w:val="CommentText"/>
    <w:link w:val="CommentSubjectChar"/>
    <w:uiPriority w:val="99"/>
    <w:qFormat/>
    <w:rsid w:val="00082CEA"/>
    <w:rPr>
      <w:rFonts w:ascii=".VnTime" w:hAnsi=".VnTime"/>
      <w:b/>
      <w:bCs/>
    </w:rPr>
  </w:style>
  <w:style w:type="character" w:customStyle="1" w:styleId="CommentSubjectChar">
    <w:name w:val="Comment Subject Char"/>
    <w:link w:val="CommentSubject"/>
    <w:uiPriority w:val="99"/>
    <w:qFormat/>
    <w:rsid w:val="00082CEA"/>
    <w:rPr>
      <w:rFonts w:ascii=".VnTime" w:hAnsi=".VnTime"/>
      <w:b/>
      <w:bCs/>
      <w:color w:val="000000"/>
      <w:szCs w:val="26"/>
      <w:lang w:val="vi-VN"/>
    </w:rPr>
  </w:style>
  <w:style w:type="character" w:styleId="Emphasis">
    <w:name w:val="Emphasis"/>
    <w:qFormat/>
    <w:rsid w:val="00082CEA"/>
    <w:rPr>
      <w:i/>
      <w:iCs/>
    </w:rPr>
  </w:style>
  <w:style w:type="table" w:styleId="TableSimple1">
    <w:name w:val="Table Simple 1"/>
    <w:basedOn w:val="TableNormal"/>
    <w:qFormat/>
    <w:rsid w:val="00082CEA"/>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CharChar">
    <w:name w:val="Char Char"/>
    <w:qFormat/>
    <w:locked/>
    <w:rsid w:val="00082CEA"/>
    <w:rPr>
      <w:sz w:val="28"/>
      <w:szCs w:val="28"/>
      <w:lang w:val="en-US" w:eastAsia="en-US"/>
    </w:rPr>
  </w:style>
  <w:style w:type="numbering" w:customStyle="1" w:styleId="NoList2">
    <w:name w:val="No List2"/>
    <w:next w:val="NoList"/>
    <w:uiPriority w:val="99"/>
    <w:semiHidden/>
    <w:unhideWhenUsed/>
    <w:rsid w:val="00470216"/>
  </w:style>
  <w:style w:type="paragraph" w:customStyle="1" w:styleId="StyleTitleArial42ptBoldBlackRight-008cmBefore0">
    <w:name w:val="Style Title + Arial 42 pt Bold Black Right:  -0.08 cm Before:"/>
    <w:basedOn w:val="Title"/>
    <w:autoRedefine/>
    <w:qFormat/>
    <w:rsid w:val="00470216"/>
    <w:pPr>
      <w:keepNext/>
      <w:keepLines/>
      <w:spacing w:after="160"/>
      <w:ind w:right="-45"/>
    </w:pPr>
    <w:rPr>
      <w:rFonts w:ascii=".VnArialH" w:hAnsi=".VnArialH"/>
      <w:b/>
      <w:spacing w:val="120"/>
      <w:kern w:val="22"/>
      <w:sz w:val="24"/>
      <w:szCs w:val="84"/>
      <w:lang w:val="en-US" w:eastAsia="ko-KR"/>
    </w:rPr>
  </w:style>
  <w:style w:type="paragraph" w:customStyle="1" w:styleId="StyleHeadingEArialNarrow8ptCenteredLeft-019cmRi0">
    <w:name w:val="Style Heading E + Arial Narrow 8 pt Centered Left:  -0.19 cm Ri"/>
    <w:basedOn w:val="Normal"/>
    <w:qFormat/>
    <w:rsid w:val="00470216"/>
    <w:pPr>
      <w:keepNext/>
      <w:spacing w:before="40"/>
      <w:ind w:left="-108" w:right="-108"/>
      <w:jc w:val="center"/>
    </w:pPr>
    <w:rPr>
      <w:rFonts w:ascii=".VnArial NarrowH" w:hAnsi=".VnArial NarrowH"/>
      <w:color w:val="000000"/>
      <w:sz w:val="16"/>
      <w:szCs w:val="16"/>
      <w:lang w:eastAsia="ko-KR"/>
    </w:rPr>
  </w:style>
  <w:style w:type="paragraph" w:customStyle="1" w:styleId="StyleHeadingETimesNewRoman12ptNotAllcapsLeft0cm0">
    <w:name w:val="Style Heading E + Times New Roman 12 pt Not All caps Left:  0 cm"/>
    <w:basedOn w:val="Normal"/>
    <w:autoRedefine/>
    <w:qFormat/>
    <w:rsid w:val="00470216"/>
    <w:pPr>
      <w:keepNext/>
      <w:ind w:right="-143"/>
    </w:pPr>
    <w:rPr>
      <w:rFonts w:ascii=".VnArial" w:hAnsi=".VnArial"/>
      <w:color w:val="000000"/>
      <w:sz w:val="20"/>
      <w:szCs w:val="26"/>
      <w:lang w:eastAsia="ko-KR"/>
    </w:rPr>
  </w:style>
  <w:style w:type="paragraph" w:customStyle="1" w:styleId="StyleboxtextarialArialNarrow8ptBefore2ptAfter10">
    <w:name w:val="Style box text arial + Arial Narrow 8 pt Before:  2 pt After:  1"/>
    <w:basedOn w:val="boxtextarial"/>
    <w:qFormat/>
    <w:rsid w:val="00470216"/>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0">
    <w:name w:val="Style box text arial + Arial Narrow 8 pt Centered Before:  2 pt.1"/>
    <w:basedOn w:val="boxtextarial"/>
    <w:qFormat/>
    <w:rsid w:val="00470216"/>
    <w:pPr>
      <w:spacing w:before="40" w:after="20" w:line="240" w:lineRule="auto"/>
      <w:jc w:val="center"/>
    </w:pPr>
    <w:rPr>
      <w:rFonts w:ascii=".VnArial NarrowH" w:hAnsi=".VnArial NarrowH" w:cs="Times New Roman"/>
      <w:b w:val="0"/>
      <w:bCs w:val="0"/>
      <w:color w:val="000000"/>
      <w:sz w:val="16"/>
      <w:szCs w:val="16"/>
    </w:rPr>
  </w:style>
  <w:style w:type="paragraph" w:customStyle="1" w:styleId="StyleboxtextarialArialNarrow8ptCenteredLeft-018c0">
    <w:name w:val="Style box text arial + Arial Narrow 8 pt Centered Left:  -0.18 c"/>
    <w:basedOn w:val="boxtextarial"/>
    <w:qFormat/>
    <w:rsid w:val="00470216"/>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0">
    <w:name w:val="Style box text arial + Arial Narrow 8 pt Before:  2 pt After:  2"/>
    <w:basedOn w:val="boxtextarial"/>
    <w:qFormat/>
    <w:rsid w:val="00470216"/>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0">
    <w:name w:val="Style box text arial + Arial Narrow 8 pt Right Before:  2 pt Af"/>
    <w:basedOn w:val="boxtextarial"/>
    <w:qFormat/>
    <w:rsid w:val="00470216"/>
    <w:pPr>
      <w:spacing w:before="40" w:after="40" w:line="240" w:lineRule="auto"/>
      <w:jc w:val="right"/>
    </w:pPr>
    <w:rPr>
      <w:rFonts w:ascii=".VnArial NarrowH" w:hAnsi=".VnArial NarrowH" w:cs="Times New Roman"/>
      <w:b w:val="0"/>
      <w:bCs w:val="0"/>
      <w:color w:val="000000"/>
      <w:sz w:val="16"/>
      <w:szCs w:val="26"/>
    </w:rPr>
  </w:style>
  <w:style w:type="paragraph" w:customStyle="1" w:styleId="StyleSubtitle18ptBlackSmallcapsCenteredRight-0080">
    <w:name w:val="Style Subtitle + 18 pt Black Small caps Centered Right:  -0.08"/>
    <w:basedOn w:val="Subtitle"/>
    <w:autoRedefine/>
    <w:qFormat/>
    <w:rsid w:val="00470216"/>
    <w:pPr>
      <w:spacing w:before="140" w:after="420"/>
      <w:ind w:right="-45"/>
      <w:jc w:val="center"/>
    </w:pPr>
    <w:rPr>
      <w:bCs/>
      <w:spacing w:val="40"/>
      <w:sz w:val="36"/>
      <w:szCs w:val="36"/>
      <w:lang w:val="en-US" w:eastAsia="ko-KR"/>
    </w:rPr>
  </w:style>
  <w:style w:type="paragraph" w:customStyle="1" w:styleId="StyleHeadingEArialNarrow8ptCenteredBefore2ptAfte0">
    <w:name w:val="Style Heading E + Arial Narrow 8 pt Centered Before:  2 pt Afte"/>
    <w:basedOn w:val="HeadingE"/>
    <w:qFormat/>
    <w:rsid w:val="00470216"/>
    <w:pPr>
      <w:numPr>
        <w:numId w:val="0"/>
      </w:numPr>
      <w:spacing w:before="40" w:after="40"/>
      <w:jc w:val="center"/>
    </w:pPr>
    <w:rPr>
      <w:rFonts w:ascii=".VnArial NarrowH" w:hAnsi=".VnArial NarrowH"/>
      <w:sz w:val="16"/>
      <w:szCs w:val="16"/>
    </w:rPr>
  </w:style>
  <w:style w:type="paragraph" w:customStyle="1" w:styleId="StyleHeadingEArialNarrow8ptCenteredLeft-019cmRi10">
    <w:name w:val="Style Heading E + Arial Narrow 8 pt Centered Left:  -0.19 cm Ri.1"/>
    <w:basedOn w:val="HeadingE"/>
    <w:qFormat/>
    <w:rsid w:val="00470216"/>
    <w:pPr>
      <w:numPr>
        <w:numId w:val="0"/>
      </w:numPr>
      <w:spacing w:before="40" w:after="40"/>
      <w:ind w:left="-108" w:right="-108"/>
      <w:jc w:val="center"/>
    </w:pPr>
    <w:rPr>
      <w:rFonts w:ascii=".VnArial NarrowH" w:hAnsi=".VnArial NarrowH"/>
      <w:sz w:val="16"/>
    </w:rPr>
  </w:style>
  <w:style w:type="paragraph" w:customStyle="1" w:styleId="StyleHeadingEArialNarrow8ptNotAllcapsCenteredLeft0">
    <w:name w:val="Style Heading E + Arial Narrow 8 pt Not All caps Centered Left:"/>
    <w:basedOn w:val="HeadingE"/>
    <w:qFormat/>
    <w:rsid w:val="00470216"/>
    <w:pPr>
      <w:numPr>
        <w:numId w:val="0"/>
      </w:numPr>
      <w:spacing w:before="40" w:after="40"/>
      <w:ind w:left="-108" w:right="-108"/>
      <w:jc w:val="center"/>
    </w:pPr>
    <w:rPr>
      <w:rFonts w:ascii=".VnArial NarrowH" w:hAnsi=".VnArial NarrowH"/>
      <w:caps w:val="0"/>
      <w:sz w:val="16"/>
    </w:rPr>
  </w:style>
  <w:style w:type="paragraph" w:customStyle="1" w:styleId="StyleHeadingEArialNarrow8ptBoldRightBefore5ptA0">
    <w:name w:val="Style Heading E + Arial Narrow 8 pt Bold Right Before:  5 pt A"/>
    <w:basedOn w:val="HeadingE"/>
    <w:qFormat/>
    <w:rsid w:val="00470216"/>
    <w:pPr>
      <w:numPr>
        <w:numId w:val="0"/>
      </w:numPr>
      <w:spacing w:before="100" w:after="40"/>
      <w:jc w:val="right"/>
    </w:pPr>
    <w:rPr>
      <w:rFonts w:ascii=".VnArial NarrowH" w:hAnsi=".VnArial NarrowH"/>
      <w:b/>
      <w:bCs/>
      <w:sz w:val="16"/>
    </w:rPr>
  </w:style>
  <w:style w:type="paragraph" w:customStyle="1" w:styleId="StyleboxtextarialBefore2ptAfter2ptLinespacing0">
    <w:name w:val="Style box text arial + Before:  2 pt After:  2 pt Line spacing:"/>
    <w:basedOn w:val="boxtextarial"/>
    <w:qFormat/>
    <w:rsid w:val="00470216"/>
    <w:pPr>
      <w:spacing w:before="40" w:after="40" w:line="240" w:lineRule="auto"/>
    </w:pPr>
    <w:rPr>
      <w:rFonts w:cs="Times New Roman"/>
      <w:b w:val="0"/>
      <w:bCs w:val="0"/>
      <w:color w:val="000000"/>
      <w:szCs w:val="26"/>
    </w:rPr>
  </w:style>
  <w:style w:type="paragraph" w:customStyle="1" w:styleId="StyleboxtextarialArialNarrow8ptCenteredBefore2pt0">
    <w:name w:val="Style box text arial + Arial Narrow 8 pt Centered Before:  2 pt"/>
    <w:basedOn w:val="boxtextarial"/>
    <w:qFormat/>
    <w:rsid w:val="00470216"/>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0">
    <w:name w:val="Style box text arial + Arial Narrow 8 pt Bold Right Before:  2"/>
    <w:basedOn w:val="boxtextarial"/>
    <w:qFormat/>
    <w:rsid w:val="00470216"/>
    <w:pPr>
      <w:spacing w:before="40" w:after="40" w:line="260" w:lineRule="exact"/>
      <w:jc w:val="right"/>
    </w:pPr>
    <w:rPr>
      <w:rFonts w:ascii=".VnArial NarrowH" w:hAnsi=".VnArial NarrowH" w:cs="Times New Roman"/>
      <w:color w:val="000000"/>
      <w:sz w:val="16"/>
      <w:szCs w:val="16"/>
    </w:rPr>
  </w:style>
  <w:style w:type="paragraph" w:customStyle="1" w:styleId="1">
    <w:name w:val="1"/>
    <w:basedOn w:val="Heading2"/>
    <w:link w:val="1Char"/>
    <w:autoRedefine/>
    <w:qFormat/>
    <w:rsid w:val="00470216"/>
    <w:pPr>
      <w:tabs>
        <w:tab w:val="clear" w:pos="576"/>
        <w:tab w:val="left" w:pos="-2400"/>
      </w:tabs>
      <w:ind w:left="0" w:firstLine="0"/>
      <w:jc w:val="both"/>
    </w:pPr>
    <w:rPr>
      <w:rFonts w:ascii="Times New Roman" w:hAnsi="Times New Roman"/>
      <w:b/>
      <w:sz w:val="26"/>
      <w:szCs w:val="20"/>
      <w:lang w:val="en-US" w:eastAsia="en-US"/>
    </w:rPr>
  </w:style>
  <w:style w:type="character" w:styleId="CommentReference">
    <w:name w:val="annotation reference"/>
    <w:uiPriority w:val="99"/>
    <w:rsid w:val="00470216"/>
    <w:rPr>
      <w:sz w:val="16"/>
      <w:szCs w:val="16"/>
    </w:rPr>
  </w:style>
  <w:style w:type="character" w:customStyle="1" w:styleId="CharCharChar">
    <w:name w:val="Char Char Char"/>
    <w:qFormat/>
    <w:locked/>
    <w:rsid w:val="00470216"/>
    <w:rPr>
      <w:rFonts w:ascii="Times New Roman" w:hAnsi="Times New Roman" w:cs="Times New Roman"/>
      <w:color w:val="000000"/>
      <w:sz w:val="26"/>
      <w:szCs w:val="26"/>
      <w:lang w:val="en-AU" w:eastAsia="en-US"/>
    </w:rPr>
  </w:style>
  <w:style w:type="paragraph" w:customStyle="1" w:styleId="CharCharCharCharCharCharChar0">
    <w:name w:val="Char Char Char Char Char Char Char"/>
    <w:basedOn w:val="Normal"/>
    <w:autoRedefine/>
    <w:rsid w:val="0047021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ngDauDong">
    <w:name w:val="CongDauDong"/>
    <w:basedOn w:val="Normal"/>
    <w:link w:val="CongDauDongChar"/>
    <w:qFormat/>
    <w:rsid w:val="00470216"/>
    <w:pPr>
      <w:numPr>
        <w:numId w:val="37"/>
      </w:numPr>
      <w:spacing w:before="60"/>
      <w:jc w:val="both"/>
    </w:pPr>
    <w:rPr>
      <w:rFonts w:eastAsia="SimSun"/>
      <w:lang w:val="x-none" w:eastAsia="x-none"/>
    </w:rPr>
  </w:style>
  <w:style w:type="character" w:customStyle="1" w:styleId="CongDauDongChar">
    <w:name w:val="CongDauDong Char"/>
    <w:link w:val="CongDauDong"/>
    <w:qFormat/>
    <w:rsid w:val="00470216"/>
    <w:rPr>
      <w:rFonts w:eastAsia="SimSun"/>
      <w:sz w:val="28"/>
      <w:szCs w:val="28"/>
      <w:lang w:val="x-none" w:eastAsia="x-none"/>
    </w:rPr>
  </w:style>
  <w:style w:type="paragraph" w:customStyle="1" w:styleId="NormalC">
    <w:name w:val="Normal_C"/>
    <w:basedOn w:val="Normal"/>
    <w:qFormat/>
    <w:rsid w:val="00470216"/>
    <w:pPr>
      <w:jc w:val="center"/>
    </w:pPr>
    <w:rPr>
      <w:rFonts w:eastAsia="SimSun"/>
    </w:rPr>
  </w:style>
  <w:style w:type="paragraph" w:customStyle="1" w:styleId="dinhdang">
    <w:name w:val="dinhdang"/>
    <w:basedOn w:val="Normal"/>
    <w:link w:val="dinhdangCharChar"/>
    <w:autoRedefine/>
    <w:qFormat/>
    <w:rsid w:val="00470216"/>
    <w:pPr>
      <w:numPr>
        <w:numId w:val="38"/>
      </w:numPr>
      <w:jc w:val="both"/>
    </w:pPr>
    <w:rPr>
      <w:color w:val="000000"/>
      <w:lang w:val="x-none" w:eastAsia="x-none"/>
    </w:rPr>
  </w:style>
  <w:style w:type="character" w:customStyle="1" w:styleId="dinhdangCharChar">
    <w:name w:val="dinhdang Char Char"/>
    <w:link w:val="dinhdang"/>
    <w:qFormat/>
    <w:rsid w:val="00470216"/>
    <w:rPr>
      <w:color w:val="000000"/>
      <w:sz w:val="28"/>
      <w:szCs w:val="28"/>
      <w:lang w:val="x-none" w:eastAsia="x-none"/>
    </w:rPr>
  </w:style>
  <w:style w:type="numbering" w:customStyle="1" w:styleId="NoList11">
    <w:name w:val="No List11"/>
    <w:next w:val="NoList"/>
    <w:uiPriority w:val="99"/>
    <w:semiHidden/>
    <w:rsid w:val="00470216"/>
  </w:style>
  <w:style w:type="numbering" w:customStyle="1" w:styleId="NoList111">
    <w:name w:val="No List111"/>
    <w:next w:val="NoList"/>
    <w:semiHidden/>
    <w:rsid w:val="00470216"/>
  </w:style>
  <w:style w:type="table" w:customStyle="1" w:styleId="Table3Deffects11">
    <w:name w:val="Table 3D effects 11"/>
    <w:basedOn w:val="TableNormal"/>
    <w:next w:val="Table3Deffects1"/>
    <w:qFormat/>
    <w:rsid w:val="0047021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CharChar50">
    <w:name w:val="Char Char5"/>
    <w:rsid w:val="00470216"/>
    <w:rPr>
      <w:rFonts w:ascii=".VnTimeH" w:hAnsi=".VnTimeH"/>
      <w:b/>
      <w:sz w:val="24"/>
      <w:lang w:val="en-US" w:eastAsia="en-US" w:bidi="ar-SA"/>
    </w:rPr>
  </w:style>
  <w:style w:type="character" w:customStyle="1" w:styleId="Heading1Char">
    <w:name w:val="Heading 1 Char"/>
    <w:link w:val="Heading1"/>
    <w:uiPriority w:val="9"/>
    <w:qFormat/>
    <w:rsid w:val="007F7AA3"/>
    <w:rPr>
      <w:rFonts w:ascii=".VnArial" w:hAnsi=".VnArial" w:cs=".VnArial"/>
      <w:sz w:val="28"/>
      <w:szCs w:val="28"/>
    </w:rPr>
  </w:style>
  <w:style w:type="character" w:customStyle="1" w:styleId="Heading9Char">
    <w:name w:val="Heading 9 Char"/>
    <w:link w:val="Heading9"/>
    <w:uiPriority w:val="9"/>
    <w:qFormat/>
    <w:rsid w:val="007F7AA3"/>
    <w:rPr>
      <w:rFonts w:ascii="Arial" w:hAnsi="Arial" w:cs="Arial"/>
      <w:sz w:val="22"/>
      <w:szCs w:val="22"/>
    </w:rPr>
  </w:style>
  <w:style w:type="paragraph" w:customStyle="1" w:styleId="DefaultParagraphFontParaCharCharCharCharChar">
    <w:name w:val="Default Paragraph Font Para Char Char Char Char Char"/>
    <w:autoRedefine/>
    <w:qFormat/>
    <w:rsid w:val="007F7AA3"/>
    <w:pPr>
      <w:tabs>
        <w:tab w:val="left" w:pos="1152"/>
      </w:tabs>
      <w:spacing w:before="120" w:after="120" w:line="312" w:lineRule="auto"/>
    </w:pPr>
    <w:rPr>
      <w:rFonts w:ascii="Arial" w:hAnsi="Arial" w:cs="Arial"/>
      <w:sz w:val="26"/>
      <w:szCs w:val="26"/>
      <w:lang w:val="en-US" w:eastAsia="en-US"/>
    </w:rPr>
  </w:style>
  <w:style w:type="character" w:customStyle="1" w:styleId="Bodytext20">
    <w:name w:val="Body text (2)_"/>
    <w:link w:val="Bodytext21"/>
    <w:qFormat/>
    <w:rsid w:val="007F7AA3"/>
    <w:rPr>
      <w:rFonts w:ascii="Arial" w:hAnsi="Arial"/>
      <w:sz w:val="35"/>
      <w:szCs w:val="35"/>
      <w:shd w:val="clear" w:color="auto" w:fill="FFFFFF"/>
    </w:rPr>
  </w:style>
  <w:style w:type="paragraph" w:customStyle="1" w:styleId="Bodytext21">
    <w:name w:val="Body text (2)"/>
    <w:basedOn w:val="Normal"/>
    <w:link w:val="Bodytext20"/>
    <w:qFormat/>
    <w:rsid w:val="007F7AA3"/>
    <w:pPr>
      <w:widowControl w:val="0"/>
      <w:shd w:val="clear" w:color="auto" w:fill="FFFFFF"/>
      <w:spacing w:after="660" w:line="240" w:lineRule="atLeast"/>
      <w:jc w:val="center"/>
    </w:pPr>
    <w:rPr>
      <w:rFonts w:ascii="Arial" w:hAnsi="Arial"/>
      <w:sz w:val="35"/>
      <w:szCs w:val="35"/>
      <w:lang w:val="x-none" w:eastAsia="x-none"/>
    </w:rPr>
  </w:style>
  <w:style w:type="character" w:customStyle="1" w:styleId="Bodytext30">
    <w:name w:val="Body text (3)_"/>
    <w:link w:val="Bodytext31"/>
    <w:qFormat/>
    <w:rsid w:val="007F7AA3"/>
    <w:rPr>
      <w:b/>
      <w:bCs/>
      <w:spacing w:val="2"/>
      <w:sz w:val="25"/>
      <w:szCs w:val="25"/>
      <w:shd w:val="clear" w:color="auto" w:fill="FFFFFF"/>
    </w:rPr>
  </w:style>
  <w:style w:type="paragraph" w:customStyle="1" w:styleId="Bodytext31">
    <w:name w:val="Body text (3)"/>
    <w:basedOn w:val="Normal"/>
    <w:link w:val="Bodytext30"/>
    <w:qFormat/>
    <w:rsid w:val="007F7AA3"/>
    <w:pPr>
      <w:widowControl w:val="0"/>
      <w:shd w:val="clear" w:color="auto" w:fill="FFFFFF"/>
      <w:spacing w:before="660" w:line="293" w:lineRule="exact"/>
      <w:jc w:val="both"/>
    </w:pPr>
    <w:rPr>
      <w:b/>
      <w:bCs/>
      <w:spacing w:val="2"/>
      <w:sz w:val="25"/>
      <w:szCs w:val="25"/>
      <w:lang w:val="x-none" w:eastAsia="x-none"/>
    </w:rPr>
  </w:style>
  <w:style w:type="character" w:customStyle="1" w:styleId="Bodytext4">
    <w:name w:val="Body text (4)_"/>
    <w:link w:val="Bodytext41"/>
    <w:qFormat/>
    <w:rsid w:val="007F7AA3"/>
    <w:rPr>
      <w:i/>
      <w:iCs/>
      <w:spacing w:val="-2"/>
      <w:sz w:val="25"/>
      <w:szCs w:val="25"/>
      <w:shd w:val="clear" w:color="auto" w:fill="FFFFFF"/>
    </w:rPr>
  </w:style>
  <w:style w:type="paragraph" w:customStyle="1" w:styleId="Bodytext41">
    <w:name w:val="Body text (4)1"/>
    <w:basedOn w:val="Normal"/>
    <w:link w:val="Bodytext4"/>
    <w:qFormat/>
    <w:rsid w:val="007F7AA3"/>
    <w:pPr>
      <w:widowControl w:val="0"/>
      <w:shd w:val="clear" w:color="auto" w:fill="FFFFFF"/>
      <w:spacing w:before="300" w:after="360" w:line="240" w:lineRule="atLeast"/>
      <w:jc w:val="both"/>
    </w:pPr>
    <w:rPr>
      <w:i/>
      <w:iCs/>
      <w:spacing w:val="-2"/>
      <w:sz w:val="25"/>
      <w:szCs w:val="25"/>
      <w:lang w:val="x-none" w:eastAsia="x-none"/>
    </w:rPr>
  </w:style>
  <w:style w:type="character" w:customStyle="1" w:styleId="Bodytext0">
    <w:name w:val="Body text_"/>
    <w:link w:val="Bodytext1"/>
    <w:qFormat/>
    <w:rsid w:val="007F7AA3"/>
    <w:rPr>
      <w:spacing w:val="1"/>
      <w:sz w:val="25"/>
      <w:szCs w:val="25"/>
      <w:shd w:val="clear" w:color="auto" w:fill="FFFFFF"/>
    </w:rPr>
  </w:style>
  <w:style w:type="paragraph" w:customStyle="1" w:styleId="Bodytext1">
    <w:name w:val="Body text1"/>
    <w:basedOn w:val="Normal"/>
    <w:link w:val="Bodytext0"/>
    <w:qFormat/>
    <w:rsid w:val="007F7AA3"/>
    <w:pPr>
      <w:widowControl w:val="0"/>
      <w:shd w:val="clear" w:color="auto" w:fill="FFFFFF"/>
      <w:spacing w:before="180" w:after="60" w:line="355" w:lineRule="exact"/>
      <w:jc w:val="both"/>
    </w:pPr>
    <w:rPr>
      <w:spacing w:val="1"/>
      <w:sz w:val="25"/>
      <w:szCs w:val="25"/>
      <w:lang w:val="x-none" w:eastAsia="x-none"/>
    </w:rPr>
  </w:style>
  <w:style w:type="character" w:customStyle="1" w:styleId="Headerorfooter">
    <w:name w:val="Header or footer_"/>
    <w:link w:val="Headerorfooter0"/>
    <w:qFormat/>
    <w:rsid w:val="007F7AA3"/>
    <w:rPr>
      <w:spacing w:val="7"/>
      <w:sz w:val="25"/>
      <w:szCs w:val="25"/>
      <w:shd w:val="clear" w:color="auto" w:fill="FFFFFF"/>
    </w:rPr>
  </w:style>
  <w:style w:type="paragraph" w:customStyle="1" w:styleId="Headerorfooter0">
    <w:name w:val="Header or footer"/>
    <w:basedOn w:val="Normal"/>
    <w:link w:val="Headerorfooter"/>
    <w:qFormat/>
    <w:rsid w:val="007F7AA3"/>
    <w:pPr>
      <w:widowControl w:val="0"/>
      <w:shd w:val="clear" w:color="auto" w:fill="FFFFFF"/>
      <w:spacing w:line="240" w:lineRule="atLeast"/>
    </w:pPr>
    <w:rPr>
      <w:spacing w:val="7"/>
      <w:sz w:val="25"/>
      <w:szCs w:val="25"/>
      <w:lang w:val="x-none" w:eastAsia="x-none"/>
    </w:rPr>
  </w:style>
  <w:style w:type="character" w:customStyle="1" w:styleId="Bodytext5">
    <w:name w:val="Body text (5)_"/>
    <w:link w:val="Bodytext50"/>
    <w:qFormat/>
    <w:rsid w:val="007F7AA3"/>
    <w:rPr>
      <w:b/>
      <w:bCs/>
      <w:spacing w:val="3"/>
      <w:shd w:val="clear" w:color="auto" w:fill="FFFFFF"/>
    </w:rPr>
  </w:style>
  <w:style w:type="paragraph" w:customStyle="1" w:styleId="Bodytext50">
    <w:name w:val="Body text (5)"/>
    <w:basedOn w:val="Normal"/>
    <w:link w:val="Bodytext5"/>
    <w:rsid w:val="007F7AA3"/>
    <w:pPr>
      <w:widowControl w:val="0"/>
      <w:shd w:val="clear" w:color="auto" w:fill="FFFFFF"/>
      <w:spacing w:before="480" w:after="120" w:line="418" w:lineRule="exact"/>
      <w:jc w:val="center"/>
    </w:pPr>
    <w:rPr>
      <w:b/>
      <w:bCs/>
      <w:spacing w:val="3"/>
      <w:sz w:val="20"/>
      <w:szCs w:val="20"/>
      <w:lang w:val="x-none" w:eastAsia="x-none"/>
    </w:rPr>
  </w:style>
  <w:style w:type="character" w:customStyle="1" w:styleId="Bodytext6">
    <w:name w:val="Body text (6)_"/>
    <w:link w:val="Bodytext60"/>
    <w:qFormat/>
    <w:rsid w:val="007F7AA3"/>
    <w:rPr>
      <w:b/>
      <w:bCs/>
      <w:i/>
      <w:iCs/>
      <w:spacing w:val="1"/>
      <w:shd w:val="clear" w:color="auto" w:fill="FFFFFF"/>
    </w:rPr>
  </w:style>
  <w:style w:type="paragraph" w:customStyle="1" w:styleId="Bodytext60">
    <w:name w:val="Body text (6)"/>
    <w:basedOn w:val="Normal"/>
    <w:link w:val="Bodytext6"/>
    <w:qFormat/>
    <w:rsid w:val="007F7AA3"/>
    <w:pPr>
      <w:widowControl w:val="0"/>
      <w:shd w:val="clear" w:color="auto" w:fill="FFFFFF"/>
      <w:spacing w:before="120" w:after="120" w:line="240" w:lineRule="atLeast"/>
      <w:jc w:val="both"/>
    </w:pPr>
    <w:rPr>
      <w:b/>
      <w:bCs/>
      <w:i/>
      <w:iCs/>
      <w:spacing w:val="1"/>
      <w:sz w:val="20"/>
      <w:szCs w:val="20"/>
      <w:lang w:val="x-none" w:eastAsia="x-none"/>
    </w:rPr>
  </w:style>
  <w:style w:type="character" w:customStyle="1" w:styleId="Bodytext7">
    <w:name w:val="Body text (7)_"/>
    <w:link w:val="Bodytext70"/>
    <w:qFormat/>
    <w:rsid w:val="007F7AA3"/>
    <w:rPr>
      <w:b/>
      <w:bCs/>
      <w:sz w:val="17"/>
      <w:szCs w:val="17"/>
      <w:shd w:val="clear" w:color="auto" w:fill="FFFFFF"/>
    </w:rPr>
  </w:style>
  <w:style w:type="paragraph" w:customStyle="1" w:styleId="Bodytext70">
    <w:name w:val="Body text (7)"/>
    <w:basedOn w:val="Normal"/>
    <w:link w:val="Bodytext7"/>
    <w:qFormat/>
    <w:rsid w:val="007F7AA3"/>
    <w:pPr>
      <w:widowControl w:val="0"/>
      <w:shd w:val="clear" w:color="auto" w:fill="FFFFFF"/>
      <w:spacing w:before="120" w:line="250" w:lineRule="exact"/>
      <w:jc w:val="both"/>
    </w:pPr>
    <w:rPr>
      <w:b/>
      <w:bCs/>
      <w:sz w:val="17"/>
      <w:szCs w:val="17"/>
      <w:lang w:val="x-none" w:eastAsia="x-none"/>
    </w:rPr>
  </w:style>
  <w:style w:type="character" w:customStyle="1" w:styleId="Bodytext8">
    <w:name w:val="Body text (8)_"/>
    <w:link w:val="Bodytext80"/>
    <w:qFormat/>
    <w:rsid w:val="007F7AA3"/>
    <w:rPr>
      <w:b/>
      <w:bCs/>
      <w:shd w:val="clear" w:color="auto" w:fill="FFFFFF"/>
    </w:rPr>
  </w:style>
  <w:style w:type="paragraph" w:customStyle="1" w:styleId="Bodytext80">
    <w:name w:val="Body text (8)"/>
    <w:basedOn w:val="Normal"/>
    <w:link w:val="Bodytext8"/>
    <w:qFormat/>
    <w:rsid w:val="007F7AA3"/>
    <w:pPr>
      <w:widowControl w:val="0"/>
      <w:shd w:val="clear" w:color="auto" w:fill="FFFFFF"/>
      <w:spacing w:line="240" w:lineRule="atLeast"/>
      <w:jc w:val="both"/>
    </w:pPr>
    <w:rPr>
      <w:b/>
      <w:bCs/>
      <w:sz w:val="20"/>
      <w:szCs w:val="20"/>
      <w:lang w:val="x-none" w:eastAsia="x-none"/>
    </w:rPr>
  </w:style>
  <w:style w:type="character" w:customStyle="1" w:styleId="Picturecaption2">
    <w:name w:val="Picture caption (2)_"/>
    <w:link w:val="Picturecaption20"/>
    <w:qFormat/>
    <w:rsid w:val="007F7AA3"/>
    <w:rPr>
      <w:b/>
      <w:bCs/>
      <w:spacing w:val="3"/>
      <w:shd w:val="clear" w:color="auto" w:fill="FFFFFF"/>
    </w:rPr>
  </w:style>
  <w:style w:type="paragraph" w:customStyle="1" w:styleId="Picturecaption20">
    <w:name w:val="Picture caption (2)"/>
    <w:basedOn w:val="Normal"/>
    <w:link w:val="Picturecaption2"/>
    <w:qFormat/>
    <w:rsid w:val="007F7AA3"/>
    <w:pPr>
      <w:widowControl w:val="0"/>
      <w:shd w:val="clear" w:color="auto" w:fill="FFFFFF"/>
      <w:spacing w:line="240" w:lineRule="atLeast"/>
    </w:pPr>
    <w:rPr>
      <w:b/>
      <w:bCs/>
      <w:spacing w:val="3"/>
      <w:sz w:val="20"/>
      <w:szCs w:val="20"/>
      <w:lang w:val="x-none" w:eastAsia="x-none"/>
    </w:rPr>
  </w:style>
  <w:style w:type="character" w:customStyle="1" w:styleId="Tablecaption2">
    <w:name w:val="Table caption (2)_"/>
    <w:link w:val="Tablecaption21"/>
    <w:qFormat/>
    <w:rsid w:val="007F7AA3"/>
    <w:rPr>
      <w:spacing w:val="1"/>
      <w:sz w:val="25"/>
      <w:szCs w:val="25"/>
      <w:shd w:val="clear" w:color="auto" w:fill="FFFFFF"/>
    </w:rPr>
  </w:style>
  <w:style w:type="paragraph" w:customStyle="1" w:styleId="Tablecaption21">
    <w:name w:val="Table caption (2)1"/>
    <w:basedOn w:val="Normal"/>
    <w:link w:val="Tablecaption2"/>
    <w:qFormat/>
    <w:rsid w:val="007F7AA3"/>
    <w:pPr>
      <w:widowControl w:val="0"/>
      <w:shd w:val="clear" w:color="auto" w:fill="FFFFFF"/>
      <w:spacing w:line="240" w:lineRule="atLeast"/>
    </w:pPr>
    <w:rPr>
      <w:spacing w:val="1"/>
      <w:sz w:val="25"/>
      <w:szCs w:val="25"/>
      <w:lang w:val="x-none" w:eastAsia="x-none"/>
    </w:rPr>
  </w:style>
  <w:style w:type="character" w:customStyle="1" w:styleId="Bodytext9">
    <w:name w:val="Body text (9)_"/>
    <w:link w:val="Bodytext90"/>
    <w:rsid w:val="007F7AA3"/>
    <w:rPr>
      <w:rFonts w:ascii="Arial" w:hAnsi="Arial"/>
      <w:spacing w:val="24"/>
      <w:sz w:val="8"/>
      <w:szCs w:val="8"/>
      <w:shd w:val="clear" w:color="auto" w:fill="FFFFFF"/>
    </w:rPr>
  </w:style>
  <w:style w:type="paragraph" w:customStyle="1" w:styleId="Bodytext90">
    <w:name w:val="Body text (9)"/>
    <w:basedOn w:val="Normal"/>
    <w:link w:val="Bodytext9"/>
    <w:qFormat/>
    <w:rsid w:val="007F7AA3"/>
    <w:pPr>
      <w:widowControl w:val="0"/>
      <w:shd w:val="clear" w:color="auto" w:fill="FFFFFF"/>
      <w:spacing w:line="240" w:lineRule="atLeast"/>
      <w:jc w:val="both"/>
    </w:pPr>
    <w:rPr>
      <w:rFonts w:ascii="Arial" w:hAnsi="Arial"/>
      <w:spacing w:val="24"/>
      <w:sz w:val="8"/>
      <w:szCs w:val="8"/>
      <w:lang w:val="x-none" w:eastAsia="x-none"/>
    </w:rPr>
  </w:style>
  <w:style w:type="character" w:customStyle="1" w:styleId="Tablecaption3">
    <w:name w:val="Table caption (3)_"/>
    <w:link w:val="Tablecaption30"/>
    <w:qFormat/>
    <w:rsid w:val="007F7AA3"/>
    <w:rPr>
      <w:b/>
      <w:bCs/>
      <w:i/>
      <w:iCs/>
      <w:spacing w:val="-2"/>
      <w:sz w:val="19"/>
      <w:szCs w:val="19"/>
      <w:shd w:val="clear" w:color="auto" w:fill="FFFFFF"/>
    </w:rPr>
  </w:style>
  <w:style w:type="paragraph" w:customStyle="1" w:styleId="Tablecaption30">
    <w:name w:val="Table caption (3)"/>
    <w:basedOn w:val="Normal"/>
    <w:link w:val="Tablecaption3"/>
    <w:rsid w:val="007F7AA3"/>
    <w:pPr>
      <w:widowControl w:val="0"/>
      <w:shd w:val="clear" w:color="auto" w:fill="FFFFFF"/>
      <w:spacing w:line="240" w:lineRule="atLeast"/>
      <w:jc w:val="both"/>
    </w:pPr>
    <w:rPr>
      <w:b/>
      <w:bCs/>
      <w:i/>
      <w:iCs/>
      <w:spacing w:val="-2"/>
      <w:sz w:val="19"/>
      <w:szCs w:val="19"/>
      <w:lang w:val="x-none" w:eastAsia="x-none"/>
    </w:rPr>
  </w:style>
  <w:style w:type="character" w:customStyle="1" w:styleId="Tablecaption4">
    <w:name w:val="Table caption (4)_"/>
    <w:link w:val="Tablecaption40"/>
    <w:rsid w:val="007F7AA3"/>
    <w:rPr>
      <w:b/>
      <w:bCs/>
      <w:spacing w:val="2"/>
      <w:sz w:val="25"/>
      <w:szCs w:val="25"/>
      <w:shd w:val="clear" w:color="auto" w:fill="FFFFFF"/>
    </w:rPr>
  </w:style>
  <w:style w:type="paragraph" w:customStyle="1" w:styleId="Tablecaption40">
    <w:name w:val="Table caption (4)"/>
    <w:basedOn w:val="Normal"/>
    <w:link w:val="Tablecaption4"/>
    <w:qFormat/>
    <w:rsid w:val="007F7AA3"/>
    <w:pPr>
      <w:widowControl w:val="0"/>
      <w:shd w:val="clear" w:color="auto" w:fill="FFFFFF"/>
      <w:spacing w:after="180" w:line="240" w:lineRule="atLeast"/>
      <w:jc w:val="both"/>
    </w:pPr>
    <w:rPr>
      <w:b/>
      <w:bCs/>
      <w:spacing w:val="2"/>
      <w:sz w:val="25"/>
      <w:szCs w:val="25"/>
      <w:lang w:val="x-none" w:eastAsia="x-none"/>
    </w:rPr>
  </w:style>
  <w:style w:type="character" w:customStyle="1" w:styleId="Tablecaption5">
    <w:name w:val="Table caption (5)_"/>
    <w:link w:val="Tablecaption50"/>
    <w:qFormat/>
    <w:rsid w:val="007F7AA3"/>
    <w:rPr>
      <w:spacing w:val="25"/>
      <w:sz w:val="8"/>
      <w:szCs w:val="8"/>
      <w:shd w:val="clear" w:color="auto" w:fill="FFFFFF"/>
    </w:rPr>
  </w:style>
  <w:style w:type="paragraph" w:customStyle="1" w:styleId="Tablecaption50">
    <w:name w:val="Table caption (5)"/>
    <w:basedOn w:val="Normal"/>
    <w:link w:val="Tablecaption5"/>
    <w:qFormat/>
    <w:rsid w:val="007F7AA3"/>
    <w:pPr>
      <w:widowControl w:val="0"/>
      <w:shd w:val="clear" w:color="auto" w:fill="FFFFFF"/>
      <w:spacing w:before="180" w:line="240" w:lineRule="atLeast"/>
    </w:pPr>
    <w:rPr>
      <w:spacing w:val="25"/>
      <w:sz w:val="8"/>
      <w:szCs w:val="8"/>
      <w:lang w:val="x-none" w:eastAsia="x-none"/>
    </w:rPr>
  </w:style>
  <w:style w:type="character" w:customStyle="1" w:styleId="Bodytext10">
    <w:name w:val="Body text (10)_"/>
    <w:link w:val="Bodytext100"/>
    <w:qFormat/>
    <w:rsid w:val="007F7AA3"/>
    <w:rPr>
      <w:rFonts w:ascii="MS Reference Sans Serif" w:hAnsi="MS Reference Sans Serif"/>
      <w:spacing w:val="16"/>
      <w:sz w:val="8"/>
      <w:szCs w:val="8"/>
      <w:shd w:val="clear" w:color="auto" w:fill="FFFFFF"/>
    </w:rPr>
  </w:style>
  <w:style w:type="paragraph" w:customStyle="1" w:styleId="Bodytext100">
    <w:name w:val="Body text (10)"/>
    <w:basedOn w:val="Normal"/>
    <w:link w:val="Bodytext10"/>
    <w:rsid w:val="007F7AA3"/>
    <w:pPr>
      <w:widowControl w:val="0"/>
      <w:shd w:val="clear" w:color="auto" w:fill="FFFFFF"/>
      <w:spacing w:line="240" w:lineRule="atLeast"/>
      <w:jc w:val="both"/>
    </w:pPr>
    <w:rPr>
      <w:rFonts w:ascii="MS Reference Sans Serif" w:hAnsi="MS Reference Sans Serif"/>
      <w:spacing w:val="16"/>
      <w:sz w:val="8"/>
      <w:szCs w:val="8"/>
      <w:lang w:val="x-none" w:eastAsia="x-none"/>
    </w:rPr>
  </w:style>
  <w:style w:type="character" w:customStyle="1" w:styleId="Bodytext11">
    <w:name w:val="Body text (11)_"/>
    <w:link w:val="Bodytext110"/>
    <w:rsid w:val="007F7AA3"/>
    <w:rPr>
      <w:b/>
      <w:bCs/>
      <w:i/>
      <w:iCs/>
      <w:spacing w:val="-2"/>
      <w:sz w:val="19"/>
      <w:szCs w:val="19"/>
      <w:shd w:val="clear" w:color="auto" w:fill="FFFFFF"/>
    </w:rPr>
  </w:style>
  <w:style w:type="paragraph" w:customStyle="1" w:styleId="Bodytext110">
    <w:name w:val="Body text (11)"/>
    <w:basedOn w:val="Normal"/>
    <w:link w:val="Bodytext11"/>
    <w:qFormat/>
    <w:rsid w:val="007F7AA3"/>
    <w:pPr>
      <w:widowControl w:val="0"/>
      <w:shd w:val="clear" w:color="auto" w:fill="FFFFFF"/>
      <w:spacing w:before="180" w:after="180" w:line="240" w:lineRule="atLeast"/>
      <w:jc w:val="both"/>
    </w:pPr>
    <w:rPr>
      <w:b/>
      <w:bCs/>
      <w:i/>
      <w:iCs/>
      <w:spacing w:val="-2"/>
      <w:sz w:val="19"/>
      <w:szCs w:val="19"/>
      <w:lang w:val="x-none" w:eastAsia="x-none"/>
    </w:rPr>
  </w:style>
  <w:style w:type="character" w:customStyle="1" w:styleId="Picturecaption">
    <w:name w:val="Picture caption_"/>
    <w:link w:val="Picturecaption0"/>
    <w:qFormat/>
    <w:rsid w:val="007F7AA3"/>
    <w:rPr>
      <w:b/>
      <w:bCs/>
      <w:i/>
      <w:iCs/>
      <w:spacing w:val="2"/>
      <w:sz w:val="21"/>
      <w:szCs w:val="21"/>
      <w:shd w:val="clear" w:color="auto" w:fill="FFFFFF"/>
    </w:rPr>
  </w:style>
  <w:style w:type="paragraph" w:customStyle="1" w:styleId="Picturecaption0">
    <w:name w:val="Picture caption"/>
    <w:basedOn w:val="Normal"/>
    <w:link w:val="Picturecaption"/>
    <w:qFormat/>
    <w:rsid w:val="007F7AA3"/>
    <w:pPr>
      <w:widowControl w:val="0"/>
      <w:shd w:val="clear" w:color="auto" w:fill="FFFFFF"/>
      <w:spacing w:line="278" w:lineRule="exact"/>
      <w:ind w:firstLine="800"/>
    </w:pPr>
    <w:rPr>
      <w:b/>
      <w:bCs/>
      <w:i/>
      <w:iCs/>
      <w:spacing w:val="2"/>
      <w:sz w:val="21"/>
      <w:szCs w:val="21"/>
      <w:lang w:val="x-none" w:eastAsia="x-none"/>
    </w:rPr>
  </w:style>
  <w:style w:type="character" w:customStyle="1" w:styleId="Tablecaption">
    <w:name w:val="Table caption_"/>
    <w:link w:val="Tablecaption1"/>
    <w:qFormat/>
    <w:rsid w:val="007F7AA3"/>
    <w:rPr>
      <w:b/>
      <w:bCs/>
      <w:i/>
      <w:iCs/>
      <w:spacing w:val="2"/>
      <w:sz w:val="21"/>
      <w:szCs w:val="21"/>
      <w:shd w:val="clear" w:color="auto" w:fill="FFFFFF"/>
    </w:rPr>
  </w:style>
  <w:style w:type="paragraph" w:customStyle="1" w:styleId="Tablecaption1">
    <w:name w:val="Table caption1"/>
    <w:basedOn w:val="Normal"/>
    <w:link w:val="Tablecaption"/>
    <w:qFormat/>
    <w:rsid w:val="007F7AA3"/>
    <w:pPr>
      <w:widowControl w:val="0"/>
      <w:shd w:val="clear" w:color="auto" w:fill="FFFFFF"/>
      <w:spacing w:line="283" w:lineRule="exact"/>
    </w:pPr>
    <w:rPr>
      <w:b/>
      <w:bCs/>
      <w:i/>
      <w:iCs/>
      <w:spacing w:val="2"/>
      <w:sz w:val="21"/>
      <w:szCs w:val="21"/>
      <w:lang w:val="x-none" w:eastAsia="x-none"/>
    </w:rPr>
  </w:style>
  <w:style w:type="character" w:customStyle="1" w:styleId="Heading20">
    <w:name w:val="Heading #2_"/>
    <w:link w:val="Heading21"/>
    <w:qFormat/>
    <w:rsid w:val="007F7AA3"/>
    <w:rPr>
      <w:b/>
      <w:bCs/>
      <w:spacing w:val="2"/>
      <w:sz w:val="25"/>
      <w:szCs w:val="25"/>
      <w:shd w:val="clear" w:color="auto" w:fill="FFFFFF"/>
    </w:rPr>
  </w:style>
  <w:style w:type="paragraph" w:customStyle="1" w:styleId="Heading21">
    <w:name w:val="Heading #2"/>
    <w:basedOn w:val="Normal"/>
    <w:link w:val="Heading20"/>
    <w:qFormat/>
    <w:rsid w:val="007F7AA3"/>
    <w:pPr>
      <w:widowControl w:val="0"/>
      <w:shd w:val="clear" w:color="auto" w:fill="FFFFFF"/>
      <w:spacing w:line="346" w:lineRule="exact"/>
      <w:jc w:val="center"/>
      <w:outlineLvl w:val="1"/>
    </w:pPr>
    <w:rPr>
      <w:b/>
      <w:bCs/>
      <w:spacing w:val="2"/>
      <w:sz w:val="25"/>
      <w:szCs w:val="25"/>
      <w:lang w:val="x-none" w:eastAsia="x-none"/>
    </w:rPr>
  </w:style>
  <w:style w:type="character" w:customStyle="1" w:styleId="Bodytext12">
    <w:name w:val="Body text (12)_"/>
    <w:link w:val="Bodytext120"/>
    <w:rsid w:val="007F7AA3"/>
    <w:rPr>
      <w:b/>
      <w:bCs/>
      <w:spacing w:val="-2"/>
      <w:sz w:val="34"/>
      <w:szCs w:val="34"/>
      <w:shd w:val="clear" w:color="auto" w:fill="FFFFFF"/>
    </w:rPr>
  </w:style>
  <w:style w:type="paragraph" w:customStyle="1" w:styleId="Bodytext120">
    <w:name w:val="Body text (12)"/>
    <w:basedOn w:val="Normal"/>
    <w:link w:val="Bodytext12"/>
    <w:qFormat/>
    <w:rsid w:val="007F7AA3"/>
    <w:pPr>
      <w:widowControl w:val="0"/>
      <w:shd w:val="clear" w:color="auto" w:fill="FFFFFF"/>
      <w:spacing w:before="2880" w:line="413" w:lineRule="exact"/>
      <w:jc w:val="center"/>
    </w:pPr>
    <w:rPr>
      <w:b/>
      <w:bCs/>
      <w:spacing w:val="-2"/>
      <w:sz w:val="34"/>
      <w:szCs w:val="34"/>
      <w:lang w:val="x-none" w:eastAsia="x-none"/>
    </w:rPr>
  </w:style>
  <w:style w:type="character" w:customStyle="1" w:styleId="Bodytext13">
    <w:name w:val="Body text (13)_"/>
    <w:link w:val="Bodytext131"/>
    <w:qFormat/>
    <w:rsid w:val="007F7AA3"/>
    <w:rPr>
      <w:b/>
      <w:bCs/>
      <w:i/>
      <w:iCs/>
      <w:spacing w:val="2"/>
      <w:sz w:val="21"/>
      <w:szCs w:val="21"/>
      <w:shd w:val="clear" w:color="auto" w:fill="FFFFFF"/>
    </w:rPr>
  </w:style>
  <w:style w:type="paragraph" w:customStyle="1" w:styleId="Bodytext131">
    <w:name w:val="Body text (13)1"/>
    <w:basedOn w:val="Normal"/>
    <w:link w:val="Bodytext13"/>
    <w:qFormat/>
    <w:rsid w:val="007F7AA3"/>
    <w:pPr>
      <w:widowControl w:val="0"/>
      <w:shd w:val="clear" w:color="auto" w:fill="FFFFFF"/>
      <w:spacing w:line="322" w:lineRule="exact"/>
      <w:jc w:val="center"/>
    </w:pPr>
    <w:rPr>
      <w:b/>
      <w:bCs/>
      <w:i/>
      <w:iCs/>
      <w:spacing w:val="2"/>
      <w:sz w:val="21"/>
      <w:szCs w:val="21"/>
      <w:lang w:val="x-none" w:eastAsia="x-none"/>
    </w:rPr>
  </w:style>
  <w:style w:type="character" w:customStyle="1" w:styleId="Bodytext14">
    <w:name w:val="Body text (14)_"/>
    <w:link w:val="Bodytext140"/>
    <w:rsid w:val="007F7AA3"/>
    <w:rPr>
      <w:b/>
      <w:bCs/>
      <w:spacing w:val="4"/>
      <w:sz w:val="23"/>
      <w:szCs w:val="23"/>
      <w:shd w:val="clear" w:color="auto" w:fill="FFFFFF"/>
    </w:rPr>
  </w:style>
  <w:style w:type="paragraph" w:customStyle="1" w:styleId="Bodytext140">
    <w:name w:val="Body text (14)"/>
    <w:basedOn w:val="Normal"/>
    <w:link w:val="Bodytext14"/>
    <w:qFormat/>
    <w:rsid w:val="007F7AA3"/>
    <w:pPr>
      <w:widowControl w:val="0"/>
      <w:shd w:val="clear" w:color="auto" w:fill="FFFFFF"/>
      <w:spacing w:line="288" w:lineRule="exact"/>
      <w:jc w:val="both"/>
    </w:pPr>
    <w:rPr>
      <w:b/>
      <w:bCs/>
      <w:spacing w:val="4"/>
      <w:sz w:val="23"/>
      <w:szCs w:val="23"/>
      <w:lang w:val="x-none" w:eastAsia="x-none"/>
    </w:rPr>
  </w:style>
  <w:style w:type="character" w:customStyle="1" w:styleId="Bodytext15">
    <w:name w:val="Body text (15)_"/>
    <w:link w:val="Bodytext150"/>
    <w:qFormat/>
    <w:rsid w:val="007F7AA3"/>
    <w:rPr>
      <w:b/>
      <w:bCs/>
      <w:i/>
      <w:iCs/>
      <w:spacing w:val="4"/>
      <w:sz w:val="21"/>
      <w:szCs w:val="21"/>
      <w:shd w:val="clear" w:color="auto" w:fill="FFFFFF"/>
    </w:rPr>
  </w:style>
  <w:style w:type="paragraph" w:customStyle="1" w:styleId="Bodytext150">
    <w:name w:val="Body text (15)"/>
    <w:basedOn w:val="Normal"/>
    <w:link w:val="Bodytext15"/>
    <w:qFormat/>
    <w:rsid w:val="007F7AA3"/>
    <w:pPr>
      <w:widowControl w:val="0"/>
      <w:shd w:val="clear" w:color="auto" w:fill="FFFFFF"/>
      <w:spacing w:line="326" w:lineRule="exact"/>
      <w:jc w:val="both"/>
    </w:pPr>
    <w:rPr>
      <w:b/>
      <w:bCs/>
      <w:i/>
      <w:iCs/>
      <w:spacing w:val="4"/>
      <w:sz w:val="21"/>
      <w:szCs w:val="21"/>
      <w:lang w:val="x-none" w:eastAsia="x-none"/>
    </w:rPr>
  </w:style>
  <w:style w:type="character" w:customStyle="1" w:styleId="Bodytext16">
    <w:name w:val="Body text (16)_"/>
    <w:link w:val="Bodytext160"/>
    <w:qFormat/>
    <w:rsid w:val="007F7AA3"/>
    <w:rPr>
      <w:b/>
      <w:bCs/>
      <w:spacing w:val="-5"/>
      <w:sz w:val="25"/>
      <w:szCs w:val="25"/>
      <w:shd w:val="clear" w:color="auto" w:fill="FFFFFF"/>
    </w:rPr>
  </w:style>
  <w:style w:type="paragraph" w:customStyle="1" w:styleId="Bodytext160">
    <w:name w:val="Body text (16)"/>
    <w:basedOn w:val="Normal"/>
    <w:link w:val="Bodytext16"/>
    <w:rsid w:val="007F7AA3"/>
    <w:pPr>
      <w:widowControl w:val="0"/>
      <w:shd w:val="clear" w:color="auto" w:fill="FFFFFF"/>
      <w:spacing w:line="322" w:lineRule="exact"/>
      <w:jc w:val="both"/>
    </w:pPr>
    <w:rPr>
      <w:b/>
      <w:bCs/>
      <w:spacing w:val="-5"/>
      <w:sz w:val="25"/>
      <w:szCs w:val="25"/>
      <w:lang w:val="x-none" w:eastAsia="x-none"/>
    </w:rPr>
  </w:style>
  <w:style w:type="character" w:customStyle="1" w:styleId="Bodytext17">
    <w:name w:val="Body text (17)_"/>
    <w:link w:val="Bodytext170"/>
    <w:rsid w:val="007F7AA3"/>
    <w:rPr>
      <w:b/>
      <w:bCs/>
      <w:spacing w:val="-4"/>
      <w:sz w:val="21"/>
      <w:szCs w:val="21"/>
      <w:shd w:val="clear" w:color="auto" w:fill="FFFFFF"/>
    </w:rPr>
  </w:style>
  <w:style w:type="paragraph" w:customStyle="1" w:styleId="Bodytext170">
    <w:name w:val="Body text (17)"/>
    <w:basedOn w:val="Normal"/>
    <w:link w:val="Bodytext17"/>
    <w:qFormat/>
    <w:rsid w:val="007F7AA3"/>
    <w:pPr>
      <w:widowControl w:val="0"/>
      <w:shd w:val="clear" w:color="auto" w:fill="FFFFFF"/>
      <w:spacing w:line="269" w:lineRule="exact"/>
      <w:ind w:firstLine="260"/>
      <w:jc w:val="both"/>
    </w:pPr>
    <w:rPr>
      <w:b/>
      <w:bCs/>
      <w:spacing w:val="-4"/>
      <w:sz w:val="21"/>
      <w:szCs w:val="21"/>
      <w:lang w:val="x-none" w:eastAsia="x-none"/>
    </w:rPr>
  </w:style>
  <w:style w:type="character" w:customStyle="1" w:styleId="Headerorfooter2">
    <w:name w:val="Header or footer (2)_"/>
    <w:link w:val="Headerorfooter20"/>
    <w:qFormat/>
    <w:rsid w:val="007F7AA3"/>
    <w:rPr>
      <w:b/>
      <w:bCs/>
      <w:i/>
      <w:iCs/>
      <w:spacing w:val="3"/>
      <w:shd w:val="clear" w:color="auto" w:fill="FFFFFF"/>
    </w:rPr>
  </w:style>
  <w:style w:type="paragraph" w:customStyle="1" w:styleId="Headerorfooter20">
    <w:name w:val="Header or footer (2)"/>
    <w:basedOn w:val="Normal"/>
    <w:link w:val="Headerorfooter2"/>
    <w:rsid w:val="007F7AA3"/>
    <w:pPr>
      <w:widowControl w:val="0"/>
      <w:shd w:val="clear" w:color="auto" w:fill="FFFFFF"/>
      <w:spacing w:line="240" w:lineRule="atLeast"/>
    </w:pPr>
    <w:rPr>
      <w:b/>
      <w:bCs/>
      <w:i/>
      <w:iCs/>
      <w:spacing w:val="3"/>
      <w:sz w:val="20"/>
      <w:szCs w:val="20"/>
      <w:lang w:val="x-none" w:eastAsia="x-none"/>
    </w:rPr>
  </w:style>
  <w:style w:type="character" w:customStyle="1" w:styleId="Bodytext18">
    <w:name w:val="Body text (18)_"/>
    <w:link w:val="Bodytext180"/>
    <w:rsid w:val="007F7AA3"/>
    <w:rPr>
      <w:i/>
      <w:iCs/>
      <w:sz w:val="25"/>
      <w:szCs w:val="25"/>
      <w:shd w:val="clear" w:color="auto" w:fill="FFFFFF"/>
    </w:rPr>
  </w:style>
  <w:style w:type="paragraph" w:customStyle="1" w:styleId="Bodytext180">
    <w:name w:val="Body text (18)"/>
    <w:basedOn w:val="Normal"/>
    <w:link w:val="Bodytext18"/>
    <w:qFormat/>
    <w:rsid w:val="007F7AA3"/>
    <w:pPr>
      <w:widowControl w:val="0"/>
      <w:shd w:val="clear" w:color="auto" w:fill="FFFFFF"/>
      <w:spacing w:line="326" w:lineRule="exact"/>
      <w:jc w:val="both"/>
    </w:pPr>
    <w:rPr>
      <w:i/>
      <w:iCs/>
      <w:sz w:val="25"/>
      <w:szCs w:val="25"/>
      <w:lang w:val="x-none" w:eastAsia="x-none"/>
    </w:rPr>
  </w:style>
  <w:style w:type="character" w:customStyle="1" w:styleId="Bodytext19">
    <w:name w:val="Body text (19)_"/>
    <w:link w:val="Bodytext190"/>
    <w:rsid w:val="007F7AA3"/>
    <w:rPr>
      <w:b/>
      <w:bCs/>
      <w:spacing w:val="3"/>
      <w:sz w:val="29"/>
      <w:szCs w:val="29"/>
      <w:shd w:val="clear" w:color="auto" w:fill="FFFFFF"/>
    </w:rPr>
  </w:style>
  <w:style w:type="paragraph" w:customStyle="1" w:styleId="Bodytext190">
    <w:name w:val="Body text (19)"/>
    <w:basedOn w:val="Normal"/>
    <w:link w:val="Bodytext19"/>
    <w:rsid w:val="007F7AA3"/>
    <w:pPr>
      <w:widowControl w:val="0"/>
      <w:shd w:val="clear" w:color="auto" w:fill="FFFFFF"/>
      <w:spacing w:before="780" w:after="60" w:line="240" w:lineRule="atLeast"/>
      <w:jc w:val="both"/>
    </w:pPr>
    <w:rPr>
      <w:b/>
      <w:bCs/>
      <w:spacing w:val="3"/>
      <w:sz w:val="29"/>
      <w:szCs w:val="29"/>
      <w:lang w:val="x-none" w:eastAsia="x-none"/>
    </w:rPr>
  </w:style>
  <w:style w:type="character" w:customStyle="1" w:styleId="Heading10">
    <w:name w:val="Heading #1_"/>
    <w:link w:val="Heading11"/>
    <w:rsid w:val="007F7AA3"/>
    <w:rPr>
      <w:b/>
      <w:bCs/>
      <w:spacing w:val="-4"/>
      <w:sz w:val="38"/>
      <w:szCs w:val="38"/>
      <w:shd w:val="clear" w:color="auto" w:fill="FFFFFF"/>
    </w:rPr>
  </w:style>
  <w:style w:type="paragraph" w:customStyle="1" w:styleId="Heading11">
    <w:name w:val="Heading #1"/>
    <w:basedOn w:val="Normal"/>
    <w:link w:val="Heading10"/>
    <w:rsid w:val="007F7AA3"/>
    <w:pPr>
      <w:widowControl w:val="0"/>
      <w:shd w:val="clear" w:color="auto" w:fill="FFFFFF"/>
      <w:spacing w:before="3660" w:after="60" w:line="240" w:lineRule="atLeast"/>
      <w:jc w:val="both"/>
      <w:outlineLvl w:val="0"/>
    </w:pPr>
    <w:rPr>
      <w:b/>
      <w:bCs/>
      <w:spacing w:val="-4"/>
      <w:sz w:val="38"/>
      <w:szCs w:val="38"/>
      <w:lang w:val="x-none" w:eastAsia="x-none"/>
    </w:rPr>
  </w:style>
  <w:style w:type="character" w:customStyle="1" w:styleId="Tablecaption6">
    <w:name w:val="Table caption (6)_"/>
    <w:link w:val="Tablecaption60"/>
    <w:qFormat/>
    <w:rsid w:val="007F7AA3"/>
    <w:rPr>
      <w:rFonts w:ascii="Arial" w:hAnsi="Arial"/>
      <w:noProof/>
      <w:sz w:val="8"/>
      <w:szCs w:val="8"/>
      <w:shd w:val="clear" w:color="auto" w:fill="FFFFFF"/>
    </w:rPr>
  </w:style>
  <w:style w:type="paragraph" w:customStyle="1" w:styleId="Tablecaption60">
    <w:name w:val="Table caption (6)"/>
    <w:basedOn w:val="Normal"/>
    <w:link w:val="Tablecaption6"/>
    <w:qFormat/>
    <w:rsid w:val="007F7AA3"/>
    <w:pPr>
      <w:widowControl w:val="0"/>
      <w:shd w:val="clear" w:color="auto" w:fill="FFFFFF"/>
      <w:spacing w:line="240" w:lineRule="atLeast"/>
      <w:jc w:val="both"/>
    </w:pPr>
    <w:rPr>
      <w:rFonts w:ascii="Arial" w:hAnsi="Arial"/>
      <w:noProof/>
      <w:sz w:val="8"/>
      <w:szCs w:val="8"/>
      <w:lang w:val="x-none" w:eastAsia="x-none"/>
    </w:rPr>
  </w:style>
  <w:style w:type="character" w:customStyle="1" w:styleId="Tablecaption7">
    <w:name w:val="Table caption (7)_"/>
    <w:link w:val="Tablecaption70"/>
    <w:rsid w:val="007F7AA3"/>
    <w:rPr>
      <w:rFonts w:ascii="Arial" w:hAnsi="Arial"/>
      <w:spacing w:val="1000"/>
      <w:shd w:val="clear" w:color="auto" w:fill="FFFFFF"/>
    </w:rPr>
  </w:style>
  <w:style w:type="paragraph" w:customStyle="1" w:styleId="Tablecaption70">
    <w:name w:val="Table caption (7)"/>
    <w:basedOn w:val="Normal"/>
    <w:link w:val="Tablecaption7"/>
    <w:rsid w:val="007F7AA3"/>
    <w:pPr>
      <w:widowControl w:val="0"/>
      <w:shd w:val="clear" w:color="auto" w:fill="FFFFFF"/>
      <w:spacing w:line="240" w:lineRule="atLeast"/>
    </w:pPr>
    <w:rPr>
      <w:rFonts w:ascii="Arial" w:hAnsi="Arial"/>
      <w:spacing w:val="1000"/>
      <w:sz w:val="20"/>
      <w:szCs w:val="20"/>
      <w:lang w:val="x-none" w:eastAsia="x-none"/>
    </w:rPr>
  </w:style>
  <w:style w:type="character" w:customStyle="1" w:styleId="Tablecaption8">
    <w:name w:val="Table caption (8)_"/>
    <w:link w:val="Tablecaption81"/>
    <w:qFormat/>
    <w:rsid w:val="007F7AA3"/>
    <w:rPr>
      <w:i/>
      <w:iCs/>
      <w:spacing w:val="-2"/>
      <w:sz w:val="25"/>
      <w:szCs w:val="25"/>
      <w:shd w:val="clear" w:color="auto" w:fill="FFFFFF"/>
    </w:rPr>
  </w:style>
  <w:style w:type="paragraph" w:customStyle="1" w:styleId="Tablecaption81">
    <w:name w:val="Table caption (8)1"/>
    <w:basedOn w:val="Normal"/>
    <w:link w:val="Tablecaption8"/>
    <w:qFormat/>
    <w:rsid w:val="007F7AA3"/>
    <w:pPr>
      <w:widowControl w:val="0"/>
      <w:shd w:val="clear" w:color="auto" w:fill="FFFFFF"/>
      <w:spacing w:line="326" w:lineRule="exact"/>
      <w:jc w:val="center"/>
    </w:pPr>
    <w:rPr>
      <w:i/>
      <w:iCs/>
      <w:spacing w:val="-2"/>
      <w:sz w:val="25"/>
      <w:szCs w:val="25"/>
      <w:lang w:val="x-none" w:eastAsia="x-none"/>
    </w:rPr>
  </w:style>
  <w:style w:type="character" w:customStyle="1" w:styleId="Bodytext200">
    <w:name w:val="Body text (20)_"/>
    <w:link w:val="Bodytext201"/>
    <w:qFormat/>
    <w:rsid w:val="007F7AA3"/>
    <w:rPr>
      <w:rFonts w:ascii="Consolas" w:hAnsi="Consolas"/>
      <w:spacing w:val="6"/>
      <w:sz w:val="8"/>
      <w:szCs w:val="8"/>
      <w:shd w:val="clear" w:color="auto" w:fill="FFFFFF"/>
    </w:rPr>
  </w:style>
  <w:style w:type="paragraph" w:customStyle="1" w:styleId="Bodytext201">
    <w:name w:val="Body text (20)"/>
    <w:basedOn w:val="Normal"/>
    <w:link w:val="Bodytext200"/>
    <w:rsid w:val="007F7AA3"/>
    <w:pPr>
      <w:widowControl w:val="0"/>
      <w:shd w:val="clear" w:color="auto" w:fill="FFFFFF"/>
      <w:spacing w:line="240" w:lineRule="atLeast"/>
    </w:pPr>
    <w:rPr>
      <w:rFonts w:ascii="Consolas" w:hAnsi="Consolas"/>
      <w:spacing w:val="6"/>
      <w:sz w:val="8"/>
      <w:szCs w:val="8"/>
      <w:lang w:val="x-none" w:eastAsia="x-none"/>
    </w:rPr>
  </w:style>
  <w:style w:type="character" w:customStyle="1" w:styleId="Tablecaption9">
    <w:name w:val="Table caption (9)_"/>
    <w:link w:val="Tablecaption90"/>
    <w:qFormat/>
    <w:rsid w:val="007F7AA3"/>
    <w:rPr>
      <w:spacing w:val="-6"/>
      <w:sz w:val="8"/>
      <w:szCs w:val="8"/>
      <w:shd w:val="clear" w:color="auto" w:fill="FFFFFF"/>
    </w:rPr>
  </w:style>
  <w:style w:type="paragraph" w:customStyle="1" w:styleId="Tablecaption90">
    <w:name w:val="Table caption (9)"/>
    <w:basedOn w:val="Normal"/>
    <w:link w:val="Tablecaption9"/>
    <w:rsid w:val="007F7AA3"/>
    <w:pPr>
      <w:widowControl w:val="0"/>
      <w:shd w:val="clear" w:color="auto" w:fill="FFFFFF"/>
      <w:spacing w:line="240" w:lineRule="atLeast"/>
      <w:jc w:val="both"/>
    </w:pPr>
    <w:rPr>
      <w:spacing w:val="-6"/>
      <w:sz w:val="8"/>
      <w:szCs w:val="8"/>
      <w:lang w:val="x-none" w:eastAsia="x-none"/>
    </w:rPr>
  </w:style>
  <w:style w:type="character" w:customStyle="1" w:styleId="Tablecaption10">
    <w:name w:val="Table caption (10)_"/>
    <w:link w:val="Tablecaption100"/>
    <w:rsid w:val="007F7AA3"/>
    <w:rPr>
      <w:i/>
      <w:iCs/>
      <w:spacing w:val="-3"/>
      <w:sz w:val="25"/>
      <w:szCs w:val="25"/>
      <w:shd w:val="clear" w:color="auto" w:fill="FFFFFF"/>
    </w:rPr>
  </w:style>
  <w:style w:type="paragraph" w:customStyle="1" w:styleId="Tablecaption100">
    <w:name w:val="Table caption (10)"/>
    <w:basedOn w:val="Normal"/>
    <w:link w:val="Tablecaption10"/>
    <w:qFormat/>
    <w:rsid w:val="007F7AA3"/>
    <w:pPr>
      <w:widowControl w:val="0"/>
      <w:shd w:val="clear" w:color="auto" w:fill="FFFFFF"/>
      <w:spacing w:after="60" w:line="240" w:lineRule="atLeast"/>
      <w:jc w:val="both"/>
    </w:pPr>
    <w:rPr>
      <w:i/>
      <w:iCs/>
      <w:spacing w:val="-3"/>
      <w:sz w:val="25"/>
      <w:szCs w:val="25"/>
      <w:lang w:val="x-none" w:eastAsia="x-none"/>
    </w:rPr>
  </w:style>
  <w:style w:type="character" w:customStyle="1" w:styleId="Tablecaption11">
    <w:name w:val="Table caption (11)_"/>
    <w:link w:val="Tablecaption110"/>
    <w:qFormat/>
    <w:rsid w:val="007F7AA3"/>
    <w:rPr>
      <w:rFonts w:ascii="Verdana" w:hAnsi="Verdana"/>
      <w:spacing w:val="-2"/>
      <w:sz w:val="8"/>
      <w:szCs w:val="8"/>
      <w:shd w:val="clear" w:color="auto" w:fill="FFFFFF"/>
    </w:rPr>
  </w:style>
  <w:style w:type="paragraph" w:customStyle="1" w:styleId="Tablecaption110">
    <w:name w:val="Table caption (11)"/>
    <w:basedOn w:val="Normal"/>
    <w:link w:val="Tablecaption11"/>
    <w:rsid w:val="007F7AA3"/>
    <w:pPr>
      <w:widowControl w:val="0"/>
      <w:shd w:val="clear" w:color="auto" w:fill="FFFFFF"/>
      <w:spacing w:line="240" w:lineRule="atLeast"/>
      <w:jc w:val="both"/>
    </w:pPr>
    <w:rPr>
      <w:rFonts w:ascii="Verdana" w:hAnsi="Verdana"/>
      <w:spacing w:val="-2"/>
      <w:sz w:val="8"/>
      <w:szCs w:val="8"/>
      <w:lang w:val="x-none" w:eastAsia="x-none"/>
    </w:rPr>
  </w:style>
  <w:style w:type="character" w:customStyle="1" w:styleId="Headerorfooter3">
    <w:name w:val="Header or footer (3)_"/>
    <w:link w:val="Headerorfooter30"/>
    <w:rsid w:val="007F7AA3"/>
    <w:rPr>
      <w:b/>
      <w:bCs/>
      <w:i/>
      <w:iCs/>
      <w:spacing w:val="3"/>
      <w:shd w:val="clear" w:color="auto" w:fill="FFFFFF"/>
    </w:rPr>
  </w:style>
  <w:style w:type="paragraph" w:customStyle="1" w:styleId="Headerorfooter30">
    <w:name w:val="Header or footer (3)"/>
    <w:basedOn w:val="Normal"/>
    <w:link w:val="Headerorfooter3"/>
    <w:qFormat/>
    <w:rsid w:val="007F7AA3"/>
    <w:pPr>
      <w:widowControl w:val="0"/>
      <w:shd w:val="clear" w:color="auto" w:fill="FFFFFF"/>
      <w:spacing w:line="240" w:lineRule="atLeast"/>
    </w:pPr>
    <w:rPr>
      <w:b/>
      <w:bCs/>
      <w:i/>
      <w:iCs/>
      <w:spacing w:val="3"/>
      <w:sz w:val="20"/>
      <w:szCs w:val="20"/>
      <w:lang w:val="x-none" w:eastAsia="x-none"/>
    </w:rPr>
  </w:style>
  <w:style w:type="character" w:customStyle="1" w:styleId="Headerorfooter4">
    <w:name w:val="Header or footer (4)_"/>
    <w:link w:val="Headerorfooter40"/>
    <w:rsid w:val="007F7AA3"/>
    <w:rPr>
      <w:b/>
      <w:bCs/>
      <w:spacing w:val="4"/>
      <w:sz w:val="25"/>
      <w:szCs w:val="25"/>
      <w:shd w:val="clear" w:color="auto" w:fill="FFFFFF"/>
    </w:rPr>
  </w:style>
  <w:style w:type="paragraph" w:customStyle="1" w:styleId="Headerorfooter40">
    <w:name w:val="Header or footer (4)"/>
    <w:basedOn w:val="Normal"/>
    <w:link w:val="Headerorfooter4"/>
    <w:qFormat/>
    <w:rsid w:val="007F7AA3"/>
    <w:pPr>
      <w:widowControl w:val="0"/>
      <w:shd w:val="clear" w:color="auto" w:fill="FFFFFF"/>
      <w:spacing w:line="240" w:lineRule="atLeast"/>
      <w:jc w:val="center"/>
    </w:pPr>
    <w:rPr>
      <w:b/>
      <w:bCs/>
      <w:spacing w:val="4"/>
      <w:sz w:val="25"/>
      <w:szCs w:val="25"/>
      <w:lang w:val="x-none" w:eastAsia="x-none"/>
    </w:rPr>
  </w:style>
  <w:style w:type="character" w:customStyle="1" w:styleId="Tablecaption12">
    <w:name w:val="Table caption (12)_"/>
    <w:link w:val="Tablecaption120"/>
    <w:qFormat/>
    <w:rsid w:val="007F7AA3"/>
    <w:rPr>
      <w:rFonts w:ascii="Gungsuh" w:eastAsia="Gungsuh"/>
      <w:i/>
      <w:iCs/>
      <w:noProof/>
      <w:sz w:val="8"/>
      <w:szCs w:val="8"/>
      <w:shd w:val="clear" w:color="auto" w:fill="FFFFFF"/>
    </w:rPr>
  </w:style>
  <w:style w:type="paragraph" w:customStyle="1" w:styleId="Tablecaption120">
    <w:name w:val="Table caption (12)"/>
    <w:basedOn w:val="Normal"/>
    <w:link w:val="Tablecaption12"/>
    <w:qFormat/>
    <w:rsid w:val="007F7AA3"/>
    <w:pPr>
      <w:widowControl w:val="0"/>
      <w:shd w:val="clear" w:color="auto" w:fill="FFFFFF"/>
      <w:spacing w:line="240" w:lineRule="atLeast"/>
    </w:pPr>
    <w:rPr>
      <w:rFonts w:ascii="Gungsuh" w:eastAsia="Gungsuh"/>
      <w:i/>
      <w:iCs/>
      <w:noProof/>
      <w:sz w:val="8"/>
      <w:szCs w:val="8"/>
      <w:lang w:val="x-none" w:eastAsia="x-none"/>
    </w:rPr>
  </w:style>
  <w:style w:type="character" w:customStyle="1" w:styleId="Bodytext210">
    <w:name w:val="Body text (21)_"/>
    <w:link w:val="Bodytext211"/>
    <w:qFormat/>
    <w:rsid w:val="007F7AA3"/>
    <w:rPr>
      <w:spacing w:val="24"/>
      <w:sz w:val="8"/>
      <w:szCs w:val="8"/>
      <w:shd w:val="clear" w:color="auto" w:fill="FFFFFF"/>
    </w:rPr>
  </w:style>
  <w:style w:type="paragraph" w:customStyle="1" w:styleId="Bodytext211">
    <w:name w:val="Body text (21)"/>
    <w:basedOn w:val="Normal"/>
    <w:link w:val="Bodytext210"/>
    <w:qFormat/>
    <w:rsid w:val="007F7AA3"/>
    <w:pPr>
      <w:widowControl w:val="0"/>
      <w:shd w:val="clear" w:color="auto" w:fill="FFFFFF"/>
      <w:spacing w:after="60" w:line="240" w:lineRule="atLeast"/>
      <w:jc w:val="both"/>
    </w:pPr>
    <w:rPr>
      <w:spacing w:val="24"/>
      <w:sz w:val="8"/>
      <w:szCs w:val="8"/>
      <w:lang w:val="x-none" w:eastAsia="x-none"/>
    </w:rPr>
  </w:style>
  <w:style w:type="character" w:customStyle="1" w:styleId="Tablecaption13">
    <w:name w:val="Table caption (13)_"/>
    <w:link w:val="Tablecaption130"/>
    <w:qFormat/>
    <w:rsid w:val="007F7AA3"/>
    <w:rPr>
      <w:spacing w:val="-2"/>
      <w:sz w:val="27"/>
      <w:szCs w:val="27"/>
      <w:shd w:val="clear" w:color="auto" w:fill="FFFFFF"/>
    </w:rPr>
  </w:style>
  <w:style w:type="paragraph" w:customStyle="1" w:styleId="Tablecaption130">
    <w:name w:val="Table caption (13)"/>
    <w:basedOn w:val="Normal"/>
    <w:link w:val="Tablecaption13"/>
    <w:qFormat/>
    <w:rsid w:val="007F7AA3"/>
    <w:pPr>
      <w:widowControl w:val="0"/>
      <w:shd w:val="clear" w:color="auto" w:fill="FFFFFF"/>
      <w:spacing w:line="379" w:lineRule="exact"/>
    </w:pPr>
    <w:rPr>
      <w:spacing w:val="-2"/>
      <w:sz w:val="27"/>
      <w:szCs w:val="27"/>
      <w:lang w:val="x-none" w:eastAsia="x-none"/>
    </w:rPr>
  </w:style>
  <w:style w:type="character" w:customStyle="1" w:styleId="Heading12">
    <w:name w:val="Heading #1 (2)_"/>
    <w:link w:val="Heading120"/>
    <w:qFormat/>
    <w:rsid w:val="007F7AA3"/>
    <w:rPr>
      <w:b/>
      <w:bCs/>
      <w:spacing w:val="-6"/>
      <w:sz w:val="47"/>
      <w:szCs w:val="47"/>
      <w:shd w:val="clear" w:color="auto" w:fill="FFFFFF"/>
    </w:rPr>
  </w:style>
  <w:style w:type="paragraph" w:customStyle="1" w:styleId="Heading120">
    <w:name w:val="Heading #1 (2)"/>
    <w:basedOn w:val="Normal"/>
    <w:link w:val="Heading12"/>
    <w:qFormat/>
    <w:rsid w:val="007F7AA3"/>
    <w:pPr>
      <w:widowControl w:val="0"/>
      <w:shd w:val="clear" w:color="auto" w:fill="FFFFFF"/>
      <w:spacing w:before="2100" w:after="120" w:line="240" w:lineRule="atLeast"/>
      <w:jc w:val="center"/>
      <w:outlineLvl w:val="0"/>
    </w:pPr>
    <w:rPr>
      <w:b/>
      <w:bCs/>
      <w:spacing w:val="-6"/>
      <w:sz w:val="47"/>
      <w:szCs w:val="47"/>
      <w:lang w:val="x-none" w:eastAsia="x-none"/>
    </w:rPr>
  </w:style>
  <w:style w:type="character" w:customStyle="1" w:styleId="Bodytext22">
    <w:name w:val="Body text (22)_"/>
    <w:link w:val="Bodytext220"/>
    <w:qFormat/>
    <w:rsid w:val="007F7AA3"/>
    <w:rPr>
      <w:b/>
      <w:bCs/>
      <w:spacing w:val="-6"/>
      <w:sz w:val="47"/>
      <w:szCs w:val="47"/>
      <w:shd w:val="clear" w:color="auto" w:fill="FFFFFF"/>
    </w:rPr>
  </w:style>
  <w:style w:type="paragraph" w:customStyle="1" w:styleId="Bodytext220">
    <w:name w:val="Body text (22)"/>
    <w:basedOn w:val="Normal"/>
    <w:link w:val="Bodytext22"/>
    <w:qFormat/>
    <w:rsid w:val="007F7AA3"/>
    <w:pPr>
      <w:widowControl w:val="0"/>
      <w:shd w:val="clear" w:color="auto" w:fill="FFFFFF"/>
      <w:spacing w:after="120" w:line="240" w:lineRule="atLeast"/>
      <w:jc w:val="both"/>
    </w:pPr>
    <w:rPr>
      <w:b/>
      <w:bCs/>
      <w:spacing w:val="-6"/>
      <w:sz w:val="47"/>
      <w:szCs w:val="47"/>
      <w:lang w:val="x-none" w:eastAsia="x-none"/>
    </w:rPr>
  </w:style>
  <w:style w:type="character" w:customStyle="1" w:styleId="Bodytext23">
    <w:name w:val="Body text (23)_"/>
    <w:link w:val="Bodytext230"/>
    <w:qFormat/>
    <w:rsid w:val="007F7AA3"/>
    <w:rPr>
      <w:noProof/>
      <w:sz w:val="26"/>
      <w:szCs w:val="26"/>
      <w:shd w:val="clear" w:color="auto" w:fill="FFFFFF"/>
    </w:rPr>
  </w:style>
  <w:style w:type="paragraph" w:customStyle="1" w:styleId="Bodytext230">
    <w:name w:val="Body text (23)"/>
    <w:basedOn w:val="Normal"/>
    <w:link w:val="Bodytext23"/>
    <w:qFormat/>
    <w:rsid w:val="007F7AA3"/>
    <w:pPr>
      <w:widowControl w:val="0"/>
      <w:shd w:val="clear" w:color="auto" w:fill="FFFFFF"/>
      <w:spacing w:line="461" w:lineRule="exact"/>
      <w:jc w:val="both"/>
    </w:pPr>
    <w:rPr>
      <w:noProof/>
      <w:sz w:val="26"/>
      <w:szCs w:val="26"/>
      <w:lang w:val="x-none" w:eastAsia="x-none"/>
    </w:rPr>
  </w:style>
  <w:style w:type="character" w:customStyle="1" w:styleId="Headerorfooter5">
    <w:name w:val="Header or footer (5)_"/>
    <w:link w:val="Headerorfooter50"/>
    <w:qFormat/>
    <w:rsid w:val="007F7AA3"/>
    <w:rPr>
      <w:i/>
      <w:iCs/>
      <w:spacing w:val="-3"/>
      <w:sz w:val="26"/>
      <w:szCs w:val="26"/>
      <w:shd w:val="clear" w:color="auto" w:fill="FFFFFF"/>
    </w:rPr>
  </w:style>
  <w:style w:type="paragraph" w:customStyle="1" w:styleId="Headerorfooter50">
    <w:name w:val="Header or footer (5)"/>
    <w:basedOn w:val="Normal"/>
    <w:link w:val="Headerorfooter5"/>
    <w:qFormat/>
    <w:rsid w:val="007F7AA3"/>
    <w:pPr>
      <w:widowControl w:val="0"/>
      <w:shd w:val="clear" w:color="auto" w:fill="FFFFFF"/>
      <w:spacing w:line="797" w:lineRule="exact"/>
      <w:jc w:val="right"/>
    </w:pPr>
    <w:rPr>
      <w:i/>
      <w:iCs/>
      <w:spacing w:val="-3"/>
      <w:sz w:val="26"/>
      <w:szCs w:val="26"/>
      <w:lang w:val="x-none" w:eastAsia="x-none"/>
    </w:rPr>
  </w:style>
  <w:style w:type="character" w:customStyle="1" w:styleId="Bodytext24">
    <w:name w:val="Body text (24)_"/>
    <w:link w:val="Bodytext240"/>
    <w:qFormat/>
    <w:rsid w:val="007F7AA3"/>
    <w:rPr>
      <w:noProof/>
      <w:sz w:val="26"/>
      <w:szCs w:val="26"/>
      <w:shd w:val="clear" w:color="auto" w:fill="FFFFFF"/>
    </w:rPr>
  </w:style>
  <w:style w:type="paragraph" w:customStyle="1" w:styleId="Bodytext240">
    <w:name w:val="Body text (24)"/>
    <w:basedOn w:val="Normal"/>
    <w:link w:val="Bodytext24"/>
    <w:qFormat/>
    <w:rsid w:val="007F7AA3"/>
    <w:pPr>
      <w:widowControl w:val="0"/>
      <w:shd w:val="clear" w:color="auto" w:fill="FFFFFF"/>
      <w:spacing w:after="240" w:line="240" w:lineRule="atLeast"/>
      <w:jc w:val="both"/>
    </w:pPr>
    <w:rPr>
      <w:noProof/>
      <w:sz w:val="26"/>
      <w:szCs w:val="26"/>
      <w:lang w:val="x-none" w:eastAsia="x-none"/>
    </w:rPr>
  </w:style>
  <w:style w:type="character" w:customStyle="1" w:styleId="Heading22">
    <w:name w:val="Heading #2 (2)_"/>
    <w:link w:val="Heading220"/>
    <w:qFormat/>
    <w:rsid w:val="007F7AA3"/>
    <w:rPr>
      <w:rFonts w:ascii="Corbel" w:hAnsi="Corbel"/>
      <w:shd w:val="clear" w:color="auto" w:fill="FFFFFF"/>
    </w:rPr>
  </w:style>
  <w:style w:type="paragraph" w:customStyle="1" w:styleId="Heading220">
    <w:name w:val="Heading #2 (2)"/>
    <w:basedOn w:val="Normal"/>
    <w:link w:val="Heading22"/>
    <w:qFormat/>
    <w:rsid w:val="007F7AA3"/>
    <w:pPr>
      <w:widowControl w:val="0"/>
      <w:shd w:val="clear" w:color="auto" w:fill="FFFFFF"/>
      <w:spacing w:before="720" w:after="60" w:line="240" w:lineRule="atLeast"/>
      <w:jc w:val="both"/>
      <w:outlineLvl w:val="1"/>
    </w:pPr>
    <w:rPr>
      <w:rFonts w:ascii="Corbel" w:hAnsi="Corbel"/>
      <w:sz w:val="20"/>
      <w:szCs w:val="20"/>
      <w:lang w:val="x-none" w:eastAsia="x-none"/>
    </w:rPr>
  </w:style>
  <w:style w:type="character" w:customStyle="1" w:styleId="Heading23">
    <w:name w:val="Heading #2 (3)_"/>
    <w:link w:val="Heading230"/>
    <w:qFormat/>
    <w:rsid w:val="007F7AA3"/>
    <w:rPr>
      <w:rFonts w:ascii="Arial" w:hAnsi="Arial"/>
      <w:spacing w:val="3"/>
      <w:sz w:val="21"/>
      <w:szCs w:val="21"/>
      <w:shd w:val="clear" w:color="auto" w:fill="FFFFFF"/>
    </w:rPr>
  </w:style>
  <w:style w:type="paragraph" w:customStyle="1" w:styleId="Heading230">
    <w:name w:val="Heading #2 (3)"/>
    <w:basedOn w:val="Normal"/>
    <w:link w:val="Heading23"/>
    <w:qFormat/>
    <w:rsid w:val="007F7AA3"/>
    <w:pPr>
      <w:widowControl w:val="0"/>
      <w:shd w:val="clear" w:color="auto" w:fill="FFFFFF"/>
      <w:spacing w:line="322" w:lineRule="exact"/>
      <w:jc w:val="both"/>
      <w:outlineLvl w:val="1"/>
    </w:pPr>
    <w:rPr>
      <w:rFonts w:ascii="Arial" w:hAnsi="Arial"/>
      <w:spacing w:val="3"/>
      <w:sz w:val="21"/>
      <w:szCs w:val="21"/>
      <w:lang w:val="x-none" w:eastAsia="x-none"/>
    </w:rPr>
  </w:style>
  <w:style w:type="character" w:customStyle="1" w:styleId="Heading52">
    <w:name w:val="Heading #5 (2)_"/>
    <w:link w:val="Heading520"/>
    <w:qFormat/>
    <w:rsid w:val="007F7AA3"/>
    <w:rPr>
      <w:rFonts w:ascii="Arial" w:hAnsi="Arial"/>
      <w:spacing w:val="-7"/>
      <w:sz w:val="23"/>
      <w:szCs w:val="23"/>
      <w:shd w:val="clear" w:color="auto" w:fill="FFFFFF"/>
    </w:rPr>
  </w:style>
  <w:style w:type="paragraph" w:customStyle="1" w:styleId="Heading520">
    <w:name w:val="Heading #5 (2)"/>
    <w:basedOn w:val="Normal"/>
    <w:link w:val="Heading52"/>
    <w:qFormat/>
    <w:rsid w:val="007F7AA3"/>
    <w:pPr>
      <w:widowControl w:val="0"/>
      <w:shd w:val="clear" w:color="auto" w:fill="FFFFFF"/>
      <w:spacing w:line="322" w:lineRule="exact"/>
      <w:jc w:val="both"/>
      <w:outlineLvl w:val="4"/>
    </w:pPr>
    <w:rPr>
      <w:rFonts w:ascii="Arial" w:hAnsi="Arial"/>
      <w:spacing w:val="-7"/>
      <w:sz w:val="23"/>
      <w:szCs w:val="23"/>
      <w:lang w:val="x-none" w:eastAsia="x-none"/>
    </w:rPr>
  </w:style>
  <w:style w:type="character" w:customStyle="1" w:styleId="Heading24">
    <w:name w:val="Heading #2 (4)_"/>
    <w:link w:val="Heading240"/>
    <w:qFormat/>
    <w:rsid w:val="007F7AA3"/>
    <w:rPr>
      <w:rFonts w:ascii="Arial" w:hAnsi="Arial"/>
      <w:spacing w:val="1"/>
      <w:shd w:val="clear" w:color="auto" w:fill="FFFFFF"/>
    </w:rPr>
  </w:style>
  <w:style w:type="paragraph" w:customStyle="1" w:styleId="Heading240">
    <w:name w:val="Heading #2 (4)"/>
    <w:basedOn w:val="Normal"/>
    <w:link w:val="Heading24"/>
    <w:qFormat/>
    <w:rsid w:val="007F7AA3"/>
    <w:pPr>
      <w:widowControl w:val="0"/>
      <w:shd w:val="clear" w:color="auto" w:fill="FFFFFF"/>
      <w:spacing w:line="322" w:lineRule="exact"/>
      <w:jc w:val="both"/>
      <w:outlineLvl w:val="1"/>
    </w:pPr>
    <w:rPr>
      <w:rFonts w:ascii="Arial" w:hAnsi="Arial"/>
      <w:spacing w:val="1"/>
      <w:sz w:val="20"/>
      <w:szCs w:val="20"/>
      <w:lang w:val="x-none" w:eastAsia="x-none"/>
    </w:rPr>
  </w:style>
  <w:style w:type="character" w:customStyle="1" w:styleId="Heading53">
    <w:name w:val="Heading #5 (3)_"/>
    <w:link w:val="Heading530"/>
    <w:qFormat/>
    <w:rsid w:val="007F7AA3"/>
    <w:rPr>
      <w:rFonts w:ascii="Arial" w:hAnsi="Arial"/>
      <w:spacing w:val="-9"/>
      <w:sz w:val="23"/>
      <w:szCs w:val="23"/>
      <w:shd w:val="clear" w:color="auto" w:fill="FFFFFF"/>
    </w:rPr>
  </w:style>
  <w:style w:type="paragraph" w:customStyle="1" w:styleId="Heading530">
    <w:name w:val="Heading #5 (3)"/>
    <w:basedOn w:val="Normal"/>
    <w:link w:val="Heading53"/>
    <w:qFormat/>
    <w:rsid w:val="007F7AA3"/>
    <w:pPr>
      <w:widowControl w:val="0"/>
      <w:shd w:val="clear" w:color="auto" w:fill="FFFFFF"/>
      <w:spacing w:line="322" w:lineRule="exact"/>
      <w:jc w:val="both"/>
      <w:outlineLvl w:val="4"/>
    </w:pPr>
    <w:rPr>
      <w:rFonts w:ascii="Arial" w:hAnsi="Arial"/>
      <w:spacing w:val="-9"/>
      <w:sz w:val="23"/>
      <w:szCs w:val="23"/>
      <w:lang w:val="x-none" w:eastAsia="x-none"/>
    </w:rPr>
  </w:style>
  <w:style w:type="character" w:customStyle="1" w:styleId="Heading40">
    <w:name w:val="Heading #4_"/>
    <w:link w:val="Heading41"/>
    <w:qFormat/>
    <w:rsid w:val="007F7AA3"/>
    <w:rPr>
      <w:spacing w:val="1"/>
      <w:sz w:val="25"/>
      <w:szCs w:val="25"/>
      <w:shd w:val="clear" w:color="auto" w:fill="FFFFFF"/>
    </w:rPr>
  </w:style>
  <w:style w:type="paragraph" w:customStyle="1" w:styleId="Heading41">
    <w:name w:val="Heading #4"/>
    <w:basedOn w:val="Normal"/>
    <w:link w:val="Heading40"/>
    <w:qFormat/>
    <w:rsid w:val="007F7AA3"/>
    <w:pPr>
      <w:widowControl w:val="0"/>
      <w:shd w:val="clear" w:color="auto" w:fill="FFFFFF"/>
      <w:spacing w:line="331" w:lineRule="exact"/>
      <w:jc w:val="both"/>
      <w:outlineLvl w:val="3"/>
    </w:pPr>
    <w:rPr>
      <w:spacing w:val="1"/>
      <w:sz w:val="25"/>
      <w:szCs w:val="25"/>
      <w:lang w:val="x-none" w:eastAsia="x-none"/>
    </w:rPr>
  </w:style>
  <w:style w:type="character" w:customStyle="1" w:styleId="Heading42">
    <w:name w:val="Heading #4 (2)_"/>
    <w:link w:val="Heading420"/>
    <w:qFormat/>
    <w:rsid w:val="007F7AA3"/>
    <w:rPr>
      <w:b/>
      <w:bCs/>
      <w:spacing w:val="10"/>
      <w:sz w:val="25"/>
      <w:szCs w:val="25"/>
      <w:shd w:val="clear" w:color="auto" w:fill="FFFFFF"/>
    </w:rPr>
  </w:style>
  <w:style w:type="paragraph" w:customStyle="1" w:styleId="Heading420">
    <w:name w:val="Heading #4 (2)"/>
    <w:basedOn w:val="Normal"/>
    <w:link w:val="Heading42"/>
    <w:qFormat/>
    <w:rsid w:val="007F7AA3"/>
    <w:pPr>
      <w:widowControl w:val="0"/>
      <w:shd w:val="clear" w:color="auto" w:fill="FFFFFF"/>
      <w:spacing w:line="331" w:lineRule="exact"/>
      <w:jc w:val="both"/>
      <w:outlineLvl w:val="3"/>
    </w:pPr>
    <w:rPr>
      <w:b/>
      <w:bCs/>
      <w:spacing w:val="10"/>
      <w:sz w:val="25"/>
      <w:szCs w:val="25"/>
      <w:lang w:val="x-none" w:eastAsia="x-none"/>
    </w:rPr>
  </w:style>
  <w:style w:type="character" w:customStyle="1" w:styleId="Bodytext25">
    <w:name w:val="Body text (25)_"/>
    <w:link w:val="Bodytext250"/>
    <w:qFormat/>
    <w:rsid w:val="007F7AA3"/>
    <w:rPr>
      <w:rFonts w:ascii="Consolas" w:hAnsi="Consolas"/>
      <w:noProof/>
      <w:sz w:val="10"/>
      <w:szCs w:val="10"/>
      <w:shd w:val="clear" w:color="auto" w:fill="FFFFFF"/>
    </w:rPr>
  </w:style>
  <w:style w:type="paragraph" w:customStyle="1" w:styleId="Bodytext250">
    <w:name w:val="Body text (25)"/>
    <w:basedOn w:val="Normal"/>
    <w:link w:val="Bodytext25"/>
    <w:qFormat/>
    <w:rsid w:val="007F7AA3"/>
    <w:pPr>
      <w:widowControl w:val="0"/>
      <w:shd w:val="clear" w:color="auto" w:fill="FFFFFF"/>
      <w:spacing w:line="240" w:lineRule="atLeast"/>
    </w:pPr>
    <w:rPr>
      <w:rFonts w:ascii="Consolas" w:hAnsi="Consolas"/>
      <w:noProof/>
      <w:sz w:val="10"/>
      <w:szCs w:val="10"/>
      <w:lang w:val="x-none" w:eastAsia="x-none"/>
    </w:rPr>
  </w:style>
  <w:style w:type="character" w:customStyle="1" w:styleId="Heading43">
    <w:name w:val="Heading #4 (3)_"/>
    <w:link w:val="Heading430"/>
    <w:qFormat/>
    <w:rsid w:val="007F7AA3"/>
    <w:rPr>
      <w:spacing w:val="5"/>
      <w:shd w:val="clear" w:color="auto" w:fill="FFFFFF"/>
    </w:rPr>
  </w:style>
  <w:style w:type="paragraph" w:customStyle="1" w:styleId="Heading430">
    <w:name w:val="Heading #4 (3)"/>
    <w:basedOn w:val="Normal"/>
    <w:link w:val="Heading43"/>
    <w:qFormat/>
    <w:rsid w:val="007F7AA3"/>
    <w:pPr>
      <w:widowControl w:val="0"/>
      <w:shd w:val="clear" w:color="auto" w:fill="FFFFFF"/>
      <w:spacing w:line="322" w:lineRule="exact"/>
      <w:jc w:val="both"/>
      <w:outlineLvl w:val="3"/>
    </w:pPr>
    <w:rPr>
      <w:spacing w:val="5"/>
      <w:sz w:val="20"/>
      <w:szCs w:val="20"/>
      <w:lang w:val="x-none" w:eastAsia="x-none"/>
    </w:rPr>
  </w:style>
  <w:style w:type="character" w:customStyle="1" w:styleId="Heading44">
    <w:name w:val="Heading #4 (4)_"/>
    <w:link w:val="Heading440"/>
    <w:qFormat/>
    <w:rsid w:val="007F7AA3"/>
    <w:rPr>
      <w:spacing w:val="1"/>
      <w:sz w:val="25"/>
      <w:szCs w:val="25"/>
      <w:shd w:val="clear" w:color="auto" w:fill="FFFFFF"/>
    </w:rPr>
  </w:style>
  <w:style w:type="paragraph" w:customStyle="1" w:styleId="Heading440">
    <w:name w:val="Heading #4 (4)"/>
    <w:basedOn w:val="Normal"/>
    <w:link w:val="Heading44"/>
    <w:qFormat/>
    <w:rsid w:val="007F7AA3"/>
    <w:pPr>
      <w:widowControl w:val="0"/>
      <w:shd w:val="clear" w:color="auto" w:fill="FFFFFF"/>
      <w:spacing w:line="322" w:lineRule="exact"/>
      <w:jc w:val="both"/>
      <w:outlineLvl w:val="3"/>
    </w:pPr>
    <w:rPr>
      <w:spacing w:val="1"/>
      <w:sz w:val="25"/>
      <w:szCs w:val="25"/>
      <w:lang w:val="x-none" w:eastAsia="x-none"/>
    </w:rPr>
  </w:style>
  <w:style w:type="character" w:customStyle="1" w:styleId="Heading45">
    <w:name w:val="Heading #4 (5)_"/>
    <w:link w:val="Heading450"/>
    <w:qFormat/>
    <w:rsid w:val="007F7AA3"/>
    <w:rPr>
      <w:spacing w:val="10"/>
      <w:shd w:val="clear" w:color="auto" w:fill="FFFFFF"/>
    </w:rPr>
  </w:style>
  <w:style w:type="paragraph" w:customStyle="1" w:styleId="Heading450">
    <w:name w:val="Heading #4 (5)"/>
    <w:basedOn w:val="Normal"/>
    <w:link w:val="Heading45"/>
    <w:qFormat/>
    <w:rsid w:val="007F7AA3"/>
    <w:pPr>
      <w:widowControl w:val="0"/>
      <w:shd w:val="clear" w:color="auto" w:fill="FFFFFF"/>
      <w:spacing w:line="322" w:lineRule="exact"/>
      <w:jc w:val="both"/>
      <w:outlineLvl w:val="3"/>
    </w:pPr>
    <w:rPr>
      <w:spacing w:val="10"/>
      <w:sz w:val="20"/>
      <w:szCs w:val="20"/>
      <w:lang w:val="x-none" w:eastAsia="x-none"/>
    </w:rPr>
  </w:style>
  <w:style w:type="character" w:customStyle="1" w:styleId="Heading46">
    <w:name w:val="Heading #4 (6)_"/>
    <w:link w:val="Heading460"/>
    <w:qFormat/>
    <w:rsid w:val="007F7AA3"/>
    <w:rPr>
      <w:spacing w:val="8"/>
      <w:sz w:val="21"/>
      <w:szCs w:val="21"/>
      <w:shd w:val="clear" w:color="auto" w:fill="FFFFFF"/>
    </w:rPr>
  </w:style>
  <w:style w:type="paragraph" w:customStyle="1" w:styleId="Heading460">
    <w:name w:val="Heading #4 (6)"/>
    <w:basedOn w:val="Normal"/>
    <w:link w:val="Heading46"/>
    <w:qFormat/>
    <w:rsid w:val="007F7AA3"/>
    <w:pPr>
      <w:widowControl w:val="0"/>
      <w:shd w:val="clear" w:color="auto" w:fill="FFFFFF"/>
      <w:spacing w:line="322" w:lineRule="exact"/>
      <w:jc w:val="both"/>
      <w:outlineLvl w:val="3"/>
    </w:pPr>
    <w:rPr>
      <w:spacing w:val="8"/>
      <w:sz w:val="21"/>
      <w:szCs w:val="21"/>
      <w:lang w:val="x-none" w:eastAsia="x-none"/>
    </w:rPr>
  </w:style>
  <w:style w:type="character" w:customStyle="1" w:styleId="Bodytext26">
    <w:name w:val="Body text (26)_"/>
    <w:link w:val="Bodytext260"/>
    <w:qFormat/>
    <w:rsid w:val="007F7AA3"/>
    <w:rPr>
      <w:spacing w:val="-26"/>
      <w:sz w:val="23"/>
      <w:szCs w:val="23"/>
      <w:shd w:val="clear" w:color="auto" w:fill="FFFFFF"/>
    </w:rPr>
  </w:style>
  <w:style w:type="paragraph" w:customStyle="1" w:styleId="Bodytext260">
    <w:name w:val="Body text (26)"/>
    <w:basedOn w:val="Normal"/>
    <w:link w:val="Bodytext26"/>
    <w:qFormat/>
    <w:rsid w:val="007F7AA3"/>
    <w:pPr>
      <w:widowControl w:val="0"/>
      <w:shd w:val="clear" w:color="auto" w:fill="FFFFFF"/>
      <w:spacing w:line="322" w:lineRule="exact"/>
      <w:jc w:val="both"/>
    </w:pPr>
    <w:rPr>
      <w:spacing w:val="-26"/>
      <w:sz w:val="23"/>
      <w:szCs w:val="23"/>
      <w:lang w:val="x-none" w:eastAsia="x-none"/>
    </w:rPr>
  </w:style>
  <w:style w:type="character" w:customStyle="1" w:styleId="Bodytext27">
    <w:name w:val="Body text (27)_"/>
    <w:link w:val="Bodytext270"/>
    <w:qFormat/>
    <w:rsid w:val="007F7AA3"/>
    <w:rPr>
      <w:rFonts w:ascii="Corbel" w:hAnsi="Corbel"/>
      <w:shd w:val="clear" w:color="auto" w:fill="FFFFFF"/>
    </w:rPr>
  </w:style>
  <w:style w:type="paragraph" w:customStyle="1" w:styleId="Bodytext270">
    <w:name w:val="Body text (27)"/>
    <w:basedOn w:val="Normal"/>
    <w:link w:val="Bodytext27"/>
    <w:qFormat/>
    <w:rsid w:val="007F7AA3"/>
    <w:pPr>
      <w:widowControl w:val="0"/>
      <w:shd w:val="clear" w:color="auto" w:fill="FFFFFF"/>
      <w:spacing w:before="60" w:after="60" w:line="240" w:lineRule="atLeast"/>
      <w:ind w:firstLine="660"/>
      <w:jc w:val="both"/>
    </w:pPr>
    <w:rPr>
      <w:rFonts w:ascii="Corbel" w:hAnsi="Corbel"/>
      <w:sz w:val="20"/>
      <w:szCs w:val="20"/>
      <w:lang w:val="x-none" w:eastAsia="x-none"/>
    </w:rPr>
  </w:style>
  <w:style w:type="character" w:customStyle="1" w:styleId="Bodytext28">
    <w:name w:val="Body text (28)_"/>
    <w:link w:val="Bodytext280"/>
    <w:qFormat/>
    <w:rsid w:val="007F7AA3"/>
    <w:rPr>
      <w:rFonts w:ascii="Corbel" w:hAnsi="Corbel"/>
      <w:shd w:val="clear" w:color="auto" w:fill="FFFFFF"/>
    </w:rPr>
  </w:style>
  <w:style w:type="paragraph" w:customStyle="1" w:styleId="Bodytext280">
    <w:name w:val="Body text (28)"/>
    <w:basedOn w:val="Normal"/>
    <w:link w:val="Bodytext28"/>
    <w:qFormat/>
    <w:rsid w:val="007F7AA3"/>
    <w:pPr>
      <w:widowControl w:val="0"/>
      <w:shd w:val="clear" w:color="auto" w:fill="FFFFFF"/>
      <w:spacing w:before="60" w:after="60" w:line="240" w:lineRule="atLeast"/>
      <w:ind w:firstLine="660"/>
      <w:jc w:val="both"/>
    </w:pPr>
    <w:rPr>
      <w:rFonts w:ascii="Corbel" w:hAnsi="Corbel"/>
      <w:sz w:val="20"/>
      <w:szCs w:val="20"/>
      <w:lang w:val="x-none" w:eastAsia="x-none"/>
    </w:rPr>
  </w:style>
  <w:style w:type="character" w:customStyle="1" w:styleId="Bodytext29">
    <w:name w:val="Body text (29)_"/>
    <w:link w:val="Bodytext290"/>
    <w:qFormat/>
    <w:rsid w:val="007F7AA3"/>
    <w:rPr>
      <w:rFonts w:ascii="Consolas" w:hAnsi="Consolas"/>
      <w:noProof/>
      <w:sz w:val="10"/>
      <w:szCs w:val="10"/>
      <w:shd w:val="clear" w:color="auto" w:fill="FFFFFF"/>
    </w:rPr>
  </w:style>
  <w:style w:type="paragraph" w:customStyle="1" w:styleId="Bodytext290">
    <w:name w:val="Body text (29)"/>
    <w:basedOn w:val="Normal"/>
    <w:link w:val="Bodytext29"/>
    <w:qFormat/>
    <w:rsid w:val="007F7AA3"/>
    <w:pPr>
      <w:widowControl w:val="0"/>
      <w:shd w:val="clear" w:color="auto" w:fill="FFFFFF"/>
      <w:spacing w:line="240" w:lineRule="atLeast"/>
    </w:pPr>
    <w:rPr>
      <w:rFonts w:ascii="Consolas" w:hAnsi="Consolas"/>
      <w:noProof/>
      <w:sz w:val="10"/>
      <w:szCs w:val="10"/>
      <w:lang w:val="x-none" w:eastAsia="x-none"/>
    </w:rPr>
  </w:style>
  <w:style w:type="character" w:customStyle="1" w:styleId="Bodytext300">
    <w:name w:val="Body text (30)_"/>
    <w:link w:val="Bodytext301"/>
    <w:qFormat/>
    <w:rsid w:val="007F7AA3"/>
    <w:rPr>
      <w:noProof/>
      <w:sz w:val="26"/>
      <w:szCs w:val="26"/>
      <w:shd w:val="clear" w:color="auto" w:fill="FFFFFF"/>
    </w:rPr>
  </w:style>
  <w:style w:type="paragraph" w:customStyle="1" w:styleId="Bodytext301">
    <w:name w:val="Body text (30)"/>
    <w:basedOn w:val="Normal"/>
    <w:link w:val="Bodytext300"/>
    <w:qFormat/>
    <w:rsid w:val="007F7AA3"/>
    <w:pPr>
      <w:widowControl w:val="0"/>
      <w:shd w:val="clear" w:color="auto" w:fill="FFFFFF"/>
      <w:spacing w:line="461" w:lineRule="exact"/>
      <w:jc w:val="both"/>
    </w:pPr>
    <w:rPr>
      <w:noProof/>
      <w:sz w:val="26"/>
      <w:szCs w:val="26"/>
      <w:lang w:val="x-none" w:eastAsia="x-none"/>
    </w:rPr>
  </w:style>
  <w:style w:type="character" w:customStyle="1" w:styleId="Heading60">
    <w:name w:val="Heading #6_"/>
    <w:link w:val="Heading61"/>
    <w:qFormat/>
    <w:rsid w:val="007F7AA3"/>
    <w:rPr>
      <w:b/>
      <w:bCs/>
      <w:sz w:val="25"/>
      <w:szCs w:val="25"/>
      <w:shd w:val="clear" w:color="auto" w:fill="FFFFFF"/>
    </w:rPr>
  </w:style>
  <w:style w:type="paragraph" w:customStyle="1" w:styleId="Heading61">
    <w:name w:val="Heading #6"/>
    <w:basedOn w:val="Normal"/>
    <w:link w:val="Heading60"/>
    <w:qFormat/>
    <w:rsid w:val="007F7AA3"/>
    <w:pPr>
      <w:widowControl w:val="0"/>
      <w:shd w:val="clear" w:color="auto" w:fill="FFFFFF"/>
      <w:spacing w:after="720" w:line="792" w:lineRule="exact"/>
      <w:outlineLvl w:val="5"/>
    </w:pPr>
    <w:rPr>
      <w:b/>
      <w:bCs/>
      <w:sz w:val="25"/>
      <w:szCs w:val="25"/>
      <w:lang w:val="x-none" w:eastAsia="x-none"/>
    </w:rPr>
  </w:style>
  <w:style w:type="character" w:customStyle="1" w:styleId="Bodytext310">
    <w:name w:val="Body text (31)_"/>
    <w:link w:val="Bodytext311"/>
    <w:qFormat/>
    <w:rsid w:val="007F7AA3"/>
    <w:rPr>
      <w:rFonts w:ascii="Corbel" w:hAnsi="Corbel"/>
      <w:noProof/>
      <w:sz w:val="28"/>
      <w:szCs w:val="28"/>
      <w:shd w:val="clear" w:color="auto" w:fill="FFFFFF"/>
    </w:rPr>
  </w:style>
  <w:style w:type="paragraph" w:customStyle="1" w:styleId="Bodytext311">
    <w:name w:val="Body text (31)"/>
    <w:basedOn w:val="Normal"/>
    <w:link w:val="Bodytext310"/>
    <w:qFormat/>
    <w:rsid w:val="007F7AA3"/>
    <w:pPr>
      <w:widowControl w:val="0"/>
      <w:shd w:val="clear" w:color="auto" w:fill="FFFFFF"/>
      <w:spacing w:after="240" w:line="240" w:lineRule="atLeast"/>
      <w:jc w:val="both"/>
    </w:pPr>
    <w:rPr>
      <w:rFonts w:ascii="Corbel" w:hAnsi="Corbel"/>
      <w:noProof/>
      <w:lang w:val="x-none" w:eastAsia="x-none"/>
    </w:rPr>
  </w:style>
  <w:style w:type="character" w:customStyle="1" w:styleId="Bodytext32">
    <w:name w:val="Body text (32)_"/>
    <w:link w:val="Bodytext320"/>
    <w:qFormat/>
    <w:rsid w:val="007F7AA3"/>
    <w:rPr>
      <w:rFonts w:ascii="Consolas" w:hAnsi="Consolas"/>
      <w:i/>
      <w:iCs/>
      <w:sz w:val="8"/>
      <w:szCs w:val="8"/>
      <w:shd w:val="clear" w:color="auto" w:fill="FFFFFF"/>
    </w:rPr>
  </w:style>
  <w:style w:type="paragraph" w:customStyle="1" w:styleId="Bodytext320">
    <w:name w:val="Body text (32)"/>
    <w:basedOn w:val="Normal"/>
    <w:link w:val="Bodytext32"/>
    <w:qFormat/>
    <w:rsid w:val="007F7AA3"/>
    <w:pPr>
      <w:widowControl w:val="0"/>
      <w:shd w:val="clear" w:color="auto" w:fill="FFFFFF"/>
      <w:spacing w:line="240" w:lineRule="atLeast"/>
      <w:jc w:val="both"/>
    </w:pPr>
    <w:rPr>
      <w:rFonts w:ascii="Consolas" w:hAnsi="Consolas"/>
      <w:i/>
      <w:iCs/>
      <w:sz w:val="8"/>
      <w:szCs w:val="8"/>
      <w:lang w:val="x-none" w:eastAsia="x-none"/>
    </w:rPr>
  </w:style>
  <w:style w:type="character" w:customStyle="1" w:styleId="Heading47">
    <w:name w:val="Heading #4 (7)_"/>
    <w:link w:val="Heading470"/>
    <w:qFormat/>
    <w:rsid w:val="007F7AA3"/>
    <w:rPr>
      <w:spacing w:val="6"/>
      <w:sz w:val="25"/>
      <w:szCs w:val="25"/>
      <w:shd w:val="clear" w:color="auto" w:fill="FFFFFF"/>
    </w:rPr>
  </w:style>
  <w:style w:type="paragraph" w:customStyle="1" w:styleId="Heading470">
    <w:name w:val="Heading #4 (7)"/>
    <w:basedOn w:val="Normal"/>
    <w:link w:val="Heading47"/>
    <w:qFormat/>
    <w:rsid w:val="007F7AA3"/>
    <w:pPr>
      <w:widowControl w:val="0"/>
      <w:shd w:val="clear" w:color="auto" w:fill="FFFFFF"/>
      <w:spacing w:line="322" w:lineRule="exact"/>
      <w:jc w:val="both"/>
      <w:outlineLvl w:val="3"/>
    </w:pPr>
    <w:rPr>
      <w:spacing w:val="6"/>
      <w:sz w:val="25"/>
      <w:szCs w:val="25"/>
      <w:lang w:val="x-none" w:eastAsia="x-none"/>
    </w:rPr>
  </w:style>
  <w:style w:type="character" w:customStyle="1" w:styleId="Heading48">
    <w:name w:val="Heading #4 (8)_"/>
    <w:link w:val="Heading480"/>
    <w:qFormat/>
    <w:rsid w:val="007F7AA3"/>
    <w:rPr>
      <w:rFonts w:ascii="Arial" w:hAnsi="Arial"/>
      <w:spacing w:val="-6"/>
      <w:sz w:val="23"/>
      <w:szCs w:val="23"/>
      <w:shd w:val="clear" w:color="auto" w:fill="FFFFFF"/>
    </w:rPr>
  </w:style>
  <w:style w:type="paragraph" w:customStyle="1" w:styleId="Heading480">
    <w:name w:val="Heading #4 (8)"/>
    <w:basedOn w:val="Normal"/>
    <w:link w:val="Heading48"/>
    <w:qFormat/>
    <w:rsid w:val="007F7AA3"/>
    <w:pPr>
      <w:widowControl w:val="0"/>
      <w:shd w:val="clear" w:color="auto" w:fill="FFFFFF"/>
      <w:spacing w:after="60" w:line="240" w:lineRule="atLeast"/>
      <w:jc w:val="both"/>
      <w:outlineLvl w:val="3"/>
    </w:pPr>
    <w:rPr>
      <w:rFonts w:ascii="Arial" w:hAnsi="Arial"/>
      <w:spacing w:val="-6"/>
      <w:sz w:val="23"/>
      <w:szCs w:val="23"/>
      <w:lang w:val="x-none" w:eastAsia="x-none"/>
    </w:rPr>
  </w:style>
  <w:style w:type="character" w:customStyle="1" w:styleId="Heading50">
    <w:name w:val="Heading #5_"/>
    <w:link w:val="Heading51"/>
    <w:qFormat/>
    <w:rsid w:val="007F7AA3"/>
    <w:rPr>
      <w:spacing w:val="1"/>
      <w:sz w:val="25"/>
      <w:szCs w:val="25"/>
      <w:shd w:val="clear" w:color="auto" w:fill="FFFFFF"/>
    </w:rPr>
  </w:style>
  <w:style w:type="paragraph" w:customStyle="1" w:styleId="Heading51">
    <w:name w:val="Heading #5"/>
    <w:basedOn w:val="Normal"/>
    <w:link w:val="Heading50"/>
    <w:qFormat/>
    <w:rsid w:val="007F7AA3"/>
    <w:pPr>
      <w:widowControl w:val="0"/>
      <w:shd w:val="clear" w:color="auto" w:fill="FFFFFF"/>
      <w:spacing w:line="322" w:lineRule="exact"/>
      <w:jc w:val="both"/>
      <w:outlineLvl w:val="4"/>
    </w:pPr>
    <w:rPr>
      <w:spacing w:val="1"/>
      <w:sz w:val="25"/>
      <w:szCs w:val="25"/>
      <w:lang w:val="x-none" w:eastAsia="x-none"/>
    </w:rPr>
  </w:style>
  <w:style w:type="character" w:customStyle="1" w:styleId="Heading54">
    <w:name w:val="Heading #5 (4)_"/>
    <w:link w:val="Heading540"/>
    <w:qFormat/>
    <w:rsid w:val="007F7AA3"/>
    <w:rPr>
      <w:rFonts w:ascii="Corbel" w:hAnsi="Corbel"/>
      <w:noProof/>
      <w:sz w:val="25"/>
      <w:szCs w:val="25"/>
      <w:shd w:val="clear" w:color="auto" w:fill="FFFFFF"/>
    </w:rPr>
  </w:style>
  <w:style w:type="paragraph" w:customStyle="1" w:styleId="Heading540">
    <w:name w:val="Heading #5 (4)"/>
    <w:basedOn w:val="Normal"/>
    <w:link w:val="Heading54"/>
    <w:qFormat/>
    <w:rsid w:val="007F7AA3"/>
    <w:pPr>
      <w:widowControl w:val="0"/>
      <w:shd w:val="clear" w:color="auto" w:fill="FFFFFF"/>
      <w:spacing w:line="322" w:lineRule="exact"/>
      <w:jc w:val="both"/>
      <w:outlineLvl w:val="4"/>
    </w:pPr>
    <w:rPr>
      <w:rFonts w:ascii="Corbel" w:hAnsi="Corbel"/>
      <w:noProof/>
      <w:sz w:val="25"/>
      <w:szCs w:val="25"/>
      <w:lang w:val="x-none" w:eastAsia="x-none"/>
    </w:rPr>
  </w:style>
  <w:style w:type="character" w:customStyle="1" w:styleId="Heading55">
    <w:name w:val="Heading #5 (5)_"/>
    <w:link w:val="Heading550"/>
    <w:qFormat/>
    <w:rsid w:val="007F7AA3"/>
    <w:rPr>
      <w:spacing w:val="6"/>
      <w:sz w:val="25"/>
      <w:szCs w:val="25"/>
      <w:shd w:val="clear" w:color="auto" w:fill="FFFFFF"/>
    </w:rPr>
  </w:style>
  <w:style w:type="paragraph" w:customStyle="1" w:styleId="Heading550">
    <w:name w:val="Heading #5 (5)"/>
    <w:basedOn w:val="Normal"/>
    <w:link w:val="Heading55"/>
    <w:qFormat/>
    <w:rsid w:val="007F7AA3"/>
    <w:pPr>
      <w:widowControl w:val="0"/>
      <w:shd w:val="clear" w:color="auto" w:fill="FFFFFF"/>
      <w:spacing w:line="322" w:lineRule="exact"/>
      <w:jc w:val="both"/>
      <w:outlineLvl w:val="4"/>
    </w:pPr>
    <w:rPr>
      <w:spacing w:val="6"/>
      <w:sz w:val="25"/>
      <w:szCs w:val="25"/>
      <w:lang w:val="x-none" w:eastAsia="x-none"/>
    </w:rPr>
  </w:style>
  <w:style w:type="character" w:customStyle="1" w:styleId="Heading56">
    <w:name w:val="Heading #5 (6)_"/>
    <w:link w:val="Heading560"/>
    <w:qFormat/>
    <w:rsid w:val="007F7AA3"/>
    <w:rPr>
      <w:spacing w:val="2"/>
      <w:shd w:val="clear" w:color="auto" w:fill="FFFFFF"/>
    </w:rPr>
  </w:style>
  <w:style w:type="paragraph" w:customStyle="1" w:styleId="Heading560">
    <w:name w:val="Heading #5 (6)"/>
    <w:basedOn w:val="Normal"/>
    <w:link w:val="Heading56"/>
    <w:qFormat/>
    <w:rsid w:val="007F7AA3"/>
    <w:pPr>
      <w:widowControl w:val="0"/>
      <w:shd w:val="clear" w:color="auto" w:fill="FFFFFF"/>
      <w:spacing w:line="322" w:lineRule="exact"/>
      <w:jc w:val="both"/>
      <w:outlineLvl w:val="4"/>
    </w:pPr>
    <w:rPr>
      <w:spacing w:val="2"/>
      <w:sz w:val="20"/>
      <w:szCs w:val="20"/>
      <w:lang w:val="x-none" w:eastAsia="x-none"/>
    </w:rPr>
  </w:style>
  <w:style w:type="character" w:customStyle="1" w:styleId="Heading57">
    <w:name w:val="Heading #5 (7)_"/>
    <w:link w:val="Heading570"/>
    <w:qFormat/>
    <w:rsid w:val="007F7AA3"/>
    <w:rPr>
      <w:rFonts w:ascii="Arial" w:hAnsi="Arial"/>
      <w:b/>
      <w:bCs/>
      <w:spacing w:val="10"/>
      <w:sz w:val="19"/>
      <w:szCs w:val="19"/>
      <w:shd w:val="clear" w:color="auto" w:fill="FFFFFF"/>
    </w:rPr>
  </w:style>
  <w:style w:type="paragraph" w:customStyle="1" w:styleId="Heading570">
    <w:name w:val="Heading #5 (7)"/>
    <w:basedOn w:val="Normal"/>
    <w:link w:val="Heading57"/>
    <w:qFormat/>
    <w:rsid w:val="007F7AA3"/>
    <w:pPr>
      <w:widowControl w:val="0"/>
      <w:shd w:val="clear" w:color="auto" w:fill="FFFFFF"/>
      <w:spacing w:line="322" w:lineRule="exact"/>
      <w:jc w:val="both"/>
      <w:outlineLvl w:val="4"/>
    </w:pPr>
    <w:rPr>
      <w:rFonts w:ascii="Arial" w:hAnsi="Arial"/>
      <w:b/>
      <w:bCs/>
      <w:spacing w:val="10"/>
      <w:sz w:val="19"/>
      <w:szCs w:val="19"/>
      <w:lang w:val="x-none" w:eastAsia="x-none"/>
    </w:rPr>
  </w:style>
  <w:style w:type="character" w:customStyle="1" w:styleId="Bodytext33">
    <w:name w:val="Body text (33)_"/>
    <w:link w:val="Bodytext330"/>
    <w:qFormat/>
    <w:rsid w:val="007F7AA3"/>
    <w:rPr>
      <w:rFonts w:ascii="Consolas" w:hAnsi="Consolas"/>
      <w:spacing w:val="-16"/>
      <w:w w:val="200"/>
      <w:sz w:val="8"/>
      <w:szCs w:val="8"/>
      <w:shd w:val="clear" w:color="auto" w:fill="FFFFFF"/>
    </w:rPr>
  </w:style>
  <w:style w:type="paragraph" w:customStyle="1" w:styleId="Bodytext330">
    <w:name w:val="Body text (33)"/>
    <w:basedOn w:val="Normal"/>
    <w:link w:val="Bodytext33"/>
    <w:qFormat/>
    <w:rsid w:val="007F7AA3"/>
    <w:pPr>
      <w:widowControl w:val="0"/>
      <w:shd w:val="clear" w:color="auto" w:fill="FFFFFF"/>
      <w:spacing w:before="60" w:line="240" w:lineRule="atLeast"/>
      <w:jc w:val="both"/>
    </w:pPr>
    <w:rPr>
      <w:rFonts w:ascii="Consolas" w:hAnsi="Consolas"/>
      <w:spacing w:val="-16"/>
      <w:w w:val="200"/>
      <w:sz w:val="8"/>
      <w:szCs w:val="8"/>
      <w:lang w:val="x-none" w:eastAsia="x-none"/>
    </w:rPr>
  </w:style>
  <w:style w:type="character" w:customStyle="1" w:styleId="Bodytext34">
    <w:name w:val="Body text (34)_"/>
    <w:link w:val="Bodytext340"/>
    <w:qFormat/>
    <w:rsid w:val="007F7AA3"/>
    <w:rPr>
      <w:spacing w:val="-24"/>
      <w:sz w:val="23"/>
      <w:szCs w:val="23"/>
      <w:shd w:val="clear" w:color="auto" w:fill="FFFFFF"/>
    </w:rPr>
  </w:style>
  <w:style w:type="paragraph" w:customStyle="1" w:styleId="Bodytext340">
    <w:name w:val="Body text (34)"/>
    <w:basedOn w:val="Normal"/>
    <w:link w:val="Bodytext34"/>
    <w:qFormat/>
    <w:rsid w:val="007F7AA3"/>
    <w:pPr>
      <w:widowControl w:val="0"/>
      <w:shd w:val="clear" w:color="auto" w:fill="FFFFFF"/>
      <w:spacing w:line="322" w:lineRule="exact"/>
      <w:jc w:val="both"/>
    </w:pPr>
    <w:rPr>
      <w:spacing w:val="-24"/>
      <w:sz w:val="23"/>
      <w:szCs w:val="23"/>
      <w:lang w:val="x-none" w:eastAsia="x-none"/>
    </w:rPr>
  </w:style>
  <w:style w:type="character" w:customStyle="1" w:styleId="Bodytext35">
    <w:name w:val="Body text (35)_"/>
    <w:link w:val="Bodytext350"/>
    <w:qFormat/>
    <w:rsid w:val="007F7AA3"/>
    <w:rPr>
      <w:b/>
      <w:bCs/>
      <w:i/>
      <w:iCs/>
      <w:spacing w:val="9"/>
      <w:sz w:val="18"/>
      <w:szCs w:val="18"/>
      <w:shd w:val="clear" w:color="auto" w:fill="FFFFFF"/>
    </w:rPr>
  </w:style>
  <w:style w:type="paragraph" w:customStyle="1" w:styleId="Bodytext350">
    <w:name w:val="Body text (35)"/>
    <w:basedOn w:val="Normal"/>
    <w:link w:val="Bodytext35"/>
    <w:qFormat/>
    <w:rsid w:val="007F7AA3"/>
    <w:pPr>
      <w:widowControl w:val="0"/>
      <w:shd w:val="clear" w:color="auto" w:fill="FFFFFF"/>
      <w:spacing w:line="322" w:lineRule="exact"/>
      <w:jc w:val="both"/>
    </w:pPr>
    <w:rPr>
      <w:b/>
      <w:bCs/>
      <w:i/>
      <w:iCs/>
      <w:spacing w:val="9"/>
      <w:sz w:val="18"/>
      <w:szCs w:val="18"/>
      <w:lang w:val="x-none" w:eastAsia="x-none"/>
    </w:rPr>
  </w:style>
  <w:style w:type="character" w:customStyle="1" w:styleId="Bodytext36">
    <w:name w:val="Body text (36)_"/>
    <w:link w:val="Bodytext360"/>
    <w:qFormat/>
    <w:rsid w:val="007F7AA3"/>
    <w:rPr>
      <w:rFonts w:ascii="Arial" w:hAnsi="Arial"/>
      <w:spacing w:val="-7"/>
      <w:sz w:val="8"/>
      <w:szCs w:val="8"/>
      <w:shd w:val="clear" w:color="auto" w:fill="FFFFFF"/>
    </w:rPr>
  </w:style>
  <w:style w:type="paragraph" w:customStyle="1" w:styleId="Bodytext360">
    <w:name w:val="Body text (36)"/>
    <w:basedOn w:val="Normal"/>
    <w:link w:val="Bodytext36"/>
    <w:qFormat/>
    <w:rsid w:val="007F7AA3"/>
    <w:pPr>
      <w:widowControl w:val="0"/>
      <w:shd w:val="clear" w:color="auto" w:fill="FFFFFF"/>
      <w:spacing w:before="60" w:line="240" w:lineRule="atLeast"/>
      <w:jc w:val="both"/>
    </w:pPr>
    <w:rPr>
      <w:rFonts w:ascii="Arial" w:hAnsi="Arial"/>
      <w:spacing w:val="-7"/>
      <w:sz w:val="8"/>
      <w:szCs w:val="8"/>
      <w:lang w:val="x-none" w:eastAsia="x-none"/>
    </w:rPr>
  </w:style>
  <w:style w:type="character" w:customStyle="1" w:styleId="Bodytext37">
    <w:name w:val="Body text (37)_"/>
    <w:link w:val="Bodytext370"/>
    <w:qFormat/>
    <w:rsid w:val="007F7AA3"/>
    <w:rPr>
      <w:i/>
      <w:iCs/>
      <w:spacing w:val="31"/>
      <w:sz w:val="8"/>
      <w:szCs w:val="8"/>
      <w:shd w:val="clear" w:color="auto" w:fill="FFFFFF"/>
    </w:rPr>
  </w:style>
  <w:style w:type="paragraph" w:customStyle="1" w:styleId="Bodytext370">
    <w:name w:val="Body text (37)"/>
    <w:basedOn w:val="Normal"/>
    <w:link w:val="Bodytext37"/>
    <w:qFormat/>
    <w:rsid w:val="007F7AA3"/>
    <w:pPr>
      <w:widowControl w:val="0"/>
      <w:shd w:val="clear" w:color="auto" w:fill="FFFFFF"/>
      <w:spacing w:line="240" w:lineRule="atLeast"/>
      <w:jc w:val="both"/>
    </w:pPr>
    <w:rPr>
      <w:i/>
      <w:iCs/>
      <w:spacing w:val="31"/>
      <w:sz w:val="8"/>
      <w:szCs w:val="8"/>
      <w:lang w:val="x-none" w:eastAsia="x-none"/>
    </w:rPr>
  </w:style>
  <w:style w:type="character" w:customStyle="1" w:styleId="Heading58">
    <w:name w:val="Heading #5 (8)_"/>
    <w:link w:val="Heading580"/>
    <w:qFormat/>
    <w:rsid w:val="007F7AA3"/>
    <w:rPr>
      <w:sz w:val="26"/>
      <w:szCs w:val="26"/>
      <w:shd w:val="clear" w:color="auto" w:fill="FFFFFF"/>
    </w:rPr>
  </w:style>
  <w:style w:type="paragraph" w:customStyle="1" w:styleId="Heading580">
    <w:name w:val="Heading #5 (8)"/>
    <w:basedOn w:val="Normal"/>
    <w:link w:val="Heading58"/>
    <w:qFormat/>
    <w:rsid w:val="007F7AA3"/>
    <w:pPr>
      <w:widowControl w:val="0"/>
      <w:shd w:val="clear" w:color="auto" w:fill="FFFFFF"/>
      <w:spacing w:line="322" w:lineRule="exact"/>
      <w:jc w:val="both"/>
      <w:outlineLvl w:val="4"/>
    </w:pPr>
    <w:rPr>
      <w:sz w:val="26"/>
      <w:szCs w:val="26"/>
      <w:lang w:val="x-none" w:eastAsia="x-none"/>
    </w:rPr>
  </w:style>
  <w:style w:type="character" w:customStyle="1" w:styleId="Bodytext38">
    <w:name w:val="Body text (38)_"/>
    <w:link w:val="Bodytext380"/>
    <w:qFormat/>
    <w:rsid w:val="007F7AA3"/>
    <w:rPr>
      <w:b/>
      <w:bCs/>
      <w:spacing w:val="5"/>
      <w:sz w:val="25"/>
      <w:szCs w:val="25"/>
      <w:shd w:val="clear" w:color="auto" w:fill="FFFFFF"/>
    </w:rPr>
  </w:style>
  <w:style w:type="paragraph" w:customStyle="1" w:styleId="Bodytext380">
    <w:name w:val="Body text (38)"/>
    <w:basedOn w:val="Normal"/>
    <w:link w:val="Bodytext38"/>
    <w:qFormat/>
    <w:rsid w:val="007F7AA3"/>
    <w:pPr>
      <w:widowControl w:val="0"/>
      <w:shd w:val="clear" w:color="auto" w:fill="FFFFFF"/>
      <w:spacing w:line="317" w:lineRule="exact"/>
      <w:jc w:val="both"/>
    </w:pPr>
    <w:rPr>
      <w:b/>
      <w:bCs/>
      <w:spacing w:val="5"/>
      <w:sz w:val="25"/>
      <w:szCs w:val="25"/>
      <w:lang w:val="x-none" w:eastAsia="x-none"/>
    </w:rPr>
  </w:style>
  <w:style w:type="character" w:customStyle="1" w:styleId="Bodytext39">
    <w:name w:val="Body text (39)_"/>
    <w:link w:val="Bodytext390"/>
    <w:qFormat/>
    <w:rsid w:val="007F7AA3"/>
    <w:rPr>
      <w:rFonts w:ascii="Corbel" w:hAnsi="Corbel"/>
      <w:shd w:val="clear" w:color="auto" w:fill="FFFFFF"/>
    </w:rPr>
  </w:style>
  <w:style w:type="paragraph" w:customStyle="1" w:styleId="Bodytext390">
    <w:name w:val="Body text (39)"/>
    <w:basedOn w:val="Normal"/>
    <w:link w:val="Bodytext39"/>
    <w:qFormat/>
    <w:rsid w:val="007F7AA3"/>
    <w:pPr>
      <w:widowControl w:val="0"/>
      <w:shd w:val="clear" w:color="auto" w:fill="FFFFFF"/>
      <w:spacing w:before="120" w:after="120" w:line="240" w:lineRule="atLeast"/>
      <w:jc w:val="both"/>
    </w:pPr>
    <w:rPr>
      <w:rFonts w:ascii="Corbel" w:hAnsi="Corbel"/>
      <w:sz w:val="20"/>
      <w:szCs w:val="20"/>
      <w:lang w:val="x-none" w:eastAsia="x-none"/>
    </w:rPr>
  </w:style>
  <w:style w:type="character" w:customStyle="1" w:styleId="Bodytext40">
    <w:name w:val="Body text (40)_"/>
    <w:link w:val="Bodytext400"/>
    <w:qFormat/>
    <w:rsid w:val="007F7AA3"/>
    <w:rPr>
      <w:rFonts w:ascii="Corbel" w:hAnsi="Corbel"/>
      <w:shd w:val="clear" w:color="auto" w:fill="FFFFFF"/>
    </w:rPr>
  </w:style>
  <w:style w:type="paragraph" w:customStyle="1" w:styleId="Bodytext400">
    <w:name w:val="Body text (40)"/>
    <w:basedOn w:val="Normal"/>
    <w:link w:val="Bodytext40"/>
    <w:qFormat/>
    <w:rsid w:val="007F7AA3"/>
    <w:pPr>
      <w:widowControl w:val="0"/>
      <w:shd w:val="clear" w:color="auto" w:fill="FFFFFF"/>
      <w:spacing w:before="120" w:after="120" w:line="240" w:lineRule="atLeast"/>
      <w:jc w:val="both"/>
    </w:pPr>
    <w:rPr>
      <w:rFonts w:ascii="Corbel" w:hAnsi="Corbel"/>
      <w:sz w:val="20"/>
      <w:szCs w:val="20"/>
      <w:lang w:val="x-none" w:eastAsia="x-none"/>
    </w:rPr>
  </w:style>
  <w:style w:type="character" w:customStyle="1" w:styleId="Tablecaption8Spacing-2pt1">
    <w:name w:val="Table caption (8) + Spacing -2 pt1"/>
    <w:qFormat/>
    <w:rsid w:val="007F7AA3"/>
    <w:rPr>
      <w:rFonts w:ascii="Times New Roman" w:hAnsi="Times New Roman" w:cs="Times New Roman"/>
      <w:i w:val="0"/>
      <w:iCs w:val="0"/>
      <w:spacing w:val="-40"/>
      <w:sz w:val="25"/>
      <w:szCs w:val="25"/>
      <w:u w:val="none"/>
      <w:lang w:bidi="ar-SA"/>
    </w:rPr>
  </w:style>
  <w:style w:type="paragraph" w:styleId="NoSpacing">
    <w:name w:val="No Spacing"/>
    <w:uiPriority w:val="1"/>
    <w:qFormat/>
    <w:rsid w:val="007F7AA3"/>
    <w:pPr>
      <w:widowControl w:val="0"/>
    </w:pPr>
    <w:rPr>
      <w:rFonts w:ascii="Courier New" w:eastAsia="Courier New" w:hAnsi="Courier New" w:cs="Courier New"/>
      <w:color w:val="000000"/>
      <w:sz w:val="24"/>
      <w:szCs w:val="24"/>
      <w:lang w:val="vi-VN" w:eastAsia="vi-VN"/>
    </w:rPr>
  </w:style>
  <w:style w:type="character" w:customStyle="1" w:styleId="apple-converted-space">
    <w:name w:val="apple-converted-space"/>
    <w:qFormat/>
    <w:rsid w:val="007F7AA3"/>
  </w:style>
  <w:style w:type="character" w:customStyle="1" w:styleId="BodyTextIndent2Char">
    <w:name w:val="Body Text Indent 2 Char"/>
    <w:link w:val="BodyTextIndent2"/>
    <w:qFormat/>
    <w:rsid w:val="007F7AA3"/>
    <w:rPr>
      <w:sz w:val="28"/>
      <w:szCs w:val="28"/>
    </w:rPr>
  </w:style>
  <w:style w:type="character" w:customStyle="1" w:styleId="dautruChar">
    <w:name w:val="dau tru Char"/>
    <w:link w:val="dautru"/>
    <w:qFormat/>
    <w:locked/>
    <w:rsid w:val="007F7AA3"/>
    <w:rPr>
      <w:bCs/>
      <w:sz w:val="28"/>
      <w:szCs w:val="28"/>
    </w:rPr>
  </w:style>
  <w:style w:type="paragraph" w:customStyle="1" w:styleId="dautru">
    <w:name w:val="dau tru"/>
    <w:basedOn w:val="Normal"/>
    <w:link w:val="dautruChar"/>
    <w:qFormat/>
    <w:rsid w:val="007F7AA3"/>
    <w:pPr>
      <w:jc w:val="both"/>
    </w:pPr>
    <w:rPr>
      <w:bCs/>
      <w:lang w:val="x-none" w:eastAsia="x-none"/>
    </w:rPr>
  </w:style>
  <w:style w:type="paragraph" w:customStyle="1" w:styleId="daucong">
    <w:name w:val="dau cong"/>
    <w:basedOn w:val="Normal"/>
    <w:qFormat/>
    <w:rsid w:val="007F7AA3"/>
    <w:pPr>
      <w:jc w:val="both"/>
    </w:pPr>
    <w:rPr>
      <w:bCs/>
    </w:rPr>
  </w:style>
  <w:style w:type="character" w:customStyle="1" w:styleId="Heading3Char1">
    <w:name w:val="Heading 3 Char1"/>
    <w:uiPriority w:val="9"/>
    <w:qFormat/>
    <w:rsid w:val="007F7AA3"/>
    <w:rPr>
      <w:rFonts w:ascii="Arial" w:eastAsia="Times New Roman" w:hAnsi="Arial" w:cs="Arial"/>
      <w:b/>
      <w:bCs/>
      <w:sz w:val="26"/>
      <w:szCs w:val="26"/>
    </w:rPr>
  </w:style>
  <w:style w:type="paragraph" w:customStyle="1" w:styleId="Heading2TimesNewRoman">
    <w:name w:val="Heading 2 + Times New Roman"/>
    <w:aliases w:val="Not Bold,Not Italic"/>
    <w:basedOn w:val="Heading2"/>
    <w:qFormat/>
    <w:rsid w:val="007F7AA3"/>
    <w:pPr>
      <w:tabs>
        <w:tab w:val="clear" w:pos="576"/>
      </w:tabs>
      <w:spacing w:before="240" w:after="60"/>
      <w:ind w:left="0" w:firstLine="0"/>
    </w:pPr>
    <w:rPr>
      <w:rFonts w:ascii="Times New Roman" w:hAnsi="Times New Roman"/>
      <w:bCs/>
      <w:iCs/>
      <w:sz w:val="28"/>
      <w:szCs w:val="28"/>
      <w:lang w:val="en-US" w:eastAsia="en-US"/>
    </w:rPr>
  </w:style>
  <w:style w:type="character" w:customStyle="1" w:styleId="style5">
    <w:name w:val="style5"/>
    <w:qFormat/>
    <w:rsid w:val="007F7AA3"/>
  </w:style>
  <w:style w:type="paragraph" w:customStyle="1" w:styleId="StyleHeading3TimesNewRoman14pt">
    <w:name w:val="Style Heading 3 + Times New Roman 14 pt"/>
    <w:basedOn w:val="Heading3"/>
    <w:qFormat/>
    <w:rsid w:val="007F7AA3"/>
    <w:pPr>
      <w:tabs>
        <w:tab w:val="clear" w:pos="720"/>
      </w:tabs>
      <w:spacing w:before="240" w:after="60"/>
      <w:ind w:left="0" w:firstLine="0"/>
      <w:jc w:val="left"/>
    </w:pPr>
    <w:rPr>
      <w:rFonts w:ascii="Times New Roman" w:hAnsi="Times New Roman"/>
      <w:b/>
      <w:bCs/>
      <w:sz w:val="28"/>
      <w:szCs w:val="26"/>
      <w:lang w:val="en-US" w:eastAsia="en-US"/>
    </w:rPr>
  </w:style>
  <w:style w:type="character" w:customStyle="1" w:styleId="mw-headline">
    <w:name w:val="mw-headline"/>
    <w:qFormat/>
    <w:rsid w:val="007F7AA3"/>
  </w:style>
  <w:style w:type="paragraph" w:customStyle="1" w:styleId="1muctieudau">
    <w:name w:val="1 muctieu dau"/>
    <w:basedOn w:val="Normal"/>
    <w:link w:val="1muctieudauChar"/>
    <w:qFormat/>
    <w:rsid w:val="007F7AA3"/>
    <w:pPr>
      <w:tabs>
        <w:tab w:val="num" w:pos="360"/>
      </w:tabs>
      <w:spacing w:before="120" w:after="80"/>
    </w:pPr>
    <w:rPr>
      <w:rFonts w:ascii="Arial" w:hAnsi="Arial"/>
      <w:sz w:val="22"/>
      <w:szCs w:val="22"/>
      <w:lang w:val="vi-VN" w:eastAsia="ko-KR"/>
    </w:rPr>
  </w:style>
  <w:style w:type="character" w:customStyle="1" w:styleId="1muctieudauChar">
    <w:name w:val="1 muctieu dau Char"/>
    <w:link w:val="1muctieudau"/>
    <w:qFormat/>
    <w:rsid w:val="007F7AA3"/>
    <w:rPr>
      <w:rFonts w:ascii="Arial" w:hAnsi="Arial"/>
      <w:sz w:val="22"/>
      <w:szCs w:val="22"/>
      <w:lang w:val="vi-VN" w:eastAsia="ko-KR"/>
    </w:rPr>
  </w:style>
  <w:style w:type="paragraph" w:customStyle="1" w:styleId="StyleHeading2TimesNewRomanNotBoldNotItalicBoldCente">
    <w:name w:val="Style Heading 2 + Times New RomanNot BoldNot Italic + Bold Cente..."/>
    <w:basedOn w:val="Normal"/>
    <w:qFormat/>
    <w:rsid w:val="007F7AA3"/>
    <w:pPr>
      <w:keepNext/>
      <w:spacing w:before="240" w:after="60"/>
      <w:jc w:val="center"/>
      <w:outlineLvl w:val="1"/>
    </w:pPr>
    <w:rPr>
      <w:b/>
      <w:bCs/>
      <w:szCs w:val="20"/>
      <w:lang w:val="vi-VN" w:eastAsia="vi-VN"/>
    </w:rPr>
  </w:style>
  <w:style w:type="character" w:customStyle="1" w:styleId="Style2Char">
    <w:name w:val="Style2 Char"/>
    <w:link w:val="Style2"/>
    <w:qFormat/>
    <w:locked/>
    <w:rsid w:val="007F7AA3"/>
    <w:rPr>
      <w:sz w:val="28"/>
      <w:szCs w:val="28"/>
      <w:lang w:val="x-none" w:eastAsia="x-none"/>
    </w:rPr>
  </w:style>
  <w:style w:type="paragraph" w:customStyle="1" w:styleId="Style2">
    <w:name w:val="Style2"/>
    <w:basedOn w:val="Normal"/>
    <w:link w:val="Style2Char"/>
    <w:qFormat/>
    <w:rsid w:val="007F7AA3"/>
    <w:pPr>
      <w:numPr>
        <w:numId w:val="83"/>
      </w:numPr>
      <w:ind w:left="470" w:hanging="357"/>
      <w:jc w:val="both"/>
    </w:pPr>
    <w:rPr>
      <w:lang w:val="x-none" w:eastAsia="x-none"/>
    </w:rPr>
  </w:style>
  <w:style w:type="paragraph" w:customStyle="1" w:styleId="boxtextarialChar">
    <w:name w:val="box text arial Char"/>
    <w:basedOn w:val="Normal"/>
    <w:qFormat/>
    <w:rsid w:val="007F7AA3"/>
    <w:pPr>
      <w:spacing w:before="80" w:after="80" w:line="260" w:lineRule="exact"/>
    </w:pPr>
    <w:rPr>
      <w:sz w:val="20"/>
      <w:szCs w:val="20"/>
      <w:lang w:eastAsia="ko-KR"/>
    </w:rPr>
  </w:style>
  <w:style w:type="paragraph" w:customStyle="1" w:styleId="vritri-tinhchatmuctieu">
    <w:name w:val="vritri-tinhchatmuctieu"/>
    <w:basedOn w:val="1muctieudau"/>
    <w:link w:val="vritri-tinhchatmuctieuChar"/>
    <w:qFormat/>
    <w:rsid w:val="007F7AA3"/>
    <w:pPr>
      <w:numPr>
        <w:numId w:val="84"/>
      </w:numPr>
      <w:spacing w:before="0" w:after="0"/>
      <w:jc w:val="both"/>
    </w:pPr>
    <w:rPr>
      <w:sz w:val="28"/>
      <w:szCs w:val="28"/>
      <w:lang w:val="x-none"/>
    </w:rPr>
  </w:style>
  <w:style w:type="paragraph" w:customStyle="1" w:styleId="vitritinhchat">
    <w:name w:val="vitri tinhchat"/>
    <w:basedOn w:val="1muctieudau"/>
    <w:link w:val="vitritinhchatChar"/>
    <w:qFormat/>
    <w:rsid w:val="007F7AA3"/>
    <w:pPr>
      <w:tabs>
        <w:tab w:val="clear" w:pos="360"/>
      </w:tabs>
      <w:spacing w:before="0" w:after="0"/>
      <w:jc w:val="both"/>
    </w:pPr>
    <w:rPr>
      <w:i/>
      <w:sz w:val="28"/>
      <w:szCs w:val="28"/>
      <w:lang w:val="pl-PL"/>
    </w:rPr>
  </w:style>
  <w:style w:type="character" w:customStyle="1" w:styleId="vitritinhchatChar">
    <w:name w:val="vitri tinhchat Char"/>
    <w:link w:val="vitritinhchat"/>
    <w:qFormat/>
    <w:rsid w:val="007F7AA3"/>
    <w:rPr>
      <w:rFonts w:ascii="Arial" w:hAnsi="Arial"/>
      <w:i/>
      <w:sz w:val="28"/>
      <w:szCs w:val="28"/>
      <w:lang w:val="pl-PL" w:eastAsia="ko-KR"/>
    </w:rPr>
  </w:style>
  <w:style w:type="character" w:customStyle="1" w:styleId="vritri-tinhchatmuctieuChar">
    <w:name w:val="vritri-tinhchatmuctieu Char"/>
    <w:link w:val="vritri-tinhchatmuctieu"/>
    <w:qFormat/>
    <w:rsid w:val="007F7AA3"/>
    <w:rPr>
      <w:rFonts w:ascii="Arial" w:hAnsi="Arial"/>
      <w:sz w:val="28"/>
      <w:szCs w:val="28"/>
      <w:lang w:val="x-none" w:eastAsia="ko-KR"/>
    </w:rPr>
  </w:style>
  <w:style w:type="paragraph" w:customStyle="1" w:styleId="noidungvatlieuyeucau">
    <w:name w:val="noidung_vatlieuyeucau"/>
    <w:basedOn w:val="1muctieudau"/>
    <w:link w:val="noidungvatlieuyeucauChar"/>
    <w:qFormat/>
    <w:rsid w:val="007F7AA3"/>
    <w:pPr>
      <w:numPr>
        <w:ilvl w:val="1"/>
        <w:numId w:val="85"/>
      </w:numPr>
      <w:spacing w:before="0" w:after="0"/>
      <w:jc w:val="both"/>
    </w:pPr>
    <w:rPr>
      <w:rFonts w:ascii="Times New Roman" w:eastAsia="Gulim" w:hAnsi="Times New Roman"/>
      <w:color w:val="000000"/>
      <w:sz w:val="28"/>
      <w:szCs w:val="28"/>
      <w:lang w:val="pl-PL"/>
    </w:rPr>
  </w:style>
  <w:style w:type="character" w:customStyle="1" w:styleId="noidungvatlieuyeucauChar">
    <w:name w:val="noidung_vatlieuyeucau Char"/>
    <w:link w:val="noidungvatlieuyeucau"/>
    <w:qFormat/>
    <w:rsid w:val="007F7AA3"/>
    <w:rPr>
      <w:rFonts w:eastAsia="Gulim"/>
      <w:color w:val="000000"/>
      <w:sz w:val="28"/>
      <w:szCs w:val="28"/>
      <w:lang w:val="pl-PL" w:eastAsia="ko-KR"/>
    </w:rPr>
  </w:style>
  <w:style w:type="numbering" w:customStyle="1" w:styleId="StyleBulletedVnArialNotBoldItalicLeft076cmHanging0">
    <w:name w:val="Style Bulleted .VnArial Not Bold Italic Left:  0.76 cm Hanging..."/>
    <w:basedOn w:val="NoList"/>
    <w:rsid w:val="007F7AA3"/>
    <w:pPr>
      <w:numPr>
        <w:numId w:val="86"/>
      </w:numPr>
    </w:pPr>
  </w:style>
  <w:style w:type="character" w:customStyle="1" w:styleId="Heading9Char1">
    <w:name w:val="Heading 9 Char1"/>
    <w:uiPriority w:val="9"/>
    <w:semiHidden/>
    <w:qFormat/>
    <w:rsid w:val="007F7AA3"/>
    <w:rPr>
      <w:rFonts w:ascii="Cambria" w:eastAsia="Times New Roman" w:hAnsi="Cambria" w:cs="Times New Roman"/>
      <w:color w:val="000000"/>
      <w:sz w:val="22"/>
      <w:szCs w:val="22"/>
      <w:lang w:val="vi-VN" w:eastAsia="vi-VN"/>
    </w:rPr>
  </w:style>
  <w:style w:type="paragraph" w:customStyle="1" w:styleId="Body">
    <w:name w:val="Body"/>
    <w:basedOn w:val="Normal"/>
    <w:uiPriority w:val="1"/>
    <w:qFormat/>
    <w:rsid w:val="007F7AA3"/>
    <w:pPr>
      <w:widowControl w:val="0"/>
    </w:pPr>
    <w:rPr>
      <w:sz w:val="26"/>
      <w:szCs w:val="26"/>
    </w:rPr>
  </w:style>
  <w:style w:type="numbering" w:customStyle="1" w:styleId="StyleBulletedSymbolsymbolNotBoldLeft038cmHanging0">
    <w:name w:val="Style Bulleted Symbol (symbol) Not Bold Left:  0.38 cm Hanging:..."/>
    <w:basedOn w:val="NoList"/>
    <w:rsid w:val="007F7AA3"/>
    <w:pPr>
      <w:numPr>
        <w:numId w:val="87"/>
      </w:numPr>
    </w:pPr>
  </w:style>
  <w:style w:type="paragraph" w:styleId="FootnoteText">
    <w:name w:val="footnote text"/>
    <w:basedOn w:val="Normal"/>
    <w:link w:val="FootnoteTextChar"/>
    <w:uiPriority w:val="99"/>
    <w:unhideWhenUsed/>
    <w:qFormat/>
    <w:rsid w:val="007F7AA3"/>
    <w:pPr>
      <w:widowControl w:val="0"/>
    </w:pPr>
    <w:rPr>
      <w:rFonts w:ascii="Courier New" w:eastAsia="Courier New" w:hAnsi="Courier New"/>
      <w:color w:val="000000"/>
      <w:sz w:val="20"/>
      <w:szCs w:val="20"/>
      <w:lang w:val="vi-VN" w:eastAsia="vi-VN"/>
    </w:rPr>
  </w:style>
  <w:style w:type="character" w:customStyle="1" w:styleId="FootnoteTextChar">
    <w:name w:val="Footnote Text Char"/>
    <w:link w:val="FootnoteText"/>
    <w:uiPriority w:val="99"/>
    <w:qFormat/>
    <w:rsid w:val="007F7AA3"/>
    <w:rPr>
      <w:rFonts w:ascii="Courier New" w:eastAsia="Courier New" w:hAnsi="Courier New" w:cs="Courier New"/>
      <w:color w:val="000000"/>
      <w:lang w:val="vi-VN" w:eastAsia="vi-VN"/>
    </w:rPr>
  </w:style>
  <w:style w:type="character" w:styleId="FootnoteReference">
    <w:name w:val="footnote reference"/>
    <w:uiPriority w:val="99"/>
    <w:unhideWhenUsed/>
    <w:qFormat/>
    <w:rsid w:val="007F7AA3"/>
    <w:rPr>
      <w:vertAlign w:val="superscript"/>
    </w:rPr>
  </w:style>
  <w:style w:type="character" w:customStyle="1" w:styleId="DefaultParagraphFont1">
    <w:name w:val="Default Paragraph Font1"/>
    <w:semiHidden/>
    <w:qFormat/>
    <w:rsid w:val="002B3B66"/>
  </w:style>
  <w:style w:type="table" w:customStyle="1" w:styleId="TableGrid1">
    <w:name w:val="Table Grid1"/>
    <w:basedOn w:val="TableNormal1"/>
    <w:qFormat/>
    <w:rsid w:val="002B3B66"/>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alloonText1">
    <w:name w:val="Balloon Text1"/>
    <w:basedOn w:val="Normal"/>
    <w:qFormat/>
    <w:rsid w:val="002B3B66"/>
    <w:rPr>
      <w:rFonts w:ascii="Tahoma" w:eastAsia="Courier New" w:hAnsi="Tahoma"/>
      <w:color w:val="000000"/>
      <w:sz w:val="16"/>
      <w:szCs w:val="20"/>
      <w:lang w:val="vi-VN" w:eastAsia="vi-VN"/>
    </w:rPr>
  </w:style>
  <w:style w:type="paragraph" w:customStyle="1" w:styleId="NoSpacing1">
    <w:name w:val="No Spacing1"/>
    <w:uiPriority w:val="1"/>
    <w:qFormat/>
    <w:rsid w:val="002B3B66"/>
    <w:rPr>
      <w:rFonts w:ascii="Courier New" w:eastAsia="Courier New" w:hAnsi="Courier New" w:cs="Courier New"/>
      <w:color w:val="000000"/>
      <w:sz w:val="24"/>
      <w:lang w:val="vi-VN" w:eastAsia="vi-VN"/>
    </w:rPr>
  </w:style>
  <w:style w:type="character" w:customStyle="1" w:styleId="Apple-converted-space0">
    <w:name w:val="Apple-converted-space"/>
    <w:qFormat/>
    <w:rsid w:val="002B3B66"/>
  </w:style>
  <w:style w:type="paragraph" w:customStyle="1" w:styleId="BodyTextIndent21">
    <w:name w:val="Body Text Indent 21"/>
    <w:basedOn w:val="Normal"/>
    <w:qFormat/>
    <w:rsid w:val="002B3B66"/>
    <w:pPr>
      <w:spacing w:after="120" w:line="480" w:lineRule="auto"/>
      <w:ind w:left="360"/>
    </w:pPr>
    <w:rPr>
      <w:szCs w:val="20"/>
      <w:lang w:val="vi-VN" w:eastAsia="vi-VN"/>
    </w:rPr>
  </w:style>
  <w:style w:type="paragraph" w:customStyle="1" w:styleId="BodyText1a">
    <w:name w:val="Body Text1"/>
    <w:basedOn w:val="Normal"/>
    <w:qFormat/>
    <w:rsid w:val="002B3B66"/>
    <w:pPr>
      <w:spacing w:after="120"/>
    </w:pPr>
    <w:rPr>
      <w:rFonts w:ascii="Courier New" w:eastAsia="Courier New" w:hAnsi="Courier New" w:cs="Courier New"/>
      <w:color w:val="000000"/>
      <w:sz w:val="24"/>
      <w:szCs w:val="20"/>
      <w:lang w:val="vi-VN" w:eastAsia="vi-VN"/>
    </w:rPr>
  </w:style>
  <w:style w:type="paragraph" w:customStyle="1" w:styleId="ListParagraph1">
    <w:name w:val="List Paragraph1"/>
    <w:basedOn w:val="Normal"/>
    <w:qFormat/>
    <w:rsid w:val="002B3B66"/>
    <w:pPr>
      <w:ind w:left="720"/>
    </w:pPr>
    <w:rPr>
      <w:sz w:val="24"/>
      <w:szCs w:val="20"/>
      <w:lang w:val="vi-VN"/>
    </w:rPr>
  </w:style>
  <w:style w:type="paragraph" w:customStyle="1" w:styleId="BlockText1">
    <w:name w:val="Block Text1"/>
    <w:basedOn w:val="Normal"/>
    <w:qFormat/>
    <w:rsid w:val="002B3B66"/>
    <w:pPr>
      <w:ind w:left="540" w:right="-360" w:firstLine="180"/>
    </w:pPr>
    <w:rPr>
      <w:rFonts w:ascii="VNI-Times" w:hAnsi="VNI-Times"/>
      <w:sz w:val="24"/>
      <w:szCs w:val="20"/>
    </w:rPr>
  </w:style>
  <w:style w:type="character" w:customStyle="1" w:styleId="Heading7Char">
    <w:name w:val="Heading 7 Char"/>
    <w:link w:val="Heading7"/>
    <w:uiPriority w:val="9"/>
    <w:qFormat/>
    <w:rsid w:val="002B3B66"/>
    <w:rPr>
      <w:sz w:val="24"/>
      <w:szCs w:val="24"/>
    </w:rPr>
  </w:style>
  <w:style w:type="paragraph" w:styleId="Quote">
    <w:name w:val="Quote"/>
    <w:basedOn w:val="Normal"/>
    <w:next w:val="Normal"/>
    <w:link w:val="QuoteChar"/>
    <w:uiPriority w:val="29"/>
    <w:qFormat/>
    <w:rsid w:val="002B3B66"/>
    <w:rPr>
      <w:rFonts w:ascii="Courier New" w:eastAsia="Courier New" w:hAnsi="Courier New"/>
      <w:i/>
      <w:color w:val="000000"/>
      <w:sz w:val="24"/>
      <w:szCs w:val="20"/>
      <w:lang w:val="vi-VN" w:eastAsia="vi-VN"/>
    </w:rPr>
  </w:style>
  <w:style w:type="character" w:customStyle="1" w:styleId="QuoteChar">
    <w:name w:val="Quote Char"/>
    <w:link w:val="Quote"/>
    <w:uiPriority w:val="29"/>
    <w:qFormat/>
    <w:rsid w:val="002B3B66"/>
    <w:rPr>
      <w:rFonts w:ascii="Courier New" w:eastAsia="Courier New" w:hAnsi="Courier New" w:cs="Courier New"/>
      <w:i/>
      <w:color w:val="000000"/>
      <w:sz w:val="24"/>
      <w:lang w:val="vi-VN" w:eastAsia="vi-VN"/>
    </w:rPr>
  </w:style>
  <w:style w:type="character" w:customStyle="1" w:styleId="FootnoteReference1">
    <w:name w:val="Footnote Reference1"/>
    <w:uiPriority w:val="99"/>
    <w:semiHidden/>
    <w:unhideWhenUsed/>
    <w:qFormat/>
    <w:rsid w:val="002B3B66"/>
    <w:rPr>
      <w:vertAlign w:val="superscript"/>
    </w:rPr>
  </w:style>
  <w:style w:type="character" w:customStyle="1" w:styleId="EndnoteTextChar">
    <w:name w:val="Endnote Text Char"/>
    <w:link w:val="EndnoteText1"/>
    <w:uiPriority w:val="99"/>
    <w:semiHidden/>
    <w:qFormat/>
    <w:rsid w:val="002B3B66"/>
  </w:style>
  <w:style w:type="paragraph" w:customStyle="1" w:styleId="EndnoteText1">
    <w:name w:val="Endnote Text1"/>
    <w:basedOn w:val="Normal"/>
    <w:link w:val="EndnoteTextChar"/>
    <w:uiPriority w:val="99"/>
    <w:semiHidden/>
    <w:unhideWhenUsed/>
    <w:qFormat/>
    <w:rsid w:val="002B3B66"/>
    <w:rPr>
      <w:sz w:val="20"/>
      <w:szCs w:val="20"/>
    </w:rPr>
  </w:style>
  <w:style w:type="character" w:styleId="SubtleReference">
    <w:name w:val="Subtle Reference"/>
    <w:uiPriority w:val="31"/>
    <w:qFormat/>
    <w:rsid w:val="002B3B66"/>
    <w:rPr>
      <w:smallCaps/>
      <w:color w:val="C0504D"/>
      <w:u w:val="single"/>
    </w:rPr>
  </w:style>
  <w:style w:type="character" w:customStyle="1" w:styleId="IntenseQuoteChar">
    <w:name w:val="Intense Quote Char"/>
    <w:link w:val="IntenseQuote"/>
    <w:uiPriority w:val="30"/>
    <w:qFormat/>
    <w:rsid w:val="002B3B66"/>
    <w:rPr>
      <w:b/>
      <w:i/>
      <w:color w:val="4F81BD"/>
    </w:rPr>
  </w:style>
  <w:style w:type="character" w:styleId="IntenseReference">
    <w:name w:val="Intense Reference"/>
    <w:uiPriority w:val="32"/>
    <w:qFormat/>
    <w:rsid w:val="002B3B66"/>
    <w:rPr>
      <w:b/>
      <w:smallCaps/>
      <w:color w:val="C0504D"/>
      <w:spacing w:val="5"/>
      <w:u w:val="single"/>
    </w:rPr>
  </w:style>
  <w:style w:type="character" w:customStyle="1" w:styleId="Heading5Char">
    <w:name w:val="Heading 5 Char"/>
    <w:link w:val="Heading5"/>
    <w:uiPriority w:val="9"/>
    <w:qFormat/>
    <w:rsid w:val="002B3B66"/>
    <w:rPr>
      <w:rFonts w:ascii=".VnArialH" w:hAnsi=".VnArialH" w:cs=".VnArialH"/>
      <w:sz w:val="44"/>
      <w:szCs w:val="44"/>
    </w:rPr>
  </w:style>
  <w:style w:type="character" w:customStyle="1" w:styleId="PlainTextChar">
    <w:name w:val="Plain Text Char"/>
    <w:link w:val="PlainText"/>
    <w:uiPriority w:val="99"/>
    <w:qFormat/>
    <w:rsid w:val="002B3B66"/>
    <w:rPr>
      <w:rFonts w:ascii="Courier New" w:hAnsi="Courier New" w:cs="Courier New"/>
      <w:sz w:val="21"/>
    </w:rPr>
  </w:style>
  <w:style w:type="character" w:styleId="SubtleEmphasis">
    <w:name w:val="Subtle Emphasis"/>
    <w:uiPriority w:val="19"/>
    <w:qFormat/>
    <w:rsid w:val="002B3B66"/>
    <w:rPr>
      <w:i/>
      <w:color w:val="808080"/>
    </w:rPr>
  </w:style>
  <w:style w:type="paragraph" w:styleId="PlainText">
    <w:name w:val="Plain Text"/>
    <w:basedOn w:val="Normal"/>
    <w:link w:val="PlainTextChar"/>
    <w:uiPriority w:val="99"/>
    <w:unhideWhenUsed/>
    <w:qFormat/>
    <w:rsid w:val="002B3B66"/>
    <w:rPr>
      <w:rFonts w:ascii="Courier New" w:hAnsi="Courier New"/>
      <w:sz w:val="21"/>
      <w:szCs w:val="20"/>
      <w:lang w:val="x-none" w:eastAsia="x-none"/>
    </w:rPr>
  </w:style>
  <w:style w:type="character" w:customStyle="1" w:styleId="PlainTextChar1">
    <w:name w:val="Plain Text Char1"/>
    <w:qFormat/>
    <w:rsid w:val="002B3B66"/>
    <w:rPr>
      <w:rFonts w:ascii="Courier New" w:hAnsi="Courier New" w:cs="Courier New"/>
    </w:rPr>
  </w:style>
  <w:style w:type="paragraph" w:customStyle="1" w:styleId="FootnoteText1">
    <w:name w:val="Footnote Text1"/>
    <w:basedOn w:val="Normal"/>
    <w:uiPriority w:val="99"/>
    <w:semiHidden/>
    <w:unhideWhenUsed/>
    <w:qFormat/>
    <w:rsid w:val="002B3B66"/>
    <w:rPr>
      <w:rFonts w:ascii="Courier New" w:eastAsia="Courier New" w:hAnsi="Courier New" w:cs="Courier New"/>
      <w:color w:val="000000"/>
      <w:sz w:val="20"/>
      <w:szCs w:val="20"/>
      <w:lang w:val="vi-VN" w:eastAsia="vi-VN"/>
    </w:rPr>
  </w:style>
  <w:style w:type="paragraph" w:customStyle="1" w:styleId="EnvelopeAddress1">
    <w:name w:val="Envelope Address1"/>
    <w:basedOn w:val="Normal"/>
    <w:uiPriority w:val="99"/>
    <w:unhideWhenUsed/>
    <w:qFormat/>
    <w:rsid w:val="002B3B66"/>
    <w:pPr>
      <w:ind w:left="2880"/>
    </w:pPr>
    <w:rPr>
      <w:rFonts w:ascii="Cambria" w:hAnsi="Cambria"/>
      <w:color w:val="000000"/>
      <w:sz w:val="24"/>
      <w:szCs w:val="20"/>
      <w:lang w:val="vi-VN" w:eastAsia="vi-VN"/>
    </w:rPr>
  </w:style>
  <w:style w:type="character" w:customStyle="1" w:styleId="EndnoteReference1">
    <w:name w:val="Endnote Reference1"/>
    <w:uiPriority w:val="99"/>
    <w:semiHidden/>
    <w:unhideWhenUsed/>
    <w:qFormat/>
    <w:rsid w:val="002B3B66"/>
    <w:rPr>
      <w:vertAlign w:val="superscript"/>
    </w:rPr>
  </w:style>
  <w:style w:type="paragraph" w:customStyle="1" w:styleId="EnvelopeReturn1">
    <w:name w:val="Envelope Return1"/>
    <w:basedOn w:val="Normal"/>
    <w:uiPriority w:val="99"/>
    <w:unhideWhenUsed/>
    <w:qFormat/>
    <w:rsid w:val="002B3B66"/>
    <w:rPr>
      <w:rFonts w:ascii="Cambria" w:hAnsi="Cambria"/>
      <w:color w:val="000000"/>
      <w:sz w:val="20"/>
      <w:szCs w:val="20"/>
      <w:lang w:val="vi-VN" w:eastAsia="vi-VN"/>
    </w:rPr>
  </w:style>
  <w:style w:type="character" w:customStyle="1" w:styleId="Heading8Char">
    <w:name w:val="Heading 8 Char"/>
    <w:link w:val="Heading8"/>
    <w:uiPriority w:val="9"/>
    <w:qFormat/>
    <w:rsid w:val="002B3B66"/>
    <w:rPr>
      <w:i/>
      <w:iCs/>
      <w:sz w:val="24"/>
      <w:szCs w:val="24"/>
    </w:rPr>
  </w:style>
  <w:style w:type="character" w:styleId="IntenseEmphasis">
    <w:name w:val="Intense Emphasis"/>
    <w:uiPriority w:val="21"/>
    <w:qFormat/>
    <w:rsid w:val="002B3B66"/>
    <w:rPr>
      <w:b/>
      <w:i/>
      <w:color w:val="4F81BD"/>
    </w:rPr>
  </w:style>
  <w:style w:type="character" w:customStyle="1" w:styleId="Heading6Char">
    <w:name w:val="Heading 6 Char"/>
    <w:link w:val="Heading6"/>
    <w:uiPriority w:val="9"/>
    <w:qFormat/>
    <w:rsid w:val="002B3B66"/>
    <w:rPr>
      <w:rFonts w:ascii="Times New RomanH" w:hAnsi="Times New RomanH" w:cs="Times New RomanH"/>
      <w:b/>
      <w:bCs/>
      <w:sz w:val="22"/>
      <w:szCs w:val="22"/>
      <w:lang w:val="pt-BR"/>
    </w:rPr>
  </w:style>
  <w:style w:type="character" w:styleId="BookTitle">
    <w:name w:val="Book Title"/>
    <w:uiPriority w:val="33"/>
    <w:qFormat/>
    <w:rsid w:val="002B3B66"/>
    <w:rPr>
      <w:b/>
      <w:smallCaps/>
      <w:spacing w:val="5"/>
    </w:rPr>
  </w:style>
  <w:style w:type="paragraph" w:styleId="IntenseQuote">
    <w:name w:val="Intense Quote"/>
    <w:basedOn w:val="Normal"/>
    <w:next w:val="Normal"/>
    <w:link w:val="IntenseQuoteChar"/>
    <w:uiPriority w:val="30"/>
    <w:qFormat/>
    <w:rsid w:val="002B3B66"/>
    <w:pPr>
      <w:pBdr>
        <w:bottom w:val="single" w:sz="4" w:space="0" w:color="4F81BD"/>
      </w:pBdr>
      <w:spacing w:before="200" w:after="280"/>
      <w:ind w:left="936" w:right="936"/>
    </w:pPr>
    <w:rPr>
      <w:b/>
      <w:i/>
      <w:color w:val="4F81BD"/>
      <w:sz w:val="20"/>
      <w:szCs w:val="20"/>
      <w:lang w:val="x-none" w:eastAsia="x-none"/>
    </w:rPr>
  </w:style>
  <w:style w:type="character" w:customStyle="1" w:styleId="IntenseQuoteChar1">
    <w:name w:val="Intense Quote Char1"/>
    <w:uiPriority w:val="30"/>
    <w:qFormat/>
    <w:rsid w:val="002B3B66"/>
    <w:rPr>
      <w:b/>
      <w:bCs/>
      <w:i/>
      <w:iCs/>
      <w:color w:val="4F81BD"/>
      <w:sz w:val="28"/>
      <w:szCs w:val="28"/>
    </w:rPr>
  </w:style>
  <w:style w:type="numbering" w:customStyle="1" w:styleId="NoList3">
    <w:name w:val="No List3"/>
    <w:next w:val="NoList"/>
    <w:semiHidden/>
    <w:unhideWhenUsed/>
    <w:rsid w:val="00B8741D"/>
  </w:style>
  <w:style w:type="paragraph" w:customStyle="1" w:styleId="StyleHeading2TimesNewRomanNotBoldNotItalicBoldCente0">
    <w:name w:val="Style Heading 2 + Times New RomanNot BoldNot Italic + Bold Cente"/>
    <w:basedOn w:val="Normal"/>
    <w:qFormat/>
    <w:rsid w:val="00B8741D"/>
    <w:pPr>
      <w:keepNext/>
      <w:spacing w:before="240" w:after="60"/>
      <w:jc w:val="center"/>
      <w:outlineLvl w:val="1"/>
    </w:pPr>
    <w:rPr>
      <w:b/>
      <w:bCs/>
      <w:szCs w:val="20"/>
      <w:lang w:val="vi-VN" w:eastAsia="vi-VN"/>
    </w:rPr>
  </w:style>
  <w:style w:type="numbering" w:customStyle="1" w:styleId="StyleBulletedVnArialNotBoldItalicLeft076cmHanging">
    <w:name w:val="Style Bulleted.VnArial Not Bold Italic Left:  0.76 cm Hanging"/>
    <w:basedOn w:val="NoList"/>
    <w:rsid w:val="00B8741D"/>
    <w:pPr>
      <w:numPr>
        <w:numId w:val="17"/>
      </w:numPr>
    </w:pPr>
  </w:style>
  <w:style w:type="numbering" w:customStyle="1" w:styleId="StyleBulletedSymbolsymbolNotBoldLeft038cmHanging">
    <w:name w:val="Style Bulleted Symbol (symbol) Not Bold Left:  0.38 cm Hanging:"/>
    <w:basedOn w:val="NoList"/>
    <w:rsid w:val="00B8741D"/>
    <w:pPr>
      <w:numPr>
        <w:numId w:val="20"/>
      </w:numPr>
    </w:pPr>
  </w:style>
  <w:style w:type="numbering" w:customStyle="1" w:styleId="NoList4">
    <w:name w:val="No List4"/>
    <w:next w:val="NoList"/>
    <w:uiPriority w:val="99"/>
    <w:semiHidden/>
    <w:unhideWhenUsed/>
    <w:rsid w:val="008744F9"/>
  </w:style>
  <w:style w:type="table" w:customStyle="1" w:styleId="TableNormal11">
    <w:name w:val="Table Normal11"/>
    <w:semiHidden/>
    <w:qFormat/>
    <w:rsid w:val="008744F9"/>
    <w:rPr>
      <w:lang w:val="en-US" w:eastAsia="en-US"/>
    </w:rPr>
    <w:tblPr>
      <w:tblInd w:w="0" w:type="dxa"/>
      <w:tblCellMar>
        <w:top w:w="0" w:type="dxa"/>
        <w:left w:w="108" w:type="dxa"/>
        <w:bottom w:w="0" w:type="dxa"/>
        <w:right w:w="108" w:type="dxa"/>
      </w:tblCellMar>
    </w:tblPr>
  </w:style>
  <w:style w:type="numbering" w:customStyle="1" w:styleId="NoList12">
    <w:name w:val="No List12"/>
    <w:semiHidden/>
    <w:rsid w:val="008744F9"/>
  </w:style>
  <w:style w:type="character" w:customStyle="1" w:styleId="BodyTextIndent3Char">
    <w:name w:val="Body Text Indent 3 Char"/>
    <w:link w:val="BodyTextIndent3"/>
    <w:qFormat/>
    <w:rsid w:val="0046379A"/>
    <w:rPr>
      <w:i/>
      <w:color w:val="000000"/>
      <w:sz w:val="24"/>
      <w:szCs w:val="24"/>
    </w:rPr>
  </w:style>
  <w:style w:type="character" w:customStyle="1" w:styleId="BodyText3Char">
    <w:name w:val="Body Text 3 Char"/>
    <w:link w:val="BodyText3"/>
    <w:qFormat/>
    <w:rsid w:val="0046379A"/>
    <w:rPr>
      <w:i/>
      <w:sz w:val="24"/>
      <w:szCs w:val="24"/>
    </w:rPr>
  </w:style>
  <w:style w:type="paragraph" w:styleId="Revision">
    <w:name w:val="Revision"/>
    <w:hidden/>
    <w:uiPriority w:val="99"/>
    <w:semiHidden/>
    <w:rsid w:val="00283D5F"/>
    <w:rPr>
      <w:rFonts w:ascii=".VnTime" w:hAnsi=".VnTime"/>
      <w:sz w:val="28"/>
      <w:lang w:val="en-US" w:eastAsia="en-US"/>
    </w:rPr>
  </w:style>
  <w:style w:type="character" w:customStyle="1" w:styleId="dongnormalChar">
    <w:name w:val="dong_normal Char"/>
    <w:link w:val="dongnormal"/>
    <w:locked/>
    <w:rsid w:val="00D9082C"/>
    <w:rPr>
      <w:sz w:val="26"/>
      <w:szCs w:val="26"/>
      <w:lang w:eastAsia="en-AU"/>
    </w:rPr>
  </w:style>
  <w:style w:type="paragraph" w:customStyle="1" w:styleId="dongnormal">
    <w:name w:val="dong_normal"/>
    <w:basedOn w:val="Normal"/>
    <w:link w:val="dongnormalChar"/>
    <w:qFormat/>
    <w:rsid w:val="00D9082C"/>
    <w:pPr>
      <w:spacing w:before="120" w:after="120"/>
    </w:pPr>
    <w:rPr>
      <w:sz w:val="26"/>
      <w:szCs w:val="26"/>
      <w:lang w:eastAsia="en-AU"/>
    </w:rPr>
  </w:style>
  <w:style w:type="character" w:customStyle="1" w:styleId="fontstyle01">
    <w:name w:val="fontstyle01"/>
    <w:rsid w:val="00D9082C"/>
    <w:rPr>
      <w:rFonts w:ascii="TTE1A0A6A0t00" w:hAnsi="TTE1A0A6A0t00" w:hint="default"/>
      <w:b w:val="0"/>
      <w:bCs w:val="0"/>
      <w:i w:val="0"/>
      <w:iCs w:val="0"/>
      <w:color w:val="000000"/>
      <w:sz w:val="28"/>
      <w:szCs w:val="28"/>
    </w:rPr>
  </w:style>
  <w:style w:type="character" w:customStyle="1" w:styleId="TitleChar1">
    <w:name w:val="Title Char1"/>
    <w:uiPriority w:val="10"/>
    <w:qFormat/>
    <w:rsid w:val="00D9082C"/>
    <w:rPr>
      <w:rFonts w:ascii="Cambria" w:eastAsia="Times New Roman" w:hAnsi="Cambria" w:cs="Times New Roman" w:hint="default"/>
      <w:color w:val="17365D"/>
      <w:spacing w:val="5"/>
      <w:kern w:val="28"/>
      <w:sz w:val="52"/>
      <w:szCs w:val="52"/>
      <w:lang w:val="vi-VN" w:eastAsia="vi-VN"/>
    </w:rPr>
  </w:style>
  <w:style w:type="character" w:customStyle="1" w:styleId="FootnoteTextChar1">
    <w:name w:val="Footnote Text Char1"/>
    <w:uiPriority w:val="99"/>
    <w:semiHidden/>
    <w:locked/>
    <w:rsid w:val="00D9082C"/>
    <w:rPr>
      <w:rFonts w:ascii="Courier New" w:eastAsia="Courier New" w:hAnsi="Courier New" w:cs="Courier New"/>
      <w:color w:val="000000"/>
      <w:sz w:val="20"/>
      <w:szCs w:val="20"/>
      <w:lang w:val="vi-VN" w:eastAsia="vi-VN"/>
    </w:rPr>
  </w:style>
  <w:style w:type="table" w:customStyle="1" w:styleId="TableSimple11">
    <w:name w:val="Table Simple 11"/>
    <w:basedOn w:val="TableNormal"/>
    <w:next w:val="TableSimple1"/>
    <w:unhideWhenUsed/>
    <w:qFormat/>
    <w:rsid w:val="00D9082C"/>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3Deffects12">
    <w:name w:val="Table 3D effects 12"/>
    <w:basedOn w:val="TableNormal"/>
    <w:next w:val="Table3Deffects1"/>
    <w:unhideWhenUsed/>
    <w:qFormat/>
    <w:rsid w:val="00D9082C"/>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SymbolsymbolNotBoldLeft038cmHanging10">
    <w:name w:val="Style Bulleted Symbol (symbol) Not Bold Left:  0.38 cm Hanging:...1"/>
    <w:rsid w:val="00D9082C"/>
    <w:pPr>
      <w:numPr>
        <w:numId w:val="148"/>
      </w:numPr>
    </w:pPr>
  </w:style>
  <w:style w:type="numbering" w:customStyle="1" w:styleId="StyleBulletedVnArialNotBoldItalicLeft076cmHanging10">
    <w:name w:val="Style Bulleted .VnArial Not Bold Italic Left:  0.76 cm Hanging...1"/>
    <w:rsid w:val="00D9082C"/>
    <w:pPr>
      <w:numPr>
        <w:numId w:val="149"/>
      </w:numPr>
    </w:pPr>
  </w:style>
  <w:style w:type="numbering" w:customStyle="1" w:styleId="NoList5">
    <w:name w:val="No List5"/>
    <w:next w:val="NoList"/>
    <w:semiHidden/>
    <w:rsid w:val="00D9082C"/>
  </w:style>
  <w:style w:type="table" w:customStyle="1" w:styleId="TableGrid2">
    <w:name w:val="Table Grid2"/>
    <w:basedOn w:val="TableNormal"/>
    <w:next w:val="TableGrid"/>
    <w:qFormat/>
    <w:rsid w:val="00D9082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
    <w:name w:val="No List13"/>
    <w:next w:val="NoList"/>
    <w:semiHidden/>
    <w:rsid w:val="00D9082C"/>
  </w:style>
  <w:style w:type="table" w:customStyle="1" w:styleId="Table3Deffects13">
    <w:name w:val="Table 3D effects 13"/>
    <w:basedOn w:val="TableNormal"/>
    <w:next w:val="Table3Deffects1"/>
    <w:rsid w:val="00D9082C"/>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Normal12">
    <w:name w:val="Table Normal12"/>
    <w:next w:val="TableNormal"/>
    <w:semiHidden/>
    <w:qFormat/>
    <w:rsid w:val="00D9082C"/>
    <w:rPr>
      <w:rFonts w:eastAsia="SimSun"/>
      <w:lang w:val="en-US" w:eastAsia="en-US"/>
    </w:rPr>
    <w:tblPr>
      <w:tblInd w:w="0" w:type="dxa"/>
      <w:tblCellMar>
        <w:top w:w="0" w:type="dxa"/>
        <w:left w:w="108" w:type="dxa"/>
        <w:bottom w:w="0" w:type="dxa"/>
        <w:right w:w="108" w:type="dxa"/>
      </w:tblCellMar>
    </w:tblPr>
  </w:style>
  <w:style w:type="table" w:customStyle="1" w:styleId="TableSimple12">
    <w:name w:val="Table Simple 12"/>
    <w:basedOn w:val="TableNormal"/>
    <w:next w:val="TableSimple1"/>
    <w:rsid w:val="00D9082C"/>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numbering" w:customStyle="1" w:styleId="NoList6">
    <w:name w:val="No List6"/>
    <w:next w:val="NoList"/>
    <w:uiPriority w:val="99"/>
    <w:semiHidden/>
    <w:unhideWhenUsed/>
    <w:rsid w:val="00D9082C"/>
  </w:style>
  <w:style w:type="character" w:customStyle="1" w:styleId="FooterChar1">
    <w:name w:val="Footer Char1"/>
    <w:aliases w:val="Char Char1"/>
    <w:uiPriority w:val="99"/>
    <w:semiHidden/>
    <w:rsid w:val="00D9082C"/>
    <w:rPr>
      <w:rFonts w:ascii="Verdana" w:eastAsia="Times New Roman" w:hAnsi="Verdana" w:cs="Verdana"/>
      <w:sz w:val="20"/>
      <w:szCs w:val="20"/>
    </w:rPr>
  </w:style>
  <w:style w:type="table" w:customStyle="1" w:styleId="TableSimple13">
    <w:name w:val="Table Simple 13"/>
    <w:basedOn w:val="TableNormal"/>
    <w:next w:val="TableSimple1"/>
    <w:semiHidden/>
    <w:unhideWhenUsed/>
    <w:rsid w:val="00D9082C"/>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3Deffects14">
    <w:name w:val="Table 3D effects 14"/>
    <w:basedOn w:val="TableNormal"/>
    <w:next w:val="Table3Deffects1"/>
    <w:semiHidden/>
    <w:unhideWhenUsed/>
    <w:rsid w:val="00D9082C"/>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111">
    <w:name w:val="Table 3D effects 111"/>
    <w:basedOn w:val="TableNormal"/>
    <w:qFormat/>
    <w:rsid w:val="00D9082C"/>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SymbolsymbolNotBoldLeft038cmHanging1">
    <w:name w:val="Style Bulleted Symbol (symbol) Not Bold Left:  0.38 cm Hanging:1"/>
    <w:rsid w:val="00D9082C"/>
    <w:pPr>
      <w:numPr>
        <w:numId w:val="7"/>
      </w:numPr>
    </w:pPr>
  </w:style>
  <w:style w:type="numbering" w:customStyle="1" w:styleId="StyleBulletedVnArialNotBoldItalicLeft076cmHanging1">
    <w:name w:val="Style Bulleted.VnArial Not Bold Italic Left:  0.76 cm Hanging1"/>
    <w:rsid w:val="00D9082C"/>
    <w:pPr>
      <w:numPr>
        <w:numId w:val="2"/>
      </w:numPr>
    </w:pPr>
  </w:style>
  <w:style w:type="numbering" w:customStyle="1" w:styleId="StyleBulletedSymbolsymbolNotBoldLeft038cmHanging2">
    <w:name w:val="Style Bulleted Symbol (symbol) Not Bold Left:  0.38 cm Hanging:...2"/>
    <w:rsid w:val="00D9082C"/>
    <w:pPr>
      <w:numPr>
        <w:numId w:val="150"/>
      </w:numPr>
    </w:pPr>
  </w:style>
  <w:style w:type="numbering" w:customStyle="1" w:styleId="StyleBulletedVnArialNotBoldItalicLeft076cmHanging2">
    <w:name w:val="Style Bulleted .VnArial Not Bold Italic Left:  0.76 cm Hanging...2"/>
    <w:rsid w:val="00D9082C"/>
    <w:pPr>
      <w:numPr>
        <w:numId w:val="151"/>
      </w:numPr>
    </w:pPr>
  </w:style>
  <w:style w:type="numbering" w:customStyle="1" w:styleId="NoList7">
    <w:name w:val="No List7"/>
    <w:next w:val="NoList"/>
    <w:uiPriority w:val="99"/>
    <w:semiHidden/>
    <w:unhideWhenUsed/>
    <w:rsid w:val="00D9082C"/>
  </w:style>
  <w:style w:type="numbering" w:customStyle="1" w:styleId="NoList14">
    <w:name w:val="No List14"/>
    <w:next w:val="NoList"/>
    <w:uiPriority w:val="99"/>
    <w:semiHidden/>
    <w:unhideWhenUsed/>
    <w:rsid w:val="00D9082C"/>
  </w:style>
  <w:style w:type="numbering" w:customStyle="1" w:styleId="NoList8">
    <w:name w:val="No List8"/>
    <w:next w:val="NoList"/>
    <w:uiPriority w:val="99"/>
    <w:semiHidden/>
    <w:unhideWhenUsed/>
    <w:rsid w:val="00D9082C"/>
  </w:style>
  <w:style w:type="character" w:customStyle="1" w:styleId="05cmBTChar">
    <w:name w:val="0_5cm_BT Char"/>
    <w:link w:val="05cmBT"/>
    <w:locked/>
    <w:rsid w:val="00D9082C"/>
    <w:rPr>
      <w:sz w:val="28"/>
      <w:szCs w:val="28"/>
      <w:lang w:eastAsia="en-AU"/>
    </w:rPr>
  </w:style>
  <w:style w:type="paragraph" w:customStyle="1" w:styleId="05cmBT">
    <w:name w:val="0_5cm_BT"/>
    <w:basedOn w:val="Normal"/>
    <w:link w:val="05cmBTChar"/>
    <w:qFormat/>
    <w:rsid w:val="00D9082C"/>
    <w:pPr>
      <w:spacing w:before="120" w:after="120" w:line="288" w:lineRule="auto"/>
      <w:ind w:firstLine="284"/>
      <w:jc w:val="both"/>
    </w:pPr>
    <w:rPr>
      <w:lang w:eastAsia="en-AU"/>
    </w:rPr>
  </w:style>
  <w:style w:type="paragraph" w:customStyle="1" w:styleId="05cmtab">
    <w:name w:val="0_5cm_tab"/>
    <w:basedOn w:val="Normal"/>
    <w:qFormat/>
    <w:rsid w:val="00004F3C"/>
    <w:pPr>
      <w:numPr>
        <w:numId w:val="174"/>
      </w:numPr>
      <w:tabs>
        <w:tab w:val="left" w:pos="426"/>
      </w:tabs>
      <w:spacing w:before="120" w:after="120" w:line="290" w:lineRule="auto"/>
      <w:ind w:left="0" w:firstLine="284"/>
      <w:jc w:val="both"/>
    </w:pPr>
    <w:rPr>
      <w:lang w:val="pl-PL" w:eastAsia="en-AU"/>
    </w:rPr>
  </w:style>
  <w:style w:type="paragraph" w:customStyle="1" w:styleId="01tab">
    <w:name w:val="01_tab"/>
    <w:basedOn w:val="05cmtab"/>
    <w:link w:val="01tabChar"/>
    <w:qFormat/>
    <w:rsid w:val="00004F3C"/>
    <w:pPr>
      <w:numPr>
        <w:ilvl w:val="1"/>
      </w:numPr>
      <w:tabs>
        <w:tab w:val="clear" w:pos="426"/>
        <w:tab w:val="left" w:pos="851"/>
      </w:tabs>
      <w:ind w:left="0" w:firstLine="567"/>
    </w:pPr>
  </w:style>
  <w:style w:type="character" w:customStyle="1" w:styleId="01tabChar">
    <w:name w:val="01_tab Char"/>
    <w:basedOn w:val="DefaultParagraphFont"/>
    <w:link w:val="01tab"/>
    <w:rsid w:val="00004F3C"/>
    <w:rPr>
      <w:sz w:val="28"/>
      <w:szCs w:val="28"/>
      <w:lang w:val="pl-PL" w:eastAsia="en-AU"/>
    </w:rPr>
  </w:style>
  <w:style w:type="character" w:customStyle="1" w:styleId="ListParagraphChar">
    <w:name w:val="List Paragraph Char"/>
    <w:link w:val="ListParagraph"/>
    <w:rsid w:val="00004F3C"/>
    <w:rPr>
      <w:sz w:val="24"/>
      <w:szCs w:val="22"/>
      <w:lang w:val="en-US" w:eastAsia="en-US"/>
    </w:rPr>
  </w:style>
  <w:style w:type="paragraph" w:customStyle="1" w:styleId="CharCharCharCharCharCharChar1">
    <w:name w:val="Char Char Char Char Char Char Char"/>
    <w:basedOn w:val="Normal"/>
    <w:autoRedefine/>
    <w:qFormat/>
    <w:rsid w:val="0074452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
    <w:qFormat/>
    <w:rsid w:val="0074452A"/>
    <w:rPr>
      <w:rFonts w:ascii=".VnTimeH" w:hAnsi=".VnTimeH"/>
      <w:b/>
      <w:sz w:val="24"/>
      <w:lang w:val="en-US" w:eastAsia="en-US" w:bidi="ar-SA"/>
    </w:rPr>
  </w:style>
  <w:style w:type="character" w:customStyle="1" w:styleId="Heading3Char2">
    <w:name w:val="Heading 3 Char2"/>
    <w:uiPriority w:val="9"/>
    <w:rsid w:val="00CC517A"/>
    <w:rPr>
      <w:rFonts w:ascii="Arial" w:eastAsia="Times New Roman" w:hAnsi="Arial" w:cs="Arial"/>
      <w:b/>
      <w:bCs/>
      <w:sz w:val="26"/>
      <w:szCs w:val="26"/>
    </w:rPr>
  </w:style>
  <w:style w:type="paragraph" w:customStyle="1" w:styleId="msonormal0">
    <w:name w:val="msonormal"/>
    <w:basedOn w:val="Normal"/>
    <w:rsid w:val="00CC517A"/>
    <w:pPr>
      <w:spacing w:before="100" w:beforeAutospacing="1" w:after="100" w:afterAutospacing="1"/>
    </w:pPr>
    <w:rPr>
      <w:sz w:val="24"/>
      <w:szCs w:val="24"/>
    </w:rPr>
  </w:style>
  <w:style w:type="paragraph" w:customStyle="1" w:styleId="msonormalcxspmiddle">
    <w:name w:val="msonormalcxspmiddle"/>
    <w:basedOn w:val="Normal"/>
    <w:rsid w:val="00CC517A"/>
    <w:pPr>
      <w:spacing w:before="100" w:beforeAutospacing="1" w:after="100" w:afterAutospacing="1"/>
    </w:pPr>
    <w:rPr>
      <w:sz w:val="24"/>
      <w:szCs w:val="24"/>
    </w:rPr>
  </w:style>
  <w:style w:type="numbering" w:customStyle="1" w:styleId="NoList21">
    <w:name w:val="No List21"/>
    <w:next w:val="NoList"/>
    <w:uiPriority w:val="99"/>
    <w:semiHidden/>
    <w:unhideWhenUsed/>
    <w:rsid w:val="00CC517A"/>
  </w:style>
  <w:style w:type="table" w:customStyle="1" w:styleId="TableNormal2">
    <w:name w:val="Table Normal2"/>
    <w:semiHidden/>
    <w:rsid w:val="00CC517A"/>
    <w:rPr>
      <w:lang w:val="en-US" w:eastAsia="en-US"/>
    </w:rPr>
    <w:tblPr>
      <w:tblInd w:w="0" w:type="dxa"/>
      <w:tblCellMar>
        <w:top w:w="0" w:type="dxa"/>
        <w:left w:w="108" w:type="dxa"/>
        <w:bottom w:w="0" w:type="dxa"/>
        <w:right w:w="108" w:type="dxa"/>
      </w:tblCellMar>
    </w:tblPr>
  </w:style>
  <w:style w:type="character" w:customStyle="1" w:styleId="StyleHeading5NotItalicChar">
    <w:name w:val="Style Heading 5 + Not Italic Char"/>
    <w:link w:val="StyleHeading5NotItalic"/>
    <w:locked/>
    <w:rsid w:val="00CC517A"/>
    <w:rPr>
      <w:rFonts w:ascii=".VnTime" w:hAnsi=".VnTime"/>
      <w:b/>
      <w:bCs/>
      <w:i/>
      <w:color w:val="000000"/>
      <w:sz w:val="24"/>
      <w:szCs w:val="24"/>
    </w:rPr>
  </w:style>
  <w:style w:type="paragraph" w:customStyle="1" w:styleId="StyleHeading5NotItalic">
    <w:name w:val="Style Heading 5 + Not Italic"/>
    <w:basedOn w:val="Heading5"/>
    <w:next w:val="Normal"/>
    <w:link w:val="StyleHeading5NotItalicChar"/>
    <w:rsid w:val="00CC517A"/>
    <w:pPr>
      <w:tabs>
        <w:tab w:val="clear" w:pos="1008"/>
      </w:tabs>
      <w:spacing w:before="120" w:after="120" w:line="300" w:lineRule="atLeast"/>
      <w:ind w:left="0" w:firstLine="425"/>
      <w:jc w:val="both"/>
    </w:pPr>
    <w:rPr>
      <w:rFonts w:ascii=".VnTime" w:hAnsi=".VnTime"/>
      <w:b/>
      <w:bCs/>
      <w:i/>
      <w:color w:val="000000"/>
      <w:sz w:val="24"/>
      <w:szCs w:val="24"/>
      <w:lang w:val="en-SG" w:eastAsia="en-SG"/>
    </w:rPr>
  </w:style>
  <w:style w:type="numbering" w:customStyle="1" w:styleId="NoList1111">
    <w:name w:val="No List1111"/>
    <w:next w:val="NoList"/>
    <w:semiHidden/>
    <w:rsid w:val="00CC517A"/>
  </w:style>
  <w:style w:type="numbering" w:customStyle="1" w:styleId="Style4">
    <w:name w:val="Style4"/>
    <w:uiPriority w:val="99"/>
    <w:rsid w:val="00CC517A"/>
    <w:pPr>
      <w:numPr>
        <w:numId w:val="191"/>
      </w:numPr>
    </w:pPr>
  </w:style>
  <w:style w:type="numbering" w:customStyle="1" w:styleId="Style42">
    <w:name w:val="Style42"/>
    <w:uiPriority w:val="99"/>
    <w:rsid w:val="00CC517A"/>
    <w:pPr>
      <w:numPr>
        <w:numId w:val="197"/>
      </w:numPr>
    </w:pPr>
  </w:style>
  <w:style w:type="numbering" w:customStyle="1" w:styleId="StyleBulletedVnArialNotBoldItalicLeft076cmHanging3">
    <w:name w:val="Style Bulleted .VnArial Not Bold Italic Left:  0.76 cm Hanging...3"/>
    <w:basedOn w:val="NoList"/>
    <w:rsid w:val="00CC517A"/>
    <w:pPr>
      <w:numPr>
        <w:numId w:val="192"/>
      </w:numPr>
    </w:pPr>
  </w:style>
  <w:style w:type="numbering" w:customStyle="1" w:styleId="StyleBulletedSymbolsymbolNotBoldLeft038cmHanging3">
    <w:name w:val="Style Bulleted Symbol (symbol) Not Bold Left:  0.38 cm Hanging:...3"/>
    <w:basedOn w:val="NoList"/>
    <w:rsid w:val="00CC517A"/>
    <w:pPr>
      <w:numPr>
        <w:numId w:val="193"/>
      </w:numPr>
    </w:pPr>
  </w:style>
  <w:style w:type="numbering" w:customStyle="1" w:styleId="Style13">
    <w:name w:val="Style13"/>
    <w:uiPriority w:val="99"/>
    <w:rsid w:val="00CC517A"/>
    <w:pPr>
      <w:numPr>
        <w:numId w:val="194"/>
      </w:numPr>
    </w:pPr>
  </w:style>
  <w:style w:type="numbering" w:customStyle="1" w:styleId="Style33">
    <w:name w:val="Style33"/>
    <w:uiPriority w:val="99"/>
    <w:rsid w:val="00CC517A"/>
    <w:pPr>
      <w:numPr>
        <w:numId w:val="195"/>
      </w:numPr>
    </w:pPr>
  </w:style>
  <w:style w:type="numbering" w:customStyle="1" w:styleId="Style43">
    <w:name w:val="Style43"/>
    <w:uiPriority w:val="99"/>
    <w:rsid w:val="00CC517A"/>
    <w:pPr>
      <w:numPr>
        <w:numId w:val="196"/>
      </w:numPr>
    </w:pPr>
  </w:style>
  <w:style w:type="numbering" w:customStyle="1" w:styleId="Style41">
    <w:name w:val="Style41"/>
    <w:uiPriority w:val="99"/>
    <w:rsid w:val="00CC517A"/>
  </w:style>
  <w:style w:type="numbering" w:customStyle="1" w:styleId="Style44">
    <w:name w:val="Style44"/>
    <w:uiPriority w:val="99"/>
    <w:rsid w:val="00CC517A"/>
    <w:pPr>
      <w:numPr>
        <w:numId w:val="190"/>
      </w:numPr>
    </w:pPr>
  </w:style>
  <w:style w:type="numbering" w:customStyle="1" w:styleId="Style131">
    <w:name w:val="Style131"/>
    <w:uiPriority w:val="99"/>
    <w:rsid w:val="00CC517A"/>
    <w:pPr>
      <w:numPr>
        <w:numId w:val="198"/>
      </w:numPr>
    </w:pPr>
  </w:style>
  <w:style w:type="numbering" w:customStyle="1" w:styleId="Style331">
    <w:name w:val="Style331"/>
    <w:uiPriority w:val="99"/>
    <w:rsid w:val="00CC517A"/>
    <w:pPr>
      <w:numPr>
        <w:numId w:val="199"/>
      </w:numPr>
    </w:pPr>
  </w:style>
  <w:style w:type="character" w:customStyle="1" w:styleId="BookTitle1">
    <w:name w:val="Book Title1"/>
    <w:uiPriority w:val="33"/>
    <w:qFormat/>
    <w:rsid w:val="00CC517A"/>
    <w:rPr>
      <w:b/>
      <w:smallCaps/>
      <w:spacing w:val="5"/>
    </w:rPr>
  </w:style>
  <w:style w:type="character" w:customStyle="1" w:styleId="IntenseReference1">
    <w:name w:val="Intense Reference1"/>
    <w:uiPriority w:val="32"/>
    <w:qFormat/>
    <w:rsid w:val="00CC517A"/>
    <w:rPr>
      <w:b/>
      <w:smallCaps/>
      <w:color w:val="C0504D"/>
      <w:spacing w:val="5"/>
      <w:u w:val="single"/>
    </w:rPr>
  </w:style>
  <w:style w:type="character" w:customStyle="1" w:styleId="SubtleReference1">
    <w:name w:val="Subtle Reference1"/>
    <w:uiPriority w:val="31"/>
    <w:qFormat/>
    <w:rsid w:val="00CC517A"/>
    <w:rPr>
      <w:smallCaps/>
      <w:color w:val="C0504D"/>
      <w:u w:val="single"/>
    </w:rPr>
  </w:style>
  <w:style w:type="character" w:customStyle="1" w:styleId="IntenseEmphasis1">
    <w:name w:val="Intense Emphasis1"/>
    <w:uiPriority w:val="21"/>
    <w:qFormat/>
    <w:rsid w:val="00CC517A"/>
    <w:rPr>
      <w:b/>
      <w:i/>
      <w:color w:val="4F81BD"/>
    </w:rPr>
  </w:style>
  <w:style w:type="character" w:customStyle="1" w:styleId="SubtleEmphasis1">
    <w:name w:val="Subtle Emphasis1"/>
    <w:uiPriority w:val="19"/>
    <w:qFormat/>
    <w:rsid w:val="00CC517A"/>
    <w:rPr>
      <w:i/>
      <w:color w:val="808080"/>
    </w:rPr>
  </w:style>
  <w:style w:type="paragraph" w:customStyle="1" w:styleId="Char5">
    <w:name w:val="Char5"/>
    <w:basedOn w:val="Normal"/>
    <w:qFormat/>
    <w:rsid w:val="00CC517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customStyle="1" w:styleId="TableGrid11">
    <w:name w:val="Table Grid11"/>
    <w:basedOn w:val="TableNormal1"/>
    <w:qFormat/>
    <w:rsid w:val="005732F1"/>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1">
    <w:name w:val="Table Normal111"/>
    <w:semiHidden/>
    <w:qFormat/>
    <w:rsid w:val="005732F1"/>
    <w:rPr>
      <w:lang w:val="en-US" w:eastAsia="en-US"/>
    </w:rPr>
    <w:tblPr>
      <w:tblCellMar>
        <w:top w:w="0" w:type="dxa"/>
        <w:left w:w="108" w:type="dxa"/>
        <w:bottom w:w="0" w:type="dxa"/>
        <w:right w:w="108" w:type="dxa"/>
      </w:tblCellMar>
    </w:tblPr>
  </w:style>
  <w:style w:type="table" w:customStyle="1" w:styleId="TableNormal121">
    <w:name w:val="Table Normal121"/>
    <w:next w:val="TableNormal"/>
    <w:semiHidden/>
    <w:qFormat/>
    <w:rsid w:val="005732F1"/>
    <w:rPr>
      <w:rFonts w:eastAsia="SimSun"/>
      <w:lang w:val="en-US" w:eastAsia="en-US"/>
    </w:rPr>
    <w:tblPr>
      <w:tblInd w:w="0" w:type="dxa"/>
      <w:tblCellMar>
        <w:top w:w="0" w:type="dxa"/>
        <w:left w:w="108" w:type="dxa"/>
        <w:bottom w:w="0" w:type="dxa"/>
        <w:right w:w="108" w:type="dxa"/>
      </w:tblCellMar>
    </w:tblPr>
  </w:style>
  <w:style w:type="table" w:customStyle="1" w:styleId="TableSimple111">
    <w:name w:val="Table Simple 111"/>
    <w:basedOn w:val="TableNormal"/>
    <w:next w:val="TableSimple1"/>
    <w:qFormat/>
    <w:rsid w:val="005732F1"/>
    <w:rPr>
      <w:lang w:val="en-US" w:eastAsia="en-US"/>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numbering" w:customStyle="1" w:styleId="NoList211">
    <w:name w:val="No List211"/>
    <w:next w:val="NoList"/>
    <w:uiPriority w:val="99"/>
    <w:semiHidden/>
    <w:unhideWhenUsed/>
    <w:rsid w:val="005732F1"/>
  </w:style>
  <w:style w:type="numbering" w:customStyle="1" w:styleId="StyleBulletedVnArialNotBoldItalicLeft076cmHanging110">
    <w:name w:val="Style Bulleted .VnArial Not Bold Italic Left:  0.76 cm Hanging...11"/>
    <w:basedOn w:val="NoList"/>
    <w:rsid w:val="005732F1"/>
    <w:pPr>
      <w:numPr>
        <w:numId w:val="6"/>
      </w:numPr>
    </w:pPr>
  </w:style>
  <w:style w:type="numbering" w:customStyle="1" w:styleId="StyleBulletedSymbolsymbolNotBoldLeft038cmHanging11">
    <w:name w:val="Style Bulleted Symbol (symbol) Not Bold Left:  0.38 cm Hanging:...11"/>
    <w:basedOn w:val="NoList"/>
    <w:rsid w:val="005732F1"/>
    <w:pPr>
      <w:numPr>
        <w:numId w:val="203"/>
      </w:numPr>
    </w:pPr>
  </w:style>
  <w:style w:type="numbering" w:customStyle="1" w:styleId="NoList11111">
    <w:name w:val="No List11111"/>
    <w:next w:val="NoList"/>
    <w:semiHidden/>
    <w:rsid w:val="005732F1"/>
  </w:style>
  <w:style w:type="numbering" w:customStyle="1" w:styleId="StyleBulletedVnArialNotBoldItalicLeft076cmHanging11">
    <w:name w:val="Style Bulleted.VnArial Not Bold Italic Left:  0.76 cm Hanging11"/>
    <w:basedOn w:val="NoList"/>
    <w:rsid w:val="005732F1"/>
    <w:pPr>
      <w:numPr>
        <w:numId w:val="201"/>
      </w:numPr>
    </w:pPr>
  </w:style>
  <w:style w:type="numbering" w:customStyle="1" w:styleId="StyleBulletedSymbolsymbolNotBoldLeft038cmHanging110">
    <w:name w:val="Style Bulleted Symbol (symbol) Not Bold Left:  0.38 cm Hanging:11"/>
    <w:basedOn w:val="NoList"/>
    <w:rsid w:val="005732F1"/>
    <w:pPr>
      <w:numPr>
        <w:numId w:val="202"/>
      </w:numPr>
    </w:pPr>
  </w:style>
  <w:style w:type="character" w:customStyle="1" w:styleId="1Char">
    <w:name w:val="1 Char"/>
    <w:link w:val="1"/>
    <w:rsid w:val="005732F1"/>
    <w:rPr>
      <w:b/>
      <w:sz w:val="26"/>
      <w:lang w:val="en-US" w:eastAsia="en-US"/>
    </w:rPr>
  </w:style>
  <w:style w:type="numbering" w:customStyle="1" w:styleId="NoList121">
    <w:name w:val="No List121"/>
    <w:semiHidden/>
    <w:rsid w:val="00D365C0"/>
  </w:style>
  <w:style w:type="table" w:customStyle="1" w:styleId="Table3Deffects121">
    <w:name w:val="Table 3D effects 121"/>
    <w:basedOn w:val="TableNormal"/>
    <w:next w:val="Table3Deffects1"/>
    <w:semiHidden/>
    <w:unhideWhenUsed/>
    <w:rsid w:val="00D365C0"/>
    <w:rPr>
      <w:lang w:val="en-US" w:eastAsia="en-US"/>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9">
    <w:name w:val="No List9"/>
    <w:next w:val="NoList"/>
    <w:uiPriority w:val="99"/>
    <w:semiHidden/>
    <w:unhideWhenUsed/>
    <w:rsid w:val="00D365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391127">
      <w:bodyDiv w:val="1"/>
      <w:marLeft w:val="0"/>
      <w:marRight w:val="0"/>
      <w:marTop w:val="0"/>
      <w:marBottom w:val="0"/>
      <w:divBdr>
        <w:top w:val="none" w:sz="0" w:space="0" w:color="auto"/>
        <w:left w:val="none" w:sz="0" w:space="0" w:color="auto"/>
        <w:bottom w:val="none" w:sz="0" w:space="0" w:color="auto"/>
        <w:right w:val="none" w:sz="0" w:space="0" w:color="auto"/>
      </w:divBdr>
    </w:div>
    <w:div w:id="200559038">
      <w:bodyDiv w:val="1"/>
      <w:marLeft w:val="0"/>
      <w:marRight w:val="0"/>
      <w:marTop w:val="0"/>
      <w:marBottom w:val="0"/>
      <w:divBdr>
        <w:top w:val="none" w:sz="0" w:space="0" w:color="auto"/>
        <w:left w:val="none" w:sz="0" w:space="0" w:color="auto"/>
        <w:bottom w:val="none" w:sz="0" w:space="0" w:color="auto"/>
        <w:right w:val="none" w:sz="0" w:space="0" w:color="auto"/>
      </w:divBdr>
    </w:div>
    <w:div w:id="299699586">
      <w:bodyDiv w:val="1"/>
      <w:marLeft w:val="0"/>
      <w:marRight w:val="0"/>
      <w:marTop w:val="0"/>
      <w:marBottom w:val="0"/>
      <w:divBdr>
        <w:top w:val="none" w:sz="0" w:space="0" w:color="auto"/>
        <w:left w:val="none" w:sz="0" w:space="0" w:color="auto"/>
        <w:bottom w:val="none" w:sz="0" w:space="0" w:color="auto"/>
        <w:right w:val="none" w:sz="0" w:space="0" w:color="auto"/>
      </w:divBdr>
    </w:div>
    <w:div w:id="317610204">
      <w:bodyDiv w:val="1"/>
      <w:marLeft w:val="0"/>
      <w:marRight w:val="0"/>
      <w:marTop w:val="0"/>
      <w:marBottom w:val="0"/>
      <w:divBdr>
        <w:top w:val="none" w:sz="0" w:space="0" w:color="auto"/>
        <w:left w:val="none" w:sz="0" w:space="0" w:color="auto"/>
        <w:bottom w:val="none" w:sz="0" w:space="0" w:color="auto"/>
        <w:right w:val="none" w:sz="0" w:space="0" w:color="auto"/>
      </w:divBdr>
    </w:div>
    <w:div w:id="502160060">
      <w:bodyDiv w:val="1"/>
      <w:marLeft w:val="0"/>
      <w:marRight w:val="0"/>
      <w:marTop w:val="0"/>
      <w:marBottom w:val="0"/>
      <w:divBdr>
        <w:top w:val="none" w:sz="0" w:space="0" w:color="auto"/>
        <w:left w:val="none" w:sz="0" w:space="0" w:color="auto"/>
        <w:bottom w:val="none" w:sz="0" w:space="0" w:color="auto"/>
        <w:right w:val="none" w:sz="0" w:space="0" w:color="auto"/>
      </w:divBdr>
    </w:div>
    <w:div w:id="564489418">
      <w:bodyDiv w:val="1"/>
      <w:marLeft w:val="0"/>
      <w:marRight w:val="0"/>
      <w:marTop w:val="0"/>
      <w:marBottom w:val="0"/>
      <w:divBdr>
        <w:top w:val="none" w:sz="0" w:space="0" w:color="auto"/>
        <w:left w:val="none" w:sz="0" w:space="0" w:color="auto"/>
        <w:bottom w:val="none" w:sz="0" w:space="0" w:color="auto"/>
        <w:right w:val="none" w:sz="0" w:space="0" w:color="auto"/>
      </w:divBdr>
    </w:div>
    <w:div w:id="670762648">
      <w:bodyDiv w:val="1"/>
      <w:marLeft w:val="0"/>
      <w:marRight w:val="0"/>
      <w:marTop w:val="0"/>
      <w:marBottom w:val="0"/>
      <w:divBdr>
        <w:top w:val="none" w:sz="0" w:space="0" w:color="auto"/>
        <w:left w:val="none" w:sz="0" w:space="0" w:color="auto"/>
        <w:bottom w:val="none" w:sz="0" w:space="0" w:color="auto"/>
        <w:right w:val="none" w:sz="0" w:space="0" w:color="auto"/>
      </w:divBdr>
    </w:div>
    <w:div w:id="691541280">
      <w:bodyDiv w:val="1"/>
      <w:marLeft w:val="0"/>
      <w:marRight w:val="0"/>
      <w:marTop w:val="0"/>
      <w:marBottom w:val="0"/>
      <w:divBdr>
        <w:top w:val="none" w:sz="0" w:space="0" w:color="auto"/>
        <w:left w:val="none" w:sz="0" w:space="0" w:color="auto"/>
        <w:bottom w:val="none" w:sz="0" w:space="0" w:color="auto"/>
        <w:right w:val="none" w:sz="0" w:space="0" w:color="auto"/>
      </w:divBdr>
    </w:div>
    <w:div w:id="711030368">
      <w:bodyDiv w:val="1"/>
      <w:marLeft w:val="0"/>
      <w:marRight w:val="0"/>
      <w:marTop w:val="0"/>
      <w:marBottom w:val="0"/>
      <w:divBdr>
        <w:top w:val="none" w:sz="0" w:space="0" w:color="auto"/>
        <w:left w:val="none" w:sz="0" w:space="0" w:color="auto"/>
        <w:bottom w:val="none" w:sz="0" w:space="0" w:color="auto"/>
        <w:right w:val="none" w:sz="0" w:space="0" w:color="auto"/>
      </w:divBdr>
    </w:div>
    <w:div w:id="836925093">
      <w:bodyDiv w:val="1"/>
      <w:marLeft w:val="0"/>
      <w:marRight w:val="0"/>
      <w:marTop w:val="0"/>
      <w:marBottom w:val="0"/>
      <w:divBdr>
        <w:top w:val="none" w:sz="0" w:space="0" w:color="auto"/>
        <w:left w:val="none" w:sz="0" w:space="0" w:color="auto"/>
        <w:bottom w:val="none" w:sz="0" w:space="0" w:color="auto"/>
        <w:right w:val="none" w:sz="0" w:space="0" w:color="auto"/>
      </w:divBdr>
    </w:div>
    <w:div w:id="933827676">
      <w:bodyDiv w:val="1"/>
      <w:marLeft w:val="0"/>
      <w:marRight w:val="0"/>
      <w:marTop w:val="0"/>
      <w:marBottom w:val="0"/>
      <w:divBdr>
        <w:top w:val="none" w:sz="0" w:space="0" w:color="auto"/>
        <w:left w:val="none" w:sz="0" w:space="0" w:color="auto"/>
        <w:bottom w:val="none" w:sz="0" w:space="0" w:color="auto"/>
        <w:right w:val="none" w:sz="0" w:space="0" w:color="auto"/>
      </w:divBdr>
    </w:div>
    <w:div w:id="1085686610">
      <w:bodyDiv w:val="1"/>
      <w:marLeft w:val="0"/>
      <w:marRight w:val="0"/>
      <w:marTop w:val="0"/>
      <w:marBottom w:val="0"/>
      <w:divBdr>
        <w:top w:val="none" w:sz="0" w:space="0" w:color="auto"/>
        <w:left w:val="none" w:sz="0" w:space="0" w:color="auto"/>
        <w:bottom w:val="none" w:sz="0" w:space="0" w:color="auto"/>
        <w:right w:val="none" w:sz="0" w:space="0" w:color="auto"/>
      </w:divBdr>
    </w:div>
    <w:div w:id="1523982354">
      <w:bodyDiv w:val="1"/>
      <w:marLeft w:val="0"/>
      <w:marRight w:val="0"/>
      <w:marTop w:val="0"/>
      <w:marBottom w:val="0"/>
      <w:divBdr>
        <w:top w:val="none" w:sz="0" w:space="0" w:color="auto"/>
        <w:left w:val="none" w:sz="0" w:space="0" w:color="auto"/>
        <w:bottom w:val="none" w:sz="0" w:space="0" w:color="auto"/>
        <w:right w:val="none" w:sz="0" w:space="0" w:color="auto"/>
      </w:divBdr>
    </w:div>
    <w:div w:id="1609195732">
      <w:bodyDiv w:val="1"/>
      <w:marLeft w:val="0"/>
      <w:marRight w:val="0"/>
      <w:marTop w:val="0"/>
      <w:marBottom w:val="0"/>
      <w:divBdr>
        <w:top w:val="none" w:sz="0" w:space="0" w:color="auto"/>
        <w:left w:val="none" w:sz="0" w:space="0" w:color="auto"/>
        <w:bottom w:val="none" w:sz="0" w:space="0" w:color="auto"/>
        <w:right w:val="none" w:sz="0" w:space="0" w:color="auto"/>
      </w:divBdr>
    </w:div>
    <w:div w:id="1643461437">
      <w:bodyDiv w:val="1"/>
      <w:marLeft w:val="0"/>
      <w:marRight w:val="0"/>
      <w:marTop w:val="0"/>
      <w:marBottom w:val="0"/>
      <w:divBdr>
        <w:top w:val="none" w:sz="0" w:space="0" w:color="auto"/>
        <w:left w:val="none" w:sz="0" w:space="0" w:color="auto"/>
        <w:bottom w:val="none" w:sz="0" w:space="0" w:color="auto"/>
        <w:right w:val="none" w:sz="0" w:space="0" w:color="auto"/>
      </w:divBdr>
    </w:div>
    <w:div w:id="1699819794">
      <w:bodyDiv w:val="1"/>
      <w:marLeft w:val="0"/>
      <w:marRight w:val="0"/>
      <w:marTop w:val="0"/>
      <w:marBottom w:val="0"/>
      <w:divBdr>
        <w:top w:val="none" w:sz="0" w:space="0" w:color="auto"/>
        <w:left w:val="none" w:sz="0" w:space="0" w:color="auto"/>
        <w:bottom w:val="none" w:sz="0" w:space="0" w:color="auto"/>
        <w:right w:val="none" w:sz="0" w:space="0" w:color="auto"/>
      </w:divBdr>
    </w:div>
    <w:div w:id="1705129172">
      <w:bodyDiv w:val="1"/>
      <w:marLeft w:val="0"/>
      <w:marRight w:val="0"/>
      <w:marTop w:val="0"/>
      <w:marBottom w:val="0"/>
      <w:divBdr>
        <w:top w:val="none" w:sz="0" w:space="0" w:color="auto"/>
        <w:left w:val="none" w:sz="0" w:space="0" w:color="auto"/>
        <w:bottom w:val="none" w:sz="0" w:space="0" w:color="auto"/>
        <w:right w:val="none" w:sz="0" w:space="0" w:color="auto"/>
      </w:divBdr>
    </w:div>
    <w:div w:id="1843859783">
      <w:bodyDiv w:val="1"/>
      <w:marLeft w:val="0"/>
      <w:marRight w:val="0"/>
      <w:marTop w:val="0"/>
      <w:marBottom w:val="0"/>
      <w:divBdr>
        <w:top w:val="none" w:sz="0" w:space="0" w:color="auto"/>
        <w:left w:val="none" w:sz="0" w:space="0" w:color="auto"/>
        <w:bottom w:val="none" w:sz="0" w:space="0" w:color="auto"/>
        <w:right w:val="none" w:sz="0" w:space="0" w:color="auto"/>
      </w:divBdr>
    </w:div>
    <w:div w:id="1983347496">
      <w:bodyDiv w:val="1"/>
      <w:marLeft w:val="0"/>
      <w:marRight w:val="0"/>
      <w:marTop w:val="0"/>
      <w:marBottom w:val="0"/>
      <w:divBdr>
        <w:top w:val="none" w:sz="0" w:space="0" w:color="auto"/>
        <w:left w:val="none" w:sz="0" w:space="0" w:color="auto"/>
        <w:bottom w:val="none" w:sz="0" w:space="0" w:color="auto"/>
        <w:right w:val="none" w:sz="0" w:space="0" w:color="auto"/>
      </w:divBdr>
    </w:div>
    <w:div w:id="2007858797">
      <w:bodyDiv w:val="1"/>
      <w:marLeft w:val="0"/>
      <w:marRight w:val="0"/>
      <w:marTop w:val="0"/>
      <w:marBottom w:val="0"/>
      <w:divBdr>
        <w:top w:val="none" w:sz="0" w:space="0" w:color="auto"/>
        <w:left w:val="none" w:sz="0" w:space="0" w:color="auto"/>
        <w:bottom w:val="none" w:sz="0" w:space="0" w:color="auto"/>
        <w:right w:val="none" w:sz="0" w:space="0" w:color="auto"/>
      </w:divBdr>
    </w:div>
    <w:div w:id="2102330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vinabook.com/tac-gia/nguyen-van-lien-i6887"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nabook.com/tac-gia/nguyen-thi-hien-i6545"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inabook.com/tac-gia/bui-quoc-khanh-i1539" TargetMode="External"/><Relationship Id="rId5" Type="http://schemas.openxmlformats.org/officeDocument/2006/relationships/webSettings" Target="webSettings.xml"/><Relationship Id="rId15" Type="http://schemas.openxmlformats.org/officeDocument/2006/relationships/hyperlink" Target="http://greencontrolstech.com/" TargetMode="External"/><Relationship Id="rId10" Type="http://schemas.openxmlformats.org/officeDocument/2006/relationships/hyperlink" Target="https://www.amazon.com/Peter-Weverka/e/B001HCZ9YM/ref=dp_byline_cont_book_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mazon.com/Joan-Lambert/e/B002BLUADS/ref=dp_byline_cont_book_1" TargetMode="External"/><Relationship Id="rId14" Type="http://schemas.openxmlformats.org/officeDocument/2006/relationships/hyperlink" Target="https://greencontrols.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B7C40-1B3D-42ED-AD75-FB655523B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291</Pages>
  <Words>54372</Words>
  <Characters>309925</Characters>
  <Application>Microsoft Office Word</Application>
  <DocSecurity>0</DocSecurity>
  <Lines>2582</Lines>
  <Paragraphs>727</Paragraphs>
  <ScaleCrop>false</ScaleCrop>
  <HeadingPairs>
    <vt:vector size="2" baseType="variant">
      <vt:variant>
        <vt:lpstr>Title</vt:lpstr>
      </vt:variant>
      <vt:variant>
        <vt:i4>1</vt:i4>
      </vt:variant>
    </vt:vector>
  </HeadingPairs>
  <TitlesOfParts>
    <vt:vector size="1" baseType="lpstr">
      <vt:lpstr>CHƯƠNG TRÌNH MÔN HỌC ĐIỆN KỸ THUẬT</vt:lpstr>
    </vt:vector>
  </TitlesOfParts>
  <Company/>
  <LinksUpToDate>false</LinksUpToDate>
  <CharactersWithSpaces>363570</CharactersWithSpaces>
  <SharedDoc>false</SharedDoc>
  <HLinks>
    <vt:vector size="30" baseType="variant">
      <vt:variant>
        <vt:i4>1572874</vt:i4>
      </vt:variant>
      <vt:variant>
        <vt:i4>12</vt:i4>
      </vt:variant>
      <vt:variant>
        <vt:i4>0</vt:i4>
      </vt:variant>
      <vt:variant>
        <vt:i4>5</vt:i4>
      </vt:variant>
      <vt:variant>
        <vt:lpwstr>http://www.vinabook.com/tac-gia/nguyen-van-lien-i6887</vt:lpwstr>
      </vt:variant>
      <vt:variant>
        <vt:lpwstr/>
      </vt:variant>
      <vt:variant>
        <vt:i4>1376270</vt:i4>
      </vt:variant>
      <vt:variant>
        <vt:i4>9</vt:i4>
      </vt:variant>
      <vt:variant>
        <vt:i4>0</vt:i4>
      </vt:variant>
      <vt:variant>
        <vt:i4>5</vt:i4>
      </vt:variant>
      <vt:variant>
        <vt:lpwstr>http://www.vinabook.com/tac-gia/nguyen-thi-hien-i6545</vt:lpwstr>
      </vt:variant>
      <vt:variant>
        <vt:lpwstr/>
      </vt:variant>
      <vt:variant>
        <vt:i4>1245266</vt:i4>
      </vt:variant>
      <vt:variant>
        <vt:i4>6</vt:i4>
      </vt:variant>
      <vt:variant>
        <vt:i4>0</vt:i4>
      </vt:variant>
      <vt:variant>
        <vt:i4>5</vt:i4>
      </vt:variant>
      <vt:variant>
        <vt:lpwstr>http://www.vinabook.com/tac-gia/bui-quoc-khanh-i1539</vt:lpwstr>
      </vt:variant>
      <vt:variant>
        <vt:lpwstr/>
      </vt:variant>
      <vt:variant>
        <vt:i4>7733309</vt:i4>
      </vt:variant>
      <vt:variant>
        <vt:i4>3</vt:i4>
      </vt:variant>
      <vt:variant>
        <vt:i4>0</vt:i4>
      </vt:variant>
      <vt:variant>
        <vt:i4>5</vt:i4>
      </vt:variant>
      <vt:variant>
        <vt:lpwstr>https://www.amazon.com/Peter-Weverka/e/B001HCZ9YM/ref=dp_byline_cont_book_1</vt:lpwstr>
      </vt:variant>
      <vt:variant>
        <vt:lpwstr/>
      </vt:variant>
      <vt:variant>
        <vt:i4>2687077</vt:i4>
      </vt:variant>
      <vt:variant>
        <vt:i4>0</vt:i4>
      </vt:variant>
      <vt:variant>
        <vt:i4>0</vt:i4>
      </vt:variant>
      <vt:variant>
        <vt:i4>5</vt:i4>
      </vt:variant>
      <vt:variant>
        <vt:lpwstr>https://www.amazon.com/Joan-Lambert/e/B002BLUADS/ref=dp_byline_cont_book_1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TRÌNH MÔN HỌC ĐIỆN KỸ THUẬT</dc:title>
  <dc:subject/>
  <dc:creator>nquan</dc:creator>
  <cp:keywords/>
  <cp:lastModifiedBy>Microsoft account</cp:lastModifiedBy>
  <cp:revision>34</cp:revision>
  <cp:lastPrinted>2019-07-02T07:28:00Z</cp:lastPrinted>
  <dcterms:created xsi:type="dcterms:W3CDTF">2023-05-24T01:01:00Z</dcterms:created>
  <dcterms:modified xsi:type="dcterms:W3CDTF">2023-06-19T02:00:00Z</dcterms:modified>
</cp:coreProperties>
</file>